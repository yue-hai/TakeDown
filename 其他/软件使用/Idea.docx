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Idea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DF6HU" w:id="0"/>
      <w:r>
        <w:rPr>
          <w:rFonts w:ascii="宋体" w:hAnsi="Times New Roman" w:eastAsia="宋体"/>
        </w:rPr>
        <w:t>一、快速注释ctrl+/，注释会在行首位置的问题</w:t>
      </w:r>
    </w:p>
    <w:bookmarkEnd w:id="0"/>
    <w:p>
      <w:pPr>
        <w:spacing w:after="50" w:line="360" w:lineRule="auto" w:beforeLines="100"/>
        <w:ind w:left="0"/>
        <w:jc w:val="left"/>
      </w:pPr>
      <w:bookmarkStart w:name="uf94a8e44" w:id="1"/>
      <w:r>
        <w:rPr>
          <w:rFonts w:ascii="宋体" w:hAnsi="Times New Roman" w:eastAsia="宋体"/>
          <w:b w:val="false"/>
          <w:i w:val="false"/>
          <w:color w:val="000000"/>
          <w:sz w:val="22"/>
        </w:rPr>
        <w:t>文件-&gt;设置-&gt;代码样式-&gt;代码生成-&gt;注释代码-&gt;取消行注释在第一列的勾选-&gt;勾选在行注释开始处添加空格即可</w:t>
      </w:r>
    </w:p>
    <w:bookmarkEnd w:id="1"/>
    <w:bookmarkStart w:name="udc3d5c0d" w:id="2"/>
    <w:bookmarkEnd w:id="2"/>
    <w:bookmarkStart w:name="ub5f36732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Code Generation --&gt; Comment Code --&gt; 取消 Line Comment at first column的勾选 --&gt; 将Add a space at comment start</w:t>
      </w:r>
    </w:p>
    <w:bookmarkEnd w:id="3"/>
    <w:bookmarkStart w:name="u48fd105b" w:id="4"/>
    <w:p>
      <w:pPr>
        <w:spacing w:after="50" w:line="360" w:lineRule="auto" w:beforeLines="100"/>
        <w:ind w:left="0"/>
        <w:jc w:val="left"/>
      </w:pPr>
      <w:bookmarkStart w:name="u138d3e0e" w:id="5"/>
      <w:r>
        <w:rPr>
          <w:rFonts w:eastAsia="宋体" w:ascii="宋体"/>
        </w:rPr>
        <w:drawing>
          <wp:inline distT="0" distB="0" distL="0" distR="0">
            <wp:extent cx="5841999" cy="418171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36934" cy="546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bookmarkEnd w:id="4"/>
    <w:bookmarkStart w:name="l4ov0" w:id="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二、Toncat 在IDEA 控制台中文乱码</w:t>
      </w:r>
    </w:p>
    <w:bookmarkEnd w:id="6"/>
    <w:bookmarkStart w:name="mZrYw" w:id="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1、乱码</w:t>
      </w:r>
    </w:p>
    <w:bookmarkEnd w:id="7"/>
    <w:bookmarkStart w:name="u0a05def6" w:id="8"/>
    <w:p>
      <w:pPr>
        <w:spacing w:after="50" w:line="360" w:lineRule="auto" w:beforeLines="100"/>
        <w:ind w:left="0"/>
        <w:jc w:val="left"/>
      </w:pPr>
      <w:bookmarkStart w:name="u6dbf6827" w:id="9"/>
      <w:r>
        <w:rPr>
          <w:rFonts w:eastAsia="宋体" w:ascii="宋体"/>
        </w:rPr>
        <w:drawing>
          <wp:inline distT="0" distB="0" distL="0" distR="0">
            <wp:extent cx="4453467" cy="125129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3467" cy="125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bookmarkEnd w:id="8"/>
    <w:bookmarkStart w:name="NhB1S" w:id="1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2、解决</w:t>
      </w:r>
    </w:p>
    <w:bookmarkEnd w:id="10"/>
    <w:bookmarkStart w:name="u23cf49c4" w:id="11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设置 IDEA</w:t>
      </w:r>
    </w:p>
    <w:bookmarkEnd w:id="11"/>
    <w:bookmarkStart w:name="uc3f67404" w:id="12"/>
    <w:p>
      <w:pPr>
        <w:spacing w:after="50" w:line="360" w:lineRule="auto" w:beforeLines="100"/>
        <w:ind w:left="0"/>
        <w:jc w:val="left"/>
      </w:pPr>
      <w:bookmarkStart w:name="ub913bb77" w:id="13"/>
      <w:r>
        <w:rPr>
          <w:rFonts w:eastAsia="宋体" w:ascii="宋体"/>
        </w:rPr>
        <w:drawing>
          <wp:inline distT="0" distB="0" distL="0" distR="0">
            <wp:extent cx="5841999" cy="418171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36934" cy="546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bookmarkEnd w:id="12"/>
    <w:bookmarkStart w:name="ue012fb38" w:id="14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打开服务器配置，在虚拟机选项中输入：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-Dfile.encoding=UTF-8</w:t>
      </w:r>
    </w:p>
    <w:bookmarkEnd w:id="14"/>
    <w:bookmarkStart w:name="u2174fb53" w:id="15"/>
    <w:p>
      <w:pPr>
        <w:spacing w:after="50" w:line="360" w:lineRule="auto" w:beforeLines="100"/>
        <w:ind w:left="0"/>
        <w:jc w:val="left"/>
      </w:pPr>
      <w:bookmarkStart w:name="u2fb5cce1" w:id="16"/>
      <w:r>
        <w:rPr>
          <w:rFonts w:eastAsia="宋体" w:ascii="宋体"/>
        </w:rPr>
        <w:drawing>
          <wp:inline distT="0" distB="0" distL="0" distR="0">
            <wp:extent cx="2133600" cy="134697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34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bookmarkEnd w:id="15"/>
    <w:bookmarkStart w:name="u8f26be0b" w:id="17"/>
    <w:p>
      <w:pPr>
        <w:spacing w:after="50" w:line="360" w:lineRule="auto" w:beforeLines="100"/>
        <w:ind w:left="0"/>
        <w:jc w:val="left"/>
      </w:pPr>
      <w:bookmarkStart w:name="uc79f37ad" w:id="18"/>
      <w:r>
        <w:rPr>
          <w:rFonts w:eastAsia="宋体" w:ascii="宋体"/>
        </w:rPr>
        <w:drawing>
          <wp:inline distT="0" distB="0" distL="0" distR="0">
            <wp:extent cx="5842000" cy="370379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65066" cy="530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</w:p>
    <w:bookmarkEnd w:id="17"/>
    <w:bookmarkStart w:name="u040c3830" w:id="19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点击帮助，编辑自定义 VM 选项，在最后加入：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-Dfile.encoding=UTF-8</w:t>
      </w:r>
    </w:p>
    <w:bookmarkEnd w:id="19"/>
    <w:bookmarkStart w:name="u98c2ba81" w:id="20"/>
    <w:p>
      <w:pPr>
        <w:spacing w:after="50" w:line="360" w:lineRule="auto" w:beforeLines="100"/>
        <w:ind w:left="0"/>
        <w:jc w:val="left"/>
      </w:pPr>
      <w:bookmarkStart w:name="u81842f0c" w:id="21"/>
      <w:r>
        <w:rPr>
          <w:rFonts w:eastAsia="宋体" w:ascii="宋体"/>
        </w:rPr>
        <w:drawing>
          <wp:inline distT="0" distB="0" distL="0" distR="0">
            <wp:extent cx="2726267" cy="384776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6267" cy="384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"/>
    </w:p>
    <w:bookmarkEnd w:id="20"/>
    <w:bookmarkStart w:name="ub8ea1768" w:id="22"/>
    <w:p>
      <w:pPr>
        <w:spacing w:after="50" w:line="360" w:lineRule="auto" w:beforeLines="100"/>
        <w:ind w:left="0"/>
        <w:jc w:val="left"/>
      </w:pPr>
      <w:bookmarkStart w:name="u6423549c" w:id="23"/>
      <w:r>
        <w:rPr>
          <w:rFonts w:eastAsia="宋体" w:ascii="宋体"/>
        </w:rPr>
        <w:drawing>
          <wp:inline distT="0" distB="0" distL="0" distR="0">
            <wp:extent cx="5842000" cy="292966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70800" cy="384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bookmarkEnd w:id="22"/>
    <w:bookmarkStart w:name="ue42cf745" w:id="24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进入 IDEA 安装目录，进入 bin 目录，打开下面两个文件，在最后加入：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-Dfile.encoding=UTF-8</w:t>
      </w:r>
    </w:p>
    <w:bookmarkEnd w:id="24"/>
    <w:bookmarkStart w:name="uc5a1da04" w:id="25"/>
    <w:p>
      <w:pPr>
        <w:spacing w:after="50" w:line="360" w:lineRule="auto" w:beforeLines="100"/>
        <w:ind w:left="0"/>
        <w:jc w:val="left"/>
      </w:pPr>
      <w:bookmarkStart w:name="ua64242f8" w:id="26"/>
      <w:r>
        <w:rPr>
          <w:rFonts w:eastAsia="宋体" w:ascii="宋体"/>
        </w:rPr>
        <w:drawing>
          <wp:inline distT="0" distB="0" distL="0" distR="0">
            <wp:extent cx="5841999" cy="464814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3734" cy="490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bookmarkEnd w:id="25"/>
    <w:bookmarkStart w:name="uf6b5b232" w:id="27"/>
    <w:p>
      <w:pPr>
        <w:spacing w:after="50" w:line="360" w:lineRule="auto" w:beforeLines="100"/>
        <w:ind w:left="0"/>
        <w:jc w:val="left"/>
      </w:pPr>
      <w:bookmarkStart w:name="ude0fabe8" w:id="28"/>
      <w:r>
        <w:rPr>
          <w:rFonts w:eastAsia="宋体" w:ascii="宋体"/>
        </w:rPr>
        <w:drawing>
          <wp:inline distT="0" distB="0" distL="0" distR="0">
            <wp:extent cx="4893733" cy="438058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3733" cy="438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</w:p>
    <w:bookmarkEnd w:id="27"/>
    <w:bookmarkStart w:name="ucb3d50eb" w:id="29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进入 Tomcat 安装目录，进入 conf 目录，打开 logging.properties 文件，将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java.util.logging.ConsoleHandler.encoding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的值改为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UTF-8</w:t>
      </w:r>
    </w:p>
    <w:bookmarkEnd w:id="29"/>
    <w:bookmarkStart w:name="u3508dc69" w:id="30"/>
    <w:p>
      <w:pPr>
        <w:spacing w:after="50" w:line="360" w:lineRule="auto" w:beforeLines="100"/>
        <w:ind w:left="0"/>
        <w:jc w:val="left"/>
      </w:pPr>
      <w:bookmarkStart w:name="ub915ab76" w:id="31"/>
      <w:r>
        <w:rPr>
          <w:rFonts w:eastAsia="宋体" w:ascii="宋体"/>
        </w:rPr>
        <w:drawing>
          <wp:inline distT="0" distB="0" distL="0" distR="0">
            <wp:extent cx="5842000" cy="370959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609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"/>
    </w:p>
    <w:bookmarkEnd w:id="30"/>
    <w:bookmarkStart w:name="fZOE1" w:id="3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三、设置忽略文件</w:t>
      </w:r>
    </w:p>
    <w:bookmarkEnd w:id="32"/>
    <w:bookmarkStart w:name="u51e60a16" w:id="33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设置 -&gt; 编辑器 -&gt; 文件类型 -&gt; 忽略的文件和文件夹</w:t>
      </w:r>
    </w:p>
    <w:bookmarkEnd w:id="33"/>
    <w:bookmarkStart w:name="u3377ea1c" w:id="34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点击添加</w:t>
      </w:r>
    </w:p>
    <w:bookmarkEnd w:id="34"/>
    <w:bookmarkStart w:name="ud51f678b" w:id="35"/>
    <w:p>
      <w:pPr>
        <w:spacing w:after="50" w:line="360" w:lineRule="auto" w:beforeLines="100"/>
        <w:ind w:left="0"/>
        <w:jc w:val="left"/>
      </w:pPr>
      <w:bookmarkStart w:name="ue347dac7" w:id="36"/>
      <w:r>
        <w:rPr>
          <w:rFonts w:eastAsia="宋体" w:ascii="宋体"/>
        </w:rPr>
        <w:drawing>
          <wp:inline distT="0" distB="0" distL="0" distR="0">
            <wp:extent cx="5841999" cy="423524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36934" cy="553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"/>
    </w:p>
    <w:bookmarkEnd w:id="35"/>
    <w:bookmarkStart w:name="XfPWr" w:id="3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</w:t>
      </w:r>
    </w:p>
    <w:bookmarkEnd w:id="37"/>
    <w:bookmarkStart w:name="PXdTU" w:id="3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</w:t>
      </w:r>
    </w:p>
    <w:bookmarkEnd w:id="38"/>
    <w:bookmarkStart w:name="CHw4X" w:id="3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六、</w:t>
      </w:r>
    </w:p>
    <w:bookmarkEnd w:id="39"/>
    <w:bookmarkStart w:name="PwFF5" w:id="4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七、</w:t>
      </w:r>
    </w:p>
    <w:bookmarkEnd w:id="40"/>
    <w:bookmarkStart w:name="XTHKr" w:id="4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八、</w:t>
      </w:r>
    </w:p>
    <w:bookmarkEnd w:id="41"/>
    <w:bookmarkStart w:name="h9XhA" w:id="4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九、</w:t>
      </w:r>
    </w:p>
    <w:bookmarkEnd w:id="42"/>
    <w:bookmarkStart w:name="PEXmb" w:id="4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十、</w:t>
      </w:r>
    </w:p>
    <w:bookmarkEnd w:id="43"/>
    <w:bookmarkStart w:name="qe7VA" w:id="4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十一、</w:t>
      </w:r>
    </w:p>
    <w:bookmarkEnd w:id="44"/>
    <w:bookmarkStart w:name="KXiCz" w:id="4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十二、</w:t>
      </w:r>
    </w:p>
    <w:bookmarkEnd w:id="45"/>
    <w:bookmarkStart w:name="BJb3f" w:id="4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十三、</w:t>
      </w:r>
    </w:p>
    <w:bookmarkEnd w:id="46"/>
    <w:bookmarkStart w:name="zxFuN" w:id="4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十四、</w:t>
      </w:r>
    </w:p>
    <w:bookmarkEnd w:id="47"/>
    <w:bookmarkStart w:name="lryku" w:id="4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十五、</w:t>
      </w:r>
    </w:p>
    <w:bookmarkEnd w:id="48"/>
    <w:bookmarkStart w:name="xOsqj" w:id="4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十六、</w:t>
      </w:r>
    </w:p>
    <w:bookmarkEnd w:id="49"/>
    <w:bookmarkStart w:name="no1Zo" w:id="5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十七、</w:t>
      </w:r>
    </w:p>
    <w:bookmarkEnd w:id="50"/>
    <w:bookmarkStart w:name="tmk5B" w:id="5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十八、</w:t>
      </w:r>
    </w:p>
    <w:bookmarkEnd w:id="51"/>
    <w:bookmarkStart w:name="qNyKb" w:id="5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十九、</w:t>
      </w:r>
    </w:p>
    <w:bookmarkEnd w:id="52"/>
    <w:bookmarkStart w:name="pfwxy" w:id="5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二十、</w:t>
      </w:r>
    </w:p>
    <w:bookmarkEnd w:id="53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4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5">
    <w:multiLevelType w:val="multilevel"/>
    <w:lvl w:ilvl="0">
      <w:start w:val="5"/>
      <w:numFmt w:val="decimal"/>
      <w:lvlText w:val="%1."/>
      <w:lvlJc w:val="left"/>
      <w:pPr>
        <w:ind w:left="960" w:hanging="360"/>
      </w:p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13" Target="media/document_image_rId13.png" Type="http://schemas.openxmlformats.org/officeDocument/2006/relationships/image"/><Relationship Id="rId14" Target="media/document_image_rId14.png" Type="http://schemas.openxmlformats.org/officeDocument/2006/relationships/image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