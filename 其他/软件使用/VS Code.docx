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VS Code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DF6HU" w:id="0"/>
      <w:r>
        <w:rPr>
          <w:rFonts w:ascii="宋体" w:hAnsi="Times New Roman" w:eastAsia="宋体"/>
        </w:rPr>
        <w:t>一、强制缩进为 4 格</w:t>
      </w:r>
    </w:p>
    <w:bookmarkEnd w:id="0"/>
    <w:bookmarkStart w:name="u0cf3230b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在设置中搜索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Tab Size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，都改为 4</w:t>
      </w:r>
    </w:p>
    <w:bookmarkEnd w:id="1"/>
    <w:bookmarkStart w:name="ub35a9aac" w:id="2"/>
    <w:p>
      <w:pPr>
        <w:spacing w:after="50" w:line="360" w:lineRule="auto" w:beforeLines="100"/>
        <w:ind w:left="0"/>
        <w:jc w:val="left"/>
      </w:pPr>
      <w:bookmarkStart w:name="u8c6686a4" w:id="3"/>
      <w:r>
        <w:rPr>
          <w:rFonts w:eastAsia="宋体" w:ascii="宋体"/>
        </w:rPr>
        <w:drawing>
          <wp:inline distT="0" distB="0" distL="0" distR="0">
            <wp:extent cx="5842000" cy="26288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6266" cy="40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u1d34bc64" w:id="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搜索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detectindentation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，取掉勾选</w:t>
      </w:r>
    </w:p>
    <w:bookmarkEnd w:id="4"/>
    <w:bookmarkStart w:name="uc7cf9992" w:id="5"/>
    <w:p>
      <w:pPr>
        <w:spacing w:after="50" w:line="360" w:lineRule="auto" w:beforeLines="100"/>
        <w:ind w:left="0"/>
        <w:jc w:val="left"/>
      </w:pPr>
      <w:bookmarkStart w:name="uf1e70560" w:id="6"/>
      <w:r>
        <w:rPr>
          <w:rFonts w:eastAsia="宋体" w:ascii="宋体"/>
        </w:rPr>
        <w:drawing>
          <wp:inline distT="0" distB="0" distL="0" distR="0">
            <wp:extent cx="5842000" cy="188689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59334" cy="29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u193876f6" w:id="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之后格式化文档，代码就都是 4格缩进了</w:t>
      </w:r>
    </w:p>
    <w:bookmarkEnd w:id="7"/>
    <w:bookmarkStart w:name="l4ov0" w:id="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二、VScode 同步配置</w:t>
      </w:r>
    </w:p>
    <w:bookmarkEnd w:id="8"/>
    <w:bookmarkStart w:name="A5J8k" w:id="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1、上传</w:t>
      </w:r>
    </w:p>
    <w:bookmarkEnd w:id="9"/>
    <w:bookmarkStart w:name="uc42c8a3d" w:id="1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安装 code settings sync 插件</w:t>
      </w:r>
    </w:p>
    <w:bookmarkEnd w:id="10"/>
    <w:bookmarkStart w:name="u871da9e0" w:id="1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gistId：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m6ldkic3y4woebju780ph46</w:t>
      </w:r>
    </w:p>
    <w:bookmarkEnd w:id="11"/>
    <w:bookmarkStart w:name="ue66350e5" w:id="1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码云私人令牌：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4369d7da5ea39e2e73ed497c17c36b44</w:t>
      </w:r>
    </w:p>
    <w:bookmarkEnd w:id="12"/>
    <w:bookmarkStart w:name="ueb49980e" w:id="1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settings.json 文件中输入：</w:t>
      </w:r>
    </w:p>
    <w:bookmarkEnd w:id="13"/>
    <w:bookmarkStart w:name="F3xcI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@code settings sync 插件 ==&gt; 用于同步 vscode 插件与 settings.json 文件</w:t>
        <w:br/>
        <w:t>// gist字符串，是 gitee 的代码片段生成的</w:t>
        <w:br/>
        <w:t xml:space="preserve">"gitee.gist":"m6ldkic3y4woebju780ph46", </w:t>
        <w:br/>
        <w:t>// gitee的私人令牌</w:t>
        <w:br/>
        <w:t>"gitee.access_token":"4369d7da5ea39e2e73ed497c17c36b44",</w:t>
        <w:br/>
      </w:r>
    </w:p>
    <w:bookmarkEnd w:id="14"/>
    <w:bookmarkStart w:name="u79eb79ba" w:id="15"/>
    <w:p>
      <w:pPr>
        <w:spacing w:after="50" w:line="360" w:lineRule="auto" w:beforeLines="100"/>
        <w:ind w:left="0"/>
        <w:jc w:val="left"/>
      </w:pPr>
      <w:bookmarkStart w:name="njU3f" w:id="16"/>
      <w:r>
        <w:rPr>
          <w:rFonts w:eastAsia="宋体" w:ascii="宋体"/>
        </w:rPr>
        <w:drawing>
          <wp:inline distT="0" distB="0" distL="0" distR="0">
            <wp:extent cx="5842000" cy="43811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59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uf6a0a58c" w:id="1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用快捷键【Ctrl+Shift+P】在 VsCode 的上方召唤出命令行</w:t>
      </w:r>
    </w:p>
    <w:bookmarkEnd w:id="17"/>
    <w:bookmarkStart w:name="ud5aeaddc" w:id="1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输入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upload setting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，进行 vscode 的配置同步，有如下提示表示成功</w:t>
      </w:r>
    </w:p>
    <w:bookmarkEnd w:id="18"/>
    <w:bookmarkStart w:name="uda2b421d" w:id="19"/>
    <w:p>
      <w:pPr>
        <w:spacing w:after="50" w:line="360" w:lineRule="auto" w:beforeLines="100"/>
        <w:ind w:left="0"/>
        <w:jc w:val="left"/>
      </w:pPr>
      <w:bookmarkStart w:name="uTAI6" w:id="20"/>
      <w:r>
        <w:rPr>
          <w:rFonts w:eastAsia="宋体" w:ascii="宋体"/>
        </w:rPr>
        <w:drawing>
          <wp:inline distT="0" distB="0" distL="0" distR="0">
            <wp:extent cx="5842000" cy="43811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59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19"/>
    <w:bookmarkStart w:name="TBtrQ" w:id="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2、下载</w:t>
      </w:r>
    </w:p>
    <w:bookmarkEnd w:id="21"/>
    <w:bookmarkStart w:name="u42a92ac3" w:id="2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新电脑上的 vscode，先去安装插件【code settings sync】</w:t>
      </w:r>
    </w:p>
    <w:bookmarkEnd w:id="22"/>
    <w:bookmarkStart w:name="u9f8b296c" w:id="2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settings.json 文件中，把 gistID、私人密钥复制进去</w:t>
      </w:r>
    </w:p>
    <w:bookmarkEnd w:id="23"/>
    <w:bookmarkStart w:name="u62625c2b" w:id="2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使用快捷键 【Ctrl+Shift+P】在 vscode 的上面唤出命令行，输入 download setting</w:t>
      </w:r>
    </w:p>
    <w:bookmarkEnd w:id="24"/>
    <w:bookmarkStart w:name="fZOE1" w:id="2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三、根据之前补全过的建议的前缀来优先提示</w:t>
      </w:r>
    </w:p>
    <w:bookmarkEnd w:id="25"/>
    <w:bookmarkStart w:name="u1effbd31" w:id="2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打开设置，搜索：Suggest Selection</w:t>
      </w:r>
    </w:p>
    <w:bookmarkEnd w:id="26"/>
    <w:bookmarkStart w:name="u89c4d28d" w:id="2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选择：recentlyUsedByPrefix</w:t>
      </w:r>
    </w:p>
    <w:bookmarkEnd w:id="27"/>
    <w:bookmarkStart w:name="u831f826e" w:id="28"/>
    <w:p>
      <w:pPr>
        <w:spacing w:after="50" w:line="360" w:lineRule="auto" w:beforeLines="100"/>
        <w:ind w:left="0"/>
        <w:jc w:val="left"/>
      </w:pPr>
      <w:bookmarkStart w:name="ud5c1835f" w:id="29"/>
      <w:r>
        <w:rPr>
          <w:rFonts w:eastAsia="宋体" w:ascii="宋体"/>
        </w:rPr>
        <w:drawing>
          <wp:inline distT="0" distB="0" distL="0" distR="0">
            <wp:extent cx="5841999" cy="72369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79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XfPWr" w:id="3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30"/>
    <w:bookmarkStart w:name="PXdTU" w:id="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31"/>
    <w:bookmarkStart w:name="CHw4X" w:id="3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32"/>
    <w:bookmarkStart w:name="PwFF5" w:id="3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33"/>
    <w:bookmarkStart w:name="XTHKr" w:id="3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34"/>
    <w:bookmarkStart w:name="h9XhA" w:id="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35"/>
    <w:bookmarkStart w:name="PEXmb" w:id="3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36"/>
    <w:bookmarkStart w:name="qe7VA" w:id="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37"/>
    <w:bookmarkStart w:name="KXiCz" w:id="3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38"/>
    <w:bookmarkStart w:name="BJb3f" w:id="3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39"/>
    <w:bookmarkStart w:name="zxFuN" w:id="4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</w:t>
      </w:r>
    </w:p>
    <w:bookmarkEnd w:id="40"/>
    <w:bookmarkStart w:name="lryku" w:id="4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41"/>
    <w:bookmarkStart w:name="xOsqj" w:id="4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42"/>
    <w:bookmarkStart w:name="no1Zo" w:id="4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43"/>
    <w:bookmarkStart w:name="tmk5B" w:id="4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44"/>
    <w:bookmarkStart w:name="qNyKb" w:id="4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45"/>
    <w:bookmarkStart w:name="pfwxy" w:id="4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</w:t>
      </w:r>
    </w:p>
    <w:bookmarkEnd w:id="4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