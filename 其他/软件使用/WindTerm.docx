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WindTerm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DF6HU" w:id="0"/>
      <w:r>
        <w:rPr>
          <w:rFonts w:ascii="宋体" w:hAnsi="Times New Roman" w:eastAsia="宋体"/>
        </w:rPr>
        <w:t>一、关闭自动锁屏</w:t>
      </w:r>
    </w:p>
    <w:bookmarkEnd w:id="0"/>
    <w:bookmarkStart w:name="ub1d27327" w:id="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安装目录\global\wind.config</w:t>
      </w:r>
    </w:p>
    <w:bookmarkEnd w:id="1"/>
    <w:bookmarkStart w:name="u032d849c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application.lockScreenTimeout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的值修改为 0 或 负数</w:t>
      </w:r>
    </w:p>
    <w:bookmarkEnd w:id="2"/>
    <w:bookmarkStart w:name="l4ov0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二、选中自动复制</w:t>
      </w:r>
    </w:p>
    <w:bookmarkEnd w:id="3"/>
    <w:bookmarkStart w:name="u32d59a6f" w:id="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 -&gt; 首选项 -&gt; 设置</w:t>
      </w:r>
    </w:p>
    <w:bookmarkEnd w:id="4"/>
    <w:bookmarkStart w:name="u7c8b96b2" w:id="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 -&gt; 自动选定复制内容</w:t>
      </w:r>
    </w:p>
    <w:bookmarkEnd w:id="5"/>
    <w:bookmarkStart w:name="ucbd34115" w:id="6"/>
    <w:p>
      <w:pPr>
        <w:spacing w:after="50" w:line="360" w:lineRule="auto" w:beforeLines="100"/>
        <w:ind w:left="0"/>
        <w:jc w:val="left"/>
      </w:pPr>
      <w:bookmarkStart w:name="u1cd760f7" w:id="7"/>
      <w:r>
        <w:rPr>
          <w:rFonts w:eastAsia="宋体" w:ascii="宋体"/>
        </w:rPr>
        <w:drawing>
          <wp:inline distT="0" distB="0" distL="0" distR="0">
            <wp:extent cx="3725333" cy="331394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5333" cy="33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u4c98f237" w:id="8"/>
    <w:p>
      <w:pPr>
        <w:spacing w:after="50" w:line="360" w:lineRule="auto" w:beforeLines="100"/>
        <w:ind w:left="0"/>
        <w:jc w:val="left"/>
      </w:pPr>
      <w:bookmarkStart w:name="u6b301d68" w:id="9"/>
      <w:r>
        <w:rPr>
          <w:rFonts w:eastAsia="宋体" w:ascii="宋体"/>
        </w:rPr>
        <w:drawing>
          <wp:inline distT="0" distB="0" distL="0" distR="0">
            <wp:extent cx="5842000" cy="54775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9466" cy="63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fZOE1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三、右键点击粘贴</w:t>
      </w:r>
    </w:p>
    <w:bookmarkEnd w:id="10"/>
    <w:bookmarkStart w:name="u46958166" w:id="1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 -&gt; 首选项 -&gt; 设置</w:t>
      </w:r>
    </w:p>
    <w:bookmarkEnd w:id="11"/>
    <w:bookmarkStart w:name="ucef3a26d" w:id="1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终端 -&gt; 右键单击：设置为粘贴文本</w:t>
      </w:r>
    </w:p>
    <w:bookmarkEnd w:id="12"/>
    <w:bookmarkStart w:name="u7569e174" w:id="13"/>
    <w:p>
      <w:pPr>
        <w:spacing w:after="50" w:line="360" w:lineRule="auto" w:beforeLines="100"/>
        <w:ind w:left="0"/>
        <w:jc w:val="left"/>
      </w:pPr>
      <w:bookmarkStart w:name="UWvRu" w:id="14"/>
      <w:r>
        <w:rPr>
          <w:rFonts w:eastAsia="宋体" w:ascii="宋体"/>
        </w:rPr>
        <w:drawing>
          <wp:inline distT="0" distB="0" distL="0" distR="0">
            <wp:extent cx="3725333" cy="331394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5333" cy="33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ud6295c8f" w:id="15"/>
    <w:p>
      <w:pPr>
        <w:spacing w:after="50" w:line="360" w:lineRule="auto" w:beforeLines="100"/>
        <w:ind w:left="0"/>
        <w:jc w:val="left"/>
      </w:pPr>
      <w:bookmarkStart w:name="u01d6f8eb" w:id="16"/>
      <w:r>
        <w:rPr>
          <w:rFonts w:eastAsia="宋体" w:ascii="宋体"/>
        </w:rPr>
        <w:drawing>
          <wp:inline distT="0" distB="0" distL="0" distR="0">
            <wp:extent cx="5842000" cy="54775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9466" cy="63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XfPWr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四、打开软件自动连接</w:t>
      </w:r>
    </w:p>
    <w:bookmarkEnd w:id="17"/>
    <w:bookmarkStart w:name="uac6f738f" w:id="1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 -&gt; 首选项 -&gt; 设置</w:t>
      </w:r>
    </w:p>
    <w:bookmarkEnd w:id="18"/>
    <w:bookmarkStart w:name="u10d3cc46" w:id="1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 -&gt; 指定会话</w:t>
      </w:r>
    </w:p>
    <w:bookmarkEnd w:id="19"/>
    <w:bookmarkStart w:name="u263e124b" w:id="20"/>
    <w:p>
      <w:pPr>
        <w:spacing w:after="50" w:line="360" w:lineRule="auto" w:beforeLines="100"/>
        <w:ind w:left="0"/>
        <w:jc w:val="left"/>
      </w:pPr>
      <w:bookmarkStart w:name="K5j0J" w:id="21"/>
      <w:r>
        <w:rPr>
          <w:rFonts w:eastAsia="宋体" w:ascii="宋体"/>
        </w:rPr>
        <w:drawing>
          <wp:inline distT="0" distB="0" distL="0" distR="0">
            <wp:extent cx="3725333" cy="331394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5333" cy="33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0"/>
    <w:bookmarkStart w:name="u67d865d9" w:id="22"/>
    <w:p>
      <w:pPr>
        <w:spacing w:after="50" w:line="360" w:lineRule="auto" w:beforeLines="100"/>
        <w:ind w:left="0"/>
        <w:jc w:val="left"/>
      </w:pPr>
      <w:bookmarkStart w:name="u1d47abe2" w:id="23"/>
      <w:r>
        <w:rPr>
          <w:rFonts w:eastAsia="宋体" w:ascii="宋体"/>
        </w:rPr>
        <w:drawing>
          <wp:inline distT="0" distB="0" distL="0" distR="0">
            <wp:extent cx="5842000" cy="54775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9466" cy="63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PXdTU" w:id="2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五、设置文件下载上传目录</w:t>
      </w:r>
    </w:p>
    <w:bookmarkEnd w:id="24"/>
    <w:bookmarkStart w:name="uacc09cf5" w:id="2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 -&gt; 首选项 -&gt; 会话设置</w:t>
      </w:r>
    </w:p>
    <w:bookmarkEnd w:id="25"/>
    <w:bookmarkStart w:name="u172d5344" w:id="2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X/Y/Z Modem -&gt; 设置目录</w:t>
      </w:r>
    </w:p>
    <w:bookmarkEnd w:id="26"/>
    <w:bookmarkStart w:name="ue31cf0f0" w:id="27"/>
    <w:p>
      <w:pPr>
        <w:spacing w:after="50" w:line="360" w:lineRule="auto" w:beforeLines="100"/>
        <w:ind w:left="0"/>
        <w:jc w:val="left"/>
      </w:pPr>
      <w:bookmarkStart w:name="uc2f5ff31" w:id="28"/>
      <w:r>
        <w:rPr>
          <w:rFonts w:eastAsia="宋体" w:ascii="宋体"/>
        </w:rPr>
        <w:drawing>
          <wp:inline distT="0" distB="0" distL="0" distR="0">
            <wp:extent cx="4216400" cy="33760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3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bookmarkStart w:name="u61988725" w:id="29"/>
    <w:p>
      <w:pPr>
        <w:spacing w:after="50" w:line="360" w:lineRule="auto" w:beforeLines="100"/>
        <w:ind w:left="0"/>
        <w:jc w:val="left"/>
      </w:pPr>
      <w:bookmarkStart w:name="u83fdbe99" w:id="30"/>
      <w:r>
        <w:rPr>
          <w:rFonts w:eastAsia="宋体" w:ascii="宋体"/>
        </w:rPr>
        <w:drawing>
          <wp:inline distT="0" distB="0" distL="0" distR="0">
            <wp:extent cx="5841999" cy="49309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4534" cy="63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29"/>
    <w:bookmarkStart w:name="CHw4X" w:id="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六、取消登录主密码</w:t>
      </w:r>
    </w:p>
    <w:bookmarkEnd w:id="31"/>
    <w:bookmarkStart w:name="u76a66a8f" w:id="3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安装目录\save\.wind\profiles\default.v10\user.config</w:t>
      </w:r>
    </w:p>
    <w:bookmarkEnd w:id="32"/>
    <w:bookmarkStart w:name="u208c493d" w:id="3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application.masterPassword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的值修改为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false</w:t>
      </w:r>
    </w:p>
    <w:bookmarkEnd w:id="33"/>
    <w:bookmarkStart w:name="PwFF5" w:id="3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七、软件中英文切换</w:t>
      </w:r>
    </w:p>
    <w:bookmarkEnd w:id="34"/>
    <w:bookmarkStart w:name="VxQwX" w:id="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①、方式一：软件内操作</w:t>
      </w:r>
    </w:p>
    <w:bookmarkEnd w:id="35"/>
    <w:bookmarkStart w:name="uc7be39df" w:id="3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会话 -&gt; 首选项 -&gt; 设置</w:t>
      </w:r>
    </w:p>
    <w:bookmarkEnd w:id="36"/>
    <w:bookmarkStart w:name="u70f4c00d" w:id="3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外观 -&gt; 语言 -&gt; 选择语言</w:t>
      </w:r>
    </w:p>
    <w:bookmarkEnd w:id="37"/>
    <w:bookmarkStart w:name="u31b0f101" w:id="38"/>
    <w:p>
      <w:pPr>
        <w:spacing w:after="50" w:line="360" w:lineRule="auto" w:beforeLines="100"/>
        <w:ind w:left="0"/>
        <w:jc w:val="left"/>
      </w:pPr>
      <w:bookmarkStart w:name="RhMWo" w:id="39"/>
      <w:r>
        <w:rPr>
          <w:rFonts w:eastAsia="宋体" w:ascii="宋体"/>
        </w:rPr>
        <w:drawing>
          <wp:inline distT="0" distB="0" distL="0" distR="0">
            <wp:extent cx="3725333" cy="331394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5333" cy="33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38"/>
    <w:bookmarkStart w:name="ue7167284" w:id="40"/>
    <w:p>
      <w:pPr>
        <w:spacing w:after="50" w:line="360" w:lineRule="auto" w:beforeLines="100"/>
        <w:ind w:left="0"/>
        <w:jc w:val="left"/>
      </w:pPr>
      <w:bookmarkStart w:name="ub42dac9d" w:id="41"/>
      <w:r>
        <w:rPr>
          <w:rFonts w:eastAsia="宋体" w:ascii="宋体"/>
        </w:rPr>
        <w:drawing>
          <wp:inline distT="0" distB="0" distL="0" distR="0">
            <wp:extent cx="5842000" cy="54775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9466" cy="63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40"/>
    <w:bookmarkStart w:name="mNIp3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②、方式二：修改配置文件</w:t>
      </w:r>
    </w:p>
    <w:bookmarkEnd w:id="42"/>
    <w:bookmarkStart w:name="u8354d77e" w:id="4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安装目录\save\.wind\profiles\default.v10\user.config</w:t>
      </w:r>
    </w:p>
    <w:bookmarkEnd w:id="43"/>
    <w:bookmarkStart w:name="u642e1201" w:id="4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修改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application.language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的值</w:t>
      </w:r>
    </w:p>
    <w:bookmarkEnd w:id="44"/>
    <w:bookmarkStart w:name="u0d2c21d9" w:id="45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中文：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zh-CN</w:t>
      </w:r>
    </w:p>
    <w:bookmarkEnd w:id="45"/>
    <w:bookmarkStart w:name="u985adffb" w:id="46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英文：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en</w:t>
      </w:r>
    </w:p>
    <w:bookmarkEnd w:id="46"/>
    <w:bookmarkStart w:name="XTHKr" w:id="4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47"/>
    <w:bookmarkStart w:name="h9XhA" w:id="4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48"/>
    <w:bookmarkStart w:name="PEXmb" w:id="4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49"/>
    <w:bookmarkStart w:name="qe7VA" w:id="5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50"/>
    <w:bookmarkStart w:name="KXiCz" w:id="5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51"/>
    <w:bookmarkStart w:name="BJb3f" w:id="5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52"/>
    <w:bookmarkStart w:name="zxFuN" w:id="5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53"/>
    <w:bookmarkStart w:name="lryku" w:id="5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54"/>
    <w:bookmarkStart w:name="xOsqj" w:id="5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55"/>
    <w:bookmarkStart w:name="no1Zo" w:id="5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56"/>
    <w:bookmarkStart w:name="tmk5B" w:id="5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57"/>
    <w:bookmarkStart w:name="qNyKb" w:id="5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58"/>
    <w:bookmarkStart w:name="pfwxy" w:id="5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59"/>
    <w:bookmarkStart w:name="vkIxY" w:id="6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0"/>
    <w:bookmarkStart w:name="EKawt" w:id="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61"/>
    <w:bookmarkStart w:name="vT3cn" w:id="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62"/>
    <w:bookmarkStart w:name="a3VFX" w:id="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63"/>
    <w:bookmarkStart w:name="vYVX4" w:id="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64"/>
    <w:bookmarkStart w:name="i3DNi" w:id="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65"/>
    <w:bookmarkStart w:name="FFixM" w:id="6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66"/>
    <w:bookmarkStart w:name="Q1JeI" w:id="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67"/>
    <w:bookmarkStart w:name="sOQdN" w:id="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68"/>
    <w:bookmarkStart w:name="x0J91" w:id="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69"/>
    <w:bookmarkStart w:name="eu5EW" w:id="7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0"/>
    <w:bookmarkStart w:name="FuTMy" w:id="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71"/>
    <w:bookmarkStart w:name="V1W1f" w:id="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72"/>
    <w:bookmarkStart w:name="D81L7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73"/>
    <w:bookmarkStart w:name="pkYNF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74"/>
    <w:bookmarkStart w:name="YNYen" w:id="7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75"/>
    <w:bookmarkStart w:name="ecYDf" w:id="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76"/>
    <w:bookmarkStart w:name="SdKaU" w:id="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77"/>
    <w:bookmarkStart w:name="uIhcm" w:id="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78"/>
    <w:bookmarkStart w:name="teXrG" w:id="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79"/>
    <w:bookmarkStart w:name="qcREt" w:id="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80"/>
    <w:bookmarkStart w:name="He9Cf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⑪、⑫、⑬、⑭、⑮、⑯、⑰、⑱、⑲、⑳</w:t>
      </w:r>
    </w:p>
    <w:bookmarkEnd w:id="81"/>
    <w:bookmarkStart w:name="NAqT2" w:id="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㉑、㉒、㉓、㉔、㉕、㉖、㉗、㉘、㉙、㉚</w:t>
      </w:r>
    </w:p>
    <w:bookmarkEnd w:id="82"/>
    <w:bookmarkStart w:name="GKtul" w:id="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㉛、㉜、㉝、㉞、㉟、㊱、㊲、㊳、㊴、㊵</w:t>
      </w:r>
    </w:p>
    <w:bookmarkEnd w:id="83"/>
    <w:bookmarkStart w:name="VTuym" w:id="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㊶、㊷、㊸、㊹、㊺、㊻、㊼、㊽、㊾、㊿</w:t>
      </w:r>
    </w:p>
    <w:bookmarkEnd w:id="84"/>
    <w:bookmarkStart w:name="0b10fe8a" w:id="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85"/>
    <w:bookmarkStart w:name="0fc064a6" w:id="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86"/>
    <w:bookmarkStart w:name="1b6fdf31" w:id="8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87"/>
    <w:bookmarkStart w:name="f65ed5fd" w:id="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88"/>
    <w:bookmarkStart w:name="8196022a" w:id="8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89"/>
    <w:bookmarkStart w:name="20c4f4a6" w:id="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90"/>
    <w:bookmarkStart w:name="b11de2f7" w:id="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91"/>
    <w:bookmarkStart w:name="1336547b" w:id="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92"/>
    <w:bookmarkStart w:name="d454ab87" w:id="9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93"/>
    <w:bookmarkStart w:name="2d84aeb8" w:id="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9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