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Execl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DF6HU" w:id="0"/>
      <w:r>
        <w:rPr>
          <w:rFonts w:ascii="宋体" w:hAnsi="Times New Roman" w:eastAsia="宋体"/>
        </w:rPr>
        <w:t>一、快捷键进入单元格</w:t>
      </w:r>
    </w:p>
    <w:bookmarkEnd w:id="0"/>
    <w:bookmarkStart w:name="ue7f7c257" w:id="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选中单元格的状态下，按 F2 即可进入此单元格，光标会出现在文字的最后</w:t>
      </w:r>
    </w:p>
    <w:bookmarkEnd w:id="1"/>
    <w:bookmarkStart w:name="ubd7e561f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与双击鼠标左键相同</w:t>
      </w:r>
    </w:p>
    <w:bookmarkEnd w:id="2"/>
    <w:bookmarkStart w:name="l4ov0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二、单元格内换行</w:t>
      </w:r>
    </w:p>
    <w:bookmarkEnd w:id="3"/>
    <w:bookmarkStart w:name="u0135b751" w:id="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按住 alt 然后点击 Enter 即可换行</w:t>
      </w:r>
    </w:p>
    <w:bookmarkEnd w:id="4"/>
    <w:bookmarkStart w:name="fZOE1" w:id="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</w:t>
      </w:r>
    </w:p>
    <w:bookmarkEnd w:id="5"/>
    <w:bookmarkStart w:name="XfPWr" w:id="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</w:p>
    <w:bookmarkEnd w:id="6"/>
    <w:bookmarkStart w:name="PXdTU" w:id="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7"/>
    <w:bookmarkStart w:name="CHw4X" w:id="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8"/>
    <w:bookmarkStart w:name="PwFF5" w:id="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9"/>
    <w:bookmarkStart w:name="XTHKr" w:id="1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10"/>
    <w:bookmarkStart w:name="h9XhA" w:id="1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11"/>
    <w:bookmarkStart w:name="PEXmb" w:id="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12"/>
    <w:bookmarkStart w:name="qe7VA" w:id="1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13"/>
    <w:bookmarkStart w:name="KXiCz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14"/>
    <w:bookmarkStart w:name="BJb3f" w:id="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15"/>
    <w:bookmarkStart w:name="zxFuN" w:id="1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</w:t>
      </w:r>
    </w:p>
    <w:bookmarkEnd w:id="16"/>
    <w:bookmarkStart w:name="lryku" w:id="1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17"/>
    <w:bookmarkStart w:name="xOsqj" w:id="1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18"/>
    <w:bookmarkStart w:name="no1Zo" w:id="1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19"/>
    <w:bookmarkStart w:name="tmk5B" w:id="2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20"/>
    <w:bookmarkStart w:name="qNyKb" w:id="2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21"/>
    <w:bookmarkStart w:name="pfwxy" w:id="2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</w:t>
      </w:r>
    </w:p>
    <w:bookmarkEnd w:id="22"/>
    <w:bookmarkStart w:name="vkIxY" w:id="2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3"/>
    <w:bookmarkStart w:name="EKawt" w:id="2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</w:p>
    <w:bookmarkEnd w:id="24"/>
    <w:bookmarkStart w:name="vT3cn" w:id="2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25"/>
    <w:bookmarkStart w:name="a3VFX" w:id="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26"/>
    <w:bookmarkStart w:name="vYVX4" w:id="2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27"/>
    <w:bookmarkStart w:name="i3DNi" w:id="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28"/>
    <w:bookmarkStart w:name="FFixM" w:id="2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29"/>
    <w:bookmarkStart w:name="Q1JeI" w:id="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30"/>
    <w:bookmarkStart w:name="sOQdN" w:id="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31"/>
    <w:bookmarkStart w:name="x0J91" w:id="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32"/>
    <w:bookmarkStart w:name="eu5EW" w:id="3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3"/>
    <w:bookmarkStart w:name="FuTMy" w:id="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</w:p>
    <w:bookmarkEnd w:id="34"/>
    <w:bookmarkStart w:name="V1W1f" w:id="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35"/>
    <w:bookmarkStart w:name="D81L7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36"/>
    <w:bookmarkStart w:name="pkYNF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37"/>
    <w:bookmarkStart w:name="YNYen" w:id="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38"/>
    <w:bookmarkStart w:name="ecYDf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</w:p>
    <w:bookmarkEnd w:id="39"/>
    <w:bookmarkStart w:name="SdKaU" w:id="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</w:t>
      </w:r>
    </w:p>
    <w:bookmarkEnd w:id="40"/>
    <w:bookmarkStart w:name="uIhcm" w:id="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</w:t>
      </w:r>
    </w:p>
    <w:bookmarkEnd w:id="41"/>
    <w:bookmarkStart w:name="teXrG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</w:t>
      </w:r>
    </w:p>
    <w:bookmarkEnd w:id="42"/>
    <w:bookmarkStart w:name="qcREt" w:id="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</w:t>
      </w:r>
    </w:p>
    <w:bookmarkEnd w:id="43"/>
    <w:bookmarkStart w:name="0b10fe8a" w:id="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</w:p>
    <w:bookmarkEnd w:id="44"/>
    <w:bookmarkStart w:name="0fc064a6" w:id="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</w:p>
    <w:bookmarkEnd w:id="45"/>
    <w:bookmarkStart w:name="1b6fdf31" w:id="4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</w:p>
    <w:bookmarkEnd w:id="46"/>
    <w:bookmarkStart w:name="f65ed5fd" w:id="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47"/>
    <w:bookmarkStart w:name="8196022a" w:id="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48"/>
    <w:bookmarkStart w:name="20c4f4a6" w:id="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</w:p>
    <w:bookmarkEnd w:id="49"/>
    <w:bookmarkStart w:name="b11de2f7" w:id="5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</w:p>
    <w:bookmarkEnd w:id="50"/>
    <w:bookmarkStart w:name="1336547b" w:id="5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Ⅷ、</w:t>
      </w:r>
    </w:p>
    <w:bookmarkEnd w:id="51"/>
    <w:bookmarkStart w:name="d454ab87" w:id="5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Ⅸ、</w:t>
      </w:r>
    </w:p>
    <w:bookmarkEnd w:id="52"/>
    <w:bookmarkStart w:name="2d84aeb8" w:id="5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Ⅹ、</w:t>
      </w:r>
    </w:p>
    <w:bookmarkEnd w:id="5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