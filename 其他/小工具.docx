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小工具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HQe2b" w:id="0"/>
      <w:r>
        <w:rPr>
          <w:rFonts w:ascii="宋体" w:hAnsi="Times New Roman" w:eastAsia="宋体"/>
        </w:rPr>
        <w:t>一、图种</w:t>
      </w:r>
    </w:p>
    <w:bookmarkEnd w:id="0"/>
    <w:bookmarkStart w:name="ue7fb3cb1" w:id="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将图片和种子（或其他文件）放在同一个目录中</w:t>
      </w:r>
    </w:p>
    <w:bookmarkEnd w:id="1"/>
    <w:bookmarkStart w:name="ucdd943d1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图片重命名为：1.jpg</w:t>
      </w:r>
    </w:p>
    <w:bookmarkEnd w:id="2"/>
    <w:bookmarkStart w:name="uda08061d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种子重命名为：2.</w:t>
      </w:r>
      <w:r>
        <w:rPr>
          <w:rFonts w:ascii="宋体" w:hAnsi="Times New Roman" w:eastAsia="宋体"/>
          <w:b w:val="false"/>
          <w:i w:val="false"/>
          <w:color w:val="333333"/>
          <w:sz w:val="24"/>
        </w:rPr>
        <w:t>torrent</w:t>
      </w:r>
    </w:p>
    <w:bookmarkEnd w:id="3"/>
    <w:bookmarkStart w:name="u25ff56fd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将种子文件压缩，如：2.rar</w:t>
      </w:r>
    </w:p>
    <w:bookmarkEnd w:id="4"/>
    <w:bookmarkStart w:name="u7c43acb6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在同目录下创建文本文档，然后在其中输入：</w:t>
      </w:r>
      <w:r>
        <w:rPr>
          <w:rFonts w:ascii="宋体" w:hAnsi="Courier New" w:eastAsia="宋体"/>
          <w:b w:val="false"/>
          <w:i w:val="false"/>
          <w:color w:val="333333"/>
          <w:sz w:val="24"/>
        </w:rPr>
        <w:t>copy/b 1.jpg+2.rar 3.jpg</w:t>
      </w:r>
    </w:p>
    <w:bookmarkEnd w:id="5"/>
    <w:bookmarkStart w:name="u9b252bd3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将文本文档的后缀名改为：</w:t>
      </w:r>
      <w:r>
        <w:rPr>
          <w:rFonts w:ascii="宋体" w:hAnsi="Courier New" w:eastAsia="宋体"/>
          <w:b w:val="false"/>
          <w:i w:val="false"/>
          <w:color w:val="333333"/>
          <w:sz w:val="24"/>
        </w:rPr>
        <w:t>.bat</w:t>
      </w:r>
    </w:p>
    <w:bookmarkEnd w:id="6"/>
    <w:bookmarkStart w:name="ubb99258d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4"/>
        </w:rPr>
        <w:t>双击 bat 文件。生成的 3.jpg 即为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图种</w:t>
      </w:r>
    </w:p>
    <w:bookmarkEnd w:id="7"/>
    <w:bookmarkStart w:name="u1b428dcd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要解压图种只需更改后缀名为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.rar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，然后解压即可</w:t>
      </w:r>
    </w:p>
    <w:bookmarkEnd w:id="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