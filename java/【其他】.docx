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【其他】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58804f8" w:id="0"/>
      <w:r>
        <w:rPr>
          <w:rFonts w:ascii="宋体" w:hAnsi="Times New Roman" w:eastAsia="宋体"/>
          <w:b w:val="false"/>
          <w:i w:val="false"/>
          <w:color w:val="808080"/>
          <w:sz w:val="22"/>
        </w:rPr>
        <w:t>阿里 java 开发规约：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📎java开发规约.pdf</w:t>
        </w:r>
      </w:hyperlink>
    </w:p>
    <w:bookmarkEnd w:id="0"/>
    <w:bookmarkStart w:name="NAysj" w:id="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零、某些算法（？</w:t>
      </w:r>
    </w:p>
    <w:bookmarkEnd w:id="1"/>
    <w:bookmarkStart w:name="hVOlf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1、通过给予开始结束年月，输出区间年月</w:t>
      </w:r>
    </w:p>
    <w:bookmarkEnd w:id="2"/>
    <w:bookmarkStart w:name="VYjjn" w:id="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com.yuehai.redis_springboot_02.controller;</w:t>
        <w:br/>
        <w:t/>
        <w:br/>
        <w:t>import com.yuehai.redis_springboot_02.utils.JsonResult;</w:t>
        <w:br/>
        <w:t>import org.springframework.web.bind.annotation.GetMapping;</w:t>
        <w:br/>
        <w:t>import org.springframework.web.bind.annotation.RestController;</w:t>
        <w:br/>
        <w:t/>
        <w:br/>
        <w:t>import java.util.ArrayList;</w:t>
        <w:br/>
        <w:t>import java.util.List;</w:t>
        <w:br/>
        <w:t/>
        <w:br/>
        <w:t>/**</w:t>
        <w:br/>
        <w:t xml:space="preserve"> * @author 月海</w:t>
        <w:br/>
        <w:t xml:space="preserve"> * @create 2023/2/10 9:18</w:t>
        <w:br/>
        <w:t xml:space="preserve"> */</w:t>
        <w:br/>
        <w:t/>
        <w:br/>
        <w:t>@RestController</w:t>
        <w:br/>
        <w:t>public class yearController {</w:t>
        <w:br/>
        <w:t/>
        <w:br/>
        <w:t/>
        <w:br/>
        <w:t xml:space="preserve">    @GetMapping("/year")</w:t>
        <w:br/>
        <w:t xml:space="preserve">    public JsonResult year(){</w:t>
        <w:br/>
        <w:t xml:space="preserve">        // 开始年</w:t>
        <w:br/>
        <w:t xml:space="preserve">        int startYear = 2022;</w:t>
        <w:br/>
        <w:t xml:space="preserve">        // 开始月</w:t>
        <w:br/>
        <w:t xml:space="preserve">        int startMth = 2;</w:t>
        <w:br/>
        <w:t/>
        <w:br/>
        <w:t xml:space="preserve">        // 结束年</w:t>
        <w:br/>
        <w:t xml:space="preserve">        int endYear = 2024;</w:t>
        <w:br/>
        <w:t xml:space="preserve">        // 结束月</w:t>
        <w:br/>
        <w:t xml:space="preserve">        int endMth = 8;</w:t>
        <w:br/>
        <w:t/>
        <w:br/>
        <w:t xml:space="preserve">        // 当前年，初始值为选中的开始年</w:t>
        <w:br/>
        <w:t xml:space="preserve">        int theYear = startYear;</w:t>
        <w:br/>
        <w:t xml:space="preserve">        // 当前月，初始值为选中的开始月</w:t>
        <w:br/>
        <w:t xml:space="preserve">        int theMth = startMth;</w:t>
        <w:br/>
        <w:t/>
        <w:br/>
        <w:t xml:space="preserve">        // 保存的集合</w:t>
        <w:br/>
        <w:t xml:space="preserve">        List&lt;String&gt; year = new ArrayList&lt;&gt;();</w:t>
        <w:br/>
        <w:t/>
        <w:br/>
        <w:t xml:space="preserve">        // 循环年</w:t>
        <w:br/>
        <w:t xml:space="preserve">        for( theYear = startYear; theYear &lt;= endYear; theYear++ ){</w:t>
        <w:br/>
        <w:t/>
        <w:br/>
        <w:t xml:space="preserve">            // 循环月</w:t>
        <w:br/>
        <w:t xml:space="preserve">            for ( ; theMth&lt;= 12; theMth++ ){</w:t>
        <w:br/>
        <w:t xml:space="preserve">                // 判断当前月是几位数，以判断加不加 0</w:t>
        <w:br/>
        <w:t xml:space="preserve">                if (theMth &lt; 10){</w:t>
        <w:br/>
        <w:t xml:space="preserve">                    // 添加到集合中，返回页面</w:t>
        <w:br/>
        <w:t xml:space="preserve">                    year.add(theYear+ "0" + theMth);</w:t>
        <w:br/>
        <w:t/>
        <w:br/>
        <w:t xml:space="preserve">                    // 判断本次循环后是否是选中的结束年月，是则跳出循环</w:t>
        <w:br/>
        <w:t xml:space="preserve">                    if ( (theYear+ "0" + theMth).equals(endYear+ "0" + endMth) ){</w:t>
        <w:br/>
        <w:t xml:space="preserve">                        break;</w:t>
        <w:br/>
        <w:t xml:space="preserve">                    }</w:t>
        <w:br/>
        <w:t xml:space="preserve">                }else {</w:t>
        <w:br/>
        <w:t xml:space="preserve">                    year.add(String.valueOf(theYear) + theMth);</w:t>
        <w:br/>
        <w:t/>
        <w:br/>
        <w:t xml:space="preserve">                    if ( (String.valueOf(theYear) + theMth).equals(String.valueOf(endYear) + endMth) ){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/>
        <w:br/>
        <w:t xml:space="preserve">            theMth = 1;</w:t>
        <w:br/>
        <w:t xml:space="preserve">            year.add("--------");</w:t>
        <w:br/>
        <w:t/>
        <w:br/>
        <w:t xml:space="preserve">        }</w:t>
        <w:br/>
        <w:t/>
        <w:br/>
        <w:t xml:space="preserve">        return JsonResult.success(year);</w:t>
        <w:br/>
        <w:t xml:space="preserve">    }</w:t>
        <w:br/>
        <w:t/>
        <w:br/>
        <w:t xml:space="preserve">    @GetMapping("/year2")</w:t>
        <w:br/>
        <w:t xml:space="preserve">    public JsonResult year2(){</w:t>
        <w:br/>
        <w:t/>
        <w:br/>
        <w:t xml:space="preserve">        // 开始年月</w:t>
        <w:br/>
        <w:t xml:space="preserve">        int startYear = 202106;</w:t>
        <w:br/>
        <w:t xml:space="preserve">        // 结束年月</w:t>
        <w:br/>
        <w:t xml:space="preserve">        int endYear = 202310;</w:t>
        <w:br/>
        <w:t/>
        <w:br/>
        <w:t xml:space="preserve">        // 保存的集合</w:t>
        <w:br/>
        <w:t xml:space="preserve">        List&lt;Integer&gt; year = new ArrayList&lt;&gt;();</w:t>
        <w:br/>
        <w:t/>
        <w:br/>
        <w:t xml:space="preserve">        // 循环</w:t>
        <w:br/>
        <w:t xml:space="preserve">        for ( ; startYear &lt;= endYear; startYear++ ){</w:t>
        <w:br/>
        <w:t xml:space="preserve">            year.add(startYear);</w:t>
        <w:br/>
        <w:t/>
        <w:br/>
        <w:t xml:space="preserve">            if ( ( startYear % 100 ) == 12 ){</w:t>
        <w:br/>
        <w:t xml:space="preserve">                startYear = ( startYear / 100 + 1 ) * 100;</w:t>
        <w:br/>
        <w:t xml:space="preserve">            }</w:t>
        <w:br/>
        <w:t xml:space="preserve">        }</w:t>
        <w:br/>
        <w:t/>
        <w:br/>
        <w:t xml:space="preserve">        return JsonResult.success(year);</w:t>
        <w:br/>
        <w:t xml:space="preserve">    }</w:t>
        <w:br/>
        <w:t>}</w:t>
        <w:br/>
        <w:t/>
        <w:br/>
      </w:r>
    </w:p>
    <w:bookmarkEnd w:id="3"/>
    <w:bookmarkStart w:name="ynX1x" w:id="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4"/>
    <w:bookmarkStart w:name="BNOen" w:id="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5"/>
    <w:bookmarkStart w:name="oURXB" w:id="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6"/>
    <w:bookmarkStart w:name="svhVI" w:id="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7"/>
    <w:bookmarkStart w:name="iSoW8" w:id="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8"/>
    <w:bookmarkStart w:name="X8b9h" w:id="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9"/>
    <w:bookmarkStart w:name="NHjIM" w:id="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10"/>
    <w:bookmarkStart w:name="xiPqJ" w:id="1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11"/>
    <w:bookmarkStart w:name="H60RN" w:id="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一、JSON 返回类</w:t>
      </w:r>
    </w:p>
    <w:bookmarkEnd w:id="12"/>
    <w:bookmarkStart w:name="HylUz" w:id="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com.yuehai.redis_springboot_02.utils;</w:t>
        <w:br/>
        <w:t/>
        <w:br/>
        <w:t>import java.io.Serializable;</w:t>
        <w:br/>
        <w:t>import java.util.HashMap;</w:t>
        <w:br/>
        <w:t>import java.util.Map;</w:t>
        <w:br/>
        <w:t/>
        <w:br/>
        <w:t>/**</w:t>
        <w:br/>
        <w:t xml:space="preserve"> * @author 月海</w:t>
        <w:br/>
        <w:t xml:space="preserve"> * @create 2022/9/20 15:20</w:t>
        <w:br/>
        <w:t xml:space="preserve"> *</w:t>
        <w:br/>
        <w:t xml:space="preserve"> * 使用 @RestController 或 @ResponseBody 时，可直接返回该对象，</w:t>
        <w:br/>
        <w:t xml:space="preserve"> * Spring Boot 默认使用 Jackson 会自动将该对象转换为 json 字符串</w:t>
        <w:br/>
        <w:t xml:space="preserve"> * 如 {"code": 0,"msg": "","data": [{}, {}]}</w:t>
        <w:br/>
        <w:t xml:space="preserve"> */</w:t>
        <w:br/>
        <w:t>public class JsonResult extends HashMap&lt;String, Object&gt; implements Serializable {</w:t>
        <w:br/>
        <w:t xml:space="preserve">    private static final long serialVersionUID = 1L;</w:t>
        <w:br/>
        <w:t xml:space="preserve">    /**</w:t>
        <w:br/>
        <w:t xml:space="preserve">     * 成功</w:t>
        <w:br/>
        <w:t xml:space="preserve">     */</w:t>
        <w:br/>
        <w:t xml:space="preserve">    private static final int SUCCESS = 200;</w:t>
        <w:br/>
        <w:t xml:space="preserve">    /**</w:t>
        <w:br/>
        <w:t xml:space="preserve">     * 失败</w:t>
        <w:br/>
        <w:t xml:space="preserve">     */</w:t>
        <w:br/>
        <w:t xml:space="preserve">    private static final int FAIL = 1;</w:t>
        <w:br/>
        <w:t xml:space="preserve">    /**</w:t>
        <w:br/>
        <w:t xml:space="preserve">     * 错误</w:t>
        <w:br/>
        <w:t xml:space="preserve">     */</w:t>
        <w:br/>
        <w:t xml:space="preserve">    private static final int ERROR = 2;</w:t>
        <w:br/>
        <w:t xml:space="preserve">    /**</w:t>
        <w:br/>
        <w:t xml:space="preserve">     * 未登录</w:t>
        <w:br/>
        <w:t xml:space="preserve">     */</w:t>
        <w:br/>
        <w:t xml:space="preserve">    private static final int LOGOUT = 1001;</w:t>
        <w:br/>
        <w:t/>
        <w:br/>
        <w:t xml:space="preserve">    /**</w:t>
        <w:br/>
        <w:t xml:space="preserve">     * 构造器</w:t>
        <w:br/>
        <w:t xml:space="preserve">     * @param code 状态码</w:t>
        <w:br/>
        <w:t xml:space="preserve">     * @param msg 提示消息</w:t>
        <w:br/>
        <w:t xml:space="preserve">     * @param data 数据</w:t>
        <w:br/>
        <w:t xml:space="preserve">     */</w:t>
        <w:br/>
        <w:t xml:space="preserve">    public JsonResult(int code, String msg, Object data) {</w:t>
        <w:br/>
        <w:t xml:space="preserve">        // 继承自 Map，设置初始容量</w:t>
        <w:br/>
        <w:t xml:space="preserve">        super(3);</w:t>
        <w:br/>
        <w:t xml:space="preserve">        // 状态码，layui 中 code=0 表示成功</w:t>
        <w:br/>
        <w:t xml:space="preserve">        this.put("code", code);</w:t>
        <w:br/>
        <w:t xml:space="preserve">        // 提示消息</w:t>
        <w:br/>
        <w:t xml:space="preserve">        this.put("msg", msg);</w:t>
        <w:br/>
        <w:t xml:space="preserve">        // 数据体</w:t>
        <w:br/>
        <w:t xml:space="preserve">        this.put("data", data);</w:t>
        <w:br/>
        <w:t xml:space="preserve">    }</w:t>
        <w:br/>
        <w:t xml:space="preserve">    /**</w:t>
        <w:br/>
        <w:t xml:space="preserve">     * 构造器</w:t>
        <w:br/>
        <w:t xml:space="preserve">     * @param code 状态码</w:t>
        <w:br/>
        <w:t xml:space="preserve">     * @param msg 提示消息</w:t>
        <w:br/>
        <w:t xml:space="preserve">     */</w:t>
        <w:br/>
        <w:t xml:space="preserve">    public JsonResult(int code, String msg) {</w:t>
        <w:br/>
        <w:t xml:space="preserve">        // 状态码</w:t>
        <w:br/>
        <w:t xml:space="preserve">        this.put("code", code);</w:t>
        <w:br/>
        <w:t xml:space="preserve">        // 提示消息</w:t>
        <w:br/>
        <w:t xml:space="preserve">        this.put("msg", msg);</w:t>
        <w:br/>
        <w:t xml:space="preserve">    }</w:t>
        <w:br/>
        <w:t/>
        <w:br/>
        <w:t xml:space="preserve">    /**</w:t>
        <w:br/>
        <w:t xml:space="preserve">     * 一般返回 code、msg 和 data 这三个即可，但 layui 加载 table 时还要求 count 值</w:t>
        <w:br/>
        <w:t xml:space="preserve">     * 添加额外的返回值</w:t>
        <w:br/>
        <w:t xml:space="preserve">     * @param key 额外信息 - key</w:t>
        <w:br/>
        <w:t xml:space="preserve">     * @param value 额外信息 - value</w:t>
        <w:br/>
        <w:t xml:space="preserve">     * @return 返回 额外信息</w:t>
        <w:br/>
        <w:t xml:space="preserve">     */</w:t>
        <w:br/>
        <w:t xml:space="preserve">    @Override</w:t>
        <w:br/>
        <w:t xml:space="preserve">    public JsonResult put(String key, Object value) {</w:t>
        <w:br/>
        <w:t xml:space="preserve">        super.put(key, value);</w:t>
        <w:br/>
        <w:t xml:space="preserve">        return this;</w:t>
        <w:br/>
        <w:t xml:space="preserve">    }</w:t>
        <w:br/>
        <w:t/>
        <w:br/>
        <w:t/>
        <w:br/>
        <w:t xml:space="preserve">    /**</w:t>
        <w:br/>
        <w:t xml:space="preserve">     * 快速返回请求成功</w:t>
        <w:br/>
        <w:t xml:space="preserve">     * @param data 数据</w:t>
        <w:br/>
        <w:t xml:space="preserve">     * @return 快速返回请求成功</w:t>
        <w:br/>
        <w:t xml:space="preserve">     */</w:t>
        <w:br/>
        <w:t xml:space="preserve">    public static JsonResult success(Object data) {</w:t>
        <w:br/>
        <w:t xml:space="preserve">        return new JsonResult(SUCCESS, "ok", data);</w:t>
        <w:br/>
        <w:t xml:space="preserve">    }</w:t>
        <w:br/>
        <w:t/>
        <w:br/>
        <w:t xml:space="preserve">    /**</w:t>
        <w:br/>
        <w:t xml:space="preserve">     * 快速返回请求失败</w:t>
        <w:br/>
        <w:t xml:space="preserve">     * @param msg 提示消息</w:t>
        <w:br/>
        <w:t xml:space="preserve">     * @return 快速返回请求失败</w:t>
        <w:br/>
        <w:t xml:space="preserve">     */</w:t>
        <w:br/>
        <w:t xml:space="preserve">    public static JsonResult fail(String msg) {</w:t>
        <w:br/>
        <w:t xml:space="preserve">        return new JsonResult(FAIL, msg, null);</w:t>
        <w:br/>
        <w:t xml:space="preserve">    }</w:t>
        <w:br/>
        <w:t/>
        <w:br/>
        <w:t xml:space="preserve">    /**</w:t>
        <w:br/>
        <w:t xml:space="preserve">     * 快速返回请求错误</w:t>
        <w:br/>
        <w:t xml:space="preserve">     * @param msg 提示消息</w:t>
        <w:br/>
        <w:t xml:space="preserve">     * @param data 数据</w:t>
        <w:br/>
        <w:t xml:space="preserve">     * @return 快速返回请求失败</w:t>
        <w:br/>
        <w:t xml:space="preserve">     */</w:t>
        <w:br/>
        <w:t xml:space="preserve">    public static JsonResult error(String msg, Object data) {</w:t>
        <w:br/>
        <w:t xml:space="preserve">        return new JsonResult(ERROR, msg, data);</w:t>
        <w:br/>
        <w:t xml:space="preserve">    }</w:t>
        <w:br/>
        <w:t xml:space="preserve">    /**</w:t>
        <w:br/>
        <w:t xml:space="preserve">     * 快速返回请求错误 - 自定义状态码和错误信息</w:t>
        <w:br/>
        <w:t xml:space="preserve">     * @param code 状态码</w:t>
        <w:br/>
        <w:t xml:space="preserve">     * @param msg 提示消息</w:t>
        <w:br/>
        <w:t xml:space="preserve">     * @return 快速返回请求错误 - 自定义状态码和错误信息</w:t>
        <w:br/>
        <w:t xml:space="preserve">     */</w:t>
        <w:br/>
        <w:t xml:space="preserve">    public static JsonResult error(int code, String msg) {</w:t>
        <w:br/>
        <w:t xml:space="preserve">        return new JsonResult(code, msg);</w:t>
        <w:br/>
        <w:t xml:space="preserve">    }</w:t>
        <w:br/>
        <w:t/>
        <w:br/>
        <w:t xml:space="preserve">    /**</w:t>
        <w:br/>
        <w:t xml:space="preserve">     * 快速返回未登录</w:t>
        <w:br/>
        <w:t xml:space="preserve">     * @return 快速返回未登录</w:t>
        <w:br/>
        <w:t xml:space="preserve">     */</w:t>
        <w:br/>
        <w:t xml:space="preserve">    public static JsonResult logout() {</w:t>
        <w:br/>
        <w:t xml:space="preserve">        return new JsonResult(LOGOUT, "未登录", null);</w:t>
        <w:br/>
        <w:t xml:space="preserve">    }</w:t>
        <w:br/>
        <w:t/>
        <w:br/>
        <w:t xml:space="preserve">    /**</w:t>
        <w:br/>
        <w:t xml:space="preserve">     * 快速生成一个 Map 键值对</w:t>
        <w:br/>
        <w:t xml:space="preserve">     * @param key 额外信息 - key</w:t>
        <w:br/>
        <w:t xml:space="preserve">     * @param value 额外信息 - value</w:t>
        <w:br/>
        <w:t xml:space="preserve">     * @return 快速生成一个 Map 键值对</w:t>
        <w:br/>
        <w:t xml:space="preserve">     */</w:t>
        <w:br/>
        <w:t xml:space="preserve">    public static Map&lt;String, Object&gt; fastMap(String key, Object value) {</w:t>
        <w:br/>
        <w:t xml:space="preserve">        Map&lt;String, Object&gt; data = new HashMap&lt;&gt;(1);</w:t>
        <w:br/>
        <w:t xml:space="preserve">        data.put(key, value);</w:t>
        <w:br/>
        <w:t xml:space="preserve">        return data;</w:t>
        <w:br/>
        <w:t xml:space="preserve">    }</w:t>
        <w:br/>
        <w:t>}</w:t>
        <w:br/>
      </w:r>
    </w:p>
    <w:bookmarkEnd w:id="13"/>
    <w:bookmarkStart w:name="l4ov0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二、java 执行 HTTP 连接</w:t>
      </w:r>
    </w:p>
    <w:bookmarkEnd w:id="14"/>
    <w:bookmarkStart w:name="TtmnK" w:id="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1、配置文件</w:t>
      </w:r>
    </w:p>
    <w:bookmarkEnd w:id="15"/>
    <w:bookmarkStart w:name="yPZvu" w:id="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yaml 配置文件</w:t>
        <w:br/>
        <w:t>spring:</w:t>
        <w:br/>
        <w:t xml:space="preserve">  datasource:</w:t>
        <w:br/>
        <w:t xml:space="preserve">    # 连接信息一定要用双引号引起来</w:t>
        <w:br/>
        <w:t xml:space="preserve">    # characterEncoding=UTF-8：指定所处理字符的解码和编码的格式</w:t>
        <w:br/>
        <w:t xml:space="preserve">    # useSSL=false：不进行 SSL 连接</w:t>
        <w:br/>
        <w:t xml:space="preserve">    # allowPublicKeyRetrieval=true：允许恶意代理执行MITM攻击以获取明文密码，因此它在默认情况下为False，必须显式启用</w:t>
        <w:br/>
        <w:t xml:space="preserve">    # serverTimezone=GMT：格林尼治标准时间</w:t>
        <w:br/>
        <w:t xml:space="preserve">    url: "jdbc:mysql://172.20.2.55:3335/edu-trhpir-c?characterEncoding=UTF-8&amp;useSSL=false&amp;allowPublicKeyRetrieval=true&amp;serverTimezone=GMT"</w:t>
        <w:br/>
        <w:t xml:space="preserve">    username: "root"</w:t>
        <w:br/>
        <w:t xml:space="preserve">    password: "123456"</w:t>
        <w:br/>
        <w:t xml:space="preserve">    # 数据库驱动名</w:t>
        <w:br/>
        <w:t xml:space="preserve">    driver-class-name: com.mysql.cj.jdbc.Driver</w:t>
        <w:br/>
        <w:t/>
        <w:br/>
        <w:t># 配置 MyBatis 规则</w:t>
        <w:br/>
        <w:t>mybatis:</w:t>
        <w:br/>
        <w:t xml:space="preserve">  # sql 映射文件位置</w:t>
        <w:br/>
        <w:t xml:space="preserve">  mapper-locations: "classpath:mappers/*.xml"</w:t>
        <w:br/>
        <w:t xml:space="preserve">  configuration:</w:t>
        <w:br/>
        <w:t xml:space="preserve">    # 是否开启自动驼峰命名规则映射</w:t>
        <w:br/>
        <w:t xml:space="preserve">    map-underscore-to-camel-case: true</w:t>
        <w:br/>
        <w:t xml:space="preserve">    # 开启 mybatis 的 sql 执行日志打印，可以在控制台打印输出 sql 语句</w:t>
        <w:br/>
        <w:t xml:space="preserve">    log-impl: org.apache.ibatis.logging.stdout.StdOutImpl</w:t>
        <w:br/>
        <w:t/>
        <w:br/>
        <w:t># 配置端口号</w:t>
        <w:br/>
        <w:t>server:</w:t>
        <w:br/>
        <w:t xml:space="preserve">  port: 8080</w:t>
        <w:br/>
        <w:t/>
        <w:br/>
        <w:t># 通用 mapper 配置</w:t>
        <w:br/>
        <w:t>mapper:</w:t>
        <w:br/>
        <w:t xml:space="preserve">  # 在进行数据库操作的时候，判断一个属性是否为空的时候，是否需要自动追加不为空字符串的判断；如：username != null 不需要 username != ''</w:t>
        <w:br/>
        <w:t xml:space="preserve">  not-empty: false</w:t>
        <w:br/>
        <w:t/>
        <w:br/>
        <w:t># CGI 属性配置</w:t>
        <w:br/>
        <w:t>CGI:</w:t>
        <w:br/>
        <w:t xml:space="preserve">  CGI: "http://172.20.2.55:9033/~trial/TRHPIR/CGI/WEB_TRHPIR.CGI"</w:t>
        <w:br/>
        <w:t xml:space="preserve">  Download: "http://172.20.2.55:9033/~trial/TRHPIR/DOWNLOAD/"</w:t>
        <w:br/>
      </w:r>
    </w:p>
    <w:bookmarkEnd w:id="16"/>
    <w:bookmarkStart w:name="hBFDE" w:id="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2、java 代码</w:t>
      </w:r>
    </w:p>
    <w:bookmarkEnd w:id="17"/>
    <w:bookmarkStart w:name="R4y3Q" w:id="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com.trial.edutrhpircback.utils;</w:t>
        <w:br/>
        <w:t/>
        <w:br/>
        <w:t>import lombok.Data;</w:t>
        <w:br/>
        <w:t>import org.springframework.beans.factory.annotation.Value;</w:t>
        <w:br/>
        <w:t>import org.springframework.stereotype.Component;</w:t>
        <w:br/>
        <w:t/>
        <w:br/>
        <w:t>import java.io.*;</w:t>
        <w:br/>
        <w:t>import java.net.HttpURLConnection;</w:t>
        <w:br/>
        <w:t>import java.net.URL;</w:t>
        <w:br/>
        <w:t/>
        <w:br/>
        <w:t>/**</w:t>
        <w:br/>
        <w:t xml:space="preserve"> * @author 月海</w:t>
        <w:br/>
        <w:t xml:space="preserve"> * @create 2022/10/12 15:24</w:t>
        <w:br/>
        <w:t xml:space="preserve"> */</w:t>
        <w:br/>
        <w:t/>
        <w:br/>
        <w:t>@Component</w:t>
        <w:br/>
        <w:t>@Data</w:t>
        <w:br/>
        <w:t>public class CGIUtil {</w:t>
        <w:br/>
        <w:t xml:space="preserve">    // SEARCH 调用 CGI</w:t>
        <w:br/>
        <w:t xml:space="preserve">    @Value("${CGI.CGI}")</w:t>
        <w:br/>
        <w:t xml:space="preserve">    public String CGI;</w:t>
        <w:br/>
        <w:t xml:space="preserve">    // 下载路径</w:t>
        <w:br/>
        <w:t xml:space="preserve">    @Value("${CGI.Download}")</w:t>
        <w:br/>
        <w:t xml:space="preserve">    public String Download;</w:t>
        <w:br/>
        <w:t/>
        <w:br/>
        <w:t xml:space="preserve">    public String UTF8 = "UTF-8";</w:t>
        <w:br/>
        <w:t/>
        <w:br/>
        <w:t xml:space="preserve">    /**</w:t>
        <w:br/>
        <w:t xml:space="preserve">     * get 请求</w:t>
        <w:br/>
        <w:t xml:space="preserve">     * @param param 参数</w:t>
        <w:br/>
        <w:t xml:space="preserve">     * @return 响应数据</w:t>
        <w:br/>
        <w:t xml:space="preserve">     * @throws IOException</w:t>
        <w:br/>
        <w:t xml:space="preserve">     */</w:t>
        <w:br/>
        <w:t xml:space="preserve">    public String getCgi(String param) {</w:t>
        <w:br/>
        <w:t xml:space="preserve">        // 接收返回的数据</w:t>
        <w:br/>
        <w:t xml:space="preserve">        StringBuilder result = new StringBuilder();</w:t>
        <w:br/>
        <w:t/>
        <w:br/>
        <w:t xml:space="preserve">        HttpURLConnection connection = null;</w:t>
        <w:br/>
        <w:t xml:space="preserve">        InputStream inputStream = null;</w:t>
        <w:br/>
        <w:t xml:space="preserve">        BufferedReader bufferedReader = null;</w:t>
        <w:br/>
        <w:t/>
        <w:br/>
        <w:t xml:space="preserve">        try {</w:t>
        <w:br/>
        <w:t xml:space="preserve">            // 创建连接</w:t>
        <w:br/>
        <w:t xml:space="preserve">            URL url = new URL(CGI + "?" + param);</w:t>
        <w:br/>
        <w:t xml:space="preserve">            connection = (HttpURLConnection) url.openConnection();</w:t>
        <w:br/>
        <w:t xml:space="preserve">            // 设置请求方式</w:t>
        <w:br/>
        <w:t xml:space="preserve">            connection.setRequestMethod("GET");</w:t>
        <w:br/>
        <w:t xml:space="preserve">            // 设置连接超时时间</w:t>
        <w:br/>
        <w:t xml:space="preserve">            connection.setReadTimeout(15000);</w:t>
        <w:br/>
        <w:t/>
        <w:br/>
        <w:t xml:space="preserve">            // 开始连接</w:t>
        <w:br/>
        <w:t xml:space="preserve">            connection.connect();</w:t>
        <w:br/>
        <w:t/>
        <w:br/>
        <w:t xml:space="preserve">            // 获取响应数据</w:t>
        <w:br/>
        <w:t xml:space="preserve">            if ( connection.getResponseCode() == 200 ){</w:t>
        <w:br/>
        <w:t xml:space="preserve">                // 获取返回的数据</w:t>
        <w:br/>
        <w:t xml:space="preserve">                inputStream = connection.getInputStream();</w:t>
        <w:br/>
        <w:t xml:space="preserve">                if (null != inputStream){</w:t>
        <w:br/>
        <w:t xml:space="preserve">                    bufferedReader = new BufferedReader(new InputStreamReader(inputStream, UTF8));</w:t>
        <w:br/>
        <w:t xml:space="preserve">                    String temp = null;</w:t>
        <w:br/>
        <w:t xml:space="preserve">                    while (null != (temp = bufferedReader.readLine())){</w:t>
        <w:br/>
        <w:t xml:space="preserve">                        result.append(temp).append("\r\n");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 catch (IOException e) {</w:t>
        <w:br/>
        <w:t xml:space="preserve">            e.printStackTrace();</w:t>
        <w:br/>
        <w:t xml:space="preserve">        } finally {</w:t>
        <w:br/>
        <w:t xml:space="preserve">            // 关闭资源</w:t>
        <w:br/>
        <w:t xml:space="preserve">            if (null != bufferedReader){</w:t>
        <w:br/>
        <w:t xml:space="preserve">                try {</w:t>
        <w:br/>
        <w:t xml:space="preserve">                    bufferedReader.close();</w:t>
        <w:br/>
        <w:t xml:space="preserve">                } catch (IOException e) {</w:t>
        <w:br/>
        <w:t xml:space="preserve">                    e.printStackTrace();</w:t>
        <w:br/>
        <w:t xml:space="preserve">                }</w:t>
        <w:br/>
        <w:t xml:space="preserve">            }</w:t>
        <w:br/>
        <w:t xml:space="preserve">            if (null != inputStream){</w:t>
        <w:br/>
        <w:t xml:space="preserve">                try {</w:t>
        <w:br/>
        <w:t xml:space="preserve">                    inputStream.close();</w:t>
        <w:br/>
        <w:t xml:space="preserve">                } catch (IOException e) {</w:t>
        <w:br/>
        <w:t xml:space="preserve">                    e.printStackTrace();</w:t>
        <w:br/>
        <w:t xml:space="preserve">                }</w:t>
        <w:br/>
        <w:t xml:space="preserve">            }</w:t>
        <w:br/>
        <w:t/>
        <w:br/>
        <w:t xml:space="preserve">            if (null != connection){</w:t>
        <w:br/>
        <w:t xml:space="preserve">                // 关闭连接</w:t>
        <w:br/>
        <w:t xml:space="preserve">                connection.disconnect();</w:t>
        <w:br/>
        <w:t xml:space="preserve">            }</w:t>
        <w:br/>
        <w:t xml:space="preserve">        }</w:t>
        <w:br/>
        <w:t xml:space="preserve">        // 返回接收的数据</w:t>
        <w:br/>
        <w:t xml:space="preserve">        return result.toString();</w:t>
        <w:br/>
        <w:t xml:space="preserve">    }</w:t>
        <w:br/>
        <w:t/>
        <w:br/>
        <w:t xml:space="preserve">    /**</w:t>
        <w:br/>
        <w:t xml:space="preserve">     * post 请求</w:t>
        <w:br/>
        <w:t xml:space="preserve">     * @param param 参数</w:t>
        <w:br/>
        <w:t xml:space="preserve">     * @return 响应数据</w:t>
        <w:br/>
        <w:t xml:space="preserve">     * @throws IOException</w:t>
        <w:br/>
        <w:t xml:space="preserve">     */</w:t>
        <w:br/>
        <w:t xml:space="preserve">    public String postCgi(String param) {</w:t>
        <w:br/>
        <w:t xml:space="preserve">        // 接收返回的数据</w:t>
        <w:br/>
        <w:t xml:space="preserve">        StringBuilder result = new StringBuilder();</w:t>
        <w:br/>
        <w:t/>
        <w:br/>
        <w:t xml:space="preserve">        HttpURLConnection connection = null;</w:t>
        <w:br/>
        <w:t xml:space="preserve">        DataOutputStream dataOutputStream = null;</w:t>
        <w:br/>
        <w:t xml:space="preserve">        InputStream inputStream = null;</w:t>
        <w:br/>
        <w:t xml:space="preserve">        BufferedReader bufferedReader = null;</w:t>
        <w:br/>
        <w:t xml:space="preserve">        try {</w:t>
        <w:br/>
        <w:t xml:space="preserve">            // 创建连接</w:t>
        <w:br/>
        <w:t xml:space="preserve">            URL url = new URL(CGI);</w:t>
        <w:br/>
        <w:t xml:space="preserve">            connection = (HttpURLConnection) url.openConnection();</w:t>
        <w:br/>
        <w:t xml:space="preserve">            // 设置请求方式</w:t>
        <w:br/>
        <w:t xml:space="preserve">            connection.setRequestMethod("POST");</w:t>
        <w:br/>
        <w:t xml:space="preserve">            // 设置连接超时时间</w:t>
        <w:br/>
        <w:t xml:space="preserve">            connection.setConnectTimeout(15000);</w:t>
        <w:br/>
        <w:t xml:space="preserve">            //设置读取超时时间</w:t>
        <w:br/>
        <w:t xml:space="preserve">            connection.setReadTimeout(15000);</w:t>
        <w:br/>
        <w:t/>
        <w:br/>
        <w:t xml:space="preserve">            // 设置是否可读取；doOutput 设置是否向httpUrlConnection输出</w:t>
        <w:br/>
        <w:t xml:space="preserve">            connection.setDoOutput(true);</w:t>
        <w:br/>
        <w:t xml:space="preserve">            //  doInput 设置是否从httpUrlConnection读入，发送post请求必须设置这两个</w:t>
        <w:br/>
        <w:t xml:space="preserve">            connection.setDoInput(true);</w:t>
        <w:br/>
        <w:t/>
        <w:br/>
        <w:t xml:space="preserve">            //设置通用的请求属性</w:t>
        <w:br/>
        <w:t xml:space="preserve">            connection.setRequestProperty("accept", "*/*");</w:t>
        <w:br/>
        <w:t xml:space="preserve">            connection.setRequestProperty("connection", "Keep-Alive");</w:t>
        <w:br/>
        <w:t xml:space="preserve">            connection.setRequestProperty("user-agent", "Mozilla/4.0 (compatible; MSIE 6.0; Windows NT 5.1; SV1)");</w:t>
        <w:br/>
        <w:t xml:space="preserve">            connection.setRequestProperty("Content-Type", "application/json;charset=utf-8");</w:t>
        <w:br/>
        <w:t/>
        <w:br/>
        <w:t xml:space="preserve">            // 设置权限</w:t>
        <w:br/>
        <w:t xml:space="preserve">            // 设置请求头等</w:t>
        <w:br/>
        <w:t/>
        <w:br/>
        <w:t xml:space="preserve">            // 开启连接；建立TCP连接，getOutputStream 会隐含的进行connect，所以此处可以不要</w:t>
        <w:br/>
        <w:t xml:space="preserve">            // 创建输入输出流,用于往连接里面输出携带的参数</w:t>
        <w:br/>
        <w:t xml:space="preserve">            dataOutputStream = new DataOutputStream(connection.getOutputStream());</w:t>
        <w:br/>
        <w:t xml:space="preserve">            // 设置参数</w:t>
        <w:br/>
        <w:t xml:space="preserve">            dataOutputStream.write(param.getBytes(UTF8));</w:t>
        <w:br/>
        <w:t xml:space="preserve">            dataOutputStream.flush();</w:t>
        <w:br/>
        <w:t xml:space="preserve">            dataOutputStream.close();</w:t>
        <w:br/>
        <w:t/>
        <w:br/>
        <w:t xml:space="preserve">            // 获取响应数据</w:t>
        <w:br/>
        <w:t xml:space="preserve">            if ( connection.getResponseCode() == 200 ){</w:t>
        <w:br/>
        <w:t xml:space="preserve">                // 获取返回的数据</w:t>
        <w:br/>
        <w:t xml:space="preserve">                inputStream = connection.getInputStream();</w:t>
        <w:br/>
        <w:t xml:space="preserve">                if (null != inputStream){</w:t>
        <w:br/>
        <w:t xml:space="preserve">                    bufferedReader = new BufferedReader(new InputStreamReader(inputStream, UTF8));</w:t>
        <w:br/>
        <w:t xml:space="preserve">                    String temp = null;</w:t>
        <w:br/>
        <w:t xml:space="preserve">                    while (null != (temp = bufferedReader.readLine())){</w:t>
        <w:br/>
        <w:t xml:space="preserve">                        result.append(temp).append("\r\n");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 catch (IOException e) {</w:t>
        <w:br/>
        <w:t xml:space="preserve">            e.printStackTrace();</w:t>
        <w:br/>
        <w:t xml:space="preserve">        } finally {</w:t>
        <w:br/>
        <w:t xml:space="preserve">            // 关闭资源</w:t>
        <w:br/>
        <w:t xml:space="preserve">            if (null != bufferedReader){</w:t>
        <w:br/>
        <w:t xml:space="preserve">                try {</w:t>
        <w:br/>
        <w:t xml:space="preserve">                    bufferedReader.close();</w:t>
        <w:br/>
        <w:t xml:space="preserve">                } catch (IOException e) {</w:t>
        <w:br/>
        <w:t xml:space="preserve">                    e.printStackTrace();</w:t>
        <w:br/>
        <w:t xml:space="preserve">                }</w:t>
        <w:br/>
        <w:t xml:space="preserve">            }</w:t>
        <w:br/>
        <w:t xml:space="preserve">            if (null != inputStream){</w:t>
        <w:br/>
        <w:t xml:space="preserve">                try {</w:t>
        <w:br/>
        <w:t xml:space="preserve">                    inputStream.close();</w:t>
        <w:br/>
        <w:t xml:space="preserve">                } catch (IOException e) {</w:t>
        <w:br/>
        <w:t xml:space="preserve">                    e.printStackTrace();</w:t>
        <w:br/>
        <w:t xml:space="preserve">                }</w:t>
        <w:br/>
        <w:t xml:space="preserve">            }</w:t>
        <w:br/>
        <w:t xml:space="preserve">            if (null != dataOutputStream){</w:t>
        <w:br/>
        <w:t xml:space="preserve">                try {</w:t>
        <w:br/>
        <w:t xml:space="preserve">                    dataOutputStream.close();</w:t>
        <w:br/>
        <w:t xml:space="preserve">                } catch (IOException e) {</w:t>
        <w:br/>
        <w:t xml:space="preserve">                    e.printStackTrace();</w:t>
        <w:br/>
        <w:t xml:space="preserve">                }</w:t>
        <w:br/>
        <w:t xml:space="preserve">            }</w:t>
        <w:br/>
        <w:t xml:space="preserve">            if (null != connection){</w:t>
        <w:br/>
        <w:t xml:space="preserve">                // 关闭连接</w:t>
        <w:br/>
        <w:t xml:space="preserve">                connection.disconnect();</w:t>
        <w:br/>
        <w:t xml:space="preserve">            }</w:t>
        <w:br/>
        <w:t xml:space="preserve">        }</w:t>
        <w:br/>
        <w:t xml:space="preserve">        // 返回接收的数据</w:t>
        <w:br/>
        <w:t xml:space="preserve">        return result.toString();</w:t>
        <w:br/>
        <w:t xml:space="preserve">    }</w:t>
        <w:br/>
        <w:t/>
        <w:br/>
        <w:t/>
        <w:br/>
        <w:t>}</w:t>
        <w:br/>
        <w:t/>
        <w:br/>
      </w:r>
    </w:p>
    <w:bookmarkEnd w:id="18"/>
    <w:bookmarkStart w:name="fZOE1" w:id="1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三、java 使用 ssh 连接 linux 执行命令</w:t>
      </w:r>
    </w:p>
    <w:bookmarkEnd w:id="19"/>
    <w:bookmarkStart w:name="fiA0T" w:id="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1、maven</w:t>
      </w:r>
    </w:p>
    <w:bookmarkEnd w:id="20"/>
    <w:bookmarkStart w:name="YWb0T" w:id="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&lt;!-- ssh --&gt;</w:t>
        <w:br/>
        <w:t>&lt;dependency&gt;</w:t>
        <w:br/>
        <w:t xml:space="preserve">    &lt;groupId&gt;ch.ethz.ganymed&lt;/groupId&gt;</w:t>
        <w:br/>
        <w:t xml:space="preserve">    &lt;artifactId&gt;ganymed-ssh2&lt;/artifactId&gt;</w:t>
        <w:br/>
        <w:t xml:space="preserve">    &lt;version&gt;262&lt;/version&gt;</w:t>
        <w:br/>
        <w:t>&lt;/dependency&gt;</w:t>
        <w:br/>
      </w:r>
    </w:p>
    <w:bookmarkEnd w:id="21"/>
    <w:bookmarkStart w:name="vlcHN" w:id="2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2、代码</w:t>
      </w:r>
    </w:p>
    <w:bookmarkEnd w:id="22"/>
    <w:bookmarkStart w:name="ZI59e" w:id="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com.trial.edutrhpircback.utils;</w:t>
        <w:br/>
        <w:t/>
        <w:br/>
        <w:t>import ch.ethz.ssh2.*;</w:t>
        <w:br/>
        <w:t>import lombok.Data;</w:t>
        <w:br/>
        <w:t>import lombok.NoArgsConstructor;</w:t>
        <w:br/>
        <w:t>import lombok.extern.slf4j.Slf4j;</w:t>
        <w:br/>
        <w:t>import org.springframework.stereotype.Component;</w:t>
        <w:br/>
        <w:t>import org.springframework.util.StreamUtils;</w:t>
        <w:br/>
        <w:t/>
        <w:br/>
        <w:t/>
        <w:br/>
        <w:t>import javax.servlet.ServletOutputStream;</w:t>
        <w:br/>
        <w:t>import javax.servlet.http.HttpServletResponse;</w:t>
        <w:br/>
        <w:t>import java.io.*;</w:t>
        <w:br/>
        <w:t>import java.nio.charset.StandardCharsets;</w:t>
        <w:br/>
        <w:t>import java.util.concurrent.*;</w:t>
        <w:br/>
        <w:t/>
        <w:br/>
        <w:t>/**</w:t>
        <w:br/>
        <w:t xml:space="preserve"> * @author 月海</w:t>
        <w:br/>
        <w:t xml:space="preserve"> * @create 2022/9/21 13:18</w:t>
        <w:br/>
        <w:t xml:space="preserve"> */</w:t>
        <w:br/>
        <w:t/>
        <w:br/>
        <w:t>@Data</w:t>
        <w:br/>
        <w:t>@NoArgsConstructor</w:t>
        <w:br/>
        <w:t>@Slf4j</w:t>
        <w:br/>
        <w:t>@Component</w:t>
        <w:br/>
        <w:t>public class SSHCommandutil {</w:t>
        <w:br/>
        <w:t/>
        <w:br/>
        <w:t xml:space="preserve">    public static final String IP = "172.20.2.55";</w:t>
        <w:br/>
        <w:t xml:space="preserve">    public static final String USERNAME = "creat";</w:t>
        <w:br/>
        <w:t xml:space="preserve">    public static final String USERPWD = "creat1234";</w:t>
        <w:br/>
        <w:t/>
        <w:br/>
        <w:t xml:space="preserve">    /**</w:t>
        <w:br/>
        <w:t xml:space="preserve">     * 远程登录 linux 的主机；接收会话信息</w:t>
        <w:br/>
        <w:t xml:space="preserve">     * @param conn</w:t>
        <w:br/>
        <w:t xml:space="preserve">     * @return</w:t>
        <w:br/>
        <w:t xml:space="preserve">     */</w:t>
        <w:br/>
        <w:t xml:space="preserve">    public Boolean login(Connection conn) {</w:t>
        <w:br/>
        <w:t xml:space="preserve">        boolean flg = false;</w:t>
        <w:br/>
        <w:t/>
        <w:br/>
        <w:t xml:space="preserve">        // 连接</w:t>
        <w:br/>
        <w:t xml:space="preserve">        try {</w:t>
        <w:br/>
        <w:t xml:space="preserve">            conn.connect();</w:t>
        <w:br/>
        <w:t xml:space="preserve">        } catch (IOException e) {</w:t>
        <w:br/>
        <w:t xml:space="preserve">            conn.close();</w:t>
        <w:br/>
        <w:t xml:space="preserve">            e.printStackTrace();</w:t>
        <w:br/>
        <w:t xml:space="preserve">        }</w:t>
        <w:br/>
        <w:t xml:space="preserve">        // 认证</w:t>
        <w:br/>
        <w:t xml:space="preserve">        try {</w:t>
        <w:br/>
        <w:t xml:space="preserve">            flg = conn.authenticateWithPassword(USERNAME, USERPWD);</w:t>
        <w:br/>
        <w:t xml:space="preserve">        } catch (IOException e) {</w:t>
        <w:br/>
        <w:t xml:space="preserve">            conn.close();</w:t>
        <w:br/>
        <w:t xml:space="preserve">            e.printStackTrace();</w:t>
        <w:br/>
        <w:t xml:space="preserve">        }</w:t>
        <w:br/>
        <w:t/>
        <w:br/>
        <w:t xml:space="preserve">        return flg;</w:t>
        <w:br/>
        <w:t xml:space="preserve">    }</w:t>
        <w:br/>
        <w:t/>
        <w:br/>
        <w:t xml:space="preserve">    // 远程执行 shll 脚本或者命令</w:t>
        <w:br/>
        <w:t xml:space="preserve">    public StringBuilder execute(String... args) {</w:t>
        <w:br/>
        <w:t xml:space="preserve">        StringBuilder buffer = null;</w:t>
        <w:br/>
        <w:t xml:space="preserve">        Session session = null;</w:t>
        <w:br/>
        <w:t/>
        <w:br/>
        <w:t xml:space="preserve">        // 创建会话信息，传递给 login 方法</w:t>
        <w:br/>
        <w:t xml:space="preserve">        Connection conn = new Connection(IP);</w:t>
        <w:br/>
        <w:t xml:space="preserve">        if (login(conn)){</w:t>
        <w:br/>
        <w:t/>
        <w:br/>
        <w:t xml:space="preserve">            try {</w:t>
        <w:br/>
        <w:t xml:space="preserve">                // 打开一个会话</w:t>
        <w:br/>
        <w:t xml:space="preserve">                session = conn.openSession();</w:t>
        <w:br/>
        <w:t xml:space="preserve">                // 建立虚拟终端</w:t>
        <w:br/>
        <w:t xml:space="preserve">                session.requestPTY("bash");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/>
        <w:br/>
        <w:t xml:space="preserve">            // 打开一个Shell</w:t>
        <w:br/>
        <w:t xml:space="preserve">            try {</w:t>
        <w:br/>
        <w:t xml:space="preserve">                session.startShell();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/>
        <w:br/>
        <w:t xml:space="preserve">            // 准备输入命令</w:t>
        <w:br/>
        <w:t xml:space="preserve">            PrintWriter out = new PrintWriter(session.getStdin());</w:t>
        <w:br/>
        <w:t xml:space="preserve">            // 输入待执行命令</w:t>
        <w:br/>
        <w:t xml:space="preserve">            out.println("cd /home/creat/workspace/trhpir_c_pj");</w:t>
        <w:br/>
        <w:t xml:space="preserve">            out.println("make");</w:t>
        <w:br/>
        <w:t xml:space="preserve">            // 遍历传入的可变参数，循环执行命令</w:t>
        <w:br/>
        <w:t xml:space="preserve">            for (String cmd : args) {</w:t>
        <w:br/>
        <w:t xml:space="preserve">                out.println(cmd);</w:t>
        <w:br/>
        <w:t xml:space="preserve">            }</w:t>
        <w:br/>
        <w:t xml:space="preserve">            // 关闭 linux 端的会话</w:t>
        <w:br/>
        <w:t xml:space="preserve">            out.println("exit");</w:t>
        <w:br/>
        <w:t xml:space="preserve">            out.flush();</w:t>
        <w:br/>
        <w:t/>
        <w:br/>
        <w:t xml:space="preserve">            // 关闭输入流</w:t>
        <w:br/>
        <w:t xml:space="preserve">            out.close();</w:t>
        <w:br/>
        <w:t/>
        <w:br/>
        <w:t xml:space="preserve">            // 调用方法，得到返回结果</w:t>
        <w:br/>
        <w:t xml:space="preserve">            buffer = processStdout(session.getStdout());</w:t>
        <w:br/>
        <w:t xml:space="preserve">        }</w:t>
        <w:br/>
        <w:t/>
        <w:br/>
        <w:t xml:space="preserve">        // 关闭会话</w:t>
        <w:br/>
        <w:t xml:space="preserve">        session.close();</w:t>
        <w:br/>
        <w:t xml:space="preserve">        conn.close();</w:t>
        <w:br/>
        <w:t/>
        <w:br/>
        <w:t xml:space="preserve">        return buffer;</w:t>
        <w:br/>
        <w:t xml:space="preserve">    }</w:t>
        <w:br/>
        <w:t/>
        <w:br/>
        <w:t xml:space="preserve">    // 解析脚本执行返回的结果集，以纯文本的格式返回</w:t>
        <w:br/>
        <w:t xml:space="preserve">    private StringBuilder processStdout(InputStream in) {</w:t>
        <w:br/>
        <w:t xml:space="preserve">        // 定义接收数据的字符串</w:t>
        <w:br/>
        <w:t xml:space="preserve">        StringBuilder buffer = new StringBuilder();</w:t>
        <w:br/>
        <w:t/>
        <w:br/>
        <w:t xml:space="preserve">        // 包装输入流</w:t>
        <w:br/>
        <w:t xml:space="preserve">        BufferedReader br = new BufferedReader(new InputStreamReader(in, StandardCharsets.UTF_8));</w:t>
        <w:br/>
        <w:t/>
        <w:br/>
        <w:t xml:space="preserve">        // 创建线程，定义线程数为 1</w:t>
        <w:br/>
        <w:t xml:space="preserve">        ExecutorService es = Executors.newFixedThreadPool(1);</w:t>
        <w:br/>
        <w:t xml:space="preserve">        // Future用于执行多线程的执行结果</w:t>
        <w:br/>
        <w:t xml:space="preserve">        BufferedReader finalBr = br;</w:t>
        <w:br/>
        <w:t xml:space="preserve">        Future future = es.submit( () -&gt; {</w:t>
        <w:br/>
        <w:t xml:space="preserve">            String line;</w:t>
        <w:br/>
        <w:t xml:space="preserve">            try {</w:t>
        <w:br/>
        <w:t xml:space="preserve">                while ( (line = finalBr.readLine()) != null){</w:t>
        <w:br/>
        <w:t xml:space="preserve">                    // 将传输过来的参数赋值给 buffer</w:t>
        <w:br/>
        <w:t xml:space="preserve">                    buffer.append(line + "\n");</w:t>
        <w:br/>
        <w:t xml:space="preserve">                }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 xml:space="preserve">        } );</w:t>
        <w:br/>
        <w:t/>
        <w:br/>
        <w:t xml:space="preserve">        // 线程运行时间为一秒，超时退出</w:t>
        <w:br/>
        <w:t xml:space="preserve">        try {</w:t>
        <w:br/>
        <w:t xml:space="preserve">            future.get(1, TimeUnit.SECONDS);</w:t>
        <w:br/>
        <w:t xml:space="preserve">        } catch (Exception e) {</w:t>
        <w:br/>
        <w:t xml:space="preserve">            System.out.println("数据抽出完成，退出线程，关闭会话");</w:t>
        <w:br/>
        <w:t xml:space="preserve">        }</w:t>
        <w:br/>
        <w:t/>
        <w:br/>
        <w:t xml:space="preserve">        return buffer;</w:t>
        <w:br/>
        <w:t xml:space="preserve">    }</w:t>
        <w:br/>
        <w:t/>
        <w:br/>
        <w:t xml:space="preserve">    // 下载文件</w:t>
        <w:br/>
        <w:t xml:space="preserve">    public void getFile(String filePath, HttpServletResponse response) {</w:t>
        <w:br/>
        <w:t xml:space="preserve">        // 创建会话信息，传递给 login 方法</w:t>
        <w:br/>
        <w:t xml:space="preserve">        Connection conn = new Connection(IP);</w:t>
        <w:br/>
        <w:t xml:space="preserve">        if (login(conn)){</w:t>
        <w:br/>
        <w:t xml:space="preserve">            try {</w:t>
        <w:br/>
        <w:t xml:space="preserve">                SCPClient scpClient = conn.createSCPClient();</w:t>
        <w:br/>
        <w:t xml:space="preserve">                // 读取文件</w:t>
        <w:br/>
        <w:t xml:space="preserve">                SCPInputStream scpInputStream = scpClient.get(filePath);</w:t>
        <w:br/>
        <w:t/>
        <w:br/>
        <w:t xml:space="preserve">                byte[] bytes = StreamUtils.copyToByteArray(scpInputStream);</w:t>
        <w:br/>
        <w:t/>
        <w:br/>
        <w:t xml:space="preserve">                // 文件名</w:t>
        <w:br/>
        <w:t xml:space="preserve">                String fileName = "1111.xlsx";</w:t>
        <w:br/>
        <w:t/>
        <w:br/>
        <w:t xml:space="preserve">                response.reset();</w:t>
        <w:br/>
        <w:t xml:space="preserve">                response.setContentType("application/octet-stream");</w:t>
        <w:br/>
        <w:t xml:space="preserve">                response.addHeader("Content-Disposition", "attachment;fileName=" + new String(fileName.getBytes(StandardCharsets.UTF_8), StandardCharsets.ISO_8859_1));</w:t>
        <w:br/>
        <w:t xml:space="preserve">                response.addHeader("Content-Length", "" + bytes.length);</w:t>
        <w:br/>
        <w:t/>
        <w:br/>
        <w:t xml:space="preserve">                ServletOutputStream outputStream = response.getOutputStream();</w:t>
        <w:br/>
        <w:t xml:space="preserve">                outputStream.write(bytes);</w:t>
        <w:br/>
        <w:t xml:space="preserve">                outputStream.flush();</w:t>
        <w:br/>
        <w:t xml:space="preserve">            } catch (IOException e) {</w:t>
        <w:br/>
        <w:t xml:space="preserve">                e.printStackTrace();</w:t>
        <w:br/>
        <w:t xml:space="preserve">            }</w:t>
        <w:br/>
        <w:t/>
        <w:br/>
        <w:t xml:space="preserve">        }</w:t>
        <w:br/>
        <w:t/>
        <w:br/>
        <w:t xml:space="preserve">    }</w:t>
        <w:br/>
        <w:t>}</w:t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</w:r>
    </w:p>
    <w:bookmarkEnd w:id="23"/>
    <w:bookmarkStart w:name="XfPWr" w:id="2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四、将 </w:t>
      </w:r>
      <w:r>
        <w:rPr>
          <w:rFonts w:ascii="宋体" w:hAnsi="Courier New" w:eastAsia="宋体"/>
        </w:rPr>
        <w:t>url</w:t>
      </w:r>
      <w:r>
        <w:rPr>
          <w:rFonts w:ascii="宋体" w:hAnsi="Times New Roman" w:eastAsia="宋体"/>
        </w:rPr>
        <w:t xml:space="preserve"> 中的特殊字符解码</w:t>
      </w:r>
    </w:p>
    <w:bookmarkEnd w:id="24"/>
    <w:bookmarkStart w:name="u8e0a0c3a" w:id="2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url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字符串：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%7B%22name%22%3A%22userid%22%2C%22value%22%3A%2210222148%22%2C%22expires%22%3A1%2C%22path%22%3A%22%2F%22%7D</w:t>
      </w:r>
    </w:p>
    <w:bookmarkEnd w:id="25"/>
    <w:bookmarkStart w:name="udc8b3cf5" w:id="2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解码后：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{"name":"userid","value":"10222148","expires":1,"path":"/"}</w:t>
      </w:r>
    </w:p>
    <w:bookmarkEnd w:id="26"/>
    <w:bookmarkStart w:name="jVX7g" w:id="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com.yuehai;</w:t>
        <w:br/>
        <w:t/>
        <w:br/>
        <w:t>import org.junit.jupiter.api.Test;</w:t>
        <w:br/>
        <w:t>import org.springframework.boot.test.context.SpringBootTest;</w:t>
        <w:br/>
        <w:t/>
        <w:br/>
        <w:t>import java.io.UnsupportedEncodingException;</w:t>
        <w:br/>
        <w:t>import java.net.URLDecoder;</w:t>
        <w:br/>
        <w:t/>
        <w:br/>
        <w:t>/**</w:t>
        <w:br/>
        <w:t xml:space="preserve"> * @author 月海</w:t>
        <w:br/>
        <w:t xml:space="preserve"> * @create 2022/12/8 8:19</w:t>
        <w:br/>
        <w:t xml:space="preserve"> */</w:t>
        <w:br/>
        <w:t/>
        <w:br/>
        <w:t>@SpringBootTest</w:t>
        <w:br/>
        <w:t>class URLDecoderDecode {</w:t>
        <w:br/>
        <w:t/>
        <w:br/>
        <w:t xml:space="preserve">    @Test</w:t>
        <w:br/>
        <w:t xml:space="preserve">    void test01() throws UnsupportedEncodingException {</w:t>
        <w:br/>
        <w:t xml:space="preserve">        String str = "%7B%22name%22%3A%22userid%22%2C%22value%22%3A%2210222148%22%2C%22expires%22%3A1%2C%22path%22%3A%22%2F%22%7D";</w:t>
        <w:br/>
        <w:t/>
        <w:br/>
        <w:t xml:space="preserve">        // 将url 编码解码： {"name":"userid","value":"10222148","expires":1,"path":"/"}</w:t>
        <w:br/>
        <w:t xml:space="preserve">        String decode = URLDecoder.decode(str, "UTF-8");</w:t>
        <w:br/>
        <w:t/>
        <w:br/>
        <w:t xml:space="preserve">        System.out.println(decode);</w:t>
        <w:br/>
        <w:t xml:space="preserve">    }</w:t>
        <w:br/>
        <w:t/>
        <w:br/>
        <w:t>}</w:t>
        <w:br/>
      </w:r>
    </w:p>
    <w:bookmarkEnd w:id="27"/>
    <w:bookmarkStart w:name="u9f6044a9" w:id="28"/>
    <w:p>
      <w:pPr>
        <w:spacing w:after="50" w:line="360" w:lineRule="auto" w:beforeLines="100"/>
        <w:ind w:left="0"/>
        <w:jc w:val="left"/>
      </w:pPr>
      <w:bookmarkStart w:name="u95843e86" w:id="29"/>
      <w:r>
        <w:rPr>
          <w:rFonts w:eastAsia="宋体" w:ascii="宋体"/>
        </w:rPr>
        <w:drawing>
          <wp:inline distT="0" distB="0" distL="0" distR="0">
            <wp:extent cx="5334000" cy="17596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bookmarkEnd w:id="28"/>
    <w:bookmarkStart w:name="PXdTU" w:id="3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五、使用 </w:t>
      </w:r>
      <w:r>
        <w:rPr>
          <w:rFonts w:ascii="宋体" w:hAnsi="Courier New" w:eastAsia="宋体"/>
        </w:rPr>
        <w:t>fastjson</w:t>
      </w:r>
      <w:r>
        <w:rPr>
          <w:rFonts w:ascii="宋体" w:hAnsi="Times New Roman" w:eastAsia="宋体"/>
        </w:rPr>
        <w:t xml:space="preserve"> 框架，将</w:t>
      </w:r>
      <w:r>
        <w:rPr>
          <w:rFonts w:ascii="宋体" w:hAnsi="Courier New" w:eastAsia="宋体"/>
        </w:rPr>
        <w:t xml:space="preserve"> json</w:t>
      </w:r>
      <w:r>
        <w:rPr>
          <w:rFonts w:ascii="宋体" w:hAnsi="Times New Roman" w:eastAsia="宋体"/>
        </w:rPr>
        <w:t xml:space="preserve"> 字符串反序列化并转为 </w:t>
      </w:r>
      <w:r>
        <w:rPr>
          <w:rFonts w:ascii="宋体" w:hAnsi="Courier New" w:eastAsia="宋体"/>
        </w:rPr>
        <w:t>Map</w:t>
      </w:r>
      <w:r>
        <w:rPr>
          <w:rFonts w:ascii="宋体" w:hAnsi="Times New Roman" w:eastAsia="宋体"/>
        </w:rPr>
        <w:t xml:space="preserve"> 集合</w:t>
      </w:r>
    </w:p>
    <w:bookmarkEnd w:id="30"/>
    <w:bookmarkStart w:name="uc9937786" w:id="3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fastjson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框架，将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json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字符串反序列化</w:t>
      </w:r>
    </w:p>
    <w:bookmarkEnd w:id="31"/>
    <w:bookmarkStart w:name="u93196be5" w:id="3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 json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字符串转化为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map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集合</w:t>
      </w:r>
    </w:p>
    <w:bookmarkEnd w:id="32"/>
    <w:bookmarkStart w:name="PYFm2" w:id="3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1、maven</w:t>
      </w:r>
    </w:p>
    <w:bookmarkEnd w:id="33"/>
    <w:bookmarkStart w:name="mXgVZ" w:id="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&lt;!-- https://mvnrepository.com/artifact/com.alibaba.fastjson2/fastjson2 --&gt;</w:t>
        <w:br/>
        <w:t>&lt;dependency&gt;</w:t>
        <w:br/>
        <w:t xml:space="preserve">    &lt;groupId&gt;com.alibaba.fastjson2&lt;/groupId&gt;</w:t>
        <w:br/>
        <w:t xml:space="preserve">    &lt;artifactId&gt;fastjson2&lt;/artifactId&gt;</w:t>
        <w:br/>
        <w:t xml:space="preserve">    &lt;version&gt;2.0.20&lt;/version&gt;</w:t>
        <w:br/>
        <w:t>&lt;/dependency&gt;</w:t>
        <w:br/>
      </w:r>
    </w:p>
    <w:bookmarkEnd w:id="34"/>
    <w:bookmarkStart w:name="tHaF1" w:id="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2、代码</w:t>
      </w:r>
    </w:p>
    <w:bookmarkEnd w:id="35"/>
    <w:bookmarkStart w:name="zHRUO" w:id="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com.yuehai;</w:t>
        <w:br/>
        <w:t/>
        <w:br/>
        <w:t>import com.alibaba.fastjson2.JSON;</w:t>
        <w:br/>
        <w:t>import org.junit.jupiter.api.Test;</w:t>
        <w:br/>
        <w:t>import org.springframework.boot.test.context.SpringBootTest;</w:t>
        <w:br/>
        <w:t/>
        <w:br/>
        <w:t>import java.io.UnsupportedEncodingException;</w:t>
        <w:br/>
        <w:t>import java.net.URLDecoder;</w:t>
        <w:br/>
        <w:t>import java.util.Map;</w:t>
        <w:br/>
        <w:t>import java.util.function.BiConsumer;</w:t>
        <w:br/>
        <w:t/>
        <w:br/>
        <w:t>/**</w:t>
        <w:br/>
        <w:t xml:space="preserve"> * @author 月海</w:t>
        <w:br/>
        <w:t xml:space="preserve"> * @create 2022/12/8 8:19</w:t>
        <w:br/>
        <w:t xml:space="preserve"> */</w:t>
        <w:br/>
        <w:t/>
        <w:br/>
        <w:t>@SpringBootTest</w:t>
        <w:br/>
        <w:t>class URLDecoderDecode {</w:t>
        <w:br/>
        <w:t/>
        <w:br/>
        <w:t xml:space="preserve">    @Test</w:t>
        <w:br/>
        <w:t xml:space="preserve">    void test01() throws UnsupportedEncodingException {</w:t>
        <w:br/>
        <w:t xml:space="preserve">        String str = "%7B%22name%22%3A%22userid%22%2C%22value%22%3A%2210222148%22%2C%22expires%22%3A1%2C%22path%22%3A%22%2F%22%7D";</w:t>
        <w:br/>
        <w:t/>
        <w:br/>
        <w:t xml:space="preserve">        // 将url 编码解码：</w:t>
        <w:br/>
        <w:t xml:space="preserve">        // {"name":"userid","value":"10222148","expires":1,"path":"/"}</w:t>
        <w:br/>
        <w:t xml:space="preserve">        String decode = URLDecoder.decode(str, "UTF-8");</w:t>
        <w:br/>
        <w:t/>
        <w:br/>
        <w:t xml:space="preserve">        // 使用 fastjson 框架，将 json 字符串反序列化：</w:t>
        <w:br/>
        <w:t xml:space="preserve">        // {"name":"userid","value":"10222148","expires":1,"path":"/"}</w:t>
        <w:br/>
        <w:t xml:space="preserve">        Object parse = JSON.parse(decode);</w:t>
        <w:br/>
        <w:t xml:space="preserve">        // 将 json 字符串转化为 map 集合</w:t>
        <w:br/>
        <w:t xml:space="preserve">        // {"name":"userid","value":"10222148","expires":1,"path":"/"}</w:t>
        <w:br/>
        <w:t xml:space="preserve">        Map&lt;String, Object&gt; map = (Map&lt;String, Object&gt;) parse;</w:t>
        <w:br/>
        <w:t/>
        <w:br/>
        <w:t xml:space="preserve">        // 从 map 集合中使用 key 取出值</w:t>
        <w:br/>
        <w:t xml:space="preserve">        System.out.println("name --&gt; "+ map.get("name"));</w:t>
        <w:br/>
        <w:t xml:space="preserve">        System.out.println("value --&gt; " + map.get("value"));</w:t>
        <w:br/>
        <w:t xml:space="preserve">        System.out.println("--------------------------------");</w:t>
        <w:br/>
        <w:t/>
        <w:br/>
        <w:t xml:space="preserve">        // Lamubda 表达式遍历</w:t>
        <w:br/>
        <w:t xml:space="preserve">        map.forEach(new BiConsumer&lt;String, Object&gt;() {</w:t>
        <w:br/>
        <w:t xml:space="preserve">            @Override</w:t>
        <w:br/>
        <w:t xml:space="preserve">            public void accept(String key, Object value) {</w:t>
        <w:br/>
        <w:t xml:space="preserve">                System.out.println(key + "\t --&gt; \t" + value);</w:t>
        <w:br/>
        <w:t/>
        <w:br/>
        <w:t xml:space="preserve">            }</w:t>
        <w:br/>
        <w:t xml:space="preserve">        });</w:t>
        <w:br/>
        <w:t xml:space="preserve">        System.out.println("--------------------------------");</w:t>
        <w:br/>
        <w:t/>
        <w:br/>
        <w:t xml:space="preserve">        /**</w:t>
        <w:br/>
        <w:t xml:space="preserve">         * 简化 Lamubda 表达式遍历</w:t>
        <w:br/>
        <w:t xml:space="preserve">         * 化简的规则为：</w:t>
        <w:br/>
        <w:t xml:space="preserve">         * 参数类型可以省略不写</w:t>
        <w:br/>
        <w:t xml:space="preserve">         * 如果只有一个参数，参数类型可以省略，同时参数也可以省略</w:t>
        <w:br/>
        <w:t xml:space="preserve">         * 如果Lamubda表达式的方法体代码只有一行代码。可以省略大括号不写，同时省略分号</w:t>
        <w:br/>
        <w:t xml:space="preserve">         * 如果Lamubda表达式的方法体只有一行代码。可以省略大括号不写。此时，如果这行代码是 return 语句，必须省略 return 不写，同时也必须省省略分号不写</w:t>
        <w:br/>
        <w:t xml:space="preserve">         */</w:t>
        <w:br/>
        <w:t xml:space="preserve">        map.forEach((key, value)-&gt; {</w:t>
        <w:br/>
        <w:t xml:space="preserve">            System.out.println(key + "\t --&gt; \t" + value);</w:t>
        <w:br/>
        <w:t xml:space="preserve">        });</w:t>
        <w:br/>
        <w:t xml:space="preserve">    }</w:t>
        <w:br/>
        <w:t/>
        <w:br/>
        <w:t>}</w:t>
        <w:br/>
      </w:r>
    </w:p>
    <w:bookmarkEnd w:id="36"/>
    <w:bookmarkStart w:name="zg9AT" w:id="3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六、maven 父子项目设置</w:t>
      </w:r>
    </w:p>
    <w:bookmarkEnd w:id="37"/>
    <w:bookmarkStart w:name="u36158d8a" w:id="3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父项目 pom.xml 文件</w:t>
      </w:r>
    </w:p>
    <w:bookmarkEnd w:id="38"/>
    <w:bookmarkStart w:name="pYdBt" w:id="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&lt;?xml version="1.0" encoding="UTF-8"?&gt;</w:t>
        <w:br/>
        <w:t>&lt;project xmlns="http://maven.apache.org/POM/4.0.0" xmlns:xsi="http://www.w3.org/2001/XMLSchema-instance"</w:t>
        <w:br/>
        <w:t xml:space="preserve">         xsi:schemaLocation="http://maven.apache.org/POM/4.0.0 https://maven.apache.org/xsd/maven-4.0.0.xsd"&gt;</w:t>
        <w:br/>
        <w:t xml:space="preserve">    &lt;modelVersion&gt;4.0.0&lt;/modelVersion&gt;</w:t>
        <w:br/>
        <w:t xml:space="preserve">    &lt;!-- Spring Boot 项目，所以需要继承 spring-boot-starter-parent --&gt;</w:t>
        <w:br/>
        <w:t xml:space="preserve">    &lt;parent&gt;</w:t>
        <w:br/>
        <w:t xml:space="preserve">        &lt;groupId&gt;org.springframework.boot&lt;/groupId&gt;</w:t>
        <w:br/>
        <w:t xml:space="preserve">        &lt;artifactId&gt;spring-boot-starter-parent&lt;/artifactId&gt;</w:t>
        <w:br/>
        <w:t xml:space="preserve">        &lt;version&gt;2.6.11&lt;/version&gt;</w:t>
        <w:br/>
        <w:t xml:space="preserve">        &lt;relativePath/&gt; &lt;!-- lookup parent from repository --&gt;</w:t>
        <w:br/>
        <w:t xml:space="preserve">    &lt;/parent&gt;</w:t>
        <w:br/>
        <w:t xml:space="preserve">    </w:t>
        <w:br/>
        <w:t xml:space="preserve">    &lt;!-- 本项目的设置 --&gt;</w:t>
        <w:br/>
        <w:t xml:space="preserve">    &lt;groupId&gt;com.yuehai&lt;/groupId&gt;</w:t>
        <w:br/>
        <w:t xml:space="preserve">    &lt;artifactId&gt;SpringBoot_redis&lt;/artifactId&gt;</w:t>
        <w:br/>
        <w:t xml:space="preserve">    &lt;version&gt;0.0.1-SNAPSHOT&lt;/version&gt;</w:t>
        <w:br/>
        <w:t xml:space="preserve">    &lt;name&gt;SpringBoot_redis&lt;/name&gt;</w:t>
        <w:br/>
        <w:t xml:space="preserve">    &lt;description&gt;SpringBoot_redis&lt;/description&gt;</w:t>
        <w:br/>
        <w:t xml:space="preserve">    &lt;!--  packaging 的默认打包类型是 jar，所有的父工程打包方式都需要设置成 pom --&gt;</w:t>
        <w:br/>
        <w:t xml:space="preserve">    &lt;packaging&gt;pom&lt;/packaging&gt;</w:t>
        <w:br/>
        <w:t xml:space="preserve">    </w:t>
        <w:br/>
        <w:t xml:space="preserve">    &lt;!-- 子项目 --&gt;</w:t>
        <w:br/>
        <w:t xml:space="preserve">    &lt;modules&gt;</w:t>
        <w:br/>
        <w:t xml:space="preserve">        &lt;module&gt;01_Jedis_Test&lt;/module&gt;</w:t>
        <w:br/>
        <w:t xml:space="preserve">        &lt;module&gt;02_Jedis_VerificationCode&lt;/module&gt;</w:t>
        <w:br/>
        <w:t xml:space="preserve">        &lt;module&gt;03_redis_SpringBoot&lt;/module&gt;</w:t>
        <w:br/>
        <w:t xml:space="preserve">    &lt;/modules&gt;</w:t>
        <w:br/>
        <w:t/>
        <w:br/>
        <w:t xml:space="preserve">    &lt;!-- jdk 版本 --&gt;</w:t>
        <w:br/>
        <w:t xml:space="preserve">    &lt;properties&gt;</w:t>
        <w:br/>
        <w:t xml:space="preserve">        &lt;java.version&gt;1.8&lt;/java.version&gt;</w:t>
        <w:br/>
        <w:t xml:space="preserve">    &lt;/properties&gt;</w:t>
        <w:br/>
        <w:t/>
        <w:br/>
        <w:t xml:space="preserve">    &lt;!-- 依赖配置：目前这里的配置的依赖所引入的jar包在此工程下的所有子工程都会被引入 --&gt;</w:t>
        <w:br/>
        <w:t xml:space="preserve">    &lt;dependencies&gt;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&lt;artifactId&gt;spring-boot-starter-web&lt;/artifactId&gt;</w:t>
        <w:br/>
        <w:t xml:space="preserve">        &lt;/dependency&gt;</w:t>
        <w:br/>
        <w:t xml:space="preserve">    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&lt;artifactId&gt;spring-boot-starter-thymeleaf&lt;/artifactId&gt;</w:t>
        <w:br/>
        <w:t xml:space="preserve">        &lt;/dependency&gt;</w:t>
        <w:br/>
        <w:t/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&lt;artifactId&gt;spring-boot-devtools&lt;/artifactId&gt;</w:t>
        <w:br/>
        <w:t xml:space="preserve">            &lt;scope&gt;runtime&lt;/scope&gt;</w:t>
        <w:br/>
        <w:t xml:space="preserve">            &lt;optional&gt;true&lt;/optional&gt;</w:t>
        <w:br/>
        <w:t xml:space="preserve">        &lt;/dependency&gt;</w:t>
        <w:br/>
        <w:t xml:space="preserve">        &lt;dependency&gt;</w:t>
        <w:br/>
        <w:t xml:space="preserve">            &lt;groupId&gt;org.projectlombok&lt;/groupId&gt;</w:t>
        <w:br/>
        <w:t xml:space="preserve">            &lt;artifactId&gt;lombok&lt;/artifactId&gt;</w:t>
        <w:br/>
        <w:t xml:space="preserve">            &lt;optional&gt;true&lt;/optional&gt;</w:t>
        <w:br/>
        <w:t xml:space="preserve">        &lt;/dependency&gt;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&lt;artifactId&gt;spring-boot-starter-test&lt;/artifactId&gt;</w:t>
        <w:br/>
        <w:t xml:space="preserve">            &lt;scope&gt;test&lt;/scope&gt;</w:t>
        <w:br/>
        <w:t xml:space="preserve">        &lt;/dependency&gt;</w:t>
        <w:br/>
        <w:t xml:space="preserve">    &lt;/dependencies&gt;</w:t>
        <w:br/>
        <w:t/>
        <w:br/>
        <w:t xml:space="preserve">    &lt;!-- maven 插件 --&gt;</w:t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&lt;version&gt;3.8.1&lt;/version&gt;</w:t>
        <w:br/>
        <w:t xml:space="preserve">                &lt;configuration&gt;</w:t>
        <w:br/>
        <w:t xml:space="preserve">                    &lt;source&gt;1.8&lt;/source&gt;</w:t>
        <w:br/>
        <w:t xml:space="preserve">                    &lt;target&gt;1.8&lt;/target&gt;</w:t>
        <w:br/>
        <w:t xml:space="preserve">                    &lt;encoding&gt;UTF-8&lt;/encoding&gt;</w:t>
        <w:br/>
        <w:t xml:space="preserve">                &lt;/configuration&gt;</w:t>
        <w:br/>
        <w:t xml:space="preserve">            &lt;/plugin&gt;</w:t>
        <w:br/>
        <w:t xml:space="preserve">            &lt;plugin&gt;</w:t>
        <w:br/>
        <w:t xml:space="preserve">                &lt;groupId&gt;org.springframework.boot&lt;/groupId&gt;</w:t>
        <w:br/>
        <w:t xml:space="preserve">                &lt;artifactId&gt;spring-boot-maven-plugin&lt;/artifactId&gt;</w:t>
        <w:br/>
        <w:t xml:space="preserve">            &lt;/plugin&gt;</w:t>
        <w:br/>
        <w:t xml:space="preserve">        &lt;/plugins&gt;</w:t>
        <w:br/>
        <w:t xml:space="preserve">    &lt;/build&gt;</w:t>
        <w:br/>
        <w:t/>
        <w:br/>
        <w:t>&lt;/project&gt;</w:t>
        <w:br/>
        <w:t/>
        <w:br/>
      </w:r>
    </w:p>
    <w:bookmarkEnd w:id="39"/>
    <w:bookmarkStart w:name="u6ffea399" w:id="4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子项目 pom.xml 文件</w:t>
      </w:r>
    </w:p>
    <w:bookmarkEnd w:id="40"/>
    <w:bookmarkStart w:name="otmtE" w:id="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&lt;?xml version="1.0" encoding="UTF-8"?&gt;</w:t>
        <w:br/>
        <w:t>&lt;project xmlns="http://maven.apache.org/POM/4.0.0" xmlns:xsi="http://www.w3.org/2001/XMLSchema-instance"</w:t>
        <w:br/>
        <w:t xml:space="preserve">         xsi:schemaLocation="http://maven.apache.org/POM/4.0.0 https://maven.apache.org/xsd/maven-4.0.0.xsd"&gt;</w:t>
        <w:br/>
        <w:t xml:space="preserve">    &lt;modelVersion&gt;4.0.0&lt;/modelVersion&gt;</w:t>
        <w:br/>
        <w:t xml:space="preserve">    &lt;!-- 指定继承的父项目 --&gt;</w:t>
        <w:br/>
        <w:t xml:space="preserve">    &lt;parent&gt;</w:t>
        <w:br/>
        <w:t xml:space="preserve">        &lt;!-- 父项目：groupId 组 --&gt;</w:t>
        <w:br/>
        <w:t xml:space="preserve">        &lt;groupId&gt;com.yuehai&lt;/groupId&gt;</w:t>
        <w:br/>
        <w:t xml:space="preserve">        &lt;!-- 父项目：artifactId 名 --&gt;</w:t>
        <w:br/>
        <w:t xml:space="preserve">        &lt;artifactId&gt;SpringBoot_redis&lt;/artifactId&gt;</w:t>
        <w:br/>
        <w:t xml:space="preserve">        &lt;!-- 父项目：version 版本 --&gt;</w:t>
        <w:br/>
        <w:t xml:space="preserve">        &lt;version&gt;0.0.1-SNAPSHOT&lt;/version&gt;</w:t>
        <w:br/>
        <w:t xml:space="preserve">        &lt;relativePath/&gt; &lt;!-- lookup parent from repository --&gt;</w:t>
        <w:br/>
        <w:t xml:space="preserve">    &lt;/parent&gt;</w:t>
        <w:br/>
        <w:t xml:space="preserve">    </w:t>
        <w:br/>
        <w:t xml:space="preserve">    &lt;!-- 本项目的设置 --&gt;</w:t>
        <w:br/>
        <w:t xml:space="preserve">    &lt;artifactId&gt;redis_SpringBoot&lt;/artifactId&gt;</w:t>
        <w:br/>
        <w:t xml:space="preserve">    &lt;version&gt;0.0.1-SNAPSHOT&lt;/version&gt;</w:t>
        <w:br/>
        <w:t xml:space="preserve">    &lt;name&gt;03_redis_SpringBoot&lt;/name&gt;</w:t>
        <w:br/>
        <w:t xml:space="preserve">    &lt;description&gt;03_redis_SpringBoot&lt;/description&gt;</w:t>
        <w:br/>
        <w:t xml:space="preserve">    </w:t>
        <w:br/>
        <w:t xml:space="preserve">    &lt;!-- 本项目所需的独有依赖 --&gt;</w:t>
        <w:br/>
        <w:t xml:space="preserve">    &lt;dependencies&gt;</w:t>
        <w:br/>
        <w:t xml:space="preserve">        &lt;!-- redis --&gt;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&lt;artifactId&gt;spring-boot-starter-data-redis&lt;/artifactId&gt;</w:t>
        <w:br/>
        <w:t xml:space="preserve">        &lt;/dependency&gt;</w:t>
        <w:br/>
        <w:t xml:space="preserve">        </w:t>
        <w:br/>
        <w:t xml:space="preserve">        &lt;!-- spring2.X 集成 redis 所需 common-pool2 --&gt;</w:t>
        <w:br/>
        <w:t xml:space="preserve">        &lt;dependency&gt;</w:t>
        <w:br/>
        <w:t xml:space="preserve">            &lt;groupId&gt;org.apache.commons&lt;/groupId&gt;</w:t>
        <w:br/>
        <w:t xml:space="preserve">            &lt;artifactId&gt;commons-pool2&lt;/artifactId&gt;</w:t>
        <w:br/>
        <w:t xml:space="preserve">            &lt;version&gt;2.11.1&lt;/version&gt;</w:t>
        <w:br/>
        <w:t xml:space="preserve">        &lt;/dependency&gt;</w:t>
        <w:br/>
        <w:t xml:space="preserve">    &lt;/dependencies&gt;</w:t>
        <w:br/>
        <w:t/>
        <w:br/>
        <w:t>&lt;/project&gt;</w:t>
        <w:br/>
        <w:t/>
        <w:br/>
      </w:r>
    </w:p>
    <w:bookmarkEnd w:id="41"/>
    <w:bookmarkStart w:name="CHw4X" w:id="4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42"/>
    <w:bookmarkStart w:name="PwFF5" w:id="4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43"/>
    <w:bookmarkStart w:name="XTHKr" w:id="4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44"/>
    <w:bookmarkStart w:name="h9XhA" w:id="4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45"/>
    <w:bookmarkStart w:name="PEXmb" w:id="4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46"/>
    <w:bookmarkStart w:name="qe7VA" w:id="4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47"/>
    <w:bookmarkStart w:name="KXiCz" w:id="4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48"/>
    <w:bookmarkStart w:name="BJb3f" w:id="4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49"/>
    <w:bookmarkStart w:name="zxFuN" w:id="5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</w:t>
      </w:r>
    </w:p>
    <w:bookmarkEnd w:id="50"/>
    <w:bookmarkStart w:name="lryku" w:id="5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51"/>
    <w:bookmarkStart w:name="xOsqj" w:id="5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52"/>
    <w:bookmarkStart w:name="no1Zo" w:id="5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53"/>
    <w:bookmarkStart w:name="tmk5B" w:id="5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54"/>
    <w:bookmarkStart w:name="qNyKb" w:id="5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55"/>
    <w:bookmarkStart w:name="pfwxy" w:id="5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56"/>
    <w:bookmarkStart w:name="EKawt" w:id="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57"/>
    <w:bookmarkStart w:name="vT3cn" w:id="5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58"/>
    <w:bookmarkStart w:name="a3VFX" w:id="5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59"/>
    <w:bookmarkStart w:name="vYVX4" w:id="6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60"/>
    <w:bookmarkStart w:name="i3DNi" w:id="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61"/>
    <w:bookmarkStart w:name="FFixM" w:id="6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62"/>
    <w:bookmarkStart w:name="Q1JeI" w:id="6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63"/>
    <w:bookmarkStart w:name="sOQdN" w:id="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64"/>
    <w:bookmarkStart w:name="x0J91" w:id="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65"/>
    <w:bookmarkStart w:name="eu5EW" w:id="6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6"/>
    <w:bookmarkStart w:name="FuTMy" w:id="6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67"/>
    <w:bookmarkStart w:name="V1W1f" w:id="6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68"/>
    <w:bookmarkStart w:name="D81L7" w:id="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69"/>
    <w:bookmarkStart w:name="pkYNF" w:id="7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70"/>
    <w:bookmarkStart w:name="YNYen" w:id="7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71"/>
    <w:bookmarkStart w:name="ecYDf" w:id="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72"/>
    <w:bookmarkStart w:name="SdKaU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73"/>
    <w:bookmarkStart w:name="uIhcm" w:id="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74"/>
    <w:bookmarkStart w:name="teXrG" w:id="7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75"/>
    <w:bookmarkStart w:name="qcREt" w:id="7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76"/>
    <w:bookmarkStart w:name="0b10fe8a" w:id="7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77"/>
    <w:bookmarkStart w:name="0fc064a6" w:id="7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78"/>
    <w:bookmarkStart w:name="1b6fdf31" w:id="7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79"/>
    <w:bookmarkStart w:name="f65ed5fd" w:id="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80"/>
    <w:bookmarkStart w:name="8196022a" w:id="8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81"/>
    <w:bookmarkStart w:name="20c4f4a6" w:id="8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82"/>
    <w:bookmarkStart w:name="b11de2f7" w:id="8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83"/>
    <w:bookmarkStart w:name="1336547b" w:id="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84"/>
    <w:bookmarkStart w:name="d454ab87" w:id="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85"/>
    <w:bookmarkStart w:name="2d84aeb8" w:id="8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8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yuque.com/attachments/yuque/0/2023/pdf/29280567/1675998284396-4aa7e68c-f6f0-4569-a9cf-39ea04e1bacc.pdf" TargetMode="External" Type="http://schemas.openxmlformats.org/officeDocument/2006/relationships/hyperlink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