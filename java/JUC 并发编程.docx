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JUC 并发编程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Z2jVw" w:id="0"/>
      <w:r>
        <w:rPr>
          <w:rFonts w:ascii="宋体" w:hAnsi="Times New Roman" w:eastAsia="宋体"/>
        </w:rPr>
        <w:t>零、思维导图</w:t>
      </w:r>
    </w:p>
    <w:bookmarkEnd w:id="0"/>
    <w:bookmarkStart w:name="u887b0161" w:id="1"/>
    <w:p>
      <w:pPr>
        <w:spacing w:after="50" w:line="360" w:lineRule="auto" w:beforeLines="100"/>
        <w:ind w:left="0"/>
        <w:jc w:val="left"/>
      </w:pPr>
      <w:bookmarkStart w:name="u9f4cc2dd" w:id="2"/>
      <w:r>
        <w:rPr>
          <w:rFonts w:eastAsia="宋体" w:ascii="宋体"/>
        </w:rPr>
        <w:drawing>
          <wp:inline distT="0" distB="0" distL="0" distR="0">
            <wp:extent cx="1761318" cy="80315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67066" cy="1111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bapIS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</w:t>
      </w:r>
    </w:p>
    <w:bookmarkEnd w:id="3"/>
    <w:bookmarkStart w:name="EPbJo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</w:p>
    <w:bookmarkEnd w:id="4"/>
    <w:bookmarkStart w:name="ysvVX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5"/>
    <w:bookmarkStart w:name="Yuoj4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6"/>
    <w:bookmarkStart w:name="gQm0z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7"/>
    <w:bookmarkStart w:name="bzMvG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8"/>
    <w:bookmarkStart w:name="vGFtd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9"/>
    <w:bookmarkStart w:name="j2g7Q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10"/>
    <w:bookmarkStart w:name="gycg3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11"/>
    <w:bookmarkStart w:name="w0dwF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12"/>
    <w:bookmarkStart w:name="O1IrX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3"/>
    <w:bookmarkStart w:name="fDnqQ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4"/>
    <w:bookmarkStart w:name="q4rR6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5"/>
    <w:bookmarkStart w:name="UC1eF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</w:t>
      </w:r>
    </w:p>
    <w:bookmarkEnd w:id="16"/>
    <w:bookmarkStart w:name="gtW0w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17"/>
    <w:bookmarkStart w:name="oppwA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18"/>
    <w:bookmarkStart w:name="bZfm1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19"/>
    <w:bookmarkStart w:name="nECRb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20"/>
    <w:bookmarkStart w:name="Me0fP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21"/>
    <w:bookmarkStart w:name="bJW9z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22"/>
    <w:bookmarkStart w:name="EKawt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23"/>
    <w:bookmarkStart w:name="vT3cn" w:id="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24"/>
    <w:bookmarkStart w:name="a3VFX" w:id="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25"/>
    <w:bookmarkStart w:name="vYVX4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26"/>
    <w:bookmarkStart w:name="i3DNi" w:id="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27"/>
    <w:bookmarkStart w:name="FFixM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28"/>
    <w:bookmarkStart w:name="Q1JeI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29"/>
    <w:bookmarkStart w:name="sOQdN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30"/>
    <w:bookmarkStart w:name="x0J91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31"/>
    <w:bookmarkStart w:name="eu5EW" w:id="3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2"/>
    <w:bookmarkStart w:name="FuTMy" w:id="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33"/>
    <w:bookmarkStart w:name="V1W1f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34"/>
    <w:bookmarkStart w:name="D81L7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35"/>
    <w:bookmarkStart w:name="pkYNF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36"/>
    <w:bookmarkStart w:name="YNYen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37"/>
    <w:bookmarkStart w:name="ecYDf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38"/>
    <w:bookmarkStart w:name="SdKaU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39"/>
    <w:bookmarkStart w:name="uIhcm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40"/>
    <w:bookmarkStart w:name="teXrG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41"/>
    <w:bookmarkStart w:name="qcREt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42"/>
    <w:bookmarkStart w:name="He9Cf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⑪、⑫、⑬、⑭、⑮、⑯、⑰、⑱、⑲、⑳</w:t>
      </w:r>
    </w:p>
    <w:bookmarkEnd w:id="43"/>
    <w:bookmarkStart w:name="NAqT2" w:id="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㉑、㉒、㉓、㉔、㉕、㉖、㉗、㉘、㉙、㉚</w:t>
      </w:r>
    </w:p>
    <w:bookmarkEnd w:id="44"/>
    <w:bookmarkStart w:name="GKtul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㉛、㉜、㉝、㉞、㉟、㊱、㊲、㊳、㊴、㊵</w:t>
      </w:r>
    </w:p>
    <w:bookmarkEnd w:id="45"/>
    <w:bookmarkStart w:name="VTuym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㊶、㊷、㊸、㊹、㊺、㊻、㊼、㊽、㊾、㊿</w:t>
      </w:r>
    </w:p>
    <w:bookmarkEnd w:id="46"/>
    <w:bookmarkStart w:name="0b10fe8a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47"/>
    <w:bookmarkStart w:name="0fc064a6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48"/>
    <w:bookmarkStart w:name="1b6fdf31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49"/>
    <w:bookmarkStart w:name="f65ed5fd" w:id="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50"/>
    <w:bookmarkStart w:name="8196022a" w:id="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51"/>
    <w:bookmarkStart w:name="20c4f4a6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52"/>
    <w:bookmarkStart w:name="b11de2f7" w:id="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53"/>
    <w:bookmarkStart w:name="1336547b" w:id="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54"/>
    <w:bookmarkStart w:name="d454ab87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55"/>
    <w:bookmarkStart w:name="2d84aeb8" w:id="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5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