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Ant Design Vue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DF6HU" w:id="0"/>
      <w:r>
        <w:rPr>
          <w:rFonts w:ascii="宋体" w:hAnsi="Times New Roman" w:eastAsia="宋体"/>
        </w:rPr>
        <w:t>一、简单使用</w:t>
      </w:r>
    </w:p>
    <w:bookmarkEnd w:id="0"/>
    <w:bookmarkStart w:name="tblgS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1、下载</w:t>
      </w:r>
    </w:p>
    <w:bookmarkEnd w:id="1"/>
    <w:bookmarkStart w:name="u67cc9b4b" w:id="2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yarn add ant-design-vue</w:t>
      </w:r>
    </w:p>
    <w:bookmarkEnd w:id="2"/>
    <w:bookmarkStart w:name="u9e5b9d5d" w:id="3"/>
    <w:p>
      <w:pPr>
        <w:spacing w:after="50" w:line="360" w:lineRule="auto" w:beforeLines="100"/>
        <w:ind w:left="0"/>
        <w:jc w:val="left"/>
      </w:pPr>
      <w:bookmarkStart w:name="uae93b3bd" w:id="4"/>
      <w:r>
        <w:rPr>
          <w:rFonts w:eastAsia="宋体" w:ascii="宋体"/>
        </w:rPr>
        <w:drawing>
          <wp:inline distT="0" distB="0" distL="0" distR="0">
            <wp:extent cx="3166533" cy="587507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6533" cy="587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bookmarkEnd w:id="3"/>
    <w:bookmarkStart w:name="knZOm" w:id="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2、修改 main.ts</w:t>
      </w:r>
    </w:p>
    <w:bookmarkEnd w:id="5"/>
    <w:bookmarkStart w:name="uzAqz" w:id="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{ createApp } from 'vue'</w:t>
        <w:br/>
        <w:t>import App from './App.vue'</w:t>
        <w:br/>
        <w:t>// import './index.css'</w:t>
        <w:br/>
        <w:t/>
        <w:br/>
        <w:t>// Ant Design Vue 全局完整注册</w:t>
        <w:br/>
        <w:t>import Antd from 'ant-design-vue'</w:t>
        <w:br/>
        <w:t>// Ant Design Vue 样式</w:t>
        <w:br/>
        <w:t>import 'ant-design-vue/dist/antd.css'</w:t>
        <w:br/>
        <w:t/>
        <w:br/>
        <w:t>const app = createApp(App)</w:t>
        <w:br/>
        <w:t>// 引用 Ant Design Vue</w:t>
        <w:br/>
        <w:t>app.use(Antd)</w:t>
        <w:br/>
        <w:t>// 引用他本身</w:t>
        <w:br/>
        <w:t>app.mount('#app')</w:t>
        <w:br/>
      </w:r>
    </w:p>
    <w:bookmarkEnd w:id="6"/>
    <w:bookmarkStart w:name="Y6fWD" w:id="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</w:t>
      </w:r>
    </w:p>
    <w:bookmarkEnd w:id="7"/>
    <w:bookmarkStart w:name="oSO9U" w:id="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</w:p>
    <w:bookmarkEnd w:id="8"/>
    <w:bookmarkStart w:name="lZira" w:id="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</w:p>
    <w:bookmarkEnd w:id="9"/>
    <w:bookmarkStart w:name="ojNPV" w:id="1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</w:t>
      </w:r>
    </w:p>
    <w:bookmarkEnd w:id="10"/>
    <w:bookmarkStart w:name="HE64Z" w:id="1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</w:t>
      </w:r>
    </w:p>
    <w:bookmarkEnd w:id="11"/>
    <w:bookmarkStart w:name="Lgl0B" w:id="1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</w:t>
      </w:r>
    </w:p>
    <w:bookmarkEnd w:id="12"/>
    <w:bookmarkStart w:name="Nu4Cc" w:id="1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</w:t>
      </w:r>
    </w:p>
    <w:bookmarkEnd w:id="13"/>
    <w:bookmarkStart w:name="l4ov0" w:id="1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</w:t>
      </w:r>
    </w:p>
    <w:bookmarkEnd w:id="14"/>
    <w:bookmarkStart w:name="fZOE1" w:id="1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</w:t>
      </w:r>
    </w:p>
    <w:bookmarkEnd w:id="15"/>
    <w:bookmarkStart w:name="XfPWr" w:id="1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</w:t>
      </w:r>
    </w:p>
    <w:bookmarkEnd w:id="16"/>
    <w:bookmarkStart w:name="PXdTU" w:id="1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</w:t>
      </w:r>
    </w:p>
    <w:bookmarkEnd w:id="17"/>
    <w:bookmarkStart w:name="CHw4X" w:id="1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</w:t>
      </w:r>
    </w:p>
    <w:bookmarkEnd w:id="18"/>
    <w:bookmarkStart w:name="PwFF5" w:id="1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</w:t>
      </w:r>
    </w:p>
    <w:bookmarkEnd w:id="19"/>
    <w:bookmarkStart w:name="XTHKr" w:id="2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</w:t>
      </w:r>
    </w:p>
    <w:bookmarkEnd w:id="20"/>
    <w:bookmarkStart w:name="h9XhA" w:id="2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</w:t>
      </w:r>
    </w:p>
    <w:bookmarkEnd w:id="21"/>
    <w:bookmarkStart w:name="PEXmb" w:id="2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</w:t>
      </w:r>
    </w:p>
    <w:bookmarkEnd w:id="22"/>
    <w:bookmarkStart w:name="qe7VA" w:id="2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十一、</w:t>
      </w:r>
    </w:p>
    <w:bookmarkEnd w:id="23"/>
    <w:bookmarkStart w:name="KXiCz" w:id="2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十二、</w:t>
      </w:r>
    </w:p>
    <w:bookmarkEnd w:id="24"/>
    <w:bookmarkStart w:name="BJb3f" w:id="2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十三、</w:t>
      </w:r>
    </w:p>
    <w:bookmarkEnd w:id="25"/>
    <w:bookmarkStart w:name="zxFuN" w:id="2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十四、</w:t>
      </w:r>
    </w:p>
    <w:bookmarkEnd w:id="26"/>
    <w:bookmarkStart w:name="lryku" w:id="2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十五、</w:t>
      </w:r>
    </w:p>
    <w:bookmarkEnd w:id="27"/>
    <w:bookmarkStart w:name="xOsqj" w:id="2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十六、</w:t>
      </w:r>
    </w:p>
    <w:bookmarkEnd w:id="28"/>
    <w:bookmarkStart w:name="no1Zo" w:id="2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十七、</w:t>
      </w:r>
    </w:p>
    <w:bookmarkEnd w:id="29"/>
    <w:bookmarkStart w:name="tmk5B" w:id="3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十八、</w:t>
      </w:r>
    </w:p>
    <w:bookmarkEnd w:id="30"/>
    <w:bookmarkStart w:name="qNyKb" w:id="3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十九、</w:t>
      </w:r>
    </w:p>
    <w:bookmarkEnd w:id="31"/>
    <w:bookmarkStart w:name="pfwxy" w:id="3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二十、</w:t>
      </w:r>
    </w:p>
    <w:bookmarkEnd w:id="32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