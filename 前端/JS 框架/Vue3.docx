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10.png"/>
  <Override ContentType="image/png" PartName="/word/media/document_image_rId13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0.png"/>
  <Override ContentType="image/png" PartName="/word/media/document_image_rId21.png"/>
  <Override ContentType="image/png" PartName="/word/media/document_image_rId22.png"/>
  <Override ContentType="image/png" PartName="/word/media/document_image_rId23.png"/>
  <Override ContentType="image/png" PartName="/word/media/document_image_rId25.png"/>
  <Override ContentType="image/png" PartName="/word/media/document_image_rId26.png"/>
  <Override ContentType="image/png" PartName="/word/media/document_image_rId27.png"/>
  <Override ContentType="image/png" PartName="/word/media/document_image_rId28.png"/>
  <Override ContentType="image/png" PartName="/word/media/document_image_rId29.png"/>
  <Override ContentType="image/png" PartName="/word/media/document_image_rId30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Vue3</w:t>
      </w:r>
    </w:p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80431ba7" w:id="0"/>
      <w:r>
        <w:rPr>
          <w:rFonts w:ascii="宋体" w:hAnsi="Times New Roman" w:eastAsia="宋体"/>
          <w:b w:val="false"/>
          <w:i w:val="false"/>
          <w:color w:val="808080"/>
          <w:sz w:val="22"/>
        </w:rPr>
        <w:t>github上的tags地址：</w:t>
      </w:r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https://github.com/vuejs/vue-next/releases/tag/v3.0.0</w:t>
        </w:r>
      </w:hyperlink>
    </w:p>
    <w:bookmarkEnd w:id="0"/>
    <w:bookmarkStart w:name="u367352cf" w:id="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https://www.bilibili.com/video/BV1Zy4y1K7SH</w:t>
        </w:r>
      </w:hyperlink>
    </w:p>
    <w:bookmarkEnd w:id="1"/>
    <w:bookmarkStart w:name="ub0bc093b" w:id="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hyperlink r:id="rId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📎vue3快速上手.md</w:t>
        </w:r>
      </w:hyperlink>
    </w:p>
    <w:bookmarkEnd w:id="2"/>
    <w:bookmarkStart w:name="u3f39ee57" w:id="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hyperlink r:id="rId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📎vue3.jpg</w:t>
        </w:r>
      </w:hyperlink>
    </w:p>
    <w:bookmarkEnd w:id="3"/>
    <w:bookmarkStart w:name="DF6HU" w:id="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一、Vue3 简介</w:t>
      </w:r>
    </w:p>
    <w:bookmarkEnd w:id="4"/>
    <w:bookmarkEnd w:id="5"/>
    <w:bookmarkStart w:name="Khw1x" w:id="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1、Vue3 简介</w:t>
      </w:r>
    </w:p>
    <w:bookmarkEnd w:id="6"/>
    <w:bookmarkStart w:name="u9c5f6afc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2020年9月18日，Vue.js发布3.0版本，代号：One Piece（海贼王）</w:t>
      </w:r>
    </w:p>
    <w:bookmarkEnd w:id="7"/>
    <w:bookmarkStart w:name="u3842c6ab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耗时2年多、2600+次提交、30+个RFC、600+次PR、99位贡献者</w:t>
      </w:r>
    </w:p>
    <w:bookmarkEnd w:id="8"/>
    <w:bookmarkStart w:name="ubafd64d0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github上的tags地址：</w:t>
      </w:r>
      <w:hyperlink r:id="rId8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https://github.com/vuejs/vue-next/releases/tag/v3.0.0</w:t>
        </w:r>
      </w:hyperlink>
    </w:p>
    <w:bookmarkEnd w:id="9"/>
    <w:bookmarkStart w:name="s7Uuj" w:id="1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2、Vue3 带来了什么</w:t>
      </w:r>
    </w:p>
    <w:bookmarkEnd w:id="10"/>
    <w:bookmarkStart w:name="ue2429cab" w:id="1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性能的提升</w:t>
      </w:r>
    </w:p>
    <w:bookmarkEnd w:id="11"/>
    <w:bookmarkStart w:name="ub2b88997" w:id="12"/>
    <w:p>
      <w:pPr>
        <w:numPr>
          <w:ilvl w:val="1"/>
          <w:numId w:val="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打包大小减少41%</w:t>
      </w:r>
    </w:p>
    <w:bookmarkEnd w:id="12"/>
    <w:bookmarkStart w:name="u7f3a4a20" w:id="13"/>
    <w:p>
      <w:pPr>
        <w:numPr>
          <w:ilvl w:val="1"/>
          <w:numId w:val="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初次渲染快55%, 更新渲染快133%</w:t>
      </w:r>
    </w:p>
    <w:bookmarkEnd w:id="13"/>
    <w:bookmarkStart w:name="ue2ab9e56" w:id="14"/>
    <w:p>
      <w:pPr>
        <w:numPr>
          <w:ilvl w:val="1"/>
          <w:numId w:val="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内存减少54%......</w:t>
      </w:r>
    </w:p>
    <w:bookmarkEnd w:id="14"/>
    <w:bookmarkStart w:name="u969e2a82" w:id="15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源码的升级</w:t>
      </w:r>
    </w:p>
    <w:bookmarkEnd w:id="15"/>
    <w:bookmarkStart w:name="ube3a0e97" w:id="16"/>
    <w:p>
      <w:pPr>
        <w:numPr>
          <w:ilvl w:val="1"/>
          <w:numId w:val="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使用Proxy代替defineProperty实现响应式</w:t>
      </w:r>
    </w:p>
    <w:bookmarkEnd w:id="16"/>
    <w:bookmarkStart w:name="ufe0ac37d" w:id="17"/>
    <w:p>
      <w:pPr>
        <w:numPr>
          <w:ilvl w:val="1"/>
          <w:numId w:val="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重写虚拟DOM的实现和Tree-Shaking......</w:t>
      </w:r>
    </w:p>
    <w:bookmarkEnd w:id="17"/>
    <w:bookmarkStart w:name="u9ce2c68c" w:id="18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拥抱TypeScript</w:t>
      </w:r>
    </w:p>
    <w:bookmarkEnd w:id="18"/>
    <w:bookmarkStart w:name="u2a53b54e" w:id="19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新的特性</w:t>
      </w:r>
    </w:p>
    <w:bookmarkEnd w:id="19"/>
    <w:bookmarkStart w:name="u6a02e5a2" w:id="20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Composition API（组合API）</w:t>
      </w:r>
    </w:p>
    <w:bookmarkEnd w:id="20"/>
    <w:bookmarkStart w:name="u71cdc0a6" w:id="21"/>
    <w:p>
      <w:pPr>
        <w:numPr>
          <w:ilvl w:val="1"/>
          <w:numId w:val="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setup配置</w:t>
      </w:r>
    </w:p>
    <w:bookmarkEnd w:id="21"/>
    <w:bookmarkStart w:name="uf70205f5" w:id="22"/>
    <w:p>
      <w:pPr>
        <w:numPr>
          <w:ilvl w:val="1"/>
          <w:numId w:val="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ref与reactive</w:t>
      </w:r>
    </w:p>
    <w:bookmarkEnd w:id="22"/>
    <w:bookmarkStart w:name="ue1819cf9" w:id="23"/>
    <w:p>
      <w:pPr>
        <w:numPr>
          <w:ilvl w:val="1"/>
          <w:numId w:val="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watch与watchEffect</w:t>
      </w:r>
    </w:p>
    <w:bookmarkEnd w:id="23"/>
    <w:bookmarkStart w:name="u06d4d21e" w:id="24"/>
    <w:p>
      <w:pPr>
        <w:numPr>
          <w:ilvl w:val="1"/>
          <w:numId w:val="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provide与inject</w:t>
      </w:r>
    </w:p>
    <w:bookmarkEnd w:id="24"/>
    <w:bookmarkStart w:name="u4ff555e4" w:id="25"/>
    <w:p>
      <w:pPr>
        <w:numPr>
          <w:ilvl w:val="1"/>
          <w:numId w:val="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......</w:t>
      </w:r>
    </w:p>
    <w:bookmarkEnd w:id="25"/>
    <w:bookmarkStart w:name="u2005a2ff" w:id="26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新的内置组件</w:t>
      </w:r>
    </w:p>
    <w:bookmarkEnd w:id="26"/>
    <w:bookmarkStart w:name="u4a1c97f9" w:id="27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Fragment</w:t>
      </w:r>
    </w:p>
    <w:bookmarkEnd w:id="27"/>
    <w:bookmarkStart w:name="u1f5669ac" w:id="28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Teleport</w:t>
      </w:r>
    </w:p>
    <w:bookmarkEnd w:id="28"/>
    <w:bookmarkStart w:name="u3e27c085" w:id="29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Suspense</w:t>
      </w:r>
    </w:p>
    <w:bookmarkEnd w:id="29"/>
    <w:bookmarkStart w:name="u680ce5f2" w:id="30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其他改变</w:t>
      </w:r>
    </w:p>
    <w:bookmarkEnd w:id="30"/>
    <w:bookmarkStart w:name="u58b30614" w:id="31"/>
    <w:p>
      <w:pPr>
        <w:numPr>
          <w:ilvl w:val="1"/>
          <w:numId w:val="1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新的生命周期钩子</w:t>
      </w:r>
    </w:p>
    <w:bookmarkEnd w:id="31"/>
    <w:bookmarkStart w:name="u81b3ef4e" w:id="32"/>
    <w:p>
      <w:pPr>
        <w:numPr>
          <w:ilvl w:val="1"/>
          <w:numId w:val="1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data 选项应始终被声明为一个函数</w:t>
      </w:r>
    </w:p>
    <w:bookmarkEnd w:id="32"/>
    <w:bookmarkStart w:name="u799e7d44" w:id="33"/>
    <w:p>
      <w:pPr>
        <w:numPr>
          <w:ilvl w:val="1"/>
          <w:numId w:val="1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移除keyCode支持作为 v-on 的修饰符</w:t>
      </w:r>
    </w:p>
    <w:bookmarkEnd w:id="33"/>
    <w:bookmarkStart w:name="uc6ac8213" w:id="34"/>
    <w:p>
      <w:pPr>
        <w:numPr>
          <w:ilvl w:val="1"/>
          <w:numId w:val="1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......</w:t>
      </w:r>
    </w:p>
    <w:bookmarkEnd w:id="34"/>
    <w:bookmarkStart w:name="l4ov0" w:id="3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二、创建 Vue3.0 工程</w:t>
      </w:r>
    </w:p>
    <w:bookmarkEnd w:id="35"/>
    <w:bookmarkStart w:name="U3X26" w:id="3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1、使用 vue-cli 创建</w:t>
      </w:r>
    </w:p>
    <w:bookmarkEnd w:id="36"/>
    <w:bookmarkStart w:name="urqPD" w:id="3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①、创建工程</w:t>
      </w:r>
    </w:p>
    <w:bookmarkEnd w:id="37"/>
    <w:bookmarkStart w:name="u4a999798" w:id="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官方文档：</w:t>
      </w:r>
      <w:hyperlink r:id="rId9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https://cli.vuejs.org/zh/guide/creating-a-project.html#vue-create</w:t>
        </w:r>
      </w:hyperlink>
    </w:p>
    <w:bookmarkEnd w:id="38"/>
    <w:bookmarkStart w:name="lkSQM" w:id="3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## 查看@vue/cli版本，确保@vue/cli版本在4.5.0以上</w:t>
        <w:br/>
        <w:t>vue --version</w:t>
        <w:br/>
        <w:t>## 安装或者升级你的@vue/cli</w:t>
        <w:br/>
        <w:t>npm install -g @vue/cli</w:t>
        <w:br/>
        <w:t>## 创建</w:t>
        <w:br/>
        <w:t>vue create vue_test</w:t>
        <w:br/>
        <w:t>## 启动</w:t>
        <w:br/>
        <w:t>cd vue_test</w:t>
        <w:br/>
        <w:t>npm run serve</w:t>
        <w:br/>
      </w:r>
    </w:p>
    <w:bookmarkEnd w:id="39"/>
    <w:bookmarkStart w:name="rFNlS" w:id="4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②、分析工程结构</w:t>
      </w:r>
    </w:p>
    <w:bookmarkEnd w:id="40"/>
    <w:bookmarkStart w:name="u5c78a779" w:id="41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main.js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简化</w:t>
      </w:r>
    </w:p>
    <w:bookmarkEnd w:id="41"/>
    <w:bookmarkStart w:name="lEIIm" w:id="4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引入的不再是 Vue 构造函数了，而是一个名为 createApp 的工厂函数</w:t>
        <w:br/>
        <w:t>import { createApp } from 'vue'</w:t>
        <w:br/>
        <w:t>// 引入 app 组件，他是所有组件的父组件</w:t>
        <w:br/>
        <w:t>import App from './App.vue'</w:t>
        <w:br/>
        <w:t/>
        <w:br/>
        <w:t>// createApp(App).mount('#app')</w:t>
        <w:br/>
        <w:t>// 创建应用实例对象：app(类似于之前 Vue2 中的 vm，但 app 比 vm 更“轻”)</w:t>
        <w:br/>
        <w:t>const app = createApp(App)</w:t>
        <w:br/>
        <w:t>// 挂载</w:t>
        <w:br/>
        <w:t>app.mount('#app')</w:t>
        <w:br/>
      </w:r>
    </w:p>
    <w:bookmarkEnd w:id="42"/>
    <w:bookmarkStart w:name="ub64bef96" w:id="43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组件中可以没有根标签</w:t>
      </w:r>
    </w:p>
    <w:bookmarkEnd w:id="43"/>
    <w:bookmarkStart w:name="iQSEl" w:id="4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&lt;img alt="Vue logo" src="./assets/logo.png"&gt;</w:t>
        <w:br/>
        <w:t xml:space="preserve">    &lt;HelloWorld msg="Welcome to Your Vue.js App"/&gt;</w:t>
        <w:br/>
        <w:t>&lt;/template&gt;</w:t>
        <w:br/>
        <w:t/>
        <w:br/>
        <w:t>&lt;script&gt;</w:t>
        <w:br/>
        <w:t>import HelloWorld from './components/HelloWorld.vue'</w:t>
        <w:br/>
        <w:t/>
        <w:br/>
        <w:t>export default {</w:t>
        <w:br/>
        <w:t xml:space="preserve">    name: 'App',</w:t>
        <w:br/>
        <w:t xml:space="preserve">    components: {</w:t>
        <w:br/>
        <w:t xml:space="preserve">        HelloWorld</w:t>
        <w:br/>
        <w:t xml:space="preserve">    }</w:t>
        <w:br/>
        <w:t>}</w:t>
        <w:br/>
        <w:t>&lt;/script&gt;</w:t>
        <w:br/>
      </w:r>
    </w:p>
    <w:bookmarkEnd w:id="44"/>
    <w:bookmarkStart w:name="ue3ed16d5" w:id="45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工程结构</w:t>
      </w:r>
    </w:p>
    <w:bookmarkEnd w:id="45"/>
    <w:bookmarkStart w:name="u3d7ad234" w:id="46"/>
    <w:p>
      <w:pPr>
        <w:spacing w:after="50" w:line="360" w:lineRule="auto" w:beforeLines="100"/>
        <w:ind w:left="0"/>
        <w:jc w:val="left"/>
      </w:pPr>
      <w:bookmarkStart w:name="b4pHY" w:id="47"/>
      <w:r>
        <w:rPr>
          <w:rFonts w:eastAsia="宋体" w:ascii="宋体"/>
        </w:rPr>
        <w:drawing>
          <wp:inline distT="0" distB="0" distL="0" distR="0">
            <wp:extent cx="4809067" cy="336397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9067" cy="336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7"/>
    </w:p>
    <w:bookmarkEnd w:id="46"/>
    <w:bookmarkStart w:name="iUy6X" w:id="4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2、使用 vite 创建</w:t>
      </w:r>
    </w:p>
    <w:bookmarkEnd w:id="48"/>
    <w:bookmarkStart w:name="u66686574" w:id="49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官方文档：</w:t>
      </w:r>
      <w:hyperlink r:id="rId11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https://v3.cn.vuejs.org/guide/installation.html#vite</w:t>
        </w:r>
      </w:hyperlink>
    </w:p>
    <w:bookmarkEnd w:id="49"/>
    <w:bookmarkStart w:name="ud06b3300" w:id="50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vite官网：</w:t>
      </w:r>
      <w:hyperlink r:id="rId12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https://vitejs.cn</w:t>
        </w:r>
      </w:hyperlink>
    </w:p>
    <w:bookmarkEnd w:id="50"/>
    <w:bookmarkStart w:name="u3e7fbbdf" w:id="51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什么是vite？—— 新一代前端构建工具。</w:t>
      </w:r>
    </w:p>
    <w:bookmarkEnd w:id="51"/>
    <w:bookmarkStart w:name="u16a5e204" w:id="52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优势如下： </w:t>
      </w:r>
    </w:p>
    <w:bookmarkEnd w:id="52"/>
    <w:bookmarkStart w:name="ua4dd4ee5" w:id="53"/>
    <w:p>
      <w:pPr>
        <w:numPr>
          <w:ilvl w:val="1"/>
          <w:numId w:val="1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开发环境中，无需打包操作，可快速的冷启动。</w:t>
      </w:r>
    </w:p>
    <w:bookmarkEnd w:id="53"/>
    <w:bookmarkStart w:name="u7d0ae7ea" w:id="54"/>
    <w:p>
      <w:pPr>
        <w:numPr>
          <w:ilvl w:val="1"/>
          <w:numId w:val="1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轻量快速的热重载（HMR）。</w:t>
      </w:r>
    </w:p>
    <w:bookmarkEnd w:id="54"/>
    <w:bookmarkStart w:name="u5c7687d9" w:id="55"/>
    <w:p>
      <w:pPr>
        <w:numPr>
          <w:ilvl w:val="1"/>
          <w:numId w:val="1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真正的按需编译，不再等待整个应用编译完成。</w:t>
      </w:r>
    </w:p>
    <w:bookmarkEnd w:id="55"/>
    <w:bookmarkStart w:name="ub95df733" w:id="56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传统构建 与 vite构建对比图</w:t>
      </w:r>
    </w:p>
    <w:bookmarkEnd w:id="56"/>
    <w:bookmarkStart w:name="uf8d1ed33" w:id="57"/>
    <w:p>
      <w:pPr>
        <w:spacing w:after="50" w:line="360" w:lineRule="auto" w:beforeLines="100"/>
        <w:ind w:left="0"/>
        <w:jc w:val="left"/>
      </w:pPr>
      <w:bookmarkStart w:name="NqTNJ" w:id="58"/>
      <w:r>
        <w:rPr>
          <w:rFonts w:eastAsia="宋体" w:ascii="宋体"/>
        </w:rPr>
        <w:t>[MISSING IMAGE: ,  ]</w:t>
      </w:r>
      <w:bookmarkEnd w:id="58"/>
      <w:bookmarkStart w:name="pZJc1" w:id="59"/>
      <w:r>
        <w:rPr>
          <w:rFonts w:eastAsia="宋体" w:ascii="宋体"/>
        </w:rPr>
        <w:t>[MISSING IMAGE: ,  ]</w:t>
      </w:r>
      <w:bookmarkEnd w:id="59"/>
    </w:p>
    <w:bookmarkEnd w:id="57"/>
    <w:bookmarkStart w:name="e3ad0307" w:id="6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## 创建工程</w:t>
        <w:br/>
        <w:t>npm create vite@latest vue3-vite --template vue</w:t>
        <w:br/>
        <w:t/>
        <w:br/>
        <w:t>## 输入 y 确定，并选择 Vue</w:t>
        <w:br/>
        <w:t>Need to install the following packages:</w:t>
        <w:br/>
        <w:t xml:space="preserve">  create-vite@latest</w:t>
        <w:br/>
        <w:t>Ok to proceed? (y) y</w:t>
        <w:br/>
        <w:t>? Select a framework: » - Use arrow-keys. Return to submit.</w:t>
        <w:br/>
        <w:t xml:space="preserve">    Vanilla                                                </w:t>
        <w:br/>
        <w:t xml:space="preserve">&gt;   Vue                                                    </w:t>
        <w:br/>
        <w:t xml:space="preserve">    React                                                  </w:t>
        <w:br/>
        <w:t xml:space="preserve">    Preact                                                 </w:t>
        <w:br/>
        <w:t xml:space="preserve">    Lit                                                    </w:t>
        <w:br/>
        <w:t xml:space="preserve">    Svelte                                                 </w:t>
        <w:br/>
        <w:t xml:space="preserve">    Others  </w:t>
        <w:br/>
        <w:t/>
        <w:br/>
        <w:t>## 选择 JavaScript</w:t>
        <w:br/>
        <w:t xml:space="preserve">√ Select a framework: » Vue                              </w:t>
        <w:br/>
        <w:t>? Select a variant: » - Use arrow-keys. Return to submit.</w:t>
        <w:br/>
        <w:t xml:space="preserve">&gt;   JavaScript                                           </w:t>
        <w:br/>
        <w:t xml:space="preserve">    TypeScript                                           </w:t>
        <w:br/>
        <w:t xml:space="preserve">    Customize with create-vue ↗                          </w:t>
        <w:br/>
        <w:t xml:space="preserve">    Nuxt ↗ </w:t>
        <w:br/>
        <w:t/>
        <w:br/>
        <w:t>## 进入工程目录</w:t>
        <w:br/>
        <w:t>cd vue3-vite</w:t>
        <w:br/>
        <w:t/>
        <w:br/>
        <w:t>## 安装依赖</w:t>
        <w:br/>
        <w:t>npm install</w:t>
        <w:br/>
        <w:t/>
        <w:br/>
        <w:t>## 运行</w:t>
        <w:br/>
        <w:t>npm run dev</w:t>
        <w:br/>
      </w:r>
    </w:p>
    <w:bookmarkEnd w:id="60"/>
    <w:bookmarkStart w:name="u25f45b53" w:id="61"/>
    <w:p>
      <w:pPr>
        <w:spacing w:after="50" w:line="360" w:lineRule="auto" w:beforeLines="100"/>
        <w:ind w:left="0"/>
        <w:jc w:val="left"/>
      </w:pPr>
      <w:bookmarkStart w:name="ub198db3c" w:id="62"/>
      <w:r>
        <w:rPr>
          <w:rFonts w:eastAsia="宋体" w:ascii="宋体"/>
        </w:rPr>
        <w:drawing>
          <wp:inline distT="0" distB="0" distL="0" distR="0">
            <wp:extent cx="5841999" cy="68413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13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"/>
    </w:p>
    <w:bookmarkEnd w:id="61"/>
    <w:bookmarkStart w:name="fZOE1" w:id="6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三、常用组合式 Composition API</w:t>
      </w:r>
    </w:p>
    <w:bookmarkEnd w:id="63"/>
    <w:bookmarkStart w:name="g7YWB" w:id="6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1、拉开序幕的 setup</w:t>
      </w:r>
    </w:p>
    <w:bookmarkEnd w:id="64"/>
    <w:bookmarkStart w:name="u863baea6" w:id="65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理解：Vue3.0 中一个新的配置项，值为一个函数。</w:t>
      </w:r>
    </w:p>
    <w:bookmarkEnd w:id="65"/>
    <w:bookmarkStart w:name="u36fe50f8" w:id="66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setup 是所有 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Composition API（组合API）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“ 表演的舞台 ”。</w:t>
      </w:r>
    </w:p>
    <w:bookmarkEnd w:id="66"/>
    <w:bookmarkStart w:name="u84e83d91" w:id="67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组件中所用到的：数据、方法等等，均要配置在 setup 中。</w:t>
      </w:r>
    </w:p>
    <w:bookmarkEnd w:id="67"/>
    <w:bookmarkStart w:name="uda468d9c" w:id="68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setup 函数的两种返回值：</w:t>
      </w:r>
    </w:p>
    <w:bookmarkEnd w:id="68"/>
    <w:bookmarkStart w:name="udd128666" w:id="69"/>
    <w:p>
      <w:pPr>
        <w:numPr>
          <w:ilvl w:val="1"/>
          <w:numId w:val="1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e8323c"/>
          <w:sz w:val="22"/>
        </w:rPr>
        <w:t>若返回一个对象，则对象中的属性、方法，在模板中均可以直接使用。（重点关注！）</w:t>
      </w:r>
    </w:p>
    <w:bookmarkEnd w:id="69"/>
    <w:bookmarkStart w:name="u74ed2592" w:id="70"/>
    <w:p>
      <w:pPr>
        <w:numPr>
          <w:ilvl w:val="1"/>
          <w:numId w:val="1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e8323c"/>
          <w:sz w:val="22"/>
        </w:rPr>
        <w:t>若返回一个渲染函数：则可以自定义渲染内容。（了解）</w:t>
      </w:r>
    </w:p>
    <w:bookmarkEnd w:id="70"/>
    <w:bookmarkStart w:name="u02eba558" w:id="71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注意点：</w:t>
      </w:r>
    </w:p>
    <w:bookmarkEnd w:id="71"/>
    <w:bookmarkStart w:name="u5691ae9a" w:id="72"/>
    <w:p>
      <w:pPr>
        <w:numPr>
          <w:ilvl w:val="1"/>
          <w:numId w:val="2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尽量不要与 Vue2.x 配置混用</w:t>
      </w:r>
    </w:p>
    <w:bookmarkEnd w:id="72"/>
    <w:bookmarkStart w:name="ud17769c0" w:id="73"/>
    <w:p>
      <w:pPr>
        <w:numPr>
          <w:ilvl w:val="2"/>
          <w:numId w:val="2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Vue2.x 配置（data、methos、computed...）中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可以访问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到 setup 中的属性、方法。</w:t>
      </w:r>
    </w:p>
    <w:bookmarkEnd w:id="73"/>
    <w:bookmarkStart w:name="uf8785a8c" w:id="74"/>
    <w:p>
      <w:pPr>
        <w:numPr>
          <w:ilvl w:val="2"/>
          <w:numId w:val="2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但在 setup 中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不能访问到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Vue2.x 配置（data、methos、computed...）。</w:t>
      </w:r>
    </w:p>
    <w:bookmarkEnd w:id="74"/>
    <w:bookmarkStart w:name="u18f79d60" w:id="75"/>
    <w:p>
      <w:pPr>
        <w:numPr>
          <w:ilvl w:val="2"/>
          <w:numId w:val="2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如果有重名，setup 优先。</w:t>
      </w:r>
    </w:p>
    <w:bookmarkEnd w:id="75"/>
    <w:bookmarkStart w:name="u1a9aa4ee" w:id="76"/>
    <w:p>
      <w:pPr>
        <w:numPr>
          <w:ilvl w:val="1"/>
          <w:numId w:val="2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setup 不能是一个 async 函数，因为返回值不再是 return 的对象，而是 promise，模板看不到 return 对象中的属性。（后期也可以返回一个Promise 实例，但需要 Suspense 和异步组件的配合）</w:t>
      </w:r>
    </w:p>
    <w:bookmarkEnd w:id="76"/>
    <w:bookmarkStart w:name="eQ5mR" w:id="7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77"/>
    <w:bookmarkStart w:name="J7kYz" w:id="7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引入的不再是 Vue 构造函数了，而是一个名为 createApp 的工厂函数</w:t>
        <w:br/>
        <w:t>import { createApp } from 'vue'</w:t>
        <w:br/>
        <w:t>// 引入 app 组件，他是所有组件的父组件</w:t>
        <w:br/>
        <w:t>import App from './App.vue'</w:t>
        <w:br/>
        <w:t/>
        <w:br/>
        <w:t>// createApp(App).mount('#app')</w:t>
        <w:br/>
        <w:t>// 创建应用实例对象：app(类似于之前 Vue2 中的 vm，但 app 比 vm 更“轻”)</w:t>
        <w:br/>
        <w:t>const app = createApp(App)</w:t>
        <w:br/>
        <w:t>// 挂载</w:t>
        <w:br/>
        <w:t>app.mount('#app')</w:t>
        <w:br/>
        <w:t/>
        <w:br/>
        <w:t/>
        <w:br/>
      </w:r>
    </w:p>
    <w:bookmarkEnd w:id="78"/>
    <w:bookmarkStart w:name="PHHBy" w:id="7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&lt;HelloWorld /&gt;</w:t>
        <w:br/>
        <w:t>&lt;/template&gt;</w:t>
        <w:br/>
        <w:t/>
        <w:br/>
        <w:t>&lt;script&gt;</w:t>
        <w:br/>
        <w:t>import HelloWorld from './components/HelloWorld.vue'</w:t>
        <w:br/>
        <w:t/>
        <w:br/>
        <w:t>export default {</w:t>
        <w:br/>
        <w:t xml:space="preserve">    name: 'App',</w:t>
        <w:br/>
        <w:t xml:space="preserve">    components: { HelloWorld }</w:t>
        <w:br/>
        <w:t>}</w:t>
        <w:br/>
        <w:t>&lt;/script&gt;</w:t>
        <w:br/>
        <w:t/>
        <w:br/>
      </w:r>
    </w:p>
    <w:bookmarkEnd w:id="79"/>
    <w:bookmarkStart w:name="nCYYv" w:id="8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&lt;h1&gt;姓名：{{name}}&lt;/h1&gt;</w:t>
        <w:br/>
        <w:t xml:space="preserve">    &lt;button @click="hello"&gt;介绍&lt;/button&gt;</w:t>
        <w:br/>
        <w:t>&lt;/template&gt;</w:t>
        <w:br/>
        <w:t/>
        <w:br/>
        <w:t>&lt;script&gt;</w:t>
        <w:br/>
        <w:t>// 引入渲染函数 h</w:t>
        <w:br/>
        <w:t>// import { h } from 'vue'</w:t>
        <w:br/>
        <w:t/>
        <w:br/>
        <w:t>export default {</w:t>
        <w:br/>
        <w:t xml:space="preserve">    name: 'HelloWorld',</w:t>
        <w:br/>
        <w:t xml:space="preserve">    setup(){</w:t>
        <w:br/>
        <w:t xml:space="preserve">        // 数据</w:t>
        <w:br/>
        <w:t xml:space="preserve">        let name = "月海";</w:t>
        <w:br/>
        <w:t xml:space="preserve">        let age = 16;</w:t>
        <w:br/>
        <w:t/>
        <w:br/>
        <w:t xml:space="preserve">        // 方法</w:t>
        <w:br/>
        <w:t xml:space="preserve">        function hello(){</w:t>
        <w:br/>
        <w:t xml:space="preserve">            alert(`姓名：${name}，年龄：${age}`)</w:t>
        <w:br/>
        <w:t xml:space="preserve">        }</w:t>
        <w:br/>
        <w:t/>
        <w:br/>
        <w:t xml:space="preserve">        // 返回一个对象，则对象中的属性、方法，在模板中均可以直接使用</w:t>
        <w:br/>
        <w:t xml:space="preserve">        return { name, hello }</w:t>
        <w:br/>
        <w:t/>
        <w:br/>
        <w:t xml:space="preserve">        // 返回一个渲染函数：则可以自定义渲染内容；需要引入渲染函数 h</w:t>
        <w:br/>
        <w:t xml:space="preserve">        // return ()=&gt; h( 'name', '1111111111111111111')</w:t>
        <w:br/>
        <w:t xml:space="preserve">    }</w:t>
        <w:br/>
        <w:t>}</w:t>
        <w:br/>
        <w:t>&lt;/script&gt;</w:t>
        <w:br/>
        <w:t/>
        <w:br/>
      </w:r>
    </w:p>
    <w:bookmarkEnd w:id="80"/>
    <w:bookmarkStart w:name="UhCem" w:id="8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2、ref 函数</w:t>
      </w:r>
    </w:p>
    <w:bookmarkEnd w:id="81"/>
    <w:bookmarkStart w:name="u0c06001f" w:id="82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作用：定义一个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响应式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的数据</w:t>
      </w:r>
    </w:p>
    <w:bookmarkEnd w:id="82"/>
    <w:bookmarkStart w:name="uf8c0e3d6" w:id="83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const xxx = ref(initValue)</w:t>
      </w:r>
    </w:p>
    <w:bookmarkEnd w:id="83"/>
    <w:bookmarkStart w:name="u179ffb2b" w:id="84"/>
    <w:p>
      <w:pPr>
        <w:numPr>
          <w:ilvl w:val="1"/>
          <w:numId w:val="2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创建一个包含响应式数据的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引用对象（reference对象，简称ref对象）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84"/>
    <w:bookmarkStart w:name="ude0abff1" w:id="85"/>
    <w:p>
      <w:pPr>
        <w:numPr>
          <w:ilvl w:val="1"/>
          <w:numId w:val="2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JS中操作数据：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xxx.value</w:t>
      </w:r>
    </w:p>
    <w:bookmarkEnd w:id="85"/>
    <w:bookmarkStart w:name="u0e59c6e7" w:id="86"/>
    <w:p>
      <w:pPr>
        <w:numPr>
          <w:ilvl w:val="1"/>
          <w:numId w:val="2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模板中读取数据：不需要.value，直接：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&lt;div&gt;{{xxx}}&lt;/div&gt;</w:t>
      </w:r>
    </w:p>
    <w:bookmarkEnd w:id="86"/>
    <w:bookmarkStart w:name="ua75a89f8" w:id="87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备注：</w:t>
      </w:r>
    </w:p>
    <w:bookmarkEnd w:id="87"/>
    <w:bookmarkStart w:name="u2d19e1d5" w:id="88"/>
    <w:p>
      <w:pPr>
        <w:numPr>
          <w:ilvl w:val="1"/>
          <w:numId w:val="2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接收的数据可以是：基本类型、也可以是对象类型。</w:t>
      </w:r>
    </w:p>
    <w:bookmarkEnd w:id="88"/>
    <w:bookmarkStart w:name="u7fca0bec" w:id="89"/>
    <w:p>
      <w:pPr>
        <w:numPr>
          <w:ilvl w:val="1"/>
          <w:numId w:val="2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基本类型的数据：响应式依然是靠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Object.defineProperty()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get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与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set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完成的。</w:t>
      </w:r>
    </w:p>
    <w:bookmarkEnd w:id="89"/>
    <w:bookmarkStart w:name="u03b24e7b" w:id="90"/>
    <w:p>
      <w:pPr>
        <w:numPr>
          <w:ilvl w:val="1"/>
          <w:numId w:val="2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对象类型的数据：内部 “ 求助 ” 了 Vue3.0 中的一个新函数：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reactive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函数。</w:t>
      </w:r>
    </w:p>
    <w:bookmarkEnd w:id="90"/>
    <w:bookmarkStart w:name="NbJtK" w:id="9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&lt;h1&gt;姓名：{{name}}&lt;/h1&gt;</w:t>
        <w:br/>
        <w:t xml:space="preserve">    &lt;h4&gt;工作：{{job.type}}&lt;/h4&gt;</w:t>
        <w:br/>
        <w:t xml:space="preserve">    &lt;h4&gt;工资：{{job.salary}}&lt;/h4&gt;</w:t>
        <w:br/>
        <w:t xml:space="preserve">    &lt;button @click="hello"&gt;介绍&lt;/button&gt;</w:t>
        <w:br/>
        <w:t xml:space="preserve">    &lt;button @click="update"&gt;修改&lt;/button&gt;</w:t>
        <w:br/>
        <w:t>&lt;/template&gt;</w:t>
        <w:br/>
        <w:t/>
        <w:br/>
        <w:t>&lt;script&gt;</w:t>
        <w:br/>
        <w:t xml:space="preserve">    // 引入 vue 函数</w:t>
        <w:br/>
        <w:t xml:space="preserve">    import { ref } from 'vue'</w:t>
        <w:br/>
        <w:t/>
        <w:br/>
        <w:t xml:space="preserve">    export default {</w:t>
        <w:br/>
        <w:t xml:space="preserve">        name: 'HelloWorld',</w:t>
        <w:br/>
        <w:t xml:space="preserve">        setup(){</w:t>
        <w:br/>
        <w:t xml:space="preserve">            // 数据</w:t>
        <w:br/>
        <w:t xml:space="preserve">            let name = ref("月海");</w:t>
        <w:br/>
        <w:t xml:space="preserve">            let age = ref(16);</w:t>
        <w:br/>
        <w:t xml:space="preserve">            let job = ref({</w:t>
        <w:br/>
        <w:t xml:space="preserve">                type: "java",</w:t>
        <w:br/>
        <w:t xml:space="preserve">                salary: 6000</w:t>
        <w:br/>
        <w:t xml:space="preserve">            })</w:t>
        <w:br/>
        <w:t/>
        <w:br/>
        <w:t xml:space="preserve">            // 方法</w:t>
        <w:br/>
        <w:t xml:space="preserve">            function hello(){</w:t>
        <w:br/>
        <w:t xml:space="preserve">                alert(`姓名：${name.value}，年龄：${age.value}`)</w:t>
        <w:br/>
        <w:t xml:space="preserve">            }</w:t>
        <w:br/>
        <w:t xml:space="preserve">            function update(){</w:t>
        <w:br/>
        <w:t xml:space="preserve">                name.value = "言";</w:t>
        <w:br/>
        <w:t xml:space="preserve">                age.value = 14;</w:t>
        <w:br/>
        <w:t xml:space="preserve">                job.value.type = 'vue';</w:t>
        <w:br/>
        <w:t xml:space="preserve">                job.value.salary = 5000;</w:t>
        <w:br/>
        <w:t xml:space="preserve">            }</w:t>
        <w:br/>
        <w:t/>
        <w:br/>
        <w:t xml:space="preserve">            // 返回一个对象，则对象中的属性、方法，在模板中均可以直接使用</w:t>
        <w:br/>
        <w:t xml:space="preserve">            return { name, job, hello, update }</w:t>
        <w:br/>
        <w:t xml:space="preserve">        }</w:t>
        <w:br/>
        <w:t xml:space="preserve">    }</w:t>
        <w:br/>
        <w:t>&lt;/script&gt;</w:t>
        <w:br/>
        <w:t/>
        <w:br/>
      </w:r>
    </w:p>
    <w:bookmarkEnd w:id="91"/>
    <w:bookmarkStart w:name="mdrRQ" w:id="9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3、reactive 函数</w:t>
      </w:r>
    </w:p>
    <w:bookmarkEnd w:id="92"/>
    <w:bookmarkStart w:name="u6d5affa6" w:id="93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作用：定义一个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对象类型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响应式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数据（基本类型不要用它，要用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函数）</w:t>
      </w:r>
    </w:p>
    <w:bookmarkEnd w:id="93"/>
    <w:bookmarkStart w:name="u2f5b24a4" w:id="94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const 代理对象 = reactive(源对象)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接收一个对象（或数组），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返回一个代理对象（Proxy 的实例对象，简称 proxy 对象）</w:t>
      </w:r>
    </w:p>
    <w:bookmarkEnd w:id="94"/>
    <w:bookmarkStart w:name="uf6eb4907" w:id="95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reactive 定义的响应式数据是“深层次的”。</w:t>
      </w:r>
    </w:p>
    <w:bookmarkEnd w:id="95"/>
    <w:bookmarkStart w:name="ucf93f029" w:id="96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内部基于 ES6 的 Proxy 实现，通过代理对象操作源对象内部数据进行操作。</w:t>
      </w:r>
    </w:p>
    <w:bookmarkEnd w:id="96"/>
    <w:bookmarkStart w:name="aaaHP" w:id="9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&lt;h1&gt;姓名：{{person.name}}&lt;/h1&gt;</w:t>
        <w:br/>
        <w:t xml:space="preserve">    &lt;h4&gt;工作：{{person.job.type}}&lt;/h4&gt;</w:t>
        <w:br/>
        <w:t xml:space="preserve">    &lt;h4&gt;工资：{{person.job.salary}}&lt;/h4&gt;</w:t>
        <w:br/>
        <w:t xml:space="preserve">    &lt;ul&gt;</w:t>
        <w:br/>
        <w:t xml:space="preserve">        &lt;li v-for="(hobby, index) in person.hobbys" :key="hobby"&gt;</w:t>
        <w:br/>
        <w:t xml:space="preserve">            {{hobby}}</w:t>
        <w:br/>
        <w:t xml:space="preserve">            &lt;button @click="update2(index)"&gt;* 10&lt;/button&gt;</w:t>
        <w:br/>
        <w:t xml:space="preserve">        &lt;/li&gt;</w:t>
        <w:br/>
        <w:t xml:space="preserve">    &lt;/ul&gt;</w:t>
        <w:br/>
        <w:t xml:space="preserve">    &lt;button @click="hello"&gt;介绍&lt;/button&gt;</w:t>
        <w:br/>
        <w:t xml:space="preserve">    &lt;button @click="update"&gt;修改&lt;/button&gt;</w:t>
        <w:br/>
        <w:t>&lt;/template&gt;</w:t>
        <w:br/>
        <w:t/>
        <w:br/>
        <w:t>&lt;script&gt;</w:t>
        <w:br/>
        <w:t>// 引入 vue 函数</w:t>
        <w:br/>
        <w:t>import { reactive } from 'vue'</w:t>
        <w:br/>
        <w:t/>
        <w:br/>
        <w:t>export default {</w:t>
        <w:br/>
        <w:t xml:space="preserve">    name: 'HelloWorld',</w:t>
        <w:br/>
        <w:t xml:space="preserve">    setup(){</w:t>
        <w:br/>
        <w:t xml:space="preserve">        const data = reactive({</w:t>
        <w:br/>
        <w:t xml:space="preserve">            person: {</w:t>
        <w:br/>
        <w:t xml:space="preserve">                name: "月海",</w:t>
        <w:br/>
        <w:t xml:space="preserve">                age: 16,</w:t>
        <w:br/>
        <w:t xml:space="preserve">                job: {</w:t>
        <w:br/>
        <w:t xml:space="preserve">                    type: "java",</w:t>
        <w:br/>
        <w:t xml:space="preserve">                    salary: 6000</w:t>
        <w:br/>
        <w:t xml:space="preserve">                },</w:t>
        <w:br/>
        <w:t xml:space="preserve">                hobbys: [ 1,2,3,4,5 ]</w:t>
        <w:br/>
        <w:t xml:space="preserve">            }</w:t>
        <w:br/>
        <w:t xml:space="preserve">        })</w:t>
        <w:br/>
        <w:t/>
        <w:br/>
        <w:t xml:space="preserve">        // 方法</w:t>
        <w:br/>
        <w:t xml:space="preserve">        function hello(){</w:t>
        <w:br/>
        <w:t xml:space="preserve">            alert(`姓名：${data.person.name}，年龄：${data.person.age}`)</w:t>
        <w:br/>
        <w:t xml:space="preserve">        }</w:t>
        <w:br/>
        <w:t xml:space="preserve">        function update(){</w:t>
        <w:br/>
        <w:t xml:space="preserve">            data.person.name = "言";</w:t>
        <w:br/>
        <w:t xml:space="preserve">            data.person.age = 14;</w:t>
        <w:br/>
        <w:t xml:space="preserve">            // 使用 reactive 不用再 .value</w:t>
        <w:br/>
        <w:t xml:space="preserve">            data.person.job.type = 'vue';</w:t>
        <w:br/>
        <w:t xml:space="preserve">            data.person.job.salary = 5000;</w:t>
        <w:br/>
        <w:t xml:space="preserve">            data.person.hobbys[0] = 22;</w:t>
        <w:br/>
        <w:t xml:space="preserve">        }</w:t>
        <w:br/>
        <w:t xml:space="preserve">        function update2(index){</w:t>
        <w:br/>
        <w:t xml:space="preserve">            data.person.hobbys[index] = data.person.hobbys[index] * 10;</w:t>
        <w:br/>
        <w:t xml:space="preserve">        }</w:t>
        <w:br/>
        <w:t/>
        <w:br/>
        <w:t xml:space="preserve">        // 返回一个对象，则对象中的属性、方法，在模板中均可以直接使用</w:t>
        <w:br/>
        <w:t xml:space="preserve">        return { ...data, hello, update, update2 }</w:t>
        <w:br/>
        <w:t xml:space="preserve">    }</w:t>
        <w:br/>
        <w:t>}</w:t>
        <w:br/>
        <w:t>&lt;/script&gt;</w:t>
        <w:br/>
        <w:t/>
        <w:br/>
      </w:r>
    </w:p>
    <w:bookmarkEnd w:id="97"/>
    <w:bookmarkStart w:name="BB5O8" w:id="9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4、Vue3.0 中的响应式原理</w:t>
      </w:r>
    </w:p>
    <w:bookmarkEnd w:id="98"/>
    <w:bookmarkStart w:name="ZefN9" w:id="9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①、vue2.x 的响应式</w:t>
      </w:r>
    </w:p>
    <w:bookmarkEnd w:id="99"/>
    <w:bookmarkStart w:name="ufdc17d07" w:id="100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实现原理：</w:t>
      </w:r>
    </w:p>
    <w:bookmarkEnd w:id="100"/>
    <w:bookmarkStart w:name="ud2dfa895" w:id="101"/>
    <w:p>
      <w:pPr>
        <w:numPr>
          <w:ilvl w:val="1"/>
          <w:numId w:val="3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对象类型：通过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Object.defineProperty()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对属性的读取、修改进行拦截（数据劫持）。</w:t>
      </w:r>
    </w:p>
    <w:bookmarkEnd w:id="101"/>
    <w:bookmarkStart w:name="u99fce89a" w:id="102"/>
    <w:p>
      <w:pPr>
        <w:numPr>
          <w:ilvl w:val="1"/>
          <w:numId w:val="3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数组类型：通过重写更新数组的一系列方法来实现拦截。（对数组的变更方法进行了包裹）。</w:t>
      </w:r>
    </w:p>
    <w:bookmarkEnd w:id="102"/>
    <w:bookmarkStart w:name="qrvjC" w:id="10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Object.defineProperty(data, 'count', {</w:t>
        <w:br/>
        <w:t xml:space="preserve">    get () {}, </w:t>
        <w:br/>
        <w:t xml:space="preserve">    set () {}</w:t>
        <w:br/>
        <w:t>})</w:t>
        <w:br/>
      </w:r>
    </w:p>
    <w:bookmarkEnd w:id="103"/>
    <w:bookmarkStart w:name="uc2c26670" w:id="104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存在问题：</w:t>
      </w:r>
    </w:p>
    <w:bookmarkEnd w:id="104"/>
    <w:bookmarkStart w:name="u8081cdd5" w:id="105"/>
    <w:p>
      <w:pPr>
        <w:numPr>
          <w:ilvl w:val="1"/>
          <w:numId w:val="3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新增属性、删除属性，界面不会更新。</w:t>
      </w:r>
    </w:p>
    <w:bookmarkEnd w:id="105"/>
    <w:bookmarkStart w:name="ua7fa07da" w:id="106"/>
    <w:p>
      <w:pPr>
        <w:numPr>
          <w:ilvl w:val="1"/>
          <w:numId w:val="3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直接通过下标修改数组，界面不会自动更新</w:t>
      </w:r>
    </w:p>
    <w:bookmarkEnd w:id="106"/>
    <w:bookmarkStart w:name="j9goD" w:id="10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②、Vue3.0 的响应式</w:t>
      </w:r>
    </w:p>
    <w:bookmarkEnd w:id="10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b6f1481e" w:id="108"/>
      <w:hyperlink r:id="rId1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https://www.bilibili.com/video/BV1Zy4y1K7SH/?p=146</w:t>
        </w:r>
      </w:hyperlink>
    </w:p>
    <w:bookmarkEnd w:id="108"/>
    <w:bookmarkStart w:name="u4707aabe" w:id="109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实现原理：</w:t>
      </w:r>
    </w:p>
    <w:bookmarkEnd w:id="109"/>
    <w:bookmarkStart w:name="ubfdc5923" w:id="110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通过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Proxy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（代理）：</w:t>
      </w:r>
      <w:r>
        <w:rPr>
          <w:rFonts w:ascii="宋体" w:hAnsi="Times New Roman" w:eastAsia="宋体"/>
          <w:b w:val="false"/>
          <w:i w:val="false"/>
          <w:color w:val="1890ff"/>
          <w:sz w:val="22"/>
        </w:rPr>
        <w:t>拦截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对象中任意属性的变化, 包括：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属性值的读写、属性的添加、属性的删除等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10"/>
    <w:bookmarkStart w:name="u9978d0ea" w:id="111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通过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Reflect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（反射）：对源对象的属性进行</w:t>
      </w:r>
      <w:r>
        <w:rPr>
          <w:rFonts w:ascii="宋体" w:hAnsi="Times New Roman" w:eastAsia="宋体"/>
          <w:b w:val="false"/>
          <w:i w:val="false"/>
          <w:color w:val="1890ff"/>
          <w:sz w:val="22"/>
        </w:rPr>
        <w:t>操作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11"/>
    <w:bookmarkStart w:name="uda4dfa30" w:id="112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MDN 文档中描述的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Proxy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与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Reflect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12"/>
    <w:bookmarkStart w:name="ub81bad19" w:id="113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Proxy：</w:t>
      </w:r>
      <w:hyperlink r:id="rId1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https://developer.mozilla.org/zh-CN/docs/Web/JavaScript/Reference/Global_Objects/Proxy</w:t>
        </w:r>
      </w:hyperlink>
    </w:p>
    <w:bookmarkEnd w:id="113"/>
    <w:bookmarkStart w:name="uac3b5460" w:id="114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Reflect：</w:t>
      </w:r>
      <w:hyperlink r:id="rId1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https://developer.mozilla.org/zh-CN/docs/Web/JavaScript/Reference/Global_Objects/Reflect</w:t>
        </w:r>
      </w:hyperlink>
    </w:p>
    <w:bookmarkEnd w:id="114"/>
    <w:bookmarkStart w:name="e4CZi" w:id="11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>new Proxy(data, {</w:t>
        <w:br/>
        <w:t xml:space="preserve">    /** </w:t>
        <w:br/>
        <w:t xml:space="preserve">    *	拦截读取属性值</w:t>
        <w:br/>
        <w:t xml:space="preserve">    *	target：原数据，就是 data</w:t>
        <w:br/>
        <w:t xml:space="preserve">    *	prop：读取的数据</w:t>
        <w:br/>
        <w:t xml:space="preserve">    */</w:t>
        <w:br/>
        <w:t xml:space="preserve">    get (target, prop) {</w:t>
        <w:br/>
        <w:t xml:space="preserve">        return Reflect.get(target, prop)</w:t>
        <w:br/>
        <w:t xml:space="preserve">    },</w:t>
        <w:br/>
        <w:t xml:space="preserve">    /** </w:t>
        <w:br/>
        <w:t xml:space="preserve">    *	拦截设置属性值或添加新属性</w:t>
        <w:br/>
        <w:t xml:space="preserve">    *	target：原数据，就是 data</w:t>
        <w:br/>
        <w:t xml:space="preserve">    *	prop：读取的数据</w:t>
        <w:br/>
        <w:t xml:space="preserve">    *	value：修改或添加的新值</w:t>
        <w:br/>
        <w:t xml:space="preserve">    */</w:t>
        <w:br/>
        <w:t xml:space="preserve">    set (target, prop, value) {</w:t>
        <w:br/>
        <w:t xml:space="preserve">        return Reflect.set(target, prop, value)</w:t>
        <w:br/>
        <w:t xml:space="preserve">    },</w:t>
        <w:br/>
        <w:t xml:space="preserve">    // 拦截删除属性</w:t>
        <w:br/>
        <w:t xml:space="preserve">    deleteProperty (target, prop) {</w:t>
        <w:br/>
        <w:t xml:space="preserve">        return Reflect.deleteProperty(target, prop)</w:t>
        <w:br/>
        <w:t xml:space="preserve">    }</w:t>
        <w:br/>
        <w:t>})</w:t>
        <w:br/>
        <w:t/>
        <w:br/>
        <w:t xml:space="preserve">proxy.name = 'tom'   </w:t>
        <w:br/>
      </w:r>
    </w:p>
    <w:bookmarkEnd w:id="115"/>
    <w:bookmarkStart w:name="FJ4re" w:id="11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5、reactive 对比 ref</w:t>
      </w:r>
    </w:p>
    <w:bookmarkEnd w:id="116"/>
    <w:bookmarkStart w:name="u1020d76d" w:id="117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从定义数据角度对比：</w:t>
      </w:r>
    </w:p>
    <w:bookmarkEnd w:id="117"/>
    <w:bookmarkStart w:name="u4a197c02" w:id="118"/>
    <w:p>
      <w:pPr>
        <w:numPr>
          <w:ilvl w:val="1"/>
          <w:numId w:val="37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ref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用来定义：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基本类型数据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18"/>
    <w:bookmarkStart w:name="u77999125" w:id="119"/>
    <w:p>
      <w:pPr>
        <w:numPr>
          <w:ilvl w:val="1"/>
          <w:numId w:val="37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reactive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用来定义：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对象（或数组）类型数据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19"/>
    <w:bookmarkStart w:name="u1ecf18f9" w:id="120"/>
    <w:p>
      <w:pPr>
        <w:numPr>
          <w:ilvl w:val="1"/>
          <w:numId w:val="3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备注：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也可以用来定义对象（或数组）类型数据，它内部会自动通过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reactive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转为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代理对象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20"/>
    <w:bookmarkStart w:name="ud3593ffd" w:id="121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从原理角度对比：</w:t>
      </w:r>
    </w:p>
    <w:bookmarkEnd w:id="121"/>
    <w:bookmarkStart w:name="uefa2d902" w:id="122"/>
    <w:p>
      <w:pPr>
        <w:numPr>
          <w:ilvl w:val="1"/>
          <w:numId w:val="39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ref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通过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Object.defineProperty()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get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与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set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来实现响应式（数据劫持）。</w:t>
      </w:r>
    </w:p>
    <w:bookmarkEnd w:id="122"/>
    <w:bookmarkStart w:name="ud2555a53" w:id="123"/>
    <w:p>
      <w:pPr>
        <w:numPr>
          <w:ilvl w:val="1"/>
          <w:numId w:val="39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reactive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通过使用 </w:t>
      </w:r>
      <w:r>
        <w:rPr>
          <w:rFonts w:ascii="宋体" w:hAnsi="Courier New" w:eastAsia="宋体"/>
          <w:b w:val="false"/>
          <w:i w:val="false"/>
          <w:color w:val="e8323c"/>
          <w:sz w:val="22"/>
        </w:rPr>
        <w:t>Proxy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来实现响应式（数据劫持），并通过 </w:t>
      </w:r>
      <w:r>
        <w:rPr>
          <w:rFonts w:ascii="宋体" w:hAnsi="Courier New" w:eastAsia="宋体"/>
          <w:b w:val="false"/>
          <w:i w:val="false"/>
          <w:color w:val="e8323c"/>
          <w:sz w:val="22"/>
        </w:rPr>
        <w:t>Reflect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操作</w:t>
      </w:r>
      <w:r>
        <w:rPr>
          <w:rFonts w:ascii="宋体" w:hAnsi="Times New Roman" w:eastAsia="宋体"/>
          <w:b w:val="false"/>
          <w:i w:val="false"/>
          <w:color w:val="fa8c16"/>
          <w:sz w:val="22"/>
        </w:rPr>
        <w:t>源对象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内部的数据。</w:t>
      </w:r>
    </w:p>
    <w:bookmarkEnd w:id="123"/>
    <w:bookmarkStart w:name="uc7207c26" w:id="124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从使用角度对比：</w:t>
      </w:r>
    </w:p>
    <w:bookmarkEnd w:id="124"/>
    <w:bookmarkStart w:name="ufaf56181" w:id="125"/>
    <w:p>
      <w:pPr>
        <w:numPr>
          <w:ilvl w:val="1"/>
          <w:numId w:val="41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ref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定义的数据：操作数据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 xml:space="preserve">需要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.value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，读取数据时模板中直接读取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不需要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.value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25"/>
    <w:bookmarkStart w:name="u2265b4db" w:id="126"/>
    <w:p>
      <w:pPr>
        <w:numPr>
          <w:ilvl w:val="1"/>
          <w:numId w:val="41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reactive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定义的数据：操作数据与读取数据：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 xml:space="preserve">均不需要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.value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26"/>
    <w:bookmarkStart w:name="UoB0l" w:id="12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6、setup 的两个注意点</w:t>
      </w:r>
    </w:p>
    <w:bookmarkEnd w:id="127"/>
    <w:bookmarkStart w:name="u2e9a88f9" w:id="128"/>
    <w:p>
      <w:pPr>
        <w:numPr>
          <w:ilvl w:val="0"/>
          <w:numId w:val="42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setup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执行的时机</w:t>
      </w:r>
    </w:p>
    <w:bookmarkEnd w:id="128"/>
    <w:bookmarkStart w:name="uf506b5dd" w:id="129"/>
    <w:p>
      <w:pPr>
        <w:numPr>
          <w:ilvl w:val="1"/>
          <w:numId w:val="4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beforeCreate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之前执行一次，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this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是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undefined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29"/>
    <w:bookmarkStart w:name="uf086771a" w:id="130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setup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的参数</w:t>
      </w:r>
    </w:p>
    <w:bookmarkEnd w:id="130"/>
    <w:bookmarkStart w:name="ua7fbe6d2" w:id="131"/>
    <w:p>
      <w:pPr>
        <w:numPr>
          <w:ilvl w:val="1"/>
          <w:numId w:val="45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props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：值为对象，包含：组件外部传递过来，且组件内部声明接收了的属性。</w:t>
      </w:r>
    </w:p>
    <w:bookmarkEnd w:id="131"/>
    <w:bookmarkStart w:name="u06e74c43" w:id="132"/>
    <w:p>
      <w:pPr>
        <w:numPr>
          <w:ilvl w:val="1"/>
          <w:numId w:val="45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context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：上下文对象</w:t>
      </w:r>
    </w:p>
    <w:bookmarkEnd w:id="132"/>
    <w:bookmarkStart w:name="udf4cc65d" w:id="133"/>
    <w:p>
      <w:pPr>
        <w:numPr>
          <w:ilvl w:val="2"/>
          <w:numId w:val="46"/>
        </w:numPr>
        <w:spacing w:after="50" w:line="360" w:lineRule="auto" w:beforeLines="100"/>
        <w:ind w:left="108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attrs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：值为对象，包含：组件外部传递过来，但没有在 props 配置中声明的属性，相当于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this.$attrs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33"/>
    <w:bookmarkStart w:name="u41b5271c" w:id="134"/>
    <w:p>
      <w:pPr>
        <w:spacing w:after="50" w:line="360" w:lineRule="auto" w:beforeLines="100"/>
        <w:ind w:left="0"/>
        <w:jc w:val="left"/>
      </w:pPr>
      <w:bookmarkStart w:name="u59da254f" w:id="135"/>
      <w:r>
        <w:rPr>
          <w:rFonts w:eastAsia="宋体" w:ascii="宋体"/>
        </w:rPr>
        <w:drawing>
          <wp:inline distT="0" distB="0" distL="0" distR="0">
            <wp:extent cx="3183467" cy="86956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3467" cy="86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5"/>
    </w:p>
    <w:bookmarkEnd w:id="134"/>
    <w:bookmarkStart w:name="uf79fa026" w:id="136"/>
    <w:p>
      <w:pPr>
        <w:numPr>
          <w:ilvl w:val="2"/>
          <w:numId w:val="47"/>
        </w:numPr>
        <w:spacing w:after="50" w:line="360" w:lineRule="auto" w:beforeLines="100"/>
        <w:ind w:left="108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emit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：分发自定义事件的函数，相当于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this.$emit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36"/>
    <w:bookmarkStart w:name="u04a08857" w:id="137"/>
    <w:p>
      <w:pPr>
        <w:spacing w:after="50" w:line="360" w:lineRule="auto" w:beforeLines="100"/>
        <w:ind w:left="0"/>
        <w:jc w:val="left"/>
      </w:pPr>
      <w:bookmarkStart w:name="u01205921" w:id="138"/>
      <w:r>
        <w:rPr>
          <w:rFonts w:eastAsia="宋体" w:ascii="宋体"/>
        </w:rPr>
        <w:drawing>
          <wp:inline distT="0" distB="0" distL="0" distR="0">
            <wp:extent cx="3234267" cy="50531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4267" cy="5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8"/>
    </w:p>
    <w:bookmarkEnd w:id="137"/>
    <w:bookmarkStart w:name="u167bff86" w:id="139"/>
    <w:p>
      <w:pPr>
        <w:numPr>
          <w:ilvl w:val="2"/>
          <w:numId w:val="48"/>
        </w:numPr>
        <w:spacing w:after="50" w:line="360" w:lineRule="auto" w:beforeLines="100"/>
        <w:ind w:left="108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slots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：收到的插槽内容，相当于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this.$slots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39"/>
    <w:bookmarkStart w:name="u0b87c4ed" w:id="140"/>
    <w:p>
      <w:pPr>
        <w:spacing w:after="50" w:line="360" w:lineRule="auto" w:beforeLines="100"/>
        <w:ind w:left="0"/>
        <w:jc w:val="left"/>
      </w:pPr>
      <w:bookmarkStart w:name="u4ef46e89" w:id="141"/>
      <w:r>
        <w:rPr>
          <w:rFonts w:eastAsia="宋体" w:ascii="宋体"/>
        </w:rPr>
        <w:drawing>
          <wp:inline distT="0" distB="0" distL="0" distR="0">
            <wp:extent cx="3098800" cy="236086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36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1"/>
    </w:p>
    <w:bookmarkEnd w:id="140"/>
    <w:bookmarkStart w:name="Wqh7V" w:id="14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42"/>
    <w:bookmarkStart w:name="QQH8f" w:id="1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引入的不再是 Vue 构造函数了，而是一个名为 createApp 的工厂函数</w:t>
        <w:br/>
        <w:t>import { createApp } from 'vue'</w:t>
        <w:br/>
        <w:t>// 引入 app 组件，他是所有组件的父组件</w:t>
        <w:br/>
        <w:t>import App from './App.vue'</w:t>
        <w:br/>
        <w:t/>
        <w:br/>
        <w:t>// 创建应用实例对象并挂载：app(类似于之前 Vue2 中的 vm，但 app 比 vm 更“轻”)</w:t>
        <w:br/>
        <w:t>createApp(App).mount('#app')</w:t>
        <w:br/>
      </w:r>
    </w:p>
    <w:bookmarkEnd w:id="143"/>
    <w:bookmarkStart w:name="cIqIs" w:id="14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&lt;!-- @HelloWorldHello="AppHello"：给子组件绑定 HelloWorldHello 事件，被触发时调用父组件的 AppHello 函数 --&gt;</w:t>
        <w:br/>
        <w:t xml:space="preserve">    &lt;HelloWorld @HelloWorldHello="AppHello" attrsTest1="attrs1" attrsTest2="attrs2"&gt;</w:t>
        <w:br/>
        <w:t xml:space="preserve">        &lt;!-- 插槽 --&gt;</w:t>
        <w:br/>
        <w:t xml:space="preserve">        &lt;template v-slot:slotTest&gt;</w:t>
        <w:br/>
        <w:t xml:space="preserve">            &lt;p&gt;yuehai&lt;/p&gt;</w:t>
        <w:br/>
        <w:t xml:space="preserve">        &lt;/template&gt;</w:t>
        <w:br/>
        <w:t/>
        <w:br/>
        <w:t xml:space="preserve">    &lt;/HelloWorld&gt;</w:t>
        <w:br/>
        <w:t>&lt;/template&gt;</w:t>
        <w:br/>
        <w:t/>
        <w:br/>
        <w:t>&lt;script&gt;</w:t>
        <w:br/>
        <w:t>import HelloWorld from './components/HelloWorld.vue'</w:t>
        <w:br/>
        <w:t/>
        <w:br/>
        <w:t>export default {</w:t>
        <w:br/>
        <w:t xml:space="preserve">    name: 'App',</w:t>
        <w:br/>
        <w:t xml:space="preserve">    components: { HelloWorld },</w:t>
        <w:br/>
        <w:t xml:space="preserve">    setup(){</w:t>
        <w:br/>
        <w:t xml:space="preserve">        function AppHello(value){</w:t>
        <w:br/>
        <w:t xml:space="preserve">            console.log(`AppHello 事件被触发，收到的参数为：${value}`)</w:t>
        <w:br/>
        <w:t xml:space="preserve">        }</w:t>
        <w:br/>
        <w:t/>
        <w:br/>
        <w:t xml:space="preserve">        return { AppHello }</w:t>
        <w:br/>
        <w:t xml:space="preserve">    }</w:t>
        <w:br/>
        <w:t>}</w:t>
        <w:br/>
        <w:t>&lt;/script&gt;</w:t>
        <w:br/>
        <w:t/>
        <w:br/>
      </w:r>
    </w:p>
    <w:bookmarkEnd w:id="144"/>
    <w:bookmarkStart w:name="WlA0R" w:id="14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&lt;h1&gt;{{person.name}}&lt;/h1&gt;</w:t>
        <w:br/>
        <w:t xml:space="preserve">    &lt;button @click="test"&gt;触发 HelloWorldHello 事件&lt;/button&gt;</w:t>
        <w:br/>
        <w:t xml:space="preserve">    &lt;slot name="slotTest"&gt;&lt;/slot&gt;</w:t>
        <w:br/>
        <w:t>&lt;/template&gt;</w:t>
        <w:br/>
        <w:t/>
        <w:br/>
        <w:t>&lt;script&gt;</w:t>
        <w:br/>
        <w:t>// 引入 vue 函数</w:t>
        <w:br/>
        <w:t>import { reactive } from 'vue'</w:t>
        <w:br/>
        <w:t/>
        <w:br/>
        <w:t>export default {</w:t>
        <w:br/>
        <w:t xml:space="preserve">    name: 'HelloWorld',</w:t>
        <w:br/>
        <w:t xml:space="preserve">    // props：声明接收父组件传过来的参数</w:t>
        <w:br/>
        <w:t xml:space="preserve">    props: [ 'attrsTest1' ],</w:t>
        <w:br/>
        <w:t xml:space="preserve">    // emits：声明接收父组件绑定的事件，不过触发还是需要通过 context.emit，所以这个属性配不配置没有影响</w:t>
        <w:br/>
        <w:t xml:space="preserve">    emits: [ 'HelloWorldHello' ],</w:t>
        <w:br/>
        <w:t xml:space="preserve">    // setup 执行的时机，在 beforeCreate 之前执行一次，this 是 undefined</w:t>
        <w:br/>
        <w:t xml:space="preserve">    setup(props, context){</w:t>
        <w:br/>
        <w:t xml:space="preserve">        const data = reactive({</w:t>
        <w:br/>
        <w:t xml:space="preserve">            person: {</w:t>
        <w:br/>
        <w:t xml:space="preserve">                name: "月海"</w:t>
        <w:br/>
        <w:t xml:space="preserve">            }</w:t>
        <w:br/>
        <w:t xml:space="preserve">        })</w:t>
        <w:br/>
        <w:t/>
        <w:br/>
        <w:t xml:space="preserve">        // props：值为对象，包含：组件外部传递过来，且组件内部声明接收了的属性</w:t>
        <w:br/>
        <w:t xml:space="preserve">        console.log(props.attrsTest1)</w:t>
        <w:br/>
        <w:t xml:space="preserve">        // 1、attrs：值为对象，包含：组件外部传递过来，但没有在 props 配置中声明的属性，相当于 this.$attrs</w:t>
        <w:br/>
        <w:t xml:space="preserve">        console.log(context.attrs.attrsTest1)</w:t>
        <w:br/>
        <w:t xml:space="preserve">        console.log(context.attrs.attrsTest2)</w:t>
        <w:br/>
        <w:t xml:space="preserve">        console.log("----------------")</w:t>
        <w:br/>
        <w:t/>
        <w:br/>
        <w:t xml:space="preserve">        // 2、emit：分发自定义事件的函数，相当于 this.$emit</w:t>
        <w:br/>
        <w:t xml:space="preserve">        function test(){</w:t>
        <w:br/>
        <w:t xml:space="preserve">            // 触发绑定给此组件的 HelloWorldHello 事件，传递参数 666</w:t>
        <w:br/>
        <w:t xml:space="preserve">            context.emit("HelloWorldHello", 666)</w:t>
        <w:br/>
        <w:t xml:space="preserve">        }</w:t>
        <w:br/>
        <w:t/>
        <w:br/>
        <w:t xml:space="preserve">        // 3、slots：收到的插槽内容，相当于 this.$slots</w:t>
        <w:br/>
        <w:t xml:space="preserve">        console.log(context.slots)</w:t>
        <w:br/>
        <w:t/>
        <w:br/>
        <w:t xml:space="preserve">        // 返回一个对象，则对象中的属性、方法，在模板中均可以直接使用</w:t>
        <w:br/>
        <w:t xml:space="preserve">        return { ...data, test }</w:t>
        <w:br/>
        <w:t xml:space="preserve">    }</w:t>
        <w:br/>
        <w:t>}</w:t>
        <w:br/>
        <w:t>&lt;/script&gt;</w:t>
        <w:br/>
        <w:t/>
        <w:br/>
      </w:r>
    </w:p>
    <w:bookmarkEnd w:id="145"/>
    <w:bookmarkStart w:name="KnDLe" w:id="14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7、计算属性与监视属性</w:t>
      </w:r>
    </w:p>
    <w:bookmarkEnd w:id="146"/>
    <w:bookmarkStart w:name="tjEbY" w:id="14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①、计算属性 </w:t>
      </w:r>
      <w:r>
        <w:rPr>
          <w:rFonts w:ascii="宋体" w:hAnsi="Courier New" w:eastAsia="宋体"/>
        </w:rPr>
        <w:t>computed</w:t>
      </w:r>
      <w:r>
        <w:rPr>
          <w:rFonts w:ascii="宋体" w:hAnsi="Times New Roman" w:eastAsia="宋体"/>
        </w:rPr>
        <w:t xml:space="preserve"> 函数</w:t>
      </w:r>
    </w:p>
    <w:bookmarkEnd w:id="147"/>
    <w:bookmarkStart w:name="u6314d985" w:id="148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与 Vue2.x 中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computed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配置功能一致</w:t>
      </w:r>
    </w:p>
    <w:bookmarkEnd w:id="148"/>
    <w:bookmarkStart w:name="u6a9311c0" w:id="149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写法</w:t>
      </w:r>
    </w:p>
    <w:bookmarkEnd w:id="149"/>
    <w:bookmarkStart w:name="HZO4N" w:id="15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姓：&lt;input type="text" v-model="person.firstName"&gt;&lt;br&gt;</w:t>
        <w:br/>
        <w:t xml:space="preserve">    名：&lt;input type="text" v-model="person.lastName"&gt;&lt;br&gt;</w:t>
        <w:br/>
        <w:t xml:space="preserve">    &lt;h1&gt;全名：{{person.fullName}}&lt;/h1&gt;</w:t>
        <w:br/>
        <w:t xml:space="preserve">    &lt;h1&gt;全名：&lt;input type="text" v-model="person.fullName2"&gt;&lt;/h1&gt;</w:t>
        <w:br/>
        <w:t>&lt;/template&gt;</w:t>
        <w:br/>
        <w:t/>
        <w:br/>
        <w:t>&lt;script&gt;</w:t>
        <w:br/>
        <w:t>// 引入 vue 函数</w:t>
        <w:br/>
        <w:t>import { reactive, computed } from 'vue'</w:t>
        <w:br/>
        <w:t/>
        <w:br/>
        <w:t>export default {</w:t>
        <w:br/>
        <w:t xml:space="preserve">    name: 'HelloWorld',</w:t>
        <w:br/>
        <w:t xml:space="preserve">    setup(){</w:t>
        <w:br/>
        <w:t xml:space="preserve">        const data = reactive({</w:t>
        <w:br/>
        <w:t xml:space="preserve">            person: {</w:t>
        <w:br/>
        <w:t xml:space="preserve">                firstName: '月海',</w:t>
        <w:br/>
        <w:t xml:space="preserve">                lastName: 'yuehai'</w:t>
        <w:br/>
        <w:t xml:space="preserve">            }</w:t>
        <w:br/>
        <w:t xml:space="preserve">        })</w:t>
        <w:br/>
        <w:t/>
        <w:br/>
        <w:t xml:space="preserve">        // 使用计算属性：简写形式，没有考虑计算属性被修改的情况</w:t>
        <w:br/>
        <w:t xml:space="preserve">        data.person.fullName = computed(()=&gt;{</w:t>
        <w:br/>
        <w:t xml:space="preserve">            return `${data.person.firstName}-${data.person.lastName}`</w:t>
        <w:br/>
        <w:t xml:space="preserve">        })</w:t>
        <w:br/>
        <w:t/>
        <w:br/>
        <w:t xml:space="preserve">        // 使用计算属性：完整形式，考虑读写</w:t>
        <w:br/>
        <w:t xml:space="preserve">        data.person.fullName2 = computed({</w:t>
        <w:br/>
        <w:t xml:space="preserve">            get(){</w:t>
        <w:br/>
        <w:t xml:space="preserve">                return `${data.person.firstName}-${data.person.lastName}`</w:t>
        <w:br/>
        <w:t xml:space="preserve">            },</w:t>
        <w:br/>
        <w:t xml:space="preserve">            set(value){</w:t>
        <w:br/>
        <w:t xml:space="preserve">                const arr = value.split('-');</w:t>
        <w:br/>
        <w:t xml:space="preserve">                data.person.firstName = arr[0];</w:t>
        <w:br/>
        <w:t xml:space="preserve">                data.person.lastName = arr[1];</w:t>
        <w:br/>
        <w:t xml:space="preserve">            }</w:t>
        <w:br/>
        <w:t xml:space="preserve">        })</w:t>
        <w:br/>
        <w:t/>
        <w:br/>
        <w:t xml:space="preserve">        // 返回一个对象，则对象中的属性、方法，在模板中均可以直接使用</w:t>
        <w:br/>
        <w:t xml:space="preserve">        return { ...data }</w:t>
        <w:br/>
        <w:t xml:space="preserve">    }</w:t>
        <w:br/>
        <w:t>}</w:t>
        <w:br/>
        <w:t>&lt;/script&gt;</w:t>
        <w:br/>
        <w:t/>
        <w:br/>
      </w:r>
    </w:p>
    <w:bookmarkEnd w:id="150"/>
    <w:bookmarkStart w:name="UHDVk" w:id="15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②、监视属性</w:t>
      </w:r>
      <w:r>
        <w:rPr>
          <w:rFonts w:ascii="宋体" w:hAnsi="Courier New" w:eastAsia="宋体"/>
        </w:rPr>
        <w:t>watch</w:t>
      </w:r>
      <w:r>
        <w:rPr>
          <w:rFonts w:ascii="宋体" w:hAnsi="Times New Roman" w:eastAsia="宋体"/>
        </w:rPr>
        <w:t xml:space="preserve"> 函数</w:t>
      </w:r>
    </w:p>
    <w:bookmarkEnd w:id="151"/>
    <w:bookmarkStart w:name="uc37a6fd8" w:id="152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与 Vue2.x 中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watch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配置功能一致</w:t>
      </w:r>
    </w:p>
    <w:bookmarkEnd w:id="152"/>
    <w:bookmarkStart w:name="ub44f921f" w:id="153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监视使用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定义的基本属性时不用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.value</w:t>
      </w:r>
    </w:p>
    <w:bookmarkEnd w:id="153"/>
    <w:bookmarkStart w:name="u5c97f839" w:id="154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两个小“坑”：</w:t>
      </w:r>
    </w:p>
    <w:bookmarkEnd w:id="154"/>
    <w:bookmarkStart w:name="u70975bc7" w:id="155"/>
    <w:p>
      <w:pPr>
        <w:numPr>
          <w:ilvl w:val="1"/>
          <w:numId w:val="5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监视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reactive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定义的响应式数据时：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oldValue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无法正确获取、强制开启了深度监视（deep 配置失效）。</w:t>
      </w:r>
    </w:p>
    <w:bookmarkEnd w:id="155"/>
    <w:bookmarkStart w:name="u0ab1b5c5" w:id="156"/>
    <w:p>
      <w:pPr>
        <w:numPr>
          <w:ilvl w:val="1"/>
          <w:numId w:val="5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监视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reactive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定义的响应式数据中某个属性时：deep 配置有效。</w:t>
      </w:r>
    </w:p>
    <w:bookmarkEnd w:id="156"/>
    <w:bookmarkStart w:name="lwcFT" w:id="15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&lt;h2&gt;当前求和为：{{sum}}&lt;/h2&gt;</w:t>
        <w:br/>
        <w:t xml:space="preserve">    &lt;button @click="sum++"&gt;点击+1&lt;/button&gt;&lt;hr&gt;</w:t>
        <w:br/>
        <w:t/>
        <w:br/>
        <w:t xml:space="preserve">    &lt;h2&gt;当前求和 2 为：{{sum2}}&lt;/h2&gt;</w:t>
        <w:br/>
        <w:t xml:space="preserve">    &lt;h2&gt;当前信息为：{{msg}}&lt;/h2&gt;</w:t>
        <w:br/>
        <w:t xml:space="preserve">    &lt;button @click="sum2++"&gt;点击+1&lt;/button&gt;</w:t>
        <w:br/>
        <w:t xml:space="preserve">    &lt;button @click="msg = msg + '！'"&gt;点击显示信息&lt;/button&gt;&lt;hr&gt;</w:t>
        <w:br/>
        <w:t/>
        <w:br/>
        <w:t xml:space="preserve">    &lt;h2&gt;姓名：{{person.name}}&lt;/h2&gt;</w:t>
        <w:br/>
        <w:t xml:space="preserve">    &lt;h2&gt;年龄：{{person.age}}&lt;/h2&gt;</w:t>
        <w:br/>
        <w:t xml:space="preserve">    &lt;h2&gt;java：{{person.job.java}}&lt;/h2&gt;</w:t>
        <w:br/>
        <w:t xml:space="preserve">    &lt;button @click="person.name = person.name + '~'"&gt;修改姓名&lt;/button&gt;</w:t>
        <w:br/>
        <w:t xml:space="preserve">    &lt;button @click="person.age ++"&gt;修改年龄&lt;/button&gt;</w:t>
        <w:br/>
        <w:t xml:space="preserve">    &lt;button @click="person.job.java = person.job.java + 500"&gt;修改薪资&lt;/button&gt;&lt;hr&gt;</w:t>
        <w:br/>
        <w:t>&lt;/template&gt;</w:t>
        <w:br/>
        <w:t/>
        <w:br/>
        <w:t>&lt;script&gt;</w:t>
        <w:br/>
        <w:t xml:space="preserve">    // 引入 vue 函数</w:t>
        <w:br/>
        <w:t xml:space="preserve">    import { ref, reactive, watch} from 'vue'</w:t>
        <w:br/>
        <w:t/>
        <w:br/>
        <w:t xml:space="preserve">    export default {</w:t>
        <w:br/>
        <w:t xml:space="preserve">        name: 'HelloWorld',</w:t>
        <w:br/>
        <w:t xml:space="preserve">        setup(){</w:t>
        <w:br/>
        <w:t xml:space="preserve">            // 基本类型要使用 ref，若是使用 reactive，必须为对象或数组</w:t>
        <w:br/>
        <w:t xml:space="preserve">            let sum = ref(0);</w:t>
        <w:br/>
        <w:t xml:space="preserve">            let sum2 = ref(0);</w:t>
        <w:br/>
        <w:t xml:space="preserve">            let msg = ref('你好啊');</w:t>
        <w:br/>
        <w:t xml:space="preserve">            const person = reactive({</w:t>
        <w:br/>
        <w:t xml:space="preserve">                name: '月海',</w:t>
        <w:br/>
        <w:t xml:space="preserve">                age: 18,</w:t>
        <w:br/>
        <w:t xml:space="preserve">                job: {</w:t>
        <w:br/>
        <w:t xml:space="preserve">                    java: 1000</w:t>
        <w:br/>
        <w:t xml:space="preserve">                }</w:t>
        <w:br/>
        <w:t xml:space="preserve">            })</w:t>
        <w:br/>
        <w:t/>
        <w:br/>
        <w:t xml:space="preserve">            // 情况一：监视 ref 所定义的一个响应式数据</w:t>
        <w:br/>
        <w:t xml:space="preserve">            // 参数 1：监视的属性是谁</w:t>
        <w:br/>
        <w:t xml:space="preserve">            // 参数 2：监视的回调</w:t>
        <w:br/>
        <w:t xml:space="preserve">            // 参数 3：配置项：</w:t>
        <w:br/>
        <w:t xml:space="preserve">            //      配置项：立即执行 immediate</w:t>
        <w:br/>
        <w:t xml:space="preserve">            //      配置项：深度监视 deep</w:t>
        <w:br/>
        <w:t xml:space="preserve">            watch(sum, (newValue, oldValue)=&gt;{</w:t>
        <w:br/>
        <w:t xml:space="preserve">                console.log('sum 发生了改变', newValue, oldValue)</w:t>
        <w:br/>
        <w:t xml:space="preserve">            }, {immediate: true, deep: true})</w:t>
        <w:br/>
        <w:t/>
        <w:br/>
        <w:t xml:space="preserve">            // 情况二：监视 ref 所定义的多个响应式数据，将所要监视的属性放入数组传递，此时 newValue 和 oldValue 的值也是数组</w:t>
        <w:br/>
        <w:t xml:space="preserve">            watch([sum2, msg], (newValue, oldValue)=&gt;{</w:t>
        <w:br/>
        <w:t xml:space="preserve">                console.log('sum 或 msg 发生了改变', newValue, oldValue)</w:t>
        <w:br/>
        <w:t xml:space="preserve">            })</w:t>
        <w:br/>
        <w:t/>
        <w:br/>
        <w:t xml:space="preserve">            // 情况三：监视 reactive 定义的响应式数据，无法正确获得 oldValue，且强制开启了深度监视（deep：true）不可关闭</w:t>
        <w:br/>
        <w:t xml:space="preserve">            // watch(person, (newValue, oldValue)=&gt;{</w:t>
        <w:br/>
        <w:t xml:space="preserve">            //     console.log('person 发生了改变', newValue, oldValue)</w:t>
        <w:br/>
        <w:t xml:space="preserve">            // })</w:t>
        <w:br/>
        <w:t/>
        <w:br/>
        <w:t xml:space="preserve">            // 情况四：监视 reactive 定义的响应式数据中的某个属性，需传入一个函数，监视其返回值，此方法的 oldValue 可以正确获得</w:t>
        <w:br/>
        <w:t xml:space="preserve">            watch(()=&gt;person.age, (newValue, oldValue)=&gt;{</w:t>
        <w:br/>
        <w:t xml:space="preserve">                console.log('person 发生了改变', newValue, oldValue)</w:t>
        <w:br/>
        <w:t xml:space="preserve">            })</w:t>
        <w:br/>
        <w:t/>
        <w:br/>
        <w:t xml:space="preserve">            // 情况五：监视 reactive 定义的响应式数据中的某些属性，将所要监视的属性放入数组传递，此时 newValue 和 oldValue 的值也是数组</w:t>
        <w:br/>
        <w:t xml:space="preserve">            watch([()=&gt;person.name, ()=&gt;person.age], (newValue, oldValue)=&gt;{</w:t>
        <w:br/>
        <w:t xml:space="preserve">                console.log('person 发生了改变', newValue, oldValue)</w:t>
        <w:br/>
        <w:t xml:space="preserve">            })</w:t>
        <w:br/>
        <w:t/>
        <w:br/>
        <w:t xml:space="preserve">            // 特殊情况：监视 reactive 定义的响应式数据中对象，若其中还有嵌套的对象，则要开启深度监视，但依然无法正确获得 oldValue</w:t>
        <w:br/>
        <w:t xml:space="preserve">            watch(()=&gt;person.job, (newValue, oldValue)=&gt;{</w:t>
        <w:br/>
        <w:t xml:space="preserve">                console.log('person.job 发生了改变', newValue, oldValue)</w:t>
        <w:br/>
        <w:t xml:space="preserve">            }, {deep: true})</w:t>
        <w:br/>
        <w:t/>
        <w:br/>
        <w:t xml:space="preserve">            // 返回一个对象，则对象中的属性、方法，在模板中均可以直接使用</w:t>
        <w:br/>
        <w:t xml:space="preserve">            return { sum, sum2, msg, person }</w:t>
        <w:br/>
        <w:t xml:space="preserve">        }</w:t>
        <w:br/>
        <w:t xml:space="preserve">    }</w:t>
        <w:br/>
        <w:t>&lt;/script&gt;</w:t>
        <w:br/>
        <w:t/>
        <w:br/>
      </w:r>
    </w:p>
    <w:bookmarkEnd w:id="157"/>
    <w:bookmarkStart w:name="bGufo" w:id="15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③、监视属性</w:t>
      </w:r>
      <w:r>
        <w:rPr>
          <w:rFonts w:ascii="宋体" w:hAnsi="Courier New" w:eastAsia="宋体"/>
        </w:rPr>
        <w:t>watchEffect</w:t>
      </w:r>
      <w:r>
        <w:rPr>
          <w:rFonts w:ascii="宋体" w:hAnsi="Times New Roman" w:eastAsia="宋体"/>
        </w:rPr>
        <w:t xml:space="preserve"> 函数</w:t>
      </w:r>
    </w:p>
    <w:bookmarkEnd w:id="158"/>
    <w:bookmarkStart w:name="ud0ff7c47" w:id="159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watch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的套路是：既要指明监视的属性，也要指明监视的回调。</w:t>
      </w:r>
    </w:p>
    <w:bookmarkEnd w:id="159"/>
    <w:bookmarkStart w:name="u405275f0" w:id="160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watchEffect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的套路是：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不用指明监视哪个属性，监视的回调中用到哪个属性，那就监视哪个属性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60"/>
    <w:bookmarkStart w:name="uf1897b0e" w:id="161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watchEffect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有点像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computed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61"/>
    <w:bookmarkStart w:name="ube3da457" w:id="162"/>
    <w:p>
      <w:pPr>
        <w:numPr>
          <w:ilvl w:val="1"/>
          <w:numId w:val="5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computed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注重的计算出来的值（回调函数的返回值），所以必须要写返回值。</w:t>
      </w:r>
    </w:p>
    <w:bookmarkEnd w:id="162"/>
    <w:bookmarkStart w:name="u0a615e07" w:id="163"/>
    <w:p>
      <w:pPr>
        <w:numPr>
          <w:ilvl w:val="1"/>
          <w:numId w:val="5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watchEffect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更注重的是过程（回调函数的函数体），所以不用写返回值。</w:t>
      </w:r>
    </w:p>
    <w:bookmarkEnd w:id="163"/>
    <w:bookmarkStart w:name="wbkCp" w:id="16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&lt;h2&gt;当前求和为：{{sum}}&lt;/h2&gt;</w:t>
        <w:br/>
        <w:t xml:space="preserve">    &lt;button @click="sum++"&gt;点击+1&lt;/button&gt;&lt;hr&gt;</w:t>
        <w:br/>
        <w:t/>
        <w:br/>
        <w:t xml:space="preserve">    &lt;h2&gt;姓名：{{person.name}}&lt;/h2&gt;</w:t>
        <w:br/>
        <w:t xml:space="preserve">    &lt;h2&gt;年龄：{{person.age}}&lt;/h2&gt;</w:t>
        <w:br/>
        <w:t xml:space="preserve">    &lt;h2&gt;java：{{person.job.java}}&lt;/h2&gt;</w:t>
        <w:br/>
        <w:t xml:space="preserve">    &lt;button @click="person.name = person.name + '~'"&gt;修改姓名&lt;/button&gt;</w:t>
        <w:br/>
        <w:t xml:space="preserve">    &lt;button @click="person.age ++"&gt;修改年龄&lt;/button&gt;</w:t>
        <w:br/>
        <w:t xml:space="preserve">    &lt;button @click="person.job.java = person.job.java + 500"&gt;修改薪资&lt;/button&gt;&lt;hr&gt;</w:t>
        <w:br/>
        <w:t>&lt;/template&gt;</w:t>
        <w:br/>
        <w:t/>
        <w:br/>
        <w:t>&lt;script&gt;</w:t>
        <w:br/>
        <w:t>import {reactive, ref, watchEffect} from 'vue'</w:t>
        <w:br/>
        <w:t/>
        <w:br/>
        <w:t>export default {</w:t>
        <w:br/>
        <w:t xml:space="preserve">    name: "watchEffectTest",</w:t>
        <w:br/>
        <w:t xml:space="preserve">    setup(){</w:t>
        <w:br/>
        <w:t xml:space="preserve">        // 基本类型要使用 ref，若是使用 reactive，必须为对象或数组</w:t>
        <w:br/>
        <w:t xml:space="preserve">        let sum = ref(0);</w:t>
        <w:br/>
        <w:t xml:space="preserve">        const person = reactive({</w:t>
        <w:br/>
        <w:t xml:space="preserve">            name: '月海',</w:t>
        <w:br/>
        <w:t xml:space="preserve">            age: 18,</w:t>
        <w:br/>
        <w:t xml:space="preserve">            job: {</w:t>
        <w:br/>
        <w:t xml:space="preserve">                java: 1000</w:t>
        <w:br/>
        <w:t xml:space="preserve">            }</w:t>
        <w:br/>
        <w:t xml:space="preserve">        })</w:t>
        <w:br/>
        <w:t/>
        <w:br/>
        <w:t xml:space="preserve">        watchEffect(()=&gt;{</w:t>
        <w:br/>
        <w:t xml:space="preserve">            let java = person.job.java</w:t>
        <w:br/>
        <w:t xml:space="preserve">            console.log(`当前求和为${sum.value}，当前薪资为${java}`)</w:t>
        <w:br/>
        <w:t xml:space="preserve">        })</w:t>
        <w:br/>
        <w:t/>
        <w:br/>
        <w:t xml:space="preserve">        // 返回一个对象，则对象中的属性、方法，在模板中均可以直接使用</w:t>
        <w:br/>
        <w:t xml:space="preserve">        return { sum, person }</w:t>
        <w:br/>
        <w:t xml:space="preserve">    }</w:t>
        <w:br/>
        <w:t>}</w:t>
        <w:br/>
        <w:t>&lt;/script&gt;</w:t>
        <w:br/>
        <w:t/>
        <w:br/>
        <w:t>&lt;style scoped&gt;</w:t>
        <w:br/>
        <w:t/>
        <w:br/>
        <w:t>&lt;/style&gt;</w:t>
        <w:br/>
      </w:r>
    </w:p>
    <w:bookmarkEnd w:id="164"/>
    <w:bookmarkStart w:name="yFX0d" w:id="16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8、生命周期</w:t>
      </w:r>
    </w:p>
    <w:bookmarkEnd w:id="165"/>
    <w:bookmarkStart w:name="fm61m" w:id="16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①、vue2.x 的生命周期</w:t>
      </w:r>
    </w:p>
    <w:bookmarkEnd w:id="166"/>
    <w:bookmarkStart w:name="u1ce937fe" w:id="167"/>
    <w:p>
      <w:pPr>
        <w:spacing w:after="50" w:line="360" w:lineRule="auto" w:beforeLines="100"/>
        <w:ind w:left="0"/>
        <w:jc w:val="left"/>
      </w:pPr>
      <w:bookmarkStart w:name="txPSU" w:id="168"/>
      <w:r>
        <w:rPr>
          <w:rFonts w:eastAsia="宋体" w:ascii="宋体"/>
        </w:rPr>
        <w:t>[MISSING IMAGE: ,  ]</w:t>
      </w:r>
      <w:bookmarkEnd w:id="168"/>
    </w:p>
    <w:bookmarkEnd w:id="167"/>
    <w:bookmarkStart w:name="rYiEe" w:id="16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②、vue3.0 的生命周期</w:t>
      </w:r>
    </w:p>
    <w:bookmarkEnd w:id="169"/>
    <w:bookmarkStart w:name="ua04ab243" w:id="170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vue3.0 中可以继续使用 Vue2.x 中的生命周期钩子，但有有两个被更名：</w:t>
      </w:r>
    </w:p>
    <w:bookmarkEnd w:id="170"/>
    <w:bookmarkStart w:name="uae5bacd8" w:id="171"/>
    <w:p>
      <w:pPr>
        <w:numPr>
          <w:ilvl w:val="1"/>
          <w:numId w:val="55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beforeDestroy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改名为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beforeUnmount</w:t>
      </w:r>
    </w:p>
    <w:bookmarkEnd w:id="171"/>
    <w:bookmarkStart w:name="uefd0e711" w:id="172"/>
    <w:p>
      <w:pPr>
        <w:numPr>
          <w:ilvl w:val="1"/>
          <w:numId w:val="55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destroyed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改名为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unmounted</w:t>
      </w:r>
    </w:p>
    <w:bookmarkEnd w:id="172"/>
    <w:bookmarkStart w:name="tia48" w:id="17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&lt;button @click="isShow = !isShow"&gt;切换隐藏/显示&lt;/button&gt;</w:t>
        <w:br/>
        <w:t xml:space="preserve">    &lt;HelloWorld v-if="isShow" /&gt;</w:t>
        <w:br/>
        <w:t>&lt;/template&gt;</w:t>
        <w:br/>
        <w:t/>
        <w:br/>
        <w:t>&lt;script&gt;</w:t>
        <w:br/>
        <w:t xml:space="preserve">    // 引入 vue 函数</w:t>
        <w:br/>
        <w:t xml:space="preserve">    import { ref } from 'vue'</w:t>
        <w:br/>
        <w:t/>
        <w:br/>
        <w:t xml:space="preserve">    // 引入组件</w:t>
        <w:br/>
        <w:t xml:space="preserve">    import HelloWorld from './components/HelloWorld.vue'</w:t>
        <w:br/>
        <w:t/>
        <w:br/>
        <w:t>export default {</w:t>
        <w:br/>
        <w:t xml:space="preserve">    name: 'App',</w:t>
        <w:br/>
        <w:t xml:space="preserve">    components: { HelloWorld },</w:t>
        <w:br/>
        <w:t xml:space="preserve">    setup(){</w:t>
        <w:br/>
        <w:t xml:space="preserve">        let isShow = ref(true)</w:t>
        <w:br/>
        <w:t/>
        <w:br/>
        <w:t xml:space="preserve">        // 返回一个对象，则对象中的属性、方法，在模板中均可以直接使用</w:t>
        <w:br/>
        <w:t xml:space="preserve">        return { isShow }</w:t>
        <w:br/>
        <w:t xml:space="preserve">    }</w:t>
        <w:br/>
        <w:t>}</w:t>
        <w:br/>
        <w:t>&lt;/script&gt;</w:t>
        <w:br/>
        <w:t/>
        <w:br/>
      </w:r>
    </w:p>
    <w:bookmarkEnd w:id="173"/>
    <w:bookmarkStart w:name="xYG73" w:id="17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&lt;h2&gt;当前求和为：{{sum}}&lt;/h2&gt;</w:t>
        <w:br/>
        <w:t xml:space="preserve">    &lt;button @click="sum++"&gt;点击+1&lt;/button&gt;&lt;hr&gt;</w:t>
        <w:br/>
        <w:t>&lt;/template&gt;</w:t>
        <w:br/>
        <w:t/>
        <w:br/>
        <w:t>&lt;script&gt;</w:t>
        <w:br/>
        <w:t xml:space="preserve">    // 引入 vue 函数</w:t>
        <w:br/>
        <w:t xml:space="preserve">    import { ref } from 'vue'</w:t>
        <w:br/>
        <w:t/>
        <w:br/>
        <w:t xml:space="preserve">    export default {</w:t>
        <w:br/>
        <w:t xml:space="preserve">        name: 'HelloWorld',</w:t>
        <w:br/>
        <w:t xml:space="preserve">        setup(){</w:t>
        <w:br/>
        <w:t xml:space="preserve">            // 基本类型要使用 ref，若是使用 reactive，必须为对象或数组</w:t>
        <w:br/>
        <w:t xml:space="preserve">            let sum = ref(0);</w:t>
        <w:br/>
        <w:t/>
        <w:br/>
        <w:t xml:space="preserve">            // 返回一个对象，则对象中的属性、方法，在模板中均可以直接使用</w:t>
        <w:br/>
        <w:t xml:space="preserve">            return { sum }</w:t>
        <w:br/>
        <w:t xml:space="preserve">        },</w:t>
        <w:br/>
        <w:t xml:space="preserve">        // 通过配置项 的形式使用生命周期钩子</w:t>
        <w:br/>
        <w:t xml:space="preserve">        beforeCreate() {</w:t>
        <w:br/>
        <w:t xml:space="preserve">            console.log('----初始化之前：beforeCreate----')</w:t>
        <w:br/>
        <w:t xml:space="preserve">        },</w:t>
        <w:br/>
        <w:t xml:space="preserve">        created() {</w:t>
        <w:br/>
        <w:t xml:space="preserve">            console.log('----初始化完成：created----')</w:t>
        <w:br/>
        <w:t xml:space="preserve">        },</w:t>
        <w:br/>
        <w:t xml:space="preserve">        beforeMount() {</w:t>
        <w:br/>
        <w:t xml:space="preserve">            console.log('----挂载之前：beforeMount----')</w:t>
        <w:br/>
        <w:t xml:space="preserve">        },</w:t>
        <w:br/>
        <w:t xml:space="preserve">        mounted() {</w:t>
        <w:br/>
        <w:t xml:space="preserve">            console.log('----挂载完成：mounted----')</w:t>
        <w:br/>
        <w:t xml:space="preserve">        },</w:t>
        <w:br/>
        <w:t xml:space="preserve">        beforeUpdate() {</w:t>
        <w:br/>
        <w:t xml:space="preserve">            console.log('----更新之前：beforeUpdate----')</w:t>
        <w:br/>
        <w:t xml:space="preserve">        },</w:t>
        <w:br/>
        <w:t xml:space="preserve">        updated() {</w:t>
        <w:br/>
        <w:t xml:space="preserve">            console.log('----更新完成：updated----')</w:t>
        <w:br/>
        <w:t xml:space="preserve">        },</w:t>
        <w:br/>
        <w:t xml:space="preserve">        beforeUnmount() {</w:t>
        <w:br/>
        <w:t xml:space="preserve">            console.log('----卸载之前：beforeUnmount----')</w:t>
        <w:br/>
        <w:t xml:space="preserve">        },</w:t>
        <w:br/>
        <w:t xml:space="preserve">        unmounted() {</w:t>
        <w:br/>
        <w:t xml:space="preserve">            console.log('----卸载完成：unmounted----')</w:t>
        <w:br/>
        <w:t xml:space="preserve">        }</w:t>
        <w:br/>
        <w:t xml:space="preserve">    }</w:t>
        <w:br/>
        <w:t>&lt;/script&gt;</w:t>
        <w:br/>
        <w:t/>
        <w:br/>
      </w:r>
    </w:p>
    <w:bookmarkEnd w:id="174"/>
    <w:bookmarkStart w:name="u18c777ff" w:id="175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Vue3.0 也提供了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Composition API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形式的生命周期钩子，与 Vue2.x 中钩子对应关系如下：</w:t>
      </w:r>
    </w:p>
    <w:bookmarkEnd w:id="175"/>
    <w:bookmarkStart w:name="uf680ce3a" w:id="176"/>
    <w:p>
      <w:pPr>
        <w:numPr>
          <w:ilvl w:val="1"/>
          <w:numId w:val="5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初始化之前：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beforeCreate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===&gt;</w:t>
      </w:r>
      <w:r>
        <w:rPr>
          <w:rFonts w:ascii="宋体" w:hAnsi="Courier New" w:eastAsia="宋体"/>
          <w:b w:val="false"/>
          <w:i w:val="false"/>
          <w:color w:val="e8323c"/>
          <w:sz w:val="22"/>
        </w:rPr>
        <w:t>setup()</w:t>
      </w:r>
    </w:p>
    <w:bookmarkEnd w:id="176"/>
    <w:bookmarkStart w:name="u85061d86" w:id="177"/>
    <w:p>
      <w:pPr>
        <w:numPr>
          <w:ilvl w:val="1"/>
          <w:numId w:val="5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初始化完成：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created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=======&gt;</w:t>
      </w:r>
      <w:r>
        <w:rPr>
          <w:rFonts w:ascii="宋体" w:hAnsi="Courier New" w:eastAsia="宋体"/>
          <w:b w:val="false"/>
          <w:i w:val="false"/>
          <w:color w:val="e8323c"/>
          <w:sz w:val="22"/>
        </w:rPr>
        <w:t>setup()</w:t>
      </w:r>
    </w:p>
    <w:bookmarkEnd w:id="177"/>
    <w:bookmarkStart w:name="ubb3f9627" w:id="178"/>
    <w:p>
      <w:pPr>
        <w:numPr>
          <w:ilvl w:val="1"/>
          <w:numId w:val="5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挂载之前：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beforeMount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====&gt;</w:t>
      </w:r>
      <w:r>
        <w:rPr>
          <w:rFonts w:ascii="宋体" w:hAnsi="Courier New" w:eastAsia="宋体"/>
          <w:b w:val="false"/>
          <w:i w:val="false"/>
          <w:color w:val="e8323c"/>
          <w:sz w:val="22"/>
        </w:rPr>
        <w:t>on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BeforeMount</w:t>
      </w:r>
    </w:p>
    <w:bookmarkEnd w:id="178"/>
    <w:bookmarkStart w:name="u831413fc" w:id="179"/>
    <w:p>
      <w:pPr>
        <w:numPr>
          <w:ilvl w:val="1"/>
          <w:numId w:val="5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挂载完成：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mounted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=======&gt;</w:t>
      </w:r>
      <w:r>
        <w:rPr>
          <w:rFonts w:ascii="宋体" w:hAnsi="Courier New" w:eastAsia="宋体"/>
          <w:b w:val="false"/>
          <w:i w:val="false"/>
          <w:color w:val="e8323c"/>
          <w:sz w:val="22"/>
        </w:rPr>
        <w:t>on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Mounted</w:t>
      </w:r>
    </w:p>
    <w:bookmarkEnd w:id="179"/>
    <w:bookmarkStart w:name="ubfc86879" w:id="180"/>
    <w:p>
      <w:pPr>
        <w:numPr>
          <w:ilvl w:val="1"/>
          <w:numId w:val="5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更新之前：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beforeUpdate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===&gt;</w:t>
      </w:r>
      <w:r>
        <w:rPr>
          <w:rFonts w:ascii="宋体" w:hAnsi="Courier New" w:eastAsia="宋体"/>
          <w:b w:val="false"/>
          <w:i w:val="false"/>
          <w:color w:val="e8323c"/>
          <w:sz w:val="22"/>
        </w:rPr>
        <w:t>on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BeforeUpdate</w:t>
      </w:r>
    </w:p>
    <w:bookmarkEnd w:id="180"/>
    <w:bookmarkStart w:name="ua12125d1" w:id="181"/>
    <w:p>
      <w:pPr>
        <w:numPr>
          <w:ilvl w:val="1"/>
          <w:numId w:val="5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更新完成：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updated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=======&gt;</w:t>
      </w:r>
      <w:r>
        <w:rPr>
          <w:rFonts w:ascii="宋体" w:hAnsi="Courier New" w:eastAsia="宋体"/>
          <w:b w:val="false"/>
          <w:i w:val="false"/>
          <w:color w:val="e8323c"/>
          <w:sz w:val="22"/>
        </w:rPr>
        <w:t>on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Updated</w:t>
      </w:r>
    </w:p>
    <w:bookmarkEnd w:id="181"/>
    <w:bookmarkStart w:name="u53d0cc89" w:id="182"/>
    <w:p>
      <w:pPr>
        <w:numPr>
          <w:ilvl w:val="1"/>
          <w:numId w:val="5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卸载之前：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beforeUnmount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==&gt;</w:t>
      </w:r>
      <w:r>
        <w:rPr>
          <w:rFonts w:ascii="宋体" w:hAnsi="Courier New" w:eastAsia="宋体"/>
          <w:b w:val="false"/>
          <w:i w:val="false"/>
          <w:color w:val="e8323c"/>
          <w:sz w:val="22"/>
        </w:rPr>
        <w:t>on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BeforeUnmount</w:t>
      </w:r>
    </w:p>
    <w:bookmarkEnd w:id="182"/>
    <w:bookmarkStart w:name="u3bcf9ab4" w:id="183"/>
    <w:p>
      <w:pPr>
        <w:numPr>
          <w:ilvl w:val="1"/>
          <w:numId w:val="5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卸载完成：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unmounted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=====&gt;</w:t>
      </w:r>
      <w:r>
        <w:rPr>
          <w:rFonts w:ascii="宋体" w:hAnsi="Courier New" w:eastAsia="宋体"/>
          <w:b w:val="false"/>
          <w:i w:val="false"/>
          <w:color w:val="e8323c"/>
          <w:sz w:val="22"/>
        </w:rPr>
        <w:t>on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Unmounted</w:t>
      </w:r>
    </w:p>
    <w:bookmarkEnd w:id="183"/>
    <w:bookmarkStart w:name="ilWD2" w:id="18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&lt;h2&gt;当前求和为：{{sum}}&lt;/h2&gt;</w:t>
        <w:br/>
        <w:t xml:space="preserve">    &lt;button @click="sum++"&gt;点击+1&lt;/button&gt;&lt;hr&gt;</w:t>
        <w:br/>
        <w:t>&lt;/template&gt;</w:t>
        <w:br/>
        <w:t/>
        <w:br/>
        <w:t>&lt;script&gt;</w:t>
        <w:br/>
        <w:t xml:space="preserve">    // 引入 vue 函数</w:t>
        <w:br/>
        <w:t xml:space="preserve">    import { ref, onBeforeMount, onMounted, onBeforeUpdate, onUpdated, onBeforeUnmount, onUnmounted } from 'vue'</w:t>
        <w:br/>
        <w:t/>
        <w:br/>
        <w:t xml:space="preserve">    export default {</w:t>
        <w:br/>
        <w:t xml:space="preserve">        name: 'HelloWorld2',</w:t>
        <w:br/>
        <w:t xml:space="preserve">        setup(){</w:t>
        <w:br/>
        <w:t xml:space="preserve">            // 基本类型要使用 ref，若是使用 reactive，必须为对象或数组</w:t>
        <w:br/>
        <w:t xml:space="preserve">            let sum = ref(0);</w:t>
        <w:br/>
        <w:t/>
        <w:br/>
        <w:t xml:space="preserve">            console.log('----初始化之前：beforeCreate----')</w:t>
        <w:br/>
        <w:t xml:space="preserve">            console.log('----初始化完成：created----')</w:t>
        <w:br/>
        <w:t xml:space="preserve">            // 通过组合式 api 的形式使用生命周期钩子</w:t>
        <w:br/>
        <w:t xml:space="preserve">            onBeforeMount(()=&gt;{</w:t>
        <w:br/>
        <w:t xml:space="preserve">                console.log('----挂载之前：beforeMount----')</w:t>
        <w:br/>
        <w:t xml:space="preserve">            })</w:t>
        <w:br/>
        <w:t xml:space="preserve">            onMounted(()=&gt;{</w:t>
        <w:br/>
        <w:t xml:space="preserve">                console.log('----挂载完成：mounted----')</w:t>
        <w:br/>
        <w:t xml:space="preserve">            })</w:t>
        <w:br/>
        <w:t xml:space="preserve">            onBeforeUpdate(()=&gt;{</w:t>
        <w:br/>
        <w:t xml:space="preserve">                console.log('----更新之前：beforeUpdate----')</w:t>
        <w:br/>
        <w:t xml:space="preserve">            })</w:t>
        <w:br/>
        <w:t xml:space="preserve">            onUpdated(()=&gt;{</w:t>
        <w:br/>
        <w:t xml:space="preserve">                console.log('----更新完成：updated----')</w:t>
        <w:br/>
        <w:t xml:space="preserve">            })</w:t>
        <w:br/>
        <w:t xml:space="preserve">            onBeforeUnmount(()=&gt;{</w:t>
        <w:br/>
        <w:t xml:space="preserve">                console.log('----卸载之前：beforeUnmount----')</w:t>
        <w:br/>
        <w:t xml:space="preserve">            })</w:t>
        <w:br/>
        <w:t xml:space="preserve">            onUnmounted(()=&gt;{</w:t>
        <w:br/>
        <w:t xml:space="preserve">                console.log('----卸载完成：unmounted----')</w:t>
        <w:br/>
        <w:t xml:space="preserve">            })</w:t>
        <w:br/>
        <w:t/>
        <w:br/>
        <w:t xml:space="preserve">            // 返回一个对象，则对象中的属性、方法，在模板中均可以直接使用</w:t>
        <w:br/>
        <w:t xml:space="preserve">            return { sum }</w:t>
        <w:br/>
        <w:t xml:space="preserve">        },</w:t>
        <w:br/>
        <w:t/>
        <w:br/>
        <w:t xml:space="preserve">    }</w:t>
        <w:br/>
        <w:t>&lt;/script&gt;</w:t>
        <w:br/>
        <w:t/>
        <w:br/>
      </w:r>
    </w:p>
    <w:bookmarkEnd w:id="184"/>
    <w:bookmarkStart w:name="u9e7fb6c8" w:id="185"/>
    <w:p>
      <w:pPr>
        <w:spacing w:after="50" w:line="360" w:lineRule="auto" w:beforeLines="100"/>
        <w:ind w:left="0"/>
        <w:jc w:val="left"/>
      </w:pPr>
      <w:bookmarkStart w:name="pziMW" w:id="186"/>
      <w:r>
        <w:rPr>
          <w:rFonts w:eastAsia="宋体" w:ascii="宋体"/>
        </w:rPr>
        <w:t>[MISSING IMAGE: ,  ]</w:t>
      </w:r>
      <w:bookmarkEnd w:id="186"/>
    </w:p>
    <w:bookmarkEnd w:id="185"/>
    <w:bookmarkStart w:name="HK7MX" w:id="18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9、自定义 </w:t>
      </w:r>
      <w:r>
        <w:rPr>
          <w:rFonts w:ascii="宋体" w:hAnsi="Courier New" w:eastAsia="宋体"/>
        </w:rPr>
        <w:t>hook</w:t>
      </w:r>
      <w:r>
        <w:rPr>
          <w:rFonts w:ascii="宋体" w:hAnsi="Times New Roman" w:eastAsia="宋体"/>
        </w:rPr>
        <w:t xml:space="preserve"> 函数</w:t>
      </w:r>
    </w:p>
    <w:bookmarkEnd w:id="187"/>
    <w:bookmarkStart w:name="u18008435" w:id="188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什么是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hook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：本质是一个函数，把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setup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函数中使用的 Composition API 进行了封装。 </w:t>
      </w:r>
    </w:p>
    <w:bookmarkEnd w:id="188"/>
    <w:bookmarkStart w:name="uee85cf29" w:id="189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类似于 vue2.x 中的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mixin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。 </w:t>
      </w:r>
    </w:p>
    <w:bookmarkEnd w:id="189"/>
    <w:bookmarkStart w:name="u9befcad5" w:id="190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自定义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hook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的优势：复用代码，让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setup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中的逻辑更清楚易懂。 </w:t>
      </w:r>
    </w:p>
    <w:bookmarkEnd w:id="190"/>
    <w:bookmarkStart w:name="m2UyQ" w:id="19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引入的不再是 Vue 构造函数了，而是一个名为 createApp 的工厂函数</w:t>
        <w:br/>
        <w:t>import { createApp } from 'vue'</w:t>
        <w:br/>
        <w:t>// 引入 app 组件，他是所有组件的父组件</w:t>
        <w:br/>
        <w:t>import App from './App.vue'</w:t>
        <w:br/>
        <w:t/>
        <w:br/>
        <w:t>// 创建应用实例对象并挂载：app(类似于之前 Vue2 中的 vm，但 app 比 vm 更“轻”)</w:t>
        <w:br/>
        <w:t>createApp(App).mount('#app')</w:t>
        <w:br/>
      </w:r>
    </w:p>
    <w:bookmarkEnd w:id="191"/>
    <w:bookmarkStart w:name="udd34558c" w:id="192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src 目录下创建 hooks 目录，在其中创建 usePoint.js 文件</w:t>
      </w:r>
    </w:p>
    <w:bookmarkEnd w:id="192"/>
    <w:bookmarkStart w:name="gernP" w:id="19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{onBeforeUnmount, onMounted, reactive} from 'vue'</w:t>
        <w:br/>
        <w:t/>
        <w:br/>
        <w:t>// 显示鼠标点击的坐标，将逻辑写在一个函数里</w:t>
        <w:br/>
        <w:t>function savePoint(){</w:t>
        <w:br/>
        <w:t xml:space="preserve">    // 基本类型要使用 ref，若是使用 reactive，必须为对象或数组</w:t>
        <w:br/>
        <w:t xml:space="preserve">    const point = reactive({</w:t>
        <w:br/>
        <w:t xml:space="preserve">        x: 0,</w:t>
        <w:br/>
        <w:t xml:space="preserve">        y: 0</w:t>
        <w:br/>
        <w:t xml:space="preserve">    })</w:t>
        <w:br/>
        <w:t/>
        <w:br/>
        <w:t xml:space="preserve">    // 给坐标赋值</w:t>
        <w:br/>
        <w:t xml:space="preserve">    function savePoint(event){</w:t>
        <w:br/>
        <w:t xml:space="preserve">        point.x = event.pageX;</w:t>
        <w:br/>
        <w:t xml:space="preserve">        point.y = event.pageY;</w:t>
        <w:br/>
        <w:t xml:space="preserve">        console.log(event.pageX, event.pageY)</w:t>
        <w:br/>
        <w:t xml:space="preserve">    }</w:t>
        <w:br/>
        <w:t/>
        <w:br/>
        <w:t xml:space="preserve">    // 挂载完成，绑定点击事件</w:t>
        <w:br/>
        <w:t xml:space="preserve">    onMounted(()=&gt; {</w:t>
        <w:br/>
        <w:t xml:space="preserve">        window.addEventListener('click', savePoint)</w:t>
        <w:br/>
        <w:t xml:space="preserve">    })</w:t>
        <w:br/>
        <w:t/>
        <w:br/>
        <w:t xml:space="preserve">    // 卸载之前，删除绑定事件</w:t>
        <w:br/>
        <w:t xml:space="preserve">    onBeforeUnmount(()=&gt;{</w:t>
        <w:br/>
        <w:t xml:space="preserve">        window.removeEventListener('click', savePoint)</w:t>
        <w:br/>
        <w:t xml:space="preserve">    })</w:t>
        <w:br/>
        <w:t/>
        <w:br/>
        <w:t xml:space="preserve">    // 最后需要返回数据</w:t>
        <w:br/>
        <w:t xml:space="preserve">    return point;</w:t>
        <w:br/>
        <w:t>}</w:t>
        <w:br/>
        <w:t/>
        <w:br/>
        <w:t>// 暴露</w:t>
        <w:br/>
        <w:t>export default { savePoint }</w:t>
        <w:br/>
      </w:r>
    </w:p>
    <w:bookmarkEnd w:id="193"/>
    <w:bookmarkStart w:name="zJHyx" w:id="19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&lt;h2&gt;当前鼠标点击的坐标为：&lt;br&gt;X：{{point.x}}，Y：{{point.y}}&lt;/h2&gt;</w:t>
        <w:br/>
        <w:t>&lt;/template&gt;</w:t>
        <w:br/>
        <w:t/>
        <w:br/>
        <w:t>&lt;script&gt;</w:t>
        <w:br/>
        <w:t xml:space="preserve">    // 引入 vue 函数</w:t>
        <w:br/>
        <w:t xml:space="preserve">    import {  } from 'vue'</w:t>
        <w:br/>
        <w:t xml:space="preserve">    // 引入 hook 函数</w:t>
        <w:br/>
        <w:t xml:space="preserve">    import UsePoint from '@/hooks/usePoint'</w:t>
        <w:br/>
        <w:t/>
        <w:br/>
        <w:t xml:space="preserve">    export default {</w:t>
        <w:br/>
        <w:t xml:space="preserve">        name: 'HelloWorld',</w:t>
        <w:br/>
        <w:t xml:space="preserve">        setup(){</w:t>
        <w:br/>
        <w:t xml:space="preserve">            // 调用 UsePoint 中的 savePoint() 函数，得到其返回值</w:t>
        <w:br/>
        <w:t xml:space="preserve">            let point = UsePoint.savePoint()</w:t>
        <w:br/>
        <w:t/>
        <w:br/>
        <w:t xml:space="preserve">            // 返回一个对象，则对象中的属性、方法，在模板中均可以直接使用</w:t>
        <w:br/>
        <w:t xml:space="preserve">            return { point }</w:t>
        <w:br/>
        <w:t xml:space="preserve">        }</w:t>
        <w:br/>
        <w:t xml:space="preserve">    }</w:t>
        <w:br/>
        <w:t>&lt;/script&gt;</w:t>
        <w:br/>
        <w:t/>
        <w:br/>
      </w:r>
    </w:p>
    <w:bookmarkEnd w:id="194"/>
    <w:bookmarkStart w:name="Gjnn1" w:id="19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&lt;button @click="isShow = !isShow"&gt;切换隐藏/显示&lt;/button&gt;</w:t>
        <w:br/>
        <w:t xml:space="preserve">    &lt;HelloWorld v-if="isShow" /&gt;</w:t>
        <w:br/>
        <w:t>&lt;/template&gt;</w:t>
        <w:br/>
        <w:t/>
        <w:br/>
        <w:t>&lt;script&gt;</w:t>
        <w:br/>
        <w:t xml:space="preserve">    // 引入组件</w:t>
        <w:br/>
        <w:t xml:space="preserve">    import HelloWorld from './components/HelloWorld.vue'</w:t>
        <w:br/>
        <w:t xml:space="preserve">    import {ref} from 'vue'</w:t>
        <w:br/>
        <w:t/>
        <w:br/>
        <w:t xml:space="preserve">    export default {</w:t>
        <w:br/>
        <w:t xml:space="preserve">        name: 'App',</w:t>
        <w:br/>
        <w:t xml:space="preserve">        components: { HelloWorld },</w:t>
        <w:br/>
        <w:t xml:space="preserve">        setup(){</w:t>
        <w:br/>
        <w:t xml:space="preserve">            let isShow = ref(true)</w:t>
        <w:br/>
        <w:t/>
        <w:br/>
        <w:t xml:space="preserve">            // 返回一个对象，则对象中的属性、方法，在模板中均可以直接使用</w:t>
        <w:br/>
        <w:t xml:space="preserve">            return { isShow }</w:t>
        <w:br/>
        <w:t xml:space="preserve">        }</w:t>
        <w:br/>
        <w:t xml:space="preserve">    }</w:t>
        <w:br/>
        <w:t>&lt;/script&gt;</w:t>
        <w:br/>
        <w:t/>
        <w:br/>
      </w:r>
    </w:p>
    <w:bookmarkEnd w:id="195"/>
    <w:bookmarkStart w:name="aIWVI" w:id="19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10、</w:t>
      </w:r>
      <w:r>
        <w:rPr>
          <w:rFonts w:ascii="宋体" w:hAnsi="Courier New" w:eastAsia="宋体"/>
        </w:rPr>
        <w:t>toRef</w:t>
      </w:r>
    </w:p>
    <w:bookmarkEnd w:id="196"/>
    <w:bookmarkStart w:name="ue8748d45" w:id="197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作用：创建一个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对象，其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value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值指向另一个对象中的某个属性。</w:t>
      </w:r>
    </w:p>
    <w:bookmarkEnd w:id="197"/>
    <w:bookmarkStart w:name="uf64eb805" w:id="198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const name = toRef(person,'name')</w:t>
      </w:r>
    </w:p>
    <w:bookmarkEnd w:id="198"/>
    <w:bookmarkStart w:name="u1921ee34" w:id="199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应用：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要将响应式对象中的某个属性单独提供给外部使用时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99"/>
    <w:bookmarkStart w:name="FKCzi" w:id="20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&lt;h2&gt;姓名：{{name}}&lt;/h2&gt;</w:t>
        <w:br/>
        <w:t xml:space="preserve">    &lt;h2&gt;年龄：{{person.age}}&lt;/h2&gt;</w:t>
        <w:br/>
        <w:t xml:space="preserve">    &lt;h2&gt;java：{{javaToRef}}&lt;/h2&gt;</w:t>
        <w:br/>
        <w:t xml:space="preserve">    &lt;button @click="name = name + '~'"&gt;修改姓名&lt;/button&gt;</w:t>
        <w:br/>
        <w:t xml:space="preserve">    &lt;button @click="person.age ++"&gt;修改年龄&lt;/button&gt;</w:t>
        <w:br/>
        <w:t xml:space="preserve">    &lt;button @click="javaToRef = javaToRef + 500"&gt;修改薪资&lt;/button&gt;&lt;hr&gt;</w:t>
        <w:br/>
        <w:t>&lt;/template&gt;</w:t>
        <w:br/>
        <w:t/>
        <w:br/>
        <w:t>&lt;script&gt;</w:t>
        <w:br/>
        <w:t xml:space="preserve">    // 引入 vue 函数</w:t>
        <w:br/>
        <w:t xml:space="preserve">    import { reactive, toRef } from 'vue'</w:t>
        <w:br/>
        <w:t/>
        <w:br/>
        <w:t xml:space="preserve">    export default {</w:t>
        <w:br/>
        <w:t xml:space="preserve">        name: 'HelloWorld',</w:t>
        <w:br/>
        <w:t xml:space="preserve">        setup(){</w:t>
        <w:br/>
        <w:t xml:space="preserve">            // 基本类型要使用 ref，若是使用 reactive，必须为对象或数组</w:t>
        <w:br/>
        <w:t xml:space="preserve">            const person = reactive({</w:t>
        <w:br/>
        <w:t xml:space="preserve">                name: '月海',</w:t>
        <w:br/>
        <w:t xml:space="preserve">                age: 18,</w:t>
        <w:br/>
        <w:t xml:space="preserve">                job: {</w:t>
        <w:br/>
        <w:t xml:space="preserve">                    java: 1000</w:t>
        <w:br/>
        <w:t xml:space="preserve">                }</w:t>
        <w:br/>
        <w:t xml:space="preserve">            })</w:t>
        <w:br/>
        <w:t/>
        <w:br/>
        <w:t xml:space="preserve">            // 返回一个对象，则对象中的属性、方法，在模板中均可以直接使用</w:t>
        <w:br/>
        <w:t xml:space="preserve">            return {</w:t>
        <w:br/>
        <w:t xml:space="preserve">                // 返回 person，模板中可通过 person.xxx 使用</w:t>
        <w:br/>
        <w:t xml:space="preserve">                person,</w:t>
        <w:br/>
        <w:t/>
        <w:br/>
        <w:t xml:space="preserve">                // 使用 toRef 返回 person 中的 name 属性，模板中可通过 name 使用</w:t>
        <w:br/>
        <w:t xml:space="preserve">                name: toRef(person, 'name'),</w:t>
        <w:br/>
        <w:t xml:space="preserve">                // 使用 toRef 返回 person.job 中的 java 属性，模板中可通过 javaToRef 使用</w:t>
        <w:br/>
        <w:t xml:space="preserve">                javaToRef: toRef(person.job, 'java'),</w:t>
        <w:br/>
        <w:t xml:space="preserve">            }</w:t>
        <w:br/>
        <w:t xml:space="preserve">        }</w:t>
        <w:br/>
        <w:t xml:space="preserve">    }</w:t>
        <w:br/>
        <w:t>&lt;/script&gt;</w:t>
        <w:br/>
        <w:t/>
        <w:br/>
      </w:r>
    </w:p>
    <w:bookmarkEnd w:id="200"/>
    <w:bookmarkStart w:name="ue6bf9aed" w:id="201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扩展：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toRefs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与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toRef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功能一致，但可以批量创建多个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对象，语法：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toRefs(person)</w:t>
      </w:r>
    </w:p>
    <w:bookmarkEnd w:id="201"/>
    <w:bookmarkStart w:name="Mc80c" w:id="20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&lt;h2&gt;姓名：{{name}}&lt;/h2&gt;</w:t>
        <w:br/>
        <w:t xml:space="preserve">    &lt;h2&gt;年龄：{{age}}&lt;/h2&gt;</w:t>
        <w:br/>
        <w:t xml:space="preserve">    &lt;h2&gt;java：{{job.java}}&lt;/h2&gt;</w:t>
        <w:br/>
        <w:t xml:space="preserve">    &lt;button @click="name = name + '~'"&gt;修改姓名&lt;/button&gt;</w:t>
        <w:br/>
        <w:t xml:space="preserve">    &lt;button @click="age ++"&gt;修改年龄&lt;/button&gt;</w:t>
        <w:br/>
        <w:t xml:space="preserve">    &lt;button @click="job.java = job.java + 500"&gt;修改薪资&lt;/button&gt;&lt;hr&gt;</w:t>
        <w:br/>
        <w:t>&lt;/template&gt;</w:t>
        <w:br/>
        <w:t/>
        <w:br/>
        <w:t>&lt;script&gt;</w:t>
        <w:br/>
        <w:t>// 引入 vue 函数</w:t>
        <w:br/>
        <w:t>import { reactive, toRefs } from 'vue'</w:t>
        <w:br/>
        <w:t/>
        <w:br/>
        <w:t>export default {</w:t>
        <w:br/>
        <w:t xml:space="preserve">    name: 'ToRefsTest',</w:t>
        <w:br/>
        <w:t xml:space="preserve">    setup(){</w:t>
        <w:br/>
        <w:t xml:space="preserve">        // 基本类型要使用 ref，若是使用 reactive，必须为对象或数组</w:t>
        <w:br/>
        <w:t xml:space="preserve">        const person = reactive({</w:t>
        <w:br/>
        <w:t xml:space="preserve">            name: '月海',</w:t>
        <w:br/>
        <w:t xml:space="preserve">            age: 18,</w:t>
        <w:br/>
        <w:t xml:space="preserve">            job: {</w:t>
        <w:br/>
        <w:t xml:space="preserve">                java: 1000</w:t>
        <w:br/>
        <w:t xml:space="preserve">            }</w:t>
        <w:br/>
        <w:t xml:space="preserve">        })</w:t>
        <w:br/>
        <w:t/>
        <w:br/>
        <w:t xml:space="preserve">        // 返回一个对象，则对象中的属性、方法，在模板中均可以直接使用</w:t>
        <w:br/>
        <w:t xml:space="preserve">        return {</w:t>
        <w:br/>
        <w:t xml:space="preserve">            // 使用 toRefs</w:t>
        <w:br/>
        <w:t xml:space="preserve">            ...toRefs(person)</w:t>
        <w:br/>
        <w:t xml:space="preserve">        }</w:t>
        <w:br/>
        <w:t xml:space="preserve">    }</w:t>
        <w:br/>
        <w:t>}</w:t>
        <w:br/>
        <w:t>&lt;/script&gt;</w:t>
        <w:br/>
        <w:t/>
        <w:br/>
      </w:r>
    </w:p>
    <w:bookmarkEnd w:id="202"/>
    <w:bookmarkStart w:name="XfPWr" w:id="20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四、其它组合式 Composition API</w:t>
      </w:r>
    </w:p>
    <w:bookmarkEnd w:id="203"/>
    <w:bookmarkStart w:name="R4UZU" w:id="20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</w:t>
      </w:r>
      <w:r>
        <w:rPr>
          <w:rFonts w:ascii="宋体" w:hAnsi="Courier New" w:eastAsia="宋体"/>
        </w:rPr>
        <w:t>shallowReactive</w:t>
      </w:r>
      <w:r>
        <w:rPr>
          <w:rFonts w:ascii="宋体" w:hAnsi="Times New Roman" w:eastAsia="宋体"/>
        </w:rPr>
        <w:t xml:space="preserve"> 与 </w:t>
      </w:r>
      <w:r>
        <w:rPr>
          <w:rFonts w:ascii="宋体" w:hAnsi="Courier New" w:eastAsia="宋体"/>
        </w:rPr>
        <w:t>shallowRef</w:t>
      </w:r>
    </w:p>
    <w:bookmarkEnd w:id="204"/>
    <w:bookmarkStart w:name="ua68eb92b" w:id="205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shallowReactive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：只处理对象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最外层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属性的响应式（浅响应式）。</w:t>
      </w:r>
    </w:p>
    <w:bookmarkEnd w:id="205"/>
    <w:bookmarkStart w:name="u78c5031d" w:id="206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shallowRef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：只处理</w:t>
      </w:r>
      <w:r>
        <w:rPr>
          <w:rFonts w:ascii="宋体" w:hAnsi="Times New Roman" w:eastAsia="宋体"/>
          <w:b w:val="false"/>
          <w:i w:val="false"/>
          <w:color w:val="e8323c"/>
          <w:sz w:val="22"/>
        </w:rPr>
        <w:t>基本数据类型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的响应式，不进行对象的响应式处理。</w:t>
      </w:r>
    </w:p>
    <w:bookmarkEnd w:id="206"/>
    <w:bookmarkStart w:name="ua3b6a13d" w:id="207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什么时候使用?</w:t>
      </w:r>
    </w:p>
    <w:bookmarkEnd w:id="207"/>
    <w:bookmarkStart w:name="u585ad7ea" w:id="208"/>
    <w:p>
      <w:pPr>
        <w:numPr>
          <w:ilvl w:val="1"/>
          <w:numId w:val="6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如果有一个对象数据，结构比较深，但变化时只是外层属性变化：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shallowReactive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08"/>
    <w:bookmarkStart w:name="ud9c321e0" w:id="209"/>
    <w:p>
      <w:pPr>
        <w:numPr>
          <w:ilvl w:val="1"/>
          <w:numId w:val="6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如果有一个对象数据，后续功能不会修改该对象中的属性，而是生新的对象来替换：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shallowRef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09"/>
    <w:bookmarkStart w:name="CfZJB" w:id="21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</w:t>
      </w:r>
      <w:r>
        <w:rPr>
          <w:rFonts w:ascii="宋体" w:hAnsi="Courier New" w:eastAsia="宋体"/>
        </w:rPr>
        <w:t>readonly</w:t>
      </w:r>
      <w:r>
        <w:rPr>
          <w:rFonts w:ascii="宋体" w:hAnsi="Times New Roman" w:eastAsia="宋体"/>
        </w:rPr>
        <w:t xml:space="preserve"> 与 </w:t>
      </w:r>
      <w:r>
        <w:rPr>
          <w:rFonts w:ascii="宋体" w:hAnsi="Courier New" w:eastAsia="宋体"/>
        </w:rPr>
        <w:t>shallowReadonly</w:t>
      </w:r>
    </w:p>
    <w:bookmarkEnd w:id="210"/>
    <w:bookmarkStart w:name="ub693e5ae" w:id="211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readonly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：让一个响应式数据变为只读的（深只读），所有数据都不可更改</w:t>
      </w:r>
    </w:p>
    <w:bookmarkEnd w:id="211"/>
    <w:bookmarkStart w:name="ud70ba9da" w:id="212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shallowReadonly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：让一个响应式数据变为只读的（浅只读），只有第一层不可修改，嵌套的对象可以修改</w:t>
      </w:r>
    </w:p>
    <w:bookmarkEnd w:id="212"/>
    <w:bookmarkStart w:name="udb6f7203" w:id="213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应用场景：不希望数据被修改时。</w:t>
      </w:r>
    </w:p>
    <w:bookmarkEnd w:id="213"/>
    <w:bookmarkStart w:name="aB1Le" w:id="21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&lt;h2&gt;姓名：{{name}}&lt;/h2&gt;</w:t>
        <w:br/>
        <w:t xml:space="preserve">    &lt;h2&gt;年龄：{{age}}&lt;/h2&gt;</w:t>
        <w:br/>
        <w:t xml:space="preserve">    &lt;h2&gt;java：{{job.java}}&lt;/h2&gt;</w:t>
        <w:br/>
        <w:t xml:space="preserve">    &lt;button @click="name = name + '~'"&gt;修改姓名&lt;/button&gt;</w:t>
        <w:br/>
        <w:t xml:space="preserve">    &lt;button @click="age ++"&gt;修改年龄&lt;/button&gt;</w:t>
        <w:br/>
        <w:t xml:space="preserve">    &lt;button @click="job.java = job.java + 500"&gt;修改薪资&lt;/button&gt;&lt;hr&gt;</w:t>
        <w:br/>
        <w:t>&lt;/template&gt;</w:t>
        <w:br/>
        <w:t/>
        <w:br/>
        <w:t>&lt;script&gt;</w:t>
        <w:br/>
        <w:t xml:space="preserve">    // 引入 vue 函数</w:t>
        <w:br/>
        <w:t xml:space="preserve">    import { reactive, toRefs, readonly, shallowReadonly } from 'vue'</w:t>
        <w:br/>
        <w:t/>
        <w:br/>
        <w:t xml:space="preserve">    export default {</w:t>
        <w:br/>
        <w:t xml:space="preserve">        name: 'HelloWorld',</w:t>
        <w:br/>
        <w:t xml:space="preserve">        setup(){</w:t>
        <w:br/>
        <w:t xml:space="preserve">            // 基本类型要使用 ref，若是使用 reactive，必须为对象或数组</w:t>
        <w:br/>
        <w:t xml:space="preserve">            let person = reactive({</w:t>
        <w:br/>
        <w:t xml:space="preserve">                name: '月海',</w:t>
        <w:br/>
        <w:t xml:space="preserve">                age: 18,</w:t>
        <w:br/>
        <w:t xml:space="preserve">                job: {</w:t>
        <w:br/>
        <w:t xml:space="preserve">                    java: 1000</w:t>
        <w:br/>
        <w:t xml:space="preserve">                }</w:t>
        <w:br/>
        <w:t xml:space="preserve">            })</w:t>
        <w:br/>
        <w:t/>
        <w:br/>
        <w:t xml:space="preserve">            // 1. readonly：让一个响应式数据变为只读的（深只读），所有数据都不可更改</w:t>
        <w:br/>
        <w:t xml:space="preserve">            // person = readonly(person);</w:t>
        <w:br/>
        <w:t/>
        <w:br/>
        <w:t xml:space="preserve">            // 2. shallowReadonly：让一个响应式数据变为只读的（浅只读），只有第一层不可修改，嵌套的对象可以修改</w:t>
        <w:br/>
        <w:t xml:space="preserve">            person = shallowReadonly(person);</w:t>
        <w:br/>
        <w:t/>
        <w:br/>
        <w:t xml:space="preserve">            // 返回一个对象，则对象中的属性、方法，在模板中均可以直接使用</w:t>
        <w:br/>
        <w:t xml:space="preserve">            return { ...toRefs(person) }</w:t>
        <w:br/>
        <w:t xml:space="preserve">        }</w:t>
        <w:br/>
        <w:t xml:space="preserve">    }</w:t>
        <w:br/>
        <w:t>&lt;/script&gt;</w:t>
        <w:br/>
        <w:t/>
        <w:br/>
      </w:r>
    </w:p>
    <w:bookmarkEnd w:id="214"/>
    <w:bookmarkStart w:name="nEuv7" w:id="21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</w:t>
      </w:r>
      <w:r>
        <w:rPr>
          <w:rFonts w:ascii="宋体" w:hAnsi="Courier New" w:eastAsia="宋体"/>
        </w:rPr>
        <w:t>toRaw</w:t>
      </w:r>
      <w:r>
        <w:rPr>
          <w:rFonts w:ascii="宋体" w:hAnsi="Times New Roman" w:eastAsia="宋体"/>
        </w:rPr>
        <w:t xml:space="preserve"> 与 </w:t>
      </w:r>
      <w:r>
        <w:rPr>
          <w:rFonts w:ascii="宋体" w:hAnsi="Courier New" w:eastAsia="宋体"/>
        </w:rPr>
        <w:t>markRaw</w:t>
      </w:r>
    </w:p>
    <w:bookmarkEnd w:id="215"/>
    <w:bookmarkStart w:name="u900c8fea" w:id="216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toRaw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16"/>
    <w:bookmarkStart w:name="u97629689" w:id="217"/>
    <w:p>
      <w:pPr>
        <w:numPr>
          <w:ilvl w:val="1"/>
          <w:numId w:val="6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作用：将一个由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reactive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生成的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响应式对象转为普通对象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17"/>
    <w:bookmarkStart w:name="u04deb0d4" w:id="218"/>
    <w:p>
      <w:pPr>
        <w:numPr>
          <w:ilvl w:val="1"/>
          <w:numId w:val="6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使用场景：用于读取响应式对象对应的普通对象，对这个普通对象的所有操作，不会引起页面更新。</w:t>
      </w:r>
    </w:p>
    <w:bookmarkEnd w:id="218"/>
    <w:bookmarkStart w:name="u77e8631c" w:id="219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markRaw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19"/>
    <w:bookmarkStart w:name="uac60032d" w:id="220"/>
    <w:p>
      <w:pPr>
        <w:numPr>
          <w:ilvl w:val="1"/>
          <w:numId w:val="6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作用：标记一个对象，使其永远不会再成为响应式对象。</w:t>
      </w:r>
    </w:p>
    <w:bookmarkEnd w:id="220"/>
    <w:bookmarkStart w:name="u5412fc42" w:id="221"/>
    <w:p>
      <w:pPr>
        <w:numPr>
          <w:ilvl w:val="1"/>
          <w:numId w:val="6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应用场景:</w:t>
      </w:r>
    </w:p>
    <w:bookmarkEnd w:id="221"/>
    <w:bookmarkStart w:name="u40b8fee6" w:id="222"/>
    <w:p>
      <w:pPr>
        <w:numPr>
          <w:ilvl w:val="2"/>
          <w:numId w:val="69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有些值不应被设置为响应式的，例如复杂的第三方类库等。</w:t>
      </w:r>
    </w:p>
    <w:bookmarkEnd w:id="222"/>
    <w:bookmarkStart w:name="uc0b074a4" w:id="223"/>
    <w:p>
      <w:pPr>
        <w:numPr>
          <w:ilvl w:val="2"/>
          <w:numId w:val="69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当渲染具有不可变数据源的大列表时，跳过响应式转换可以提高性能。</w:t>
      </w:r>
    </w:p>
    <w:bookmarkEnd w:id="223"/>
    <w:bookmarkStart w:name="B95Ig" w:id="22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&lt;h2&gt;姓名：{{name}}&lt;/h2&gt;</w:t>
        <w:br/>
        <w:t xml:space="preserve">    &lt;h2&gt;年龄：{{age}}&lt;/h2&gt;</w:t>
        <w:br/>
        <w:t xml:space="preserve">    &lt;h2&gt;java：{{job.java}}&lt;/h2&gt;</w:t>
        <w:br/>
        <w:t xml:space="preserve">    &lt;button @click="name = name + '~'"&gt;修改姓名&lt;/button&gt;</w:t>
        <w:br/>
        <w:t xml:space="preserve">    &lt;button @click="age ++"&gt;修改年龄&lt;/button&gt;</w:t>
        <w:br/>
        <w:t xml:space="preserve">    &lt;button @click="job.java = job.java + 500"&gt;修改薪资&lt;/button&gt;&lt;hr&gt;</w:t>
        <w:br/>
        <w:t/>
        <w:br/>
        <w:t xml:space="preserve">    &lt;button @click="showRawPerson"&gt;输入最原始的 person 对象&lt;/button&gt;&lt;hr&gt;</w:t>
        <w:br/>
        <w:t/>
        <w:br/>
        <w:t xml:space="preserve">    &lt;h2&gt;性别：{{person.sex}}&lt;/h2&gt;</w:t>
        <w:br/>
        <w:t xml:space="preserve">    &lt;button @click="addSex"&gt;给对象添加性别属性&lt;/button&gt;</w:t>
        <w:br/>
        <w:t xml:space="preserve">    &lt;button @click="person.sex = 1"&gt;修改性别&lt;/button&gt;</w:t>
        <w:br/>
        <w:t>&lt;/template&gt;</w:t>
        <w:br/>
        <w:t/>
        <w:br/>
        <w:t>&lt;script&gt;</w:t>
        <w:br/>
        <w:t xml:space="preserve">    // 引入 vue 函数</w:t>
        <w:br/>
        <w:t xml:space="preserve">    import { reactive, toRefs, toRaw, markRaw } from 'vue'</w:t>
        <w:br/>
        <w:t/>
        <w:br/>
        <w:t xml:space="preserve">    export default {</w:t>
        <w:br/>
        <w:t xml:space="preserve">        name: 'HelloWorld',</w:t>
        <w:br/>
        <w:t xml:space="preserve">        setup(){</w:t>
        <w:br/>
        <w:t xml:space="preserve">            // 基本类型要使用 ref，若是使用 reactive，必须为对象或数组</w:t>
        <w:br/>
        <w:t xml:space="preserve">            let person = reactive({</w:t>
        <w:br/>
        <w:t xml:space="preserve">                name: '月海',</w:t>
        <w:br/>
        <w:t xml:space="preserve">                age: 18,</w:t>
        <w:br/>
        <w:t xml:space="preserve">                job: {</w:t>
        <w:br/>
        <w:t xml:space="preserve">                    java: 1000</w:t>
        <w:br/>
        <w:t xml:space="preserve">                }</w:t>
        <w:br/>
        <w:t xml:space="preserve">            })</w:t>
        <w:br/>
        <w:t/>
        <w:br/>
        <w:t xml:space="preserve">            // 将一个由 reactive 生成的响应式对象转为普通对象</w:t>
        <w:br/>
        <w:t xml:space="preserve">            function showRawPerson(){</w:t>
        <w:br/>
        <w:t xml:space="preserve">                const p = toRaw(person);</w:t>
        <w:br/>
        <w:t xml:space="preserve">                console.log(p)</w:t>
        <w:br/>
        <w:t xml:space="preserve">            }</w:t>
        <w:br/>
        <w:t/>
        <w:br/>
        <w:t xml:space="preserve">            // 添加属性，添加的自动就为响应式数据</w:t>
        <w:br/>
        <w:t xml:space="preserve">            function addSex(){</w:t>
        <w:br/>
        <w:t xml:space="preserve">                let sex = {sex: 0}</w:t>
        <w:br/>
        <w:t xml:space="preserve">                person.sex = markRaw(sex);</w:t>
        <w:br/>
        <w:t xml:space="preserve">            }</w:t>
        <w:br/>
        <w:t/>
        <w:br/>
        <w:t xml:space="preserve">            // 返回一个对象，则对象中的属性、方法，在模板中均可以直接使用</w:t>
        <w:br/>
        <w:t xml:space="preserve">            return { ...toRefs(person), showRawPerson, addSex, person }</w:t>
        <w:br/>
        <w:t xml:space="preserve">        }</w:t>
        <w:br/>
        <w:t xml:space="preserve">    }</w:t>
        <w:br/>
        <w:t>&lt;/script&gt;</w:t>
        <w:br/>
        <w:t/>
        <w:br/>
      </w:r>
    </w:p>
    <w:bookmarkEnd w:id="224"/>
    <w:bookmarkStart w:name="ckbeD" w:id="22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</w:t>
      </w:r>
      <w:r>
        <w:rPr>
          <w:rFonts w:ascii="宋体" w:hAnsi="Courier New" w:eastAsia="宋体"/>
        </w:rPr>
        <w:t>customRef</w:t>
      </w:r>
    </w:p>
    <w:bookmarkEnd w:id="225"/>
    <w:bookmarkStart w:name="u97d2729f" w:id="226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作用：创建一个自定义的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，并对其依赖项跟踪和更新触发进行显式控制。</w:t>
      </w:r>
    </w:p>
    <w:bookmarkEnd w:id="226"/>
    <w:bookmarkStart w:name="u0c738477" w:id="227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本质就是一个函数</w:t>
      </w:r>
    </w:p>
    <w:bookmarkEnd w:id="227"/>
    <w:bookmarkStart w:name="u4b0f9368" w:id="228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实现防抖效果：</w:t>
      </w:r>
    </w:p>
    <w:bookmarkEnd w:id="228"/>
    <w:bookmarkStart w:name="DBVPI" w:id="22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&lt;input type="text" v-model="keyword"&gt;</w:t>
        <w:br/>
        <w:t xml:space="preserve">    &lt;h3&gt;{{ keyword }}&lt;/h3&gt;</w:t>
        <w:br/>
        <w:t>&lt;/template&gt;</w:t>
        <w:br/>
        <w:t/>
        <w:br/>
        <w:t>&lt;script&gt;</w:t>
        <w:br/>
        <w:t xml:space="preserve">    import { ref, customRef } from 'vue'</w:t>
        <w:br/>
        <w:t/>
        <w:br/>
        <w:t xml:space="preserve">    export default {</w:t>
        <w:br/>
        <w:t xml:space="preserve">        name: 'HelloWorld',</w:t>
        <w:br/>
        <w:t xml:space="preserve">        setup() {</w:t>
        <w:br/>
        <w:t xml:space="preserve">            // 使用 Vue 准备好的内置 ref</w:t>
        <w:br/>
        <w:t xml:space="preserve">            // let keyword = ref('hello')</w:t>
        <w:br/>
        <w:t/>
        <w:br/>
        <w:t xml:space="preserve">            /**</w:t>
        <w:br/>
        <w:t xml:space="preserve">             * 自定义一个 myRef</w:t>
        <w:br/>
        <w:t xml:space="preserve">             * 参数 1：传进来的值，显示的数据</w:t>
        <w:br/>
        <w:t xml:space="preserve">             * 参数 2：传进来的值，设置的抖动参数</w:t>
        <w:br/>
        <w:t xml:space="preserve">             */</w:t>
        <w:br/>
        <w:t xml:space="preserve">            function myRef(value, delay) {</w:t>
        <w:br/>
        <w:t xml:space="preserve">                // 设置一个值，来判断定时器是否开启</w:t>
        <w:br/>
        <w:t xml:space="preserve">                let timer</w:t>
        <w:br/>
        <w:t/>
        <w:br/>
        <w:t xml:space="preserve">                // 通过customRef去实现自定义</w:t>
        <w:br/>
        <w:t xml:space="preserve">                return customRef((track, trigger) =&gt; {</w:t>
        <w:br/>
        <w:t xml:space="preserve">                    return {</w:t>
        <w:br/>
        <w:t xml:space="preserve">                        get() {</w:t>
        <w:br/>
        <w:t xml:space="preserve">                            // 告诉 Vue 这个 value 值是需要被“追踪”的</w:t>
        <w:br/>
        <w:t xml:space="preserve">                            track()</w:t>
        <w:br/>
        <w:t xml:space="preserve">                            // 返回传进来的值</w:t>
        <w:br/>
        <w:t xml:space="preserve">                            return value</w:t>
        <w:br/>
        <w:t xml:space="preserve">                        },</w:t>
        <w:br/>
        <w:t xml:space="preserve">                        </w:t>
        <w:br/>
        <w:t xml:space="preserve">                        // 参数：修改的值</w:t>
        <w:br/>
        <w:t xml:space="preserve">                        set(newValue) {</w:t>
        <w:br/>
        <w:t xml:space="preserve">                            // 关闭定时器 timer</w:t>
        <w:br/>
        <w:t xml:space="preserve">                            clearTimeout(timer)</w:t>
        <w:br/>
        <w:t xml:space="preserve">                            // 开启定时器，并将其赋值给 timer</w:t>
        <w:br/>
        <w:t xml:space="preserve">                            timer = setTimeout(() =&gt; {</w:t>
        <w:br/>
        <w:t xml:space="preserve">                                // 将值变为修改后的值</w:t>
        <w:br/>
        <w:t xml:space="preserve">                                value = newValue</w:t>
        <w:br/>
        <w:t xml:space="preserve">                                // 告诉 Vue 去更新界面</w:t>
        <w:br/>
        <w:t xml:space="preserve">                                trigger()</w:t>
        <w:br/>
        <w:t xml:space="preserve">                            }, delay)</w:t>
        <w:br/>
        <w:t xml:space="preserve">                        }</w:t>
        <w:br/>
        <w:t xml:space="preserve">                    }</w:t>
        <w:br/>
        <w:t xml:space="preserve">                })</w:t>
        <w:br/>
        <w:t xml:space="preserve">            }</w:t>
        <w:br/>
        <w:t/>
        <w:br/>
        <w:t xml:space="preserve">            // 使用程序员自定义的 ref</w:t>
        <w:br/>
        <w:t xml:space="preserve">            let keyword = myRef('hello', 1000)</w:t>
        <w:br/>
        <w:t/>
        <w:br/>
        <w:t xml:space="preserve">            return { keyword }</w:t>
        <w:br/>
        <w:t xml:space="preserve">        }</w:t>
        <w:br/>
        <w:t xml:space="preserve">    }</w:t>
        <w:br/>
        <w:t>&lt;/script&gt;</w:t>
        <w:br/>
      </w:r>
    </w:p>
    <w:bookmarkEnd w:id="229"/>
    <w:bookmarkStart w:name="WT2tO" w:id="23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</w:t>
      </w:r>
      <w:r>
        <w:rPr>
          <w:rFonts w:ascii="宋体" w:hAnsi="Courier New" w:eastAsia="宋体"/>
        </w:rPr>
        <w:t>provide</w:t>
      </w:r>
      <w:r>
        <w:rPr>
          <w:rFonts w:ascii="宋体" w:hAnsi="Times New Roman" w:eastAsia="宋体"/>
        </w:rPr>
        <w:t xml:space="preserve"> 与 </w:t>
      </w:r>
      <w:r>
        <w:rPr>
          <w:rFonts w:ascii="宋体" w:hAnsi="Courier New" w:eastAsia="宋体"/>
        </w:rPr>
        <w:t>inject</w:t>
      </w:r>
    </w:p>
    <w:bookmarkEnd w:id="230"/>
    <w:bookmarkStart w:name="uc1e7a8ea" w:id="231"/>
    <w:p>
      <w:pPr>
        <w:spacing w:after="50" w:line="360" w:lineRule="auto" w:beforeLines="100"/>
        <w:ind w:left="0"/>
        <w:jc w:val="left"/>
      </w:pPr>
      <w:bookmarkStart w:name="bbwQu" w:id="232"/>
      <w:r>
        <w:rPr>
          <w:rFonts w:eastAsia="宋体" w:ascii="宋体"/>
        </w:rPr>
        <w:t>[MISSING IMAGE: ,  ]</w:t>
      </w:r>
      <w:bookmarkEnd w:id="232"/>
    </w:p>
    <w:bookmarkEnd w:id="231"/>
    <w:bookmarkStart w:name="u007dc0a6" w:id="233"/>
    <w:p>
      <w:pPr>
        <w:numPr>
          <w:ilvl w:val="0"/>
          <w:numId w:val="7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作用：实现</w:t>
      </w:r>
      <w:r>
        <w:rPr>
          <w:rFonts w:ascii="宋体" w:hAnsi="Times New Roman" w:eastAsia="宋体"/>
          <w:b w:val="false"/>
          <w:i w:val="false"/>
          <w:color w:val="f5222d"/>
          <w:sz w:val="22"/>
        </w:rPr>
        <w:t>祖与后代组件间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通信</w:t>
      </w:r>
    </w:p>
    <w:bookmarkEnd w:id="233"/>
    <w:bookmarkStart w:name="ub186bec1" w:id="234"/>
    <w:p>
      <w:pPr>
        <w:numPr>
          <w:ilvl w:val="0"/>
          <w:numId w:val="7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套路：父组件有一个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provide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选项来提供数据，后代组件有一个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inject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选项来开始使用这些数据</w:t>
      </w:r>
    </w:p>
    <w:bookmarkEnd w:id="234"/>
    <w:bookmarkStart w:name="uab8a6d41" w:id="235"/>
    <w:p>
      <w:pPr>
        <w:numPr>
          <w:ilvl w:val="0"/>
          <w:numId w:val="7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具体写法：</w:t>
      </w:r>
    </w:p>
    <w:bookmarkEnd w:id="235"/>
    <w:bookmarkStart w:name="u0ae4818d" w:id="236"/>
    <w:p>
      <w:pPr>
        <w:numPr>
          <w:ilvl w:val="1"/>
          <w:numId w:val="7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祖组件中：</w:t>
      </w:r>
    </w:p>
    <w:bookmarkEnd w:id="236"/>
    <w:bookmarkStart w:name="OogSZ" w:id="23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setup(){</w:t>
        <w:br/>
        <w:t xml:space="preserve">    ......</w:t>
        <w:br/>
        <w:t xml:space="preserve">    let car = reactive({name:'奔驰',price:'40万'})</w:t>
        <w:br/>
        <w:t xml:space="preserve">    provide('car',car)</w:t>
        <w:br/>
        <w:t xml:space="preserve">    ......</w:t>
        <w:br/>
        <w:t>}</w:t>
        <w:br/>
      </w:r>
    </w:p>
    <w:bookmarkEnd w:id="237"/>
    <w:bookmarkStart w:name="ue16e6204" w:id="238"/>
    <w:p>
      <w:pPr>
        <w:numPr>
          <w:ilvl w:val="1"/>
          <w:numId w:val="7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后代组件中：</w:t>
      </w:r>
    </w:p>
    <w:bookmarkEnd w:id="238"/>
    <w:bookmarkStart w:name="eReKQ" w:id="23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setup(props,context){</w:t>
        <w:br/>
        <w:t xml:space="preserve">    ......</w:t>
        <w:br/>
        <w:t xml:space="preserve">    const car = inject('car')</w:t>
        <w:br/>
        <w:t xml:space="preserve">    return {car}</w:t>
        <w:br/>
        <w:t xml:space="preserve">    ......</w:t>
        <w:br/>
        <w:t>}</w:t>
        <w:br/>
      </w:r>
    </w:p>
    <w:bookmarkEnd w:id="239"/>
    <w:bookmarkStart w:name="pR4My" w:id="24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40"/>
    <w:bookmarkStart w:name="Xjaeu" w:id="24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引入的不再是 Vue 构造函数了，而是一个名为 createApp 的工厂函数</w:t>
        <w:br/>
        <w:t>import { createApp } from 'vue'</w:t>
        <w:br/>
        <w:t>// 引入 app 组件，他是所有组件的父组件</w:t>
        <w:br/>
        <w:t>import App from './App.vue'</w:t>
        <w:br/>
        <w:t/>
        <w:br/>
        <w:t>// 创建应用实例对象并挂载：app(类似于之前 Vue2 中的 vm，但 app 比 vm 更“轻”)</w:t>
        <w:br/>
        <w:t>createApp(App).mount('#app')</w:t>
        <w:br/>
        <w:t/>
        <w:br/>
      </w:r>
    </w:p>
    <w:bookmarkEnd w:id="241"/>
    <w:bookmarkStart w:name="NHlQw" w:id="24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&lt;div class="app"&gt;</w:t>
        <w:br/>
        <w:t xml:space="preserve">        &lt;h2&gt;app 组件，姓名：{{name}}&lt;/h2&gt;</w:t>
        <w:br/>
        <w:t xml:space="preserve">        &lt;Child /&gt;</w:t>
        <w:br/>
        <w:t xml:space="preserve">    &lt;/div&gt;</w:t>
        <w:br/>
        <w:t>&lt;/template&gt;</w:t>
        <w:br/>
        <w:t/>
        <w:br/>
        <w:t>&lt;script&gt;</w:t>
        <w:br/>
        <w:t xml:space="preserve">    // 引入 vue 函数</w:t>
        <w:br/>
        <w:t xml:space="preserve">    import { reactive, toRefs, provide } from 'vue'</w:t>
        <w:br/>
        <w:t/>
        <w:br/>
        <w:t xml:space="preserve">    // 引入组件</w:t>
        <w:br/>
        <w:t xml:space="preserve">    import Child from '@/components/Child.vue'</w:t>
        <w:br/>
        <w:t/>
        <w:br/>
        <w:t xml:space="preserve">    export default {</w:t>
        <w:br/>
        <w:t xml:space="preserve">        name: 'App',</w:t>
        <w:br/>
        <w:t xml:space="preserve">        components: { Child },</w:t>
        <w:br/>
        <w:t xml:space="preserve">        setup(){</w:t>
        <w:br/>
        <w:t xml:space="preserve">            // 基本类型要使用 ref，若是使用 reactive，必须为对象或数组</w:t>
        <w:br/>
        <w:t xml:space="preserve">            const person = reactive({</w:t>
        <w:br/>
        <w:t xml:space="preserve">                name: '月海',</w:t>
        <w:br/>
        <w:t xml:space="preserve">                age: 18,</w:t>
        <w:br/>
        <w:t xml:space="preserve">                job: {</w:t>
        <w:br/>
        <w:t xml:space="preserve">                    java: 1000</w:t>
        <w:br/>
        <w:t xml:space="preserve">                }</w:t>
        <w:br/>
        <w:t xml:space="preserve">            })</w:t>
        <w:br/>
        <w:t/>
        <w:br/>
        <w:t xml:space="preserve">            // 给自己的后代组件传递数据</w:t>
        <w:br/>
        <w:t xml:space="preserve">            provide('person', person)</w:t>
        <w:br/>
        <w:t/>
        <w:br/>
        <w:t xml:space="preserve">            // 返回一个对象，则对象中的属性、方法，在模板中均可以直接使用</w:t>
        <w:br/>
        <w:t xml:space="preserve">            return { ...toRefs(person) }</w:t>
        <w:br/>
        <w:t xml:space="preserve">        }</w:t>
        <w:br/>
        <w:t xml:space="preserve">    }</w:t>
        <w:br/>
        <w:t>&lt;/script&gt;</w:t>
        <w:br/>
        <w:t/>
        <w:br/>
        <w:t>&lt;style&gt;</w:t>
        <w:br/>
        <w:t xml:space="preserve">    .app{</w:t>
        <w:br/>
        <w:t xml:space="preserve">        background-color: skyblue;</w:t>
        <w:br/>
        <w:t xml:space="preserve">        padding: 10px;</w:t>
        <w:br/>
        <w:t xml:space="preserve">    }</w:t>
        <w:br/>
        <w:t xml:space="preserve">    .child{</w:t>
        <w:br/>
        <w:t xml:space="preserve">        background-color: coral;</w:t>
        <w:br/>
        <w:t xml:space="preserve">        padding: 10px;</w:t>
        <w:br/>
        <w:t xml:space="preserve">    }</w:t>
        <w:br/>
        <w:t xml:space="preserve">    .son{</w:t>
        <w:br/>
        <w:t xml:space="preserve">        background-color: lightpink;</w:t>
        <w:br/>
        <w:t xml:space="preserve">        padding: 10px;</w:t>
        <w:br/>
        <w:t xml:space="preserve">    }</w:t>
        <w:br/>
        <w:t>&lt;/style&gt;</w:t>
        <w:br/>
        <w:t/>
        <w:br/>
      </w:r>
    </w:p>
    <w:bookmarkEnd w:id="242"/>
    <w:bookmarkStart w:name="Nfd2S" w:id="2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&lt;div class="child"&gt;</w:t>
        <w:br/>
        <w:t xml:space="preserve">        &lt;h2&gt;Child 组件，年龄：{{age}}&lt;/h2&gt;</w:t>
        <w:br/>
        <w:t xml:space="preserve">        &lt;Son/&gt;</w:t>
        <w:br/>
        <w:t xml:space="preserve">    &lt;/div&gt;</w:t>
        <w:br/>
        <w:t>&lt;/template&gt;</w:t>
        <w:br/>
        <w:t/>
        <w:br/>
        <w:t>&lt;script&gt;</w:t>
        <w:br/>
        <w:t xml:space="preserve">    // 引入 vue 函数</w:t>
        <w:br/>
        <w:t xml:space="preserve">    import { toRefs, inject } from 'vue'</w:t>
        <w:br/>
        <w:t xml:space="preserve">    import Son from '@/components/Son.vue'</w:t>
        <w:br/>
        <w:t/>
        <w:br/>
        <w:t xml:space="preserve">    export default {</w:t>
        <w:br/>
        <w:t xml:space="preserve">        // eslint-disable-next-line vue/multi-word-component-names</w:t>
        <w:br/>
        <w:t xml:space="preserve">        name: "Child",</w:t>
        <w:br/>
        <w:t xml:space="preserve">        components: { Son },</w:t>
        <w:br/>
        <w:t xml:space="preserve">        setup(){</w:t>
        <w:br/>
        <w:t xml:space="preserve">            // 获取祖组件传递的数据</w:t>
        <w:br/>
        <w:t xml:space="preserve">            const person = inject('person')</w:t>
        <w:br/>
        <w:t/>
        <w:br/>
        <w:t xml:space="preserve">            // 返回一个对象，则对象中的属性、方法，在模板中均可以直接使用</w:t>
        <w:br/>
        <w:t xml:space="preserve">            return { ...toRefs(person) }</w:t>
        <w:br/>
        <w:t xml:space="preserve">        }</w:t>
        <w:br/>
        <w:t xml:space="preserve">    }</w:t>
        <w:br/>
        <w:t>&lt;/script&gt;</w:t>
        <w:br/>
      </w:r>
    </w:p>
    <w:bookmarkEnd w:id="243"/>
    <w:bookmarkStart w:name="ML98c" w:id="24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&lt;div class="son"&gt;</w:t>
        <w:br/>
        <w:t xml:space="preserve">        &lt;h2&gt;Son 组件，薪资：{{job.java}}&lt;/h2&gt;</w:t>
        <w:br/>
        <w:t xml:space="preserve">    &lt;/div&gt;</w:t>
        <w:br/>
        <w:t>&lt;/template&gt;</w:t>
        <w:br/>
        <w:t/>
        <w:br/>
        <w:t>&lt;script&gt;</w:t>
        <w:br/>
        <w:t>// 引入 vue 函数</w:t>
        <w:br/>
        <w:t>import { toRefs, inject } from 'vue'</w:t>
        <w:br/>
        <w:t/>
        <w:br/>
        <w:t>export default {</w:t>
        <w:br/>
        <w:t xml:space="preserve">    // eslint-disable-next-line vue/multi-word-component-names</w:t>
        <w:br/>
        <w:t xml:space="preserve">    name: "Son",</w:t>
        <w:br/>
        <w:t xml:space="preserve">    setup(){</w:t>
        <w:br/>
        <w:t xml:space="preserve">        // 获取祖组件传递的数据</w:t>
        <w:br/>
        <w:t xml:space="preserve">        const person = inject('person')</w:t>
        <w:br/>
        <w:t/>
        <w:br/>
        <w:t xml:space="preserve">        // 返回一个对象，则对象中的属性、方法，在模板中均可以直接使用</w:t>
        <w:br/>
        <w:t xml:space="preserve">        return { ...toRefs(person) }</w:t>
        <w:br/>
        <w:t xml:space="preserve">    }</w:t>
        <w:br/>
        <w:t>}</w:t>
        <w:br/>
        <w:t>&lt;/script&gt;</w:t>
        <w:br/>
      </w:r>
    </w:p>
    <w:bookmarkEnd w:id="244"/>
    <w:bookmarkStart w:name="vK4kq" w:id="24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6、响应式数据的判断</w:t>
      </w:r>
    </w:p>
    <w:bookmarkEnd w:id="245"/>
    <w:bookmarkStart w:name="u6082f929" w:id="246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isRef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：检查一个值是否为一个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对象</w:t>
      </w:r>
    </w:p>
    <w:bookmarkEnd w:id="246"/>
    <w:bookmarkStart w:name="u1e4a7bbe" w:id="247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isReactive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：检查一个对象是否是由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reactive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创建的响应式代理</w:t>
      </w:r>
    </w:p>
    <w:bookmarkEnd w:id="247"/>
    <w:bookmarkStart w:name="u595763c7" w:id="248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isReadonly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：检查一个对象是否是由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readonly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创建的只读代理</w:t>
      </w:r>
    </w:p>
    <w:bookmarkEnd w:id="248"/>
    <w:bookmarkStart w:name="u2fc94e94" w:id="249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isProxy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：检查一个对象是否是由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reactive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或者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readonly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方法创建的代理</w:t>
      </w:r>
    </w:p>
    <w:bookmarkEnd w:id="249"/>
    <w:bookmarkStart w:name="adrv2" w:id="25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&lt;h2&gt;姓名：{{name}}&lt;/h2&gt;</w:t>
        <w:br/>
        <w:t xml:space="preserve">    &lt;h2&gt;年龄：{{age}}&lt;/h2&gt;</w:t>
        <w:br/>
        <w:t xml:space="preserve">    &lt;h2&gt;java：{{job.java}}&lt;/h2&gt;</w:t>
        <w:br/>
        <w:t xml:space="preserve">    &lt;button @click="name = name + '~'"&gt;修改姓名&lt;/button&gt;</w:t>
        <w:br/>
        <w:t xml:space="preserve">    &lt;button @click="age ++"&gt;修改年龄&lt;/button&gt;</w:t>
        <w:br/>
        <w:t xml:space="preserve">    &lt;button @click="job.java = job.java + 500"&gt;修改薪资&lt;/button&gt;&lt;hr&gt;</w:t>
        <w:br/>
        <w:t>&lt;/template&gt;</w:t>
        <w:br/>
        <w:t/>
        <w:br/>
        <w:t>&lt;script&gt;</w:t>
        <w:br/>
        <w:t xml:space="preserve">    // 引入 vue 函数</w:t>
        <w:br/>
        <w:t xml:space="preserve">    import { reactive, toRefs, isRef, isReactive, isReadonly, isProxy } from 'vue'</w:t>
        <w:br/>
        <w:t/>
        <w:br/>
        <w:t xml:space="preserve">    export default {</w:t>
        <w:br/>
        <w:t xml:space="preserve">        name: 'HelloWorld',</w:t>
        <w:br/>
        <w:t xml:space="preserve">        setup(){</w:t>
        <w:br/>
        <w:t xml:space="preserve">            // 基本类型要使用 ref，若是使用 reactive，必须为对象或数组</w:t>
        <w:br/>
        <w:t xml:space="preserve">            let person = reactive({</w:t>
        <w:br/>
        <w:t xml:space="preserve">                name: '月海',</w:t>
        <w:br/>
        <w:t xml:space="preserve">                age: 18,</w:t>
        <w:br/>
        <w:t xml:space="preserve">                job: {</w:t>
        <w:br/>
        <w:t xml:space="preserve">                    java: 1000</w:t>
        <w:br/>
        <w:t xml:space="preserve">                }</w:t>
        <w:br/>
        <w:t xml:space="preserve">            })</w:t>
        <w:br/>
        <w:t/>
        <w:br/>
        <w:t xml:space="preserve">            // 1. isRef：检查一个值是否为一个 ref 对象</w:t>
        <w:br/>
        <w:t xml:space="preserve">            console.log(isRef(person))</w:t>
        <w:br/>
        <w:t/>
        <w:br/>
        <w:t xml:space="preserve">            // 2. isReactive：检查一个对象是否是由 reactive 创建的响应式代理</w:t>
        <w:br/>
        <w:t xml:space="preserve">            console.log(isReactive(person))</w:t>
        <w:br/>
        <w:t/>
        <w:br/>
        <w:t xml:space="preserve">            // 3. isReadonly：检查一个对象是否是由 readonly 创建的只读代理</w:t>
        <w:br/>
        <w:t xml:space="preserve">            console.log(isReadonly(person))</w:t>
        <w:br/>
        <w:t/>
        <w:br/>
        <w:t xml:space="preserve">            // 4. isProxy：检查一个对象是否是由 reactive 或者 readonly 方法创建的代理</w:t>
        <w:br/>
        <w:t xml:space="preserve">            console.log(isProxy(person))</w:t>
        <w:br/>
        <w:t/>
        <w:br/>
        <w:t xml:space="preserve">            // 返回一个对象，则对象中的属性、方法，在模板中均可以直接使用</w:t>
        <w:br/>
        <w:t xml:space="preserve">            return { ...toRefs(person) }</w:t>
        <w:br/>
        <w:t xml:space="preserve">        }</w:t>
        <w:br/>
        <w:t xml:space="preserve">    }</w:t>
        <w:br/>
        <w:t>&lt;/script&gt;</w:t>
        <w:br/>
        <w:t/>
        <w:br/>
      </w:r>
    </w:p>
    <w:bookmarkEnd w:id="250"/>
    <w:bookmarkStart w:name="PXdTU" w:id="25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五、组合式 Composition API 的优势</w:t>
      </w:r>
    </w:p>
    <w:bookmarkEnd w:id="251"/>
    <w:bookmarkStart w:name="idGPn" w:id="25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1、Options API 存在的问题</w:t>
      </w:r>
    </w:p>
    <w:bookmarkEnd w:id="252"/>
    <w:bookmarkStart w:name="ud6a856cc" w:id="2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使用传统 OptionsAPI 中，新增或者修改一个需求，就需要分别在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data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methods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computed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里修改 。</w:t>
      </w:r>
    </w:p>
    <w:bookmarkEnd w:id="253"/>
    <w:bookmarkStart w:name="ua1fa0c6e" w:id="254"/>
    <w:p>
      <w:pPr>
        <w:spacing w:after="50" w:line="360" w:lineRule="auto" w:beforeLines="100"/>
        <w:ind w:left="0"/>
        <w:jc w:val="left"/>
      </w:pPr>
      <w:bookmarkStart w:name="uea866329" w:id="255"/>
      <w:r>
        <w:rPr>
          <w:rFonts w:eastAsia="宋体" w:ascii="宋体"/>
        </w:rPr>
        <w:drawing>
          <wp:inline distT="0" distB="0" distL="0" distR="0">
            <wp:extent cx="2912533" cy="199268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2533" cy="199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5"/>
      <w:bookmarkStart w:name="uaab44102" w:id="256"/>
      <w:r>
        <w:rPr>
          <w:rFonts w:eastAsia="宋体" w:ascii="宋体"/>
        </w:rPr>
        <w:drawing>
          <wp:inline distT="0" distB="0" distL="0" distR="0">
            <wp:extent cx="3708400" cy="51048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51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6"/>
    </w:p>
    <w:bookmarkEnd w:id="254"/>
    <w:bookmarkStart w:name="errwN" w:id="25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2、Composition API 的优势</w:t>
      </w:r>
    </w:p>
    <w:bookmarkEnd w:id="257"/>
    <w:bookmarkStart w:name="u401a55ec" w:id="2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我们可以更加优雅的组织我们的代码，函数。让相关功能的代码更加有序的组织在一起。</w:t>
      </w:r>
    </w:p>
    <w:bookmarkEnd w:id="258"/>
    <w:bookmarkStart w:name="u9e840190" w:id="259"/>
    <w:p>
      <w:pPr>
        <w:spacing w:after="50" w:line="360" w:lineRule="auto" w:beforeLines="100"/>
        <w:ind w:left="0"/>
        <w:jc w:val="left"/>
      </w:pPr>
      <w:bookmarkStart w:name="u56572562" w:id="260"/>
      <w:r>
        <w:rPr>
          <w:rFonts w:eastAsia="宋体" w:ascii="宋体"/>
        </w:rPr>
        <w:drawing>
          <wp:inline distT="0" distB="0" distL="0" distR="0">
            <wp:extent cx="5842000" cy="401860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2934" cy="420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0"/>
    </w:p>
    <w:bookmarkEnd w:id="259"/>
    <w:bookmarkStart w:name="uedf71e45" w:id="261"/>
    <w:p>
      <w:pPr>
        <w:spacing w:after="50" w:line="360" w:lineRule="auto" w:beforeLines="100"/>
        <w:ind w:left="0"/>
        <w:jc w:val="left"/>
      </w:pPr>
      <w:bookmarkStart w:name="u79fd65ab" w:id="262"/>
      <w:r>
        <w:rPr>
          <w:rFonts w:eastAsia="宋体" w:ascii="宋体"/>
        </w:rPr>
        <w:drawing>
          <wp:inline distT="0" distB="0" distL="0" distR="0">
            <wp:extent cx="5723466" cy="46722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3466" cy="46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2"/>
    </w:p>
    <w:bookmarkEnd w:id="261"/>
    <w:bookmarkStart w:name="CHw4X" w:id="26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六、新的组件</w:t>
      </w:r>
    </w:p>
    <w:bookmarkEnd w:id="263"/>
    <w:bookmarkStart w:name="NMBiU" w:id="26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1、Fragment</w:t>
      </w:r>
    </w:p>
    <w:bookmarkEnd w:id="264"/>
    <w:bookmarkStart w:name="ud59f1679" w:id="265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Vue2 中：组件必须有一个根标签</w:t>
      </w:r>
    </w:p>
    <w:bookmarkEnd w:id="265"/>
    <w:bookmarkStart w:name="u26e45410" w:id="266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Vue3 中：组件可以没有根标签，内部会将多个标签包含在一个 Fragment 虚拟元素中</w:t>
      </w:r>
    </w:p>
    <w:bookmarkEnd w:id="266"/>
    <w:bookmarkStart w:name="u18ae99bd" w:id="267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好处：减少标签层级，减小内存占用</w:t>
      </w:r>
    </w:p>
    <w:bookmarkEnd w:id="267"/>
    <w:bookmarkStart w:name="Kun9U" w:id="26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2、Teleport</w:t>
      </w:r>
    </w:p>
    <w:bookmarkEnd w:id="268"/>
    <w:bookmarkStart w:name="u99aa6054" w:id="269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什么是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Teleport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Teleport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是一种能够将我们的组件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html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结构移动到指定位置的技术。 </w:t>
      </w:r>
    </w:p>
    <w:bookmarkEnd w:id="269"/>
    <w:bookmarkStart w:name="u4ab8be10" w:id="270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可以使元素的定位更加方便</w:t>
      </w:r>
    </w:p>
    <w:bookmarkEnd w:id="270"/>
    <w:bookmarkStart w:name="Lx4Tu" w:id="27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引入的不再是 Vue 构造函数了，而是一个名为 createApp 的工厂函数</w:t>
        <w:br/>
        <w:t>import { createApp } from 'vue'</w:t>
        <w:br/>
        <w:t>// 引入 app 组件，他是所有组件的父组件</w:t>
        <w:br/>
        <w:t>import App from './App.vue'</w:t>
        <w:br/>
        <w:t/>
        <w:br/>
        <w:t>// 创建应用实例对象并挂载：app(类似于之前 Vue2 中的 vm，但 app 比 vm 更“轻”)</w:t>
        <w:br/>
        <w:t>createApp(App).mount('#app')</w:t>
        <w:br/>
        <w:t/>
        <w:br/>
      </w:r>
    </w:p>
    <w:bookmarkEnd w:id="271"/>
    <w:bookmarkStart w:name="GwvGF" w:id="27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&lt;div class="app"&gt;</w:t>
        <w:br/>
        <w:t xml:space="preserve">        &lt;h2&gt;app 组件&lt;/h2&gt;</w:t>
        <w:br/>
        <w:t xml:space="preserve">        &lt;Child /&gt;</w:t>
        <w:br/>
        <w:t xml:space="preserve">    &lt;/div&gt;</w:t>
        <w:br/>
        <w:t>&lt;/template&gt;</w:t>
        <w:br/>
        <w:t/>
        <w:br/>
        <w:t>&lt;script&gt;</w:t>
        <w:br/>
        <w:t xml:space="preserve">    // 引入组件</w:t>
        <w:br/>
        <w:t xml:space="preserve">    import Child from '@/components/Child.vue'</w:t>
        <w:br/>
        <w:t/>
        <w:br/>
        <w:t xml:space="preserve">    export default {</w:t>
        <w:br/>
        <w:t xml:space="preserve">        name: 'App',</w:t>
        <w:br/>
        <w:t xml:space="preserve">        components: { Child }</w:t>
        <w:br/>
        <w:t xml:space="preserve">    }</w:t>
        <w:br/>
        <w:t>&lt;/script&gt;</w:t>
        <w:br/>
        <w:t/>
        <w:br/>
        <w:t>&lt;style&gt;</w:t>
        <w:br/>
        <w:t xml:space="preserve">    .app{</w:t>
        <w:br/>
        <w:t xml:space="preserve">        background-color: skyblue;</w:t>
        <w:br/>
        <w:t xml:space="preserve">        padding: 10px;</w:t>
        <w:br/>
        <w:t xml:space="preserve">    }</w:t>
        <w:br/>
        <w:t xml:space="preserve">    .child{</w:t>
        <w:br/>
        <w:t xml:space="preserve">        background-color: coral;</w:t>
        <w:br/>
        <w:t xml:space="preserve">        padding: 10px;</w:t>
        <w:br/>
        <w:t xml:space="preserve">    }</w:t>
        <w:br/>
        <w:t xml:space="preserve">    .son{</w:t>
        <w:br/>
        <w:t xml:space="preserve">        background-color: lightpink;</w:t>
        <w:br/>
        <w:t xml:space="preserve">        padding: 10px;</w:t>
        <w:br/>
        <w:t xml:space="preserve">    }</w:t>
        <w:br/>
        <w:t>&lt;/style&gt;</w:t>
        <w:br/>
        <w:t/>
        <w:br/>
      </w:r>
    </w:p>
    <w:bookmarkEnd w:id="272"/>
    <w:bookmarkStart w:name="QZtjn" w:id="27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&lt;div class="child"&gt;</w:t>
        <w:br/>
        <w:t xml:space="preserve">        &lt;h2&gt;Child 组件&lt;/h2&gt;</w:t>
        <w:br/>
        <w:t xml:space="preserve">        &lt;Son/&gt;</w:t>
        <w:br/>
        <w:t xml:space="preserve">    &lt;/div&gt;</w:t>
        <w:br/>
        <w:t>&lt;/template&gt;</w:t>
        <w:br/>
        <w:t/>
        <w:br/>
        <w:t>&lt;script&gt;</w:t>
        <w:br/>
        <w:t xml:space="preserve">    // 引入组件</w:t>
        <w:br/>
        <w:t xml:space="preserve">    import Son from '@/components/Son.vue'</w:t>
        <w:br/>
        <w:t/>
        <w:br/>
        <w:t xml:space="preserve">    export default {</w:t>
        <w:br/>
        <w:t xml:space="preserve">        // eslint-disable-next-line vue/multi-word-component-names</w:t>
        <w:br/>
        <w:t xml:space="preserve">        name: "Child",</w:t>
        <w:br/>
        <w:t xml:space="preserve">        components: { Son }</w:t>
        <w:br/>
        <w:t xml:space="preserve">    }</w:t>
        <w:br/>
        <w:t>&lt;/script&gt;</w:t>
        <w:br/>
      </w:r>
    </w:p>
    <w:bookmarkEnd w:id="273"/>
    <w:bookmarkStart w:name="zJ0oz" w:id="27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&lt;div class="son"&gt;</w:t>
        <w:br/>
        <w:t xml:space="preserve">        &lt;h2&gt;Son 组件&lt;/h2&gt;</w:t>
        <w:br/>
        <w:t xml:space="preserve">        &lt;DiaLog/&gt;</w:t>
        <w:br/>
        <w:t xml:space="preserve">    &lt;/div&gt;</w:t>
        <w:br/>
        <w:t>&lt;/template&gt;</w:t>
        <w:br/>
        <w:t/>
        <w:br/>
        <w:t>&lt;script&gt;</w:t>
        <w:br/>
        <w:t xml:space="preserve">    // 引入组件</w:t>
        <w:br/>
        <w:t xml:space="preserve">    import DiaLog from '@/components/DiaLog.vue'</w:t>
        <w:br/>
        <w:t/>
        <w:br/>
        <w:t xml:space="preserve">    export default {</w:t>
        <w:br/>
        <w:t xml:space="preserve">        // eslint-disable-next-line vue/multi-word-component-names</w:t>
        <w:br/>
        <w:t xml:space="preserve">        name: "Son",</w:t>
        <w:br/>
        <w:t xml:space="preserve">        components: { DiaLog }</w:t>
        <w:br/>
        <w:t xml:space="preserve">    }</w:t>
        <w:br/>
        <w:t>&lt;/script&gt;</w:t>
        <w:br/>
      </w:r>
    </w:p>
    <w:bookmarkEnd w:id="274"/>
    <w:bookmarkStart w:name="nDLZa" w:id="27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&lt;div&gt;</w:t>
        <w:br/>
        <w:t xml:space="preserve">        &lt;button @click="isShow = true"&gt;点我弹窗&lt;/button&gt;</w:t>
        <w:br/>
        <w:t xml:space="preserve">        &lt;!-- 将组件 html 结构移动到指定位置，body 下 --&gt;</w:t>
        <w:br/>
        <w:t xml:space="preserve">        &lt;Teleport to="body"&gt;</w:t>
        <w:br/>
        <w:t xml:space="preserve">            &lt;!-- 遮罩层 --&gt;</w:t>
        <w:br/>
        <w:t xml:space="preserve">            &lt;div class="mask"  v-if="isShow"&gt;</w:t>
        <w:br/>
        <w:t xml:space="preserve">                &lt;!-- 弹窗 --&gt;</w:t>
        <w:br/>
        <w:t xml:space="preserve">                &lt;div class="dialog"&gt;</w:t>
        <w:br/>
        <w:t xml:space="preserve">                    &lt;h3&gt;我是一个弹窗&lt;/h3&gt;</w:t>
        <w:br/>
        <w:t xml:space="preserve">                    &lt;h4&gt;月海&lt;/h4&gt;</w:t>
        <w:br/>
        <w:t xml:space="preserve">                    &lt;h4&gt;月海&lt;/h4&gt;</w:t>
        <w:br/>
        <w:t xml:space="preserve">                    &lt;h4&gt;月海&lt;/h4&gt;</w:t>
        <w:br/>
        <w:t xml:space="preserve">                    &lt;button @click="isShow =false"&gt;关闭弹窗&lt;/button&gt;</w:t>
        <w:br/>
        <w:t xml:space="preserve">                &lt;/div&gt;</w:t>
        <w:br/>
        <w:t xml:space="preserve">            &lt;/div&gt;</w:t>
        <w:br/>
        <w:t xml:space="preserve">        &lt;/Teleport&gt;</w:t>
        <w:br/>
        <w:t xml:space="preserve">    &lt;/div&gt;</w:t>
        <w:br/>
        <w:t>&lt;/template&gt;</w:t>
        <w:br/>
        <w:t/>
        <w:br/>
        <w:t>&lt;script&gt;</w:t>
        <w:br/>
        <w:t xml:space="preserve">    // 引入 vue 函数</w:t>
        <w:br/>
        <w:t xml:space="preserve">    import { ref } from 'vue'</w:t>
        <w:br/>
        <w:t/>
        <w:br/>
        <w:t xml:space="preserve">    export default {</w:t>
        <w:br/>
        <w:t xml:space="preserve">        name: "DiaLog",</w:t>
        <w:br/>
        <w:t xml:space="preserve">        setup(){</w:t>
        <w:br/>
        <w:t xml:space="preserve">            let isShow = ref(false)</w:t>
        <w:br/>
        <w:t/>
        <w:br/>
        <w:t xml:space="preserve">            return { isShow }</w:t>
        <w:br/>
        <w:t xml:space="preserve">        }</w:t>
        <w:br/>
        <w:t xml:space="preserve">    }</w:t>
        <w:br/>
        <w:t>&lt;/script&gt;</w:t>
        <w:br/>
        <w:t/>
        <w:br/>
        <w:t>&lt;style scoped&gt;</w:t>
        <w:br/>
        <w:t xml:space="preserve">    .mask{</w:t>
        <w:br/>
        <w:t xml:space="preserve">        position: absolute;</w:t>
        <w:br/>
        <w:t xml:space="preserve">        top: 0; bottom: 0; left: 0; right: 0;</w:t>
        <w:br/>
        <w:t xml:space="preserve">        background-color: rgba(0, 0, 0, 0.5);</w:t>
        <w:br/>
        <w:t xml:space="preserve">    }</w:t>
        <w:br/>
        <w:t xml:space="preserve">    .dialog{</w:t>
        <w:br/>
        <w:t xml:space="preserve">        background-color: olivedrab;</w:t>
        <w:br/>
        <w:t xml:space="preserve">        padding: 10px;</w:t>
        <w:br/>
        <w:t xml:space="preserve">        position: absolute;</w:t>
        <w:br/>
        <w:t xml:space="preserve">        top: 50%;</w:t>
        <w:br/>
        <w:t xml:space="preserve">        left: 50%;</w:t>
        <w:br/>
        <w:t xml:space="preserve">        transform: translate(-50%, -50%);</w:t>
        <w:br/>
        <w:t xml:space="preserve">        text-align: center;</w:t>
        <w:br/>
        <w:t xml:space="preserve">        width: 300px;</w:t>
        <w:br/>
        <w:t xml:space="preserve">        height: 300px;</w:t>
        <w:br/>
        <w:t xml:space="preserve">    }</w:t>
        <w:br/>
        <w:t>&lt;/style&gt;</w:t>
        <w:br/>
      </w:r>
    </w:p>
    <w:bookmarkEnd w:id="275"/>
    <w:bookmarkStart w:name="lnwto" w:id="27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3、Suspense</w:t>
      </w:r>
    </w:p>
    <w:bookmarkEnd w:id="276"/>
    <w:bookmarkStart w:name="u26080df5" w:id="277"/>
    <w:p>
      <w:pPr>
        <w:numPr>
          <w:ilvl w:val="0"/>
          <w:numId w:val="7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等待异步组件时渲染一些额外内容，让应用有更好的用户体验</w:t>
      </w:r>
    </w:p>
    <w:bookmarkEnd w:id="277"/>
    <w:bookmarkStart w:name="u1704d918" w:id="278"/>
    <w:p>
      <w:pPr>
        <w:numPr>
          <w:ilvl w:val="0"/>
          <w:numId w:val="7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使用步骤：</w:t>
      </w:r>
    </w:p>
    <w:bookmarkEnd w:id="278"/>
    <w:bookmarkStart w:name="u378aa9cf" w:id="279"/>
    <w:p>
      <w:pPr>
        <w:numPr>
          <w:ilvl w:val="1"/>
          <w:numId w:val="7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异步引入组件</w:t>
      </w:r>
    </w:p>
    <w:bookmarkEnd w:id="279"/>
    <w:bookmarkStart w:name="Wjp3D" w:id="28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{defineAsyncComponent} from 'vue'</w:t>
        <w:br/>
        <w:t>const Child = defineAsyncComponent(()=&gt;import('./components/Child.vue'))</w:t>
        <w:br/>
      </w:r>
    </w:p>
    <w:bookmarkEnd w:id="280"/>
    <w:bookmarkStart w:name="u378cb7a1" w:id="281"/>
    <w:p>
      <w:pPr>
        <w:numPr>
          <w:ilvl w:val="1"/>
          <w:numId w:val="7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Suspense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包裹组件，并配置好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default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与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fallback</w:t>
      </w:r>
    </w:p>
    <w:bookmarkEnd w:id="281"/>
    <w:bookmarkStart w:name="PrVwq" w:id="28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&lt;div class="app"&gt;</w:t>
        <w:br/>
        <w:t xml:space="preserve">        &lt;h3&gt;我是App组件&lt;/h3&gt;</w:t>
        <w:br/>
        <w:t xml:space="preserve">        &lt;Suspense&gt;</w:t>
        <w:br/>
        <w:t xml:space="preserve">            &lt;template v-slot:default&gt;</w:t>
        <w:br/>
        <w:t xml:space="preserve">                &lt;Child/&gt;</w:t>
        <w:br/>
        <w:t xml:space="preserve">            &lt;/template&gt;</w:t>
        <w:br/>
        <w:t xml:space="preserve">            &lt;template v-slot:fallback&gt;</w:t>
        <w:br/>
        <w:t xml:space="preserve">                &lt;h3&gt;加载中.....&lt;/h3&gt;</w:t>
        <w:br/>
        <w:t xml:space="preserve">            &lt;/template&gt;</w:t>
        <w:br/>
        <w:t xml:space="preserve">        &lt;/Suspense&gt;</w:t>
        <w:br/>
        <w:t xml:space="preserve">    &lt;/div&gt;</w:t>
        <w:br/>
        <w:t>&lt;/template&gt;</w:t>
        <w:br/>
      </w:r>
    </w:p>
    <w:bookmarkEnd w:id="282"/>
    <w:bookmarkStart w:name="C7OAL" w:id="28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83"/>
    <w:bookmarkStart w:name="gF0UR" w:id="28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引入的不再是 Vue 构造函数了，而是一个名为 createApp 的工厂函数</w:t>
        <w:br/>
        <w:t>import { createApp } from 'vue'</w:t>
        <w:br/>
        <w:t>// 引入 app 组件，他是所有组件的父组件</w:t>
        <w:br/>
        <w:t>import App from './App.vue'</w:t>
        <w:br/>
        <w:t/>
        <w:br/>
        <w:t>// 创建应用实例对象并挂载：app(类似于之前 Vue2 中的 vm，但 app 比 vm 更“轻”)</w:t>
        <w:br/>
        <w:t>createApp(App).mount('#app')</w:t>
        <w:br/>
        <w:t/>
        <w:br/>
      </w:r>
    </w:p>
    <w:bookmarkEnd w:id="284"/>
    <w:bookmarkStart w:name="XTTOM" w:id="28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&lt;div class="app"&gt;</w:t>
        <w:br/>
        <w:t xml:space="preserve">        &lt;h2&gt;app 组件&lt;/h2&gt;</w:t>
        <w:br/>
        <w:t xml:space="preserve">        &lt;!-- Suspense：等待异步组件时渲染一些额外内容 --&gt;</w:t>
        <w:br/>
        <w:t xml:space="preserve">        &lt;Suspense&gt;</w:t>
        <w:br/>
        <w:t xml:space="preserve">            &lt;!-- v-slot:default：需要加载的组件 --&gt;</w:t>
        <w:br/>
        <w:t xml:space="preserve">            &lt;template v-slot:default&gt;</w:t>
        <w:br/>
        <w:t xml:space="preserve">                &lt;Child /&gt;</w:t>
        <w:br/>
        <w:t xml:space="preserve">            &lt;/template&gt;</w:t>
        <w:br/>
        <w:t xml:space="preserve">            &lt;!-- v-slot:fallback：等待组件加载时显示的内容 --&gt;</w:t>
        <w:br/>
        <w:t xml:space="preserve">            &lt;template v-slot:fallback&gt;</w:t>
        <w:br/>
        <w:t xml:space="preserve">                加载中。。。请稍后</w:t>
        <w:br/>
        <w:t xml:space="preserve">            &lt;/template&gt;</w:t>
        <w:br/>
        <w:t xml:space="preserve">        &lt;/Suspense&gt;</w:t>
        <w:br/>
        <w:t xml:space="preserve">    &lt;/div&gt;</w:t>
        <w:br/>
        <w:t>&lt;/template&gt;</w:t>
        <w:br/>
        <w:t/>
        <w:br/>
        <w:t>&lt;script&gt;</w:t>
        <w:br/>
        <w:t xml:space="preserve">    // 引入 vue 函数，defineAsyncComponent：异步引入</w:t>
        <w:br/>
        <w:t xml:space="preserve">    import { defineAsyncComponent } from 'vue'</w:t>
        <w:br/>
        <w:t xml:space="preserve">    const Child = defineAsyncComponent(()=&gt;import('@/components/Child.vue'))</w:t>
        <w:br/>
        <w:t xml:space="preserve">    // 引入组件，静态引入</w:t>
        <w:br/>
        <w:t xml:space="preserve">    // import Child from '@/components/Child.vue'</w:t>
        <w:br/>
        <w:t/>
        <w:br/>
        <w:t xml:space="preserve">    export default {</w:t>
        <w:br/>
        <w:t xml:space="preserve">        name: 'App',</w:t>
        <w:br/>
        <w:t xml:space="preserve">        components: { Child }</w:t>
        <w:br/>
        <w:t xml:space="preserve">    }</w:t>
        <w:br/>
        <w:t>&lt;/script&gt;</w:t>
        <w:br/>
        <w:t/>
        <w:br/>
        <w:t>&lt;style&gt;</w:t>
        <w:br/>
        <w:t xml:space="preserve">    .app{</w:t>
        <w:br/>
        <w:t xml:space="preserve">        background-color: skyblue;</w:t>
        <w:br/>
        <w:t xml:space="preserve">        padding: 10px;</w:t>
        <w:br/>
        <w:t xml:space="preserve">    }</w:t>
        <w:br/>
        <w:t xml:space="preserve">    .child{</w:t>
        <w:br/>
        <w:t xml:space="preserve">        background-color: coral;</w:t>
        <w:br/>
        <w:t xml:space="preserve">        padding: 10px;</w:t>
        <w:br/>
        <w:t xml:space="preserve">    }</w:t>
        <w:br/>
        <w:t>&lt;/style&gt;</w:t>
        <w:br/>
        <w:t/>
        <w:br/>
      </w:r>
    </w:p>
    <w:bookmarkEnd w:id="285"/>
    <w:bookmarkStart w:name="yNWTM" w:id="28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&lt;div class="child"&gt;</w:t>
        <w:br/>
        <w:t xml:space="preserve">        &lt;h2&gt;Child 组件&lt;/h2&gt;</w:t>
        <w:br/>
        <w:t xml:space="preserve">    &lt;/div&gt;</w:t>
        <w:br/>
        <w:t>&lt;/template&gt;</w:t>
        <w:br/>
        <w:t/>
        <w:br/>
        <w:t>&lt;script&gt;</w:t>
        <w:br/>
        <w:t xml:space="preserve">    export default {</w:t>
        <w:br/>
        <w:t xml:space="preserve">        // eslint-disable-next-line vue/multi-word-component-names</w:t>
        <w:br/>
        <w:t xml:space="preserve">        name: "Child"</w:t>
        <w:br/>
        <w:t xml:space="preserve">    }</w:t>
        <w:br/>
        <w:t>&lt;/script&gt;</w:t>
        <w:br/>
      </w:r>
    </w:p>
    <w:bookmarkEnd w:id="286"/>
    <w:bookmarkStart w:name="z5UI2" w:id="28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</w:t>
      </w:r>
    </w:p>
    <w:bookmarkEnd w:id="287"/>
    <w:bookmarkStart w:name="PwFF5" w:id="28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七、其他改变</w:t>
      </w:r>
    </w:p>
    <w:bookmarkEnd w:id="288"/>
    <w:bookmarkStart w:name="YVxTt" w:id="28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1、全局 API 的转移</w:t>
      </w:r>
    </w:p>
    <w:bookmarkEnd w:id="289"/>
    <w:bookmarkStart w:name="uc3588bc0" w:id="290"/>
    <w:p>
      <w:pPr>
        <w:numPr>
          <w:ilvl w:val="0"/>
          <w:numId w:val="8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Vue 2.x 有许多全局 API 和配置。</w:t>
      </w:r>
    </w:p>
    <w:bookmarkEnd w:id="290"/>
    <w:bookmarkStart w:name="u0c826a5f" w:id="291"/>
    <w:p>
      <w:pPr>
        <w:numPr>
          <w:ilvl w:val="0"/>
          <w:numId w:val="8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例如：注册全局组件、注册全局指令等。</w:t>
      </w:r>
    </w:p>
    <w:bookmarkEnd w:id="291"/>
    <w:bookmarkStart w:name="miJHS" w:id="29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注册全局组件</w:t>
        <w:br/>
        <w:t>Vue.component('MyButton', {</w:t>
        <w:br/>
        <w:t xml:space="preserve">  data: () =&gt; ({</w:t>
        <w:br/>
        <w:t xml:space="preserve">    count: 0</w:t>
        <w:br/>
        <w:t xml:space="preserve">  }),</w:t>
        <w:br/>
        <w:t xml:space="preserve">  template: '&lt;button @click="count++"&gt;Clicked {{ count }} times.&lt;/button&gt;'</w:t>
        <w:br/>
        <w:t>})</w:t>
        <w:br/>
        <w:t/>
        <w:br/>
        <w:t>// 注册全局指令</w:t>
        <w:br/>
        <w:t>Vue.directive('focus', {</w:t>
        <w:br/>
        <w:t xml:space="preserve">  inserted: el =&gt; el.focus()</w:t>
        <w:br/>
        <w:t>}</w:t>
        <w:br/>
      </w:r>
    </w:p>
    <w:bookmarkEnd w:id="292"/>
    <w:bookmarkStart w:name="u215fe05c" w:id="293"/>
    <w:p>
      <w:pPr>
        <w:numPr>
          <w:ilvl w:val="0"/>
          <w:numId w:val="8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Vue3.0 中对这些 API 做出了调整</w:t>
      </w:r>
    </w:p>
    <w:bookmarkEnd w:id="293"/>
    <w:bookmarkStart w:name="ub92fe77b" w:id="294"/>
    <w:p>
      <w:pPr>
        <w:numPr>
          <w:ilvl w:val="0"/>
          <w:numId w:val="8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将全局的 API，即：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Vue.xxx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调整到应用实例（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app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）上</w:t>
      </w:r>
    </w:p>
    <w:bookmarkEnd w:id="294"/>
    <w:bookmarkStart w:name="FeGEo" w:id="29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362"/>
        <w:gridCol w:w="7272"/>
      </w:tblGrid>
      <w:tr>
        <w:trPr>
          <w:trHeight w:val="495" w:hRule="atLeast"/>
        </w:trPr>
        <w:tc>
          <w:tcPr>
            <w:tcW w:w="6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acadbf" w:id="2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2.x 全局 API（Vue）</w:t>
            </w:r>
          </w:p>
          <w:bookmarkEnd w:id="296"/>
        </w:tc>
        <w:tc>
          <w:tcPr>
            <w:tcW w:w="7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5555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4d2567" w:id="2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3.x 实例 API (app)</w:t>
            </w:r>
          </w:p>
          <w:bookmarkEnd w:id="297"/>
        </w:tc>
      </w:tr>
      <w:tr>
        <w:trPr>
          <w:trHeight w:val="495" w:hRule="atLeast"/>
        </w:trPr>
        <w:tc>
          <w:tcPr>
            <w:tcW w:w="6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067ffd" w:id="2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4292f"/>
                <w:sz w:val="24"/>
              </w:rPr>
              <w:t>Vue.config.xxxx</w:t>
            </w:r>
          </w:p>
          <w:bookmarkEnd w:id="298"/>
        </w:tc>
        <w:tc>
          <w:tcPr>
            <w:tcW w:w="7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e14062" w:id="2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4292f"/>
                <w:sz w:val="24"/>
              </w:rPr>
              <w:t>app.config.xxxx</w:t>
            </w:r>
          </w:p>
          <w:bookmarkEnd w:id="299"/>
        </w:tc>
      </w:tr>
      <w:tr>
        <w:trPr>
          <w:trHeight w:val="495" w:hRule="atLeast"/>
        </w:trPr>
        <w:tc>
          <w:tcPr>
            <w:tcW w:w="6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05097dc" w:id="3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4292f"/>
                <w:sz w:val="24"/>
              </w:rPr>
              <w:t>Vue.config.productionTip</w:t>
            </w:r>
          </w:p>
          <w:bookmarkEnd w:id="300"/>
        </w:tc>
        <w:tc>
          <w:tcPr>
            <w:tcW w:w="7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3fb141" w:id="3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dd5145"/>
                <w:sz w:val="24"/>
              </w:rPr>
              <w:t>移除</w:t>
            </w:r>
          </w:p>
          <w:bookmarkEnd w:id="301"/>
        </w:tc>
      </w:tr>
      <w:tr>
        <w:trPr>
          <w:trHeight w:val="495" w:hRule="atLeast"/>
        </w:trPr>
        <w:tc>
          <w:tcPr>
            <w:tcW w:w="6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9c7e1d2" w:id="3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4292f"/>
                <w:sz w:val="24"/>
              </w:rPr>
              <w:t>Vue.component</w:t>
            </w:r>
          </w:p>
          <w:bookmarkEnd w:id="302"/>
        </w:tc>
        <w:tc>
          <w:tcPr>
            <w:tcW w:w="7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e86dc8" w:id="3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4292f"/>
                <w:sz w:val="24"/>
              </w:rPr>
              <w:t>app.component</w:t>
            </w:r>
          </w:p>
          <w:bookmarkEnd w:id="303"/>
        </w:tc>
      </w:tr>
      <w:tr>
        <w:trPr>
          <w:trHeight w:val="495" w:hRule="atLeast"/>
        </w:trPr>
        <w:tc>
          <w:tcPr>
            <w:tcW w:w="6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b28338b" w:id="3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4292f"/>
                <w:sz w:val="24"/>
              </w:rPr>
              <w:t>Vue.directive</w:t>
            </w:r>
          </w:p>
          <w:bookmarkEnd w:id="304"/>
        </w:tc>
        <w:tc>
          <w:tcPr>
            <w:tcW w:w="7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f7797e" w:id="3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4292f"/>
                <w:sz w:val="24"/>
              </w:rPr>
              <w:t>app.directive</w:t>
            </w:r>
          </w:p>
          <w:bookmarkEnd w:id="305"/>
        </w:tc>
      </w:tr>
      <w:tr>
        <w:trPr>
          <w:trHeight w:val="495" w:hRule="atLeast"/>
        </w:trPr>
        <w:tc>
          <w:tcPr>
            <w:tcW w:w="6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e55778" w:id="3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4292f"/>
                <w:sz w:val="24"/>
              </w:rPr>
              <w:t>Vue.mixin</w:t>
            </w:r>
          </w:p>
          <w:bookmarkEnd w:id="306"/>
        </w:tc>
        <w:tc>
          <w:tcPr>
            <w:tcW w:w="7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b2e27a3" w:id="3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4292f"/>
                <w:sz w:val="24"/>
              </w:rPr>
              <w:t>app.mixin</w:t>
            </w:r>
          </w:p>
          <w:bookmarkEnd w:id="307"/>
        </w:tc>
      </w:tr>
      <w:tr>
        <w:trPr>
          <w:trHeight w:val="495" w:hRule="atLeast"/>
        </w:trPr>
        <w:tc>
          <w:tcPr>
            <w:tcW w:w="6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8e5040" w:id="3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4292f"/>
                <w:sz w:val="24"/>
              </w:rPr>
              <w:t>Vue.use</w:t>
            </w:r>
          </w:p>
          <w:bookmarkEnd w:id="308"/>
        </w:tc>
        <w:tc>
          <w:tcPr>
            <w:tcW w:w="7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ebbdef" w:id="3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4292f"/>
                <w:sz w:val="24"/>
              </w:rPr>
              <w:t>app.use</w:t>
            </w:r>
          </w:p>
          <w:bookmarkEnd w:id="309"/>
        </w:tc>
      </w:tr>
      <w:tr>
        <w:trPr>
          <w:trHeight w:val="495" w:hRule="atLeast"/>
        </w:trPr>
        <w:tc>
          <w:tcPr>
            <w:tcW w:w="6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6cf19c8" w:id="3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4292f"/>
                <w:sz w:val="24"/>
              </w:rPr>
              <w:t>Vue.prototype</w:t>
            </w:r>
          </w:p>
          <w:bookmarkEnd w:id="310"/>
        </w:tc>
        <w:tc>
          <w:tcPr>
            <w:tcW w:w="7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dfc73c" w:id="3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4292f"/>
                <w:sz w:val="24"/>
              </w:rPr>
              <w:t>app.config.globalProperties</w:t>
            </w:r>
          </w:p>
          <w:bookmarkEnd w:id="311"/>
        </w:tc>
      </w:tr>
    </w:tbl>
    <w:bookmarkEnd w:id="295"/>
    <w:bookmarkStart w:name="tAR94" w:id="31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2、其他改变</w:t>
      </w:r>
    </w:p>
    <w:bookmarkEnd w:id="312"/>
    <w:bookmarkStart w:name="ud7ad87b1" w:id="313"/>
    <w:p>
      <w:pPr>
        <w:numPr>
          <w:ilvl w:val="0"/>
          <w:numId w:val="8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data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选项应始终被声明为一个函数。</w:t>
      </w:r>
    </w:p>
    <w:bookmarkEnd w:id="313"/>
    <w:bookmarkStart w:name="uf6c22c7c" w:id="314"/>
    <w:p>
      <w:pPr>
        <w:numPr>
          <w:ilvl w:val="0"/>
          <w:numId w:val="8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过度类名的更改：</w:t>
      </w:r>
    </w:p>
    <w:bookmarkEnd w:id="314"/>
    <w:bookmarkStart w:name="uc686e712" w:id="315"/>
    <w:p>
      <w:pPr>
        <w:numPr>
          <w:ilvl w:val="1"/>
          <w:numId w:val="8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Vue2.x 写法</w:t>
      </w:r>
    </w:p>
    <w:bookmarkEnd w:id="315"/>
    <w:bookmarkStart w:name="KRctH" w:id="31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.v-enter,</w:t>
        <w:br/>
        <w:t>.v-leave-to {</w:t>
        <w:br/>
        <w:t xml:space="preserve">  opacity: 0;</w:t>
        <w:br/>
        <w:t>}</w:t>
        <w:br/>
        <w:t>.v-leave,</w:t>
        <w:br/>
        <w:t>.v-enter-to {</w:t>
        <w:br/>
        <w:t xml:space="preserve">  opacity: 1;</w:t>
        <w:br/>
        <w:t>}</w:t>
        <w:br/>
      </w:r>
    </w:p>
    <w:bookmarkEnd w:id="316"/>
    <w:bookmarkStart w:name="u6b0717be" w:id="317"/>
    <w:p>
      <w:pPr>
        <w:numPr>
          <w:ilvl w:val="1"/>
          <w:numId w:val="8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Vue3x 写法</w:t>
      </w:r>
    </w:p>
    <w:bookmarkEnd w:id="317"/>
    <w:bookmarkStart w:name="LI9yV" w:id="31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.v-enter,</w:t>
        <w:br/>
        <w:t>.v-leave-to {</w:t>
        <w:br/>
        <w:t xml:space="preserve">  opacity: 0;</w:t>
        <w:br/>
        <w:t>}</w:t>
        <w:br/>
        <w:t>.v-leave,</w:t>
        <w:br/>
        <w:t>.v-enter-to {</w:t>
        <w:br/>
        <w:t xml:space="preserve">  opacity: 1;</w:t>
        <w:br/>
        <w:t>}</w:t>
        <w:br/>
      </w:r>
    </w:p>
    <w:bookmarkEnd w:id="318"/>
    <w:bookmarkStart w:name="u27d6bb56" w:id="319"/>
    <w:p>
      <w:pPr>
        <w:numPr>
          <w:ilvl w:val="0"/>
          <w:numId w:val="8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f5222d"/>
          <w:sz w:val="22"/>
        </w:rPr>
        <w:t>移除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keyCode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作为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v-on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的修饰符，同时也不再支持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config.keyCodes</w:t>
      </w:r>
    </w:p>
    <w:bookmarkEnd w:id="319"/>
    <w:bookmarkStart w:name="u8097c1c1" w:id="320"/>
    <w:p>
      <w:pPr>
        <w:numPr>
          <w:ilvl w:val="0"/>
          <w:numId w:val="8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f5222d"/>
          <w:sz w:val="22"/>
        </w:rPr>
        <w:t>移除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v-on.native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修饰符</w:t>
      </w:r>
    </w:p>
    <w:bookmarkEnd w:id="320"/>
    <w:bookmarkStart w:name="u9e4a944d" w:id="321"/>
    <w:p>
      <w:pPr>
        <w:numPr>
          <w:ilvl w:val="1"/>
          <w:numId w:val="8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父组件中绑定事件</w:t>
      </w:r>
    </w:p>
    <w:bookmarkEnd w:id="321"/>
    <w:bookmarkStart w:name="GqwEx" w:id="32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&lt;my-component</w:t>
        <w:br/>
        <w:t xml:space="preserve">  v-on:close="handleComponentEvent"</w:t>
        <w:br/>
        <w:t xml:space="preserve">  v-on:click="handleNativeClickEvent"</w:t>
        <w:br/>
        <w:t>/&gt;</w:t>
        <w:br/>
      </w:r>
    </w:p>
    <w:bookmarkEnd w:id="322"/>
    <w:bookmarkStart w:name="uf13cd5d5" w:id="323"/>
    <w:p>
      <w:pPr>
        <w:numPr>
          <w:ilvl w:val="1"/>
          <w:numId w:val="8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子组件中声明自定义事件</w:t>
      </w:r>
    </w:p>
    <w:bookmarkEnd w:id="323"/>
    <w:bookmarkStart w:name="ofQ7M" w:id="32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&lt;script&gt;</w:t>
        <w:br/>
        <w:t xml:space="preserve">  export default {</w:t>
        <w:br/>
        <w:t xml:space="preserve">    emits: ['close']</w:t>
        <w:br/>
        <w:t xml:space="preserve">  }</w:t>
        <w:br/>
        <w:t>&lt;/script&gt;</w:t>
        <w:br/>
      </w:r>
    </w:p>
    <w:bookmarkEnd w:id="324"/>
    <w:bookmarkStart w:name="u481ba787" w:id="325"/>
    <w:p>
      <w:pPr>
        <w:numPr>
          <w:ilvl w:val="0"/>
          <w:numId w:val="9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f5222d"/>
          <w:sz w:val="22"/>
        </w:rPr>
        <w:t>移除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过滤器（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filter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</w:t>
      </w:r>
    </w:p>
    <w:bookmarkEnd w:id="32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acd695a3" w:id="326"/>
      <w:r>
        <w:rPr>
          <w:rFonts w:ascii="宋体" w:hAnsi="Times New Roman" w:eastAsia="宋体"/>
          <w:b w:val="false"/>
          <w:i w:val="false"/>
          <w:color w:val="808080"/>
          <w:sz w:val="22"/>
        </w:rPr>
        <w:t>过滤器虽然这看起来很方便，但它需要一个自定义语法，打破大括号内表达式是 “只是 JavaScript” 的假设，这不仅有学习成本，而且有实现成本！建议用方法调用或计算属性去替换过滤器。</w:t>
      </w:r>
    </w:p>
    <w:bookmarkEnd w:id="326"/>
    <w:bookmarkStart w:name="u1cbc3008" w:id="327"/>
    <w:p>
      <w:pPr>
        <w:numPr>
          <w:ilvl w:val="0"/>
          <w:numId w:val="9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......</w:t>
      </w:r>
    </w:p>
    <w:bookmarkEnd w:id="327"/>
    <w:bookmarkStart w:name="vYVX4" w:id="32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</w:t>
      </w:r>
    </w:p>
    <w:bookmarkEnd w:id="328"/>
    <w:bookmarkStart w:name="i3DNi" w:id="32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</w:t>
      </w:r>
    </w:p>
    <w:bookmarkEnd w:id="329"/>
    <w:bookmarkStart w:name="FFixM" w:id="33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</w:t>
      </w:r>
    </w:p>
    <w:bookmarkEnd w:id="330"/>
    <w:bookmarkStart w:name="btKWV" w:id="33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八、追加</w:t>
      </w:r>
    </w:p>
    <w:bookmarkEnd w:id="331"/>
    <w:bookmarkStart w:name="k6yEQ" w:id="33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1、使用 svg</w:t>
      </w:r>
    </w:p>
    <w:bookmarkEnd w:id="33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3c76118b" w:id="333"/>
      <w:r>
        <w:rPr>
          <w:rFonts w:ascii="宋体" w:hAnsi="Times New Roman" w:eastAsia="宋体"/>
          <w:b w:val="false"/>
          <w:i w:val="false"/>
          <w:color w:val="808080"/>
          <w:sz w:val="22"/>
        </w:rPr>
        <w:t>阿里巴巴矢量图标库：</w:t>
      </w:r>
      <w:hyperlink r:id="rId2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https://www.iconfont.cn/</w:t>
        </w:r>
      </w:hyperlink>
    </w:p>
    <w:bookmarkEnd w:id="333"/>
    <w:bookmarkStart w:name="ub503e4f7" w:id="334"/>
    <w:p>
      <w:pPr>
        <w:numPr>
          <w:ilvl w:val="0"/>
          <w:numId w:val="9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进入网站，选择矢量图</w:t>
      </w:r>
    </w:p>
    <w:bookmarkEnd w:id="334"/>
    <w:bookmarkStart w:name="u7c28b0a8" w:id="335"/>
    <w:p>
      <w:pPr>
        <w:numPr>
          <w:ilvl w:val="0"/>
          <w:numId w:val="9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点击下载，可下载 SVG 文件或者 SVG 代码</w:t>
      </w:r>
    </w:p>
    <w:bookmarkEnd w:id="335"/>
    <w:bookmarkStart w:name="u9192290a" w:id="336"/>
    <w:p>
      <w:pPr>
        <w:spacing w:after="50" w:line="360" w:lineRule="auto" w:beforeLines="100"/>
        <w:ind w:left="0"/>
        <w:jc w:val="left"/>
      </w:pPr>
      <w:bookmarkStart w:name="ue85d168a" w:id="337"/>
      <w:r>
        <w:rPr>
          <w:rFonts w:eastAsia="宋体" w:ascii="宋体"/>
        </w:rPr>
        <w:drawing>
          <wp:inline distT="0" distB="0" distL="0" distR="0">
            <wp:extent cx="5842000" cy="447203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31466" cy="477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7"/>
    </w:p>
    <w:bookmarkEnd w:id="336"/>
    <w:bookmarkStart w:name="FuTMy" w:id="3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①、直接使用</w:t>
      </w:r>
    </w:p>
    <w:bookmarkEnd w:id="338"/>
    <w:bookmarkStart w:name="u1b8f78cd" w:id="339"/>
    <w:p>
      <w:pPr>
        <w:numPr>
          <w:ilvl w:val="0"/>
          <w:numId w:val="9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复制 SVG 代码</w:t>
      </w:r>
    </w:p>
    <w:bookmarkEnd w:id="339"/>
    <w:bookmarkStart w:name="u2005be71" w:id="340"/>
    <w:p>
      <w:pPr>
        <w:numPr>
          <w:ilvl w:val="0"/>
          <w:numId w:val="9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粘贴到 vue 组件中</w:t>
      </w:r>
    </w:p>
    <w:bookmarkEnd w:id="340"/>
    <w:bookmarkStart w:name="ue6ec5d79" w:id="341"/>
    <w:p>
      <w:pPr>
        <w:numPr>
          <w:ilvl w:val="0"/>
          <w:numId w:val="9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&lt;style&gt;&lt;/style&gt;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标签中的样式移动到 vue 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&lt;style&gt;&lt;/style&gt;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标签中</w:t>
      </w:r>
    </w:p>
    <w:bookmarkEnd w:id="341"/>
    <w:bookmarkStart w:name="u5639134f" w:id="342"/>
    <w:p>
      <w:pPr>
        <w:numPr>
          <w:ilvl w:val="0"/>
          <w:numId w:val="9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删除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&lt;defs&gt;&lt;/defs&gt;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标签，即可使用</w:t>
      </w:r>
    </w:p>
    <w:bookmarkEnd w:id="342"/>
    <w:bookmarkStart w:name="mbZzd" w:id="3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&lt;svg viewBox="0 0 1024 1024" xmlns="http://www.w3.org/2000/svg" id="b52015b4-2459-46df-970a-a6cd264bdde9"&gt;</w:t>
        <w:br/>
        <w:t xml:space="preserve">        &lt;title&gt;党建1024px尺寸&lt;/title&gt;</w:t>
        <w:br/>
        <w:t xml:space="preserve">        &lt;rect height="1024" width="1024" class="bd557e99-0b60-410e-9190-ab39419af894"&gt;&lt;/rect&gt;</w:t>
        <w:br/>
        <w:t xml:space="preserve">        &lt;path d="M892.19,468.81a6.4,6.4,0,0,1-2.87-12.48c1.71-.39,30.78-6.8,57.52,3.93,10-19.51,15.95-41.22,13.34-68.57C937.69,155.37,715.46,279.07,512.3,101.94c-102.19-89.1-203.12-67.57-268.64-3.67,12.66,18.83,31.68,36.7,42.36,45.3a6.4,6.4,0,0,1-8,10A270.16,270.16,0,0,1,242.43,118q-4.32-5.28-7.87-10.34c-70.65,77.13-93.35,205-17.69,283.08,21.76,22.47,31.31,44.24,33.46,65.51,25.26-.61,49.85,4.24,64.92,21a6.4,6.4,0,1,1-9.52,8.56c-12.19-13.54-33-17.5-55-16.89C247.4,586.07,45.29,689.44,470,816.65c213.73,64,320.93,33.34,364.64-46,43.41-78.83,18.26-98.79,32.05-169.25,11.26-57.6,49.61-90.25,73.73-129.75C917.6,463.19,892.55,468.73,892.19,468.81Z"</w:t>
        <w:br/>
        <w:t xml:space="preserve">              class="a54ce527-3476-4590-b6a3-daf0baba896f"&gt;&lt;/path&gt;</w:t>
        <w:br/>
        <w:t xml:space="preserve">        &lt;path d="M445.95,222.22h36.11a0,0,0,0,1,0,0v55.21a0,0,0,0,1,0,0H445.95A24.41,24.41,0,0,1,421.53,253v-6.38a24.41,24.41,0,0,1,24.41-24.41Z"</w:t>
        <w:br/>
        <w:t xml:space="preserve">              class="ec866187-f413-49ef-aca1-b2c926a96c4c"&gt;&lt;/path&gt;</w:t>
        <w:br/>
        <w:t xml:space="preserve">        &lt;path d="M482.06,279.56H445.22a25.85,25.85,0,0,1-25.82-25.82v-7.83a25.85,25.85,0,0,1,25.82-25.82h36.84a2.13,2.13,0,0,1,2.13,2.13v55.21A2.13,2.13,0,0,1,482.06,279.56Zm-36.84-55.21a21.58,21.58,0,0,0-21.55,21.56v7.83a21.58,21.58,0,0,0,21.55,21.55h34.71V224.35Z"</w:t>
        <w:br/>
        <w:t xml:space="preserve">              class="e1c3efd2-ec07-48e8-9f5a-049331813ab8"&gt;&lt;/path&gt;</w:t>
        <w:br/>
        <w:t xml:space="preserve">        &lt;path d="M437.16,246.55s17.11-3.73,22.44,7.16" class="ec866187-f413-49ef-aca1-b2c926a96c4c"&gt;&lt;/path&gt;</w:t>
        <w:br/>
        <w:t xml:space="preserve">        &lt;path d="M459.6,255.85a2.12,2.12,0,0,1-1.91-1.2c-4.55-9.28-19.92-6.05-20.07-6a2.13,2.13,0,1,1-.91-4.16c.76-.17,18.81-3.95,24.81,8.3a2.14,2.14,0,0,1-1,2.86A2.09,2.09,0,0,1,459.6,255.85Z"</w:t>
        <w:br/>
        <w:t xml:space="preserve">              class="e1c3efd2-ec07-48e8-9f5a-049331813ab8"&gt;&lt;/path&gt;</w:t>
        <w:br/>
        <w:t xml:space="preserve">        &lt;path d="M332.29,593.16S311,678.51,317.59,720.67s51,22.29,51,22.29L395.9,613.49l-67.83-19.67"</w:t>
        <w:br/>
        <w:t xml:space="preserve">              class="ec866187-f413-49ef-aca1-b2c926a96c4c"&gt;&lt;/path&gt;</w:t>
        <w:br/>
        <w:t xml:space="preserve">        &lt;path d="M346.64,749.79a33,33,0,0,1-15.85-3.66c-8.26-4.49-13.42-13-15.31-25.13-5.84-37.56,9.77-107.47,13.83-124.6l-1.83-.54a2.13,2.13,0,1,1,1.19-4.09l1.69.49a2.13,2.13,0,0,1,4.05,1.17l62.09,18a2.13,2.13,0,0,1,1.49,2.49L370.64,743.41a2.13,2.13,0,0,1-1.22,1.5A62.14,62.14,0,0,1,346.64,749.79Zm-13.22-152.2c-4,17.19-19.35,86.6-13.73,122.75,1.68,10.8,6.1,18.21,13.12,22,12.38,6.75,29.62.73,33.89-1L393.41,615Z"</w:t>
        <w:br/>
        <w:t xml:space="preserve">              class="e1c3efd2-ec07-48e8-9f5a-049331813ab8"&gt;&lt;/path&gt;</w:t>
        <w:br/>
        <w:t xml:space="preserve">        &lt;path d="M439.67,436s-56.4,7.71-93.12,81.48c-13.84,27.81-23.65,58.87-32.77,77.8a22.12,22.12,0,0,0,11.62,30.09l52.89,21.52a22.15,22.15,0,0,0,28.63-11.63l34.64-79.12Z"</w:t>
        <w:br/>
        <w:t xml:space="preserve">              class="e1c3efd2-ec07-48e8-9f5a-049331813ab8"&gt;&lt;/path&gt;</w:t>
        <w:br/>
        <w:t xml:space="preserve">        &lt;path d="M644.74,404.62a245.08,245.08,0,0,0-58.61-5.74H555.21c-43.81-.85-87.52,18-126.43,42.89a41.54,41.54,0,0,0-18.87,29.16c-6,41.91-18.12,158.8-12.63,391,0,0,258.89,12.8,361.29-25.6L719.21,587.27,750,448.09c-23.87-17.07-72.12-36-105.3-43.47"</w:t>
        <w:br/>
        <w:t xml:space="preserve">              class="ec866187-f413-49ef-aca1-b2c926a96c4c"&gt;&lt;/path&gt;</w:t>
        <w:br/>
        <w:t xml:space="preserve">        &lt;path d="M493.66,866.07c-55,0-95.47-1.93-96.49-2a2.14,2.14,0,0,1-2-2.08c-5.53-234.23,7-351.73,12.66-391.38A43.73,43.73,0,0,1,427.63,440c46.08-29.44,89.08-44,127.63-43.22h30.85a249.59,249.59,0,0,1,59.1,5.78c31.37,7,80.84,25.78,106.07,43.83a2.11,2.11,0,0,1,.84,2.19L721.38,587.33,760.68,836a2.13,2.13,0,0,1-1.36,2.33C697.66,861.48,578.45,866.07,493.66,866.07Zm-94.3-6.15C423.46,861,659,870.3,756.19,835L717.1,587.6a2.1,2.1,0,0,1,0-.79L747.65,449c-25.13-17.49-72.88-35.5-103.37-42.32a245.11,245.11,0,0,0-58-5.69h-31c-38-.76-79.94,13.58-125.28,42.56A39.45,39.45,0,0,0,412,471.23C406.41,510.66,394,627.35,399.36,859.92Z"</w:t>
        <w:br/>
        <w:t xml:space="preserve">              class="e1c3efd2-ec07-48e8-9f5a-049331813ab8"&gt;&lt;/path&gt;</w:t>
        <w:br/>
        <w:t xml:space="preserve">        &lt;path d="M850.47,591.22l-74.11,66.25a16.69,16.69,0,0,1-24.53-2.53l-45-60.84c-22.81-30.83-33.63-69.25-28.57-107.26,3.4-25.54,13.95-47.5,39.51-52,64-11.41,117.41,99.55,136.45,136.28A16.7,16.7,0,0,1,850.47,591.22Z"</w:t>
        <w:br/>
        <w:t xml:space="preserve">              class="e1c3efd2-ec07-48e8-9f5a-049331813ab8"&gt;&lt;/path&gt;</w:t>
        <w:br/>
        <w:t xml:space="preserve">        &lt;polygon</w:t>
        <w:br/>
        <w:t xml:space="preserve">                points="785.54 635.83 841.01 576.09 823.94 537.69 785.54 537.69 759.94 567.56 759.94 593.16 785.54 635.83"</w:t>
        <w:br/>
        <w:t xml:space="preserve">                class="e1c3efd2-ec07-48e8-9f5a-049331813ab8"&gt;&lt;/polygon&gt;</w:t>
        <w:br/>
        <w:t xml:space="preserve">        &lt;path d="M438.57,174.74s14.21,37.9,9.48,47.38c0,0,4.73-4.74,14.21,0V189Z"</w:t>
        <w:br/>
        <w:t xml:space="preserve">              class="e1c3efd2-ec07-48e8-9f5a-049331813ab8"&gt;&lt;/path&gt;</w:t>
        <w:br/>
        <w:t xml:space="preserve">        &lt;path d="M533.27,359.24s3.15,27.63-7.78,44.71c-5,7.8-1,18.22,7.75,21.32,18.55,6.58,48,11,81.29-6.7a10,10,0,0,0,3.23-15c-7-8.95-15.26-26.54-12.13-58.23Z"</w:t>
        <w:br/>
        <w:t xml:space="preserve">              class="ec866187-f413-49ef-aca1-b2c926a96c4c"&gt;&lt;/path&gt;</w:t>
        <w:br/>
        <w:t xml:space="preserve">        &lt;path d="M566.33,433.17a101.24,101.24,0,0,1-33.8-5.89,17,17,0,0,1-10.46-10.56,16,16,0,0,1,1.62-13.92c10.39-16.23,7.5-43.05,7.46-43.32a2.15,2.15,0,0,1,1.72-2.34l72.36-13.93a2.1,2.1,0,0,1,1.84.52,2.16,2.16,0,0,1,.69,1.78c-3,30.64,4.68,47.75,11.68,56.7a12.19,12.19,0,0,1-3.91,18.25C597.71,429.89,581,433.17,566.33,433.17ZM535.57,361c.51,6.76,1.34,29.1-8.29,44.13a11.78,11.78,0,0,0-1.17,10.23,12.78,12.78,0,0,0,7.84,7.93c18.35,6.51,47.06,10.64,79.59-6.58a7.91,7.91,0,0,0,2.54-11.84c-7.26-9.28-15.25-26.63-12.83-56.91Z"</w:t>
        <w:br/>
        <w:t xml:space="preserve">              class="e1c3efd2-ec07-48e8-9f5a-049331813ab8"&gt;&lt;/path&gt;</w:t>
        <w:br/>
        <w:t xml:space="preserve">        &lt;path transform="translate(1301.48 499.65) rotate(180)"</w:t>
        <w:br/>
        <w:t xml:space="preserve">              d="M642.37,222.22H681a0,0,0,0,1,0,0v55.21a0,0,0,0,1,0,0H646a25.55,25.55,0,0,1-25.55-25.55v-7.77a21.89,21.89,0,0,1,21.89-21.89Z"</w:t>
        <w:br/>
        <w:t xml:space="preserve">              class="ec866187-f413-49ef-aca1-b2c926a96c4c"&gt;&lt;/path&gt;</w:t>
        <w:br/>
        <w:t xml:space="preserve">        &lt;path d="M657.31,279.56H620.48a2.13,2.13,0,0,1-2.14-2.13V222.22a2.13,2.13,0,0,1,2.14-2.13h36.83a25.85,25.85,0,0,1,25.83,25.82v7.83A25.85,25.85,0,0,1,657.31,279.56Zm-34.7-4.27h34.7a21.58,21.58,0,0,0,21.56-21.55v-7.83a21.58,21.58,0,0,0-21.56-21.56h-34.7Z"</w:t>
        <w:br/>
        <w:t xml:space="preserve">              class="e1c3efd2-ec07-48e8-9f5a-049331813ab8"&gt;&lt;/path&gt;</w:t>
        <w:br/>
        <w:t xml:space="preserve">        &lt;path d="M525.86,130.65h44.46a72.62,72.62,0,0,1,72.62,72.62v70.87A94.85,94.85,0,0,1,548.09,369h0a94.85,94.85,0,0,1-94.85-94.85V203.27A72.62,72.62,0,0,1,525.86,130.65Z"</w:t>
        <w:br/>
        <w:t xml:space="preserve">              class="ec866187-f413-49ef-aca1-b2c926a96c4c"&gt;&lt;/path&gt;</w:t>
        <w:br/>
        <w:t xml:space="preserve">        &lt;path d="M548.09,371.12a97.08,97.08,0,0,1-97-97V130.65a2.13,2.13,0,0,1,2.13-2.13h189.7a2.13,2.13,0,0,1,2.13,2.13V274.14A97.09,97.09,0,0,1,548.09,371.12ZM455.37,132.79V274.14a92.72,92.72,0,1,0,185.44,0V132.79Z"</w:t>
        <w:br/>
        <w:t xml:space="preserve">              class="e1c3efd2-ec07-48e8-9f5a-049331813ab8"&gt;&lt;/path&gt;</w:t>
        <w:br/>
        <w:t xml:space="preserve">        &lt;path d="M676.45,102.77c.11-.85.21-1.71.25-2.59.72-16.45-12.91-30.41-30.45-31.19a33.66,33.66,0,0,0-12.36,1.77c-9.24-9.8-23.44-16.41-39.63-17.12-16.68-.73-31.8,5-41.86,14.41A47.16,47.16,0,0,0,521,54.43c-18.78-.82-35.36,9.11-43,24a34.49,34.49,0,0,0-13.45-3.38c-17.92-.79-33.35,12.26-37,30.1-13.1,5.23-22.43,16.57-23,30.12-.69,15.6,10.38,29.32,26.26,34.51a39.26,39.26,0,0,0,69.4,10.43,44.06,44.06,0,0,0,23.21,7.88,44.52,44.52,0,0,0,31.35-11.16c7.8,12.32,20.67,20.67,35.6,21.33a43.68,43.68,0,0,0,31.31-11.58,55.76,55.76,0,0,0,27.7,8.73c29.29,1.29,54-19.74,55.2-47C705.39,128.9,693.85,111.52,676.45,102.77Z"</w:t>
        <w:br/>
        <w:t xml:space="preserve">              class="e1c3efd2-ec07-48e8-9f5a-049331813ab8"&gt;&lt;/path&gt;</w:t>
        <w:br/>
        <w:t xml:space="preserve">        &lt;path d="M464.17,272.26h-.11L441.53,271a2.13,2.13,0,0,1-2-2.24,2.06,2.06,0,0,1,2.24-2L464.29,268a2.13,2.13,0,0,1-.12,4.26Z"</w:t>
        <w:br/>
        <w:t xml:space="preserve">              class="e1c3efd2-ec07-48e8-9f5a-049331813ab8"&gt;&lt;/path&gt;</w:t>
        <w:br/>
        <w:t xml:space="preserve">        &lt;path d="M587.91,275.29a2.13,2.13,0,0,1-.12-4.26l22.52-1.23a2,2,0,0,1,2.25,2,2.13,2.13,0,0,1-2,2.24L588,275.29Z"</w:t>
        <w:br/>
        <w:t xml:space="preserve">              class="e1c3efd2-ec07-48e8-9f5a-049331813ab8"&gt;&lt;/path&gt;</w:t>
        <w:br/>
        <w:t xml:space="preserve">        &lt;path d="M482.17,271A32.93,32.93,0,1,1,515.1,238.1,33,33,0,0,1,482.17,271Zm0-61.6a28.67,28.67,0,1,0,28.66,28.67A28.69,28.69,0,0,0,482.17,209.43Z"</w:t>
        <w:br/>
        <w:t xml:space="preserve">              class="e1c3efd2-ec07-48e8-9f5a-049331813ab8"&gt;&lt;/path&gt;</w:t>
        <w:br/>
        <w:t xml:space="preserve">        &lt;path d="M571.77,271A32.93,32.93,0,1,1,604.7,238.1,33,33,0,0,1,571.77,271Zm0-61.6a28.67,28.67,0,1,0,28.66,28.67A28.69,28.69,0,0,0,571.77,209.43Z"</w:t>
        <w:br/>
        <w:t xml:space="preserve">              class="e1c3efd2-ec07-48e8-9f5a-049331813ab8"&gt;&lt;/path&gt;</w:t>
        <w:br/>
        <w:t xml:space="preserve">        &lt;path d="M540.16,236.89a2.16,2.16,0,0,1-1.42-.54c-9.2-8.25-21.66-.16-22.19.19a2.14,2.14,0,0,1-2.36-3.56c5.39-3.59,18-8.18,27.4.19a2.13,2.13,0,0,1-1.43,3.72Z"</w:t>
        <w:br/>
        <w:t xml:space="preserve">              class="e1c3efd2-ec07-48e8-9f5a-049331813ab8"&gt;&lt;/path&gt;</w:t>
        <w:br/>
        <w:t xml:space="preserve">        &lt;path d="M488.08,139.94c-11.06,0-18.9-2.77-23.37-8.27-6.55-8.07-3.16-18.74-3-19.19a2.14,2.14,0,0,1,4.06,1.33c0,.09-2.81,9,2.28,15.19,4.57,5.6,14.47,7.74,28.62,6.16a2.1,2.1,0,0,1,2.35,1.89,2.13,2.13,0,0,1-1.88,2.35A81.76,81.76,0,0,1,488.08,139.94Z"</w:t>
        <w:br/>
        <w:t xml:space="preserve">              class="bf745ff3-d487-4892-9840-f9bc03550fe1"&gt;&lt;/path&gt;</w:t>
        <w:br/>
        <w:t xml:space="preserve">        &lt;path d="M535.18,144.42c-6.19,0-9.87-.26-10-.27a2.14,2.14,0,0,1,.32-4.26c.61.05,61.48,4.35,107.71-23.39a2.14,2.14,0,1,1,2.2,3.66C599.35,141.78,554.77,144.42,535.18,144.42Z"</w:t>
        <w:br/>
        <w:t xml:space="preserve">              class="bf745ff3-d487-4892-9840-f9bc03550fe1"&gt;&lt;/path&gt;</w:t>
        <w:br/>
        <w:t xml:space="preserve">        &lt;path d="M528.76,290.1c-12.07,0-19.06-6.79-19.16-6.9a2.13,2.13,0,0,1,3-3c.56.55,13.45,12.8,35.3-.32a2.13,2.13,0,1,1,2.19,3.66C541.9,288.44,534.71,290.1,528.76,290.1Z"</w:t>
        <w:br/>
        <w:t xml:space="preserve">              class="e1c3efd2-ec07-48e8-9f5a-049331813ab8"&gt;&lt;/path&gt;</w:t>
        <w:br/>
        <w:t xml:space="preserve">        &lt;path d="M464.2,195.4a2.12,2.12,0,0,1-1.77-3.31c.1-.16,10.56-15.52,26.13-10.32a2.13,2.13,0,1,1-1.35,4c-12.52-4.18-21.15,8.5-21.23,8.63A2.14,2.14,0,0,1,464.2,195.4Z"</w:t>
        <w:br/>
        <w:t xml:space="preserve">              class="e1c3efd2-ec07-48e8-9f5a-049331813ab8"&gt;&lt;/path&gt;</w:t>
        <w:br/>
        <w:t xml:space="preserve">        &lt;path d="M607.33,198.49a2.13,2.13,0,0,1-2.07-1.61c0-.07-1.86-7-7.41-9.58-3.56-1.63-8-1.13-13.26,1.49a2.13,2.13,0,1,1-1.9-3.82c6.46-3.23,12.18-3.74,17-1.54,7.41,3.41,9.65,12,9.74,12.41a2.13,2.13,0,0,1-1.55,2.58A1.91,1.91,0,0,1,607.33,198.49Z"</w:t>
        <w:br/>
        <w:t xml:space="preserve">              class="e1c3efd2-ec07-48e8-9f5a-049331813ab8"&gt;&lt;/path&gt;</w:t>
        <w:br/>
        <w:t xml:space="preserve">        &lt;path d="M274.39,258a27.07,27.07,0,0,1-12.7-3.16c-8.21-4.25-12.65-9.51-14.57-14.57-20.07-3.76-29.48-24-29.58-24.28a2.13,2.13,0,0,1,3.88-1.76c.39.85,8.12,17.39,24.62,21.46a15.93,15.93,0,0,1,.45-5.7c2-7.56,9.28-12.59,17.7-12.19,4.94.22,9.46,5.06,9.67,10.35.09,2.45-.75,10.59-15.54,12.42a36.76,36.76,0,0,1-6.23.26c1.95,3.53,5.59,7.13,11.56,10.23,22,11.41,44.91-18.36,45.14-18.67a2.13,2.13,0,0,1,3.4,2.58C311.34,236.08,294.47,258,274.39,258Zm-23.93-21.55a33.63,33.63,0,0,0,7.34-.12c7.66-.95,12-3.87,11.79-8-.12-3.09-2.84-6.13-5.6-6.26-6.42-.32-11.88,3.43-13.38,9A11.93,11.93,0,0,0,250.46,236.44Z"</w:t>
        <w:br/>
        <w:t xml:space="preserve">              class="a635c0bf-c78a-49dd-bca9-cad7ca5aedca"&gt;&lt;/path&gt;</w:t>
        <w:br/>
        <w:t xml:space="preserve">        &lt;circle r="18.44" cy="395.68" cx="829.65" class="ec866187-f413-49ef-aca1-b2c926a96c4c"&gt;&lt;/circle&gt;</w:t>
        <w:br/>
        <w:t xml:space="preserve">        &lt;path d="M829.65,416.26a20.58,20.58,0,1,1,20.57-20.58A20.6,20.6,0,0,1,829.65,416.26Zm0-36.89A16.31,16.31,0,1,0,846,395.68,16.33,16.33,0,0,0,829.65,379.37Z"</w:t>
        <w:br/>
        <w:t xml:space="preserve">              class="e1c3efd2-ec07-48e8-9f5a-049331813ab8"&gt;&lt;/path&gt;</w:t>
        <w:br/>
        <w:t xml:space="preserve">        &lt;circle r="6.23" cy="245.25" cx="470.74" class="e1c3efd2-ec07-48e8-9f5a-049331813ab8"&gt;&lt;/circle&gt;</w:t>
        <w:br/>
        <w:t xml:space="preserve">        &lt;circle r="6.23" cy="245.25" cx="556.08" class="e1c3efd2-ec07-48e8-9f5a-049331813ab8"&gt;&lt;/circle&gt;</w:t>
        <w:br/>
        <w:t xml:space="preserve">        &lt;path d="M357.84,367.36s-46.93-67.49-68.26-41.89c-14,16.79,6.81,18.61,17.05,20a113.51,113.51,0,0,1,18.15,4C334.86,352.7,348.34,358.29,357.84,367.36Z"</w:t>
        <w:br/>
        <w:t xml:space="preserve">              class="ec866187-f413-49ef-aca1-b2c926a96c4c"&gt;&lt;/path&gt;</w:t>
        <w:br/>
        <w:t xml:space="preserve">        &lt;path d="M357.84,369.49a2.13,2.13,0,0,1-1.47-.59c-9.3-8.88-22.66-14.33-32.23-17.33a109.87,109.87,0,0,0-17.8-3.94l-1.61-.22c-7.93-1.07-18.79-2.54-21.42-9.3-1.51-3.88,0-8.46,4.63-14a17,17,0,0,1,14.35-6.55c24,1.05,55.95,46.64,57.3,48.58a2.13,2.13,0,0,1-1.75,3.35Zm-56.4-47.68a12.76,12.76,0,0,0-10.23,5c-2.39,2.88-5,6.9-3.92,9.72,1.71,4.42,11.91,5.8,18,6.63l1.63.22a113.68,113.68,0,0,1,18.49,4.09,108.49,108.49,0,0,1,21.7,9.34c-11.09-13.64-30.3-34.37-45-35Z"</w:t>
        <w:br/>
        <w:t xml:space="preserve">              class="e1c3efd2-ec07-48e8-9f5a-049331813ab8"&gt;&lt;/path&gt;</w:t>
        <w:br/>
        <w:t xml:space="preserve">        &lt;ellipse transform="translate(-50.29 47.73) rotate(-7.73)" ry="6.4" rx="21.33" cy="395.87" cx="327.98"</w:t>
        <w:br/>
        <w:t xml:space="preserve">                 class="ec866187-f413-49ef-aca1-b2c926a96c4c"&gt;&lt;/ellipse&gt;</w:t>
        <w:br/>
        <w:t xml:space="preserve">        &lt;path d="M320.05,405a44.74,44.74,0,0,1-6.74-.47c-5.32-.84-8.21-2.68-8.58-5.47h0c-.79-5.81,10.9-10.09,22.1-11.61a57.37,57.37,0,0,1,15.82-.17c5.32.84,8.21,2.68,8.58,5.47.79,5.81-10.9,10.09-22.1,11.61A67.75,67.75,0,0,1,320.05,405ZM309,398.46c.59,1.13,7.33,3.3,19.59,1.64s18.29-5.63,18.45-6.84c-.47-1.07-7.21-3.3-19.59-1.61S309.22,397.2,309,398.46Z"</w:t>
        <w:br/>
        <w:t xml:space="preserve">              class="e1c3efd2-ec07-48e8-9f5a-049331813ab8"&gt;&lt;/path&gt;</w:t>
        <w:br/>
        <w:t xml:space="preserve">        &lt;path d="M664.7,179.29s-12.8,34.14-8.53,42.67c0,0-4.27-4.27-12.8,0V192.09Z"</w:t>
        <w:br/>
        <w:t xml:space="preserve">              class="e1c3efd2-ec07-48e8-9f5a-049331813ab8"&gt;&lt;/path&gt;</w:t>
        <w:br/>
        <w:t xml:space="preserve">        &lt;path d="M897.37,302.36c-4.78,0-9.17-3.36-13.07-10-3.09-5.24-6.25-8-9.14-8.08h-.06c-3.64,0-6.74,4.3-7.9,6.16a29.27,29.27,0,0,1-6.45,7.6c-7.45,5.85-15.35,4.85-21.69-2.76-3.14-3.77-6.14-5.68-8.91-5.68s-4.94,1.91-6.27,3.52c-3,3.58-5.89,5.9-8.89,7.09-4.29,1.7-10.74,2.36-17-4.22-2.5-2.61-5-3.84-7.56-3.58-4.92.44-8.62,6-8.66,6a2.13,2.13,0,0,1-3.57-2.34c.19-.3,4.85-7.3,11.81-7.94,3.9-.36,7.62,1.28,11.06,4.88,3.74,3.91,7.92,5,12.39,3.2,2.32-.92,4.68-2.83,7.19-5.85,1.92-2.31,5.13-5.06,9.54-5.06h0c4.1,0,8.2,2.43,12.19,7.22,4.92,5.91,10.08,6.61,15.78,2.13a25,25,0,0,0,5.47-6.51c1.93-3.08,6.15-8.14,11.64-8.15,4.52.06,8.81,3.49,12.74,10.18,3.08,5.23,6.24,7.89,9.41,7.89h.06c4.56,0,8.75-5.74,10-7.93a2.13,2.13,0,0,1,3.73,2.07c-.23.42-5.68,10-13.65,10.12Z"</w:t>
        <w:br/>
        <w:t xml:space="preserve">              class="e1c3efd2-ec07-48e8-9f5a-049331813ab8"&gt;&lt;/path&gt;</w:t>
        <w:br/>
        <w:t xml:space="preserve">        &lt;path d="M897.37,327.67c-4.78,0-9.17-3.36-13.07-10-3.09-5.25-6.25-8-9.14-8.08h-.06c-3.64,0-6.74,4.3-7.9,6.15a29.27,29.27,0,0,1-6.45,7.6c-7.45,5.86-15.35,4.85-21.69-2.76-3.14-3.77-6.14-5.68-8.91-5.68s-4.94,1.92-6.27,3.52c-3,3.58-5.89,5.9-8.89,7.09-4.29,1.7-10.74,2.37-17-4.22-2.5-2.6-5-3.82-7.56-3.58-4.92.44-8.62,6-8.66,6a2.13,2.13,0,0,1-3.57-2.33c.19-.3,4.85-7.3,11.81-7.95,3.9-.36,7.62,1.29,11.06,4.88,3.74,3.91,7.92,5,12.39,3.21,2.32-.92,4.68-2.84,7.19-5.86,1.92-2.3,5.13-5.05,9.54-5.05h0c4.1,0,8.2,2.42,12.19,7.21,4.92,5.91,10.08,6.62,15.78,2.14a25.19,25.19,0,0,0,5.47-6.52c1.93-3.07,6.15-8.25,11.64-8.15,4.52.07,8.81,3.49,12.74,10.19,3.08,5.23,6.24,7.88,9.41,7.88h.06c4.56,0,8.75-5.74,10-7.93a2.14,2.14,0,0,1,3.73,2.08c-.23.41-5.68,10-13.65,10.12Z"</w:t>
        <w:br/>
        <w:t xml:space="preserve">              class="e1c3efd2-ec07-48e8-9f5a-049331813ab8"&gt;&lt;/path&gt;</w:t>
        <w:br/>
        <w:t xml:space="preserve">        &lt;path d="M643.37,254a2.27,2.27,0,0,1-.62-.09,2.14,2.14,0,0,1-1.42-2.67c0-.13,4.34-13.44,23.83-9.2a2.13,2.13,0,1,1-.91,4.17c-15.68-3.44-18.81,6.18-18.84,6.28A2.13,2.13,0,0,1,643.37,254Z"</w:t>
        <w:br/>
        <w:t xml:space="preserve">              class="e1c3efd2-ec07-48e8-9f5a-049331813ab8"&gt;&lt;/path&gt;</w:t>
        <w:br/>
        <w:t xml:space="preserve">        &lt;path d="M572.84,418.61c-26.78,1.08-41.24-6.35-48.94-17.45-4.26,0-17.2,1.18-17.06,4.27.68,15.16,33.43,31.08,66,29.78s58.4-17.31,57.72-32.48c-.09-2-6.08-2.06-9.9-2.92a5.12,5.12,0,0,0-5.17,1.78C608,411.08,596.26,417.68,572.84,418.61Z"</w:t>
        <w:br/>
        <w:t xml:space="preserve">              class="e1c3efd2-ec07-48e8-9f5a-049331813ab8"&gt;&lt;/path&gt;</w:t>
        <w:br/>
        <w:t xml:space="preserve">        &lt;rect transform="translate(-88.61 79.51) rotate(-6.78)" rx="8.78" height="217.6" width="755.2" y="678.39"</w:t>
        <w:br/>
        <w:t xml:space="preserve">              x="248.8" class="e1c3efd2-ec07-48e8-9f5a-049331813ab8"&gt;&lt;/rect&gt;</w:t>
        <w:br/>
        <w:t xml:space="preserve">        &lt;path d="M273.3,652.83a20.79,20.79,0,0,1,33,14.36l16.54,145.56L339.39,958.3a20.78,20.78,0,0,1-28.94,21.41L176.13,921.26,41.8,862.81A20.78,20.78,0,0,1,37.74,827l117.78-87.11Z"</w:t>
        <w:br/>
        <w:t xml:space="preserve">              class="e1c3efd2-ec07-48e8-9f5a-049331813ab8"&gt;&lt;/path&gt;</w:t>
        <w:br/>
        <w:t xml:space="preserve">        &lt;path transform="translate(-83.26 77.63) rotate(-6.78)"</w:t>
        <w:br/>
        <w:t xml:space="preserve">              d="M244.37,632.3H982a8.78,8.78,0,0,1,8.78,8.78V807.91a42,42,0,0,1-42,42H244.37a8.78,8.78,0,0,1-8.78-8.78v-200a8.78,8.78,0,0,1,8.78-8.78Z"</w:t>
        <w:br/>
        <w:t xml:space="preserve">              class="ec866187-f413-49ef-aca1-b2c926a96c4c"&gt;&lt;/path&gt;</w:t>
        <w:br/>
        <w:t xml:space="preserve">        &lt;path d="M283.84,891.71a39.66,39.66,0,0,1-39.3-34.93L227.69,715.14a39.59,39.59,0,0,1,34.65-44l675.48-80.36a39.67,39.67,0,0,1,44,34.66l16.85,141.64a39.61,39.61,0,0,1-34.66,44L288.55,891.43A39.53,39.53,0,0,1,283.84,891.71Zm658.68-297a35.29,35.29,0,0,0-4.2.25L262.84,675.36a35.35,35.35,0,0,0-30.92,39.27l16.85,141.64A35.37,35.37,0,0,0,288,887.2l675.48-80.37a35.34,35.34,0,0,0,30.93-39.27L977.6,625.92A35.41,35.41,0,0,0,942.52,594.75Z"</w:t>
        <w:br/>
        <w:t xml:space="preserve">              class="e1c3efd2-ec07-48e8-9f5a-049331813ab8"&gt;&lt;/path&gt;</w:t>
        <w:br/>
        <w:t xml:space="preserve">        &lt;path d="M260.08,606.74a20.79,20.79,0,0,1,33,14.36l16.55,145.56,16.54,145.55a20.78,20.78,0,0,1-28.94,21.41L162.91,875.17,28.58,816.72A20.79,20.79,0,0,1,24.52,781L142.3,693.84Z"</w:t>
        <w:br/>
        <w:t xml:space="preserve">              class="ec866187-f413-49ef-aca1-b2c926a96c4c"&gt;&lt;/path&gt;</w:t>
        <w:br/>
        <w:t xml:space="preserve">        &lt;path d="M305.59,937.51a22.93,22.93,0,0,1-9.2-1.94L27.74,818.67a22.92,22.92,0,0,1-4.49-39.44L258.82,605a22.91,22.91,0,0,1,36.39,15.84L328.3,912a23,23,0,0,1-22.71,25.54ZM272.4,604.77a18.56,18.56,0,0,0-11,3.68L25.79,782.66a18.65,18.65,0,0,0,3.65,32.1l268.65,116.9a18.65,18.65,0,0,0,26-19.21L291,621.35a18.75,18.75,0,0,0-18.57-16.58Z"</w:t>
        <w:br/>
        <w:t xml:space="preserve">              class="e1c3efd2-ec07-48e8-9f5a-049331813ab8"&gt;&lt;/path&gt;</w:t>
        <w:br/>
        <w:t xml:space="preserve">        &lt;path d="M845.06,839.08c8.53,4.27,5.33,7.21-5.42,31.41,0,.07,0,4.27,0,12.8,0,14.41-11.42,24-25.19,28.2l-.41.13c-42.67,12.8-67.12-21.34-67.12-21.34S725.59,869,725.59,856.15s17.07,0,17.07,0c-4.27-21.33,12.8-8.53,12.8-8.53-4.27-21.34,17.06-4.27,17.06-4.27-4.26-17.07,8.54-12.8,17.07,0,7,10.46,25.6,17.07,25.6,17.07S834.26,833.69,845.06,839.08Z"</w:t>
        <w:br/>
        <w:t xml:space="preserve">              class="ec866187-f413-49ef-aca1-b2c926a96c4c"&gt;&lt;/path&gt;</w:t>
        <w:br/>
        <w:t xml:space="preserve">        &lt;path d="M795.37,916.6c-31.79,0-50-24.78-50.18-25.08-.67-.62-21.73-21.84-21.73-35.37,0-4.47,1.89-6.36,3.48-7.15,3.7-1.85,9.16.54,12.95,2.77-.3-4.64.73-7.66,3.12-9.17,2.93-1.84,6.83-.62,9.77.86-.16-3.91.86-6.49,3.07-7.83,3.77-2.3,9.66.47,13.74,3-.33-5.23,1.59-7.37,3.52-8.22,5.3-2.34,13.19,4.13,18.25,11.73,5.4,8.09,18.64,13.9,23.07,15.67,4.45-6,20.58-26.16,31.58-20.67,9.1,4.55,7,9.22-.12,24.69-1.21,2.64-2.59,5.66-4.13,9.11v12.32c0,13.83-10,25.14-26.7,30.24l-.41.13A67.13,67.13,0,0,1,795.37,916.6Zm-65.33-64a2.72,2.72,0,0,0-1.19.23c-.93.47-1.13,2.07-1.13,3.34,0,9.77,14.95,26.86,20.71,32.62,1.19,1.61,24.33,33,65,20.8l.43-.13c14.79-4.51,23.65-14.29,23.65-26.15v-8.51c0-4.69,0-4.69.19-5.14,1.62-3.65,3.06-6.81,4.32-9.56,7.5-16.38,7.2-16.54,2.09-19.09h0c-6.65-3.34-20.21,10.91-27.17,20.67a2.14,2.14,0,0,1-2.45.77c-.79-.28-19.38-7-26.67-17.9-5.07-7.62-11-11.08-13-10.19-.8.35-1.74,2.53-.25,8.49a2.14,2.14,0,0,1-3.4,2.19c-4.08-3.27-10.93-7.1-13.13-5.75-.44.27-1.77,1.63-.51,7.93a2.13,2.13,0,0,1-3.37,2.12c-2.65-2-7.21-4.16-8.89-3.11-.51.32-2,2-.54,9.52a2.14,2.14,0,0,1-3.37,2.13C738.23,855.5,733,852.58,730,852.58Z"</w:t>
        <w:br/>
        <w:t xml:space="preserve">              class="e1c3efd2-ec07-48e8-9f5a-049331813ab8"&gt;&lt;/path&gt;</w:t>
        <w:br/>
        <w:t xml:space="preserve">        &lt;path d="M772.52,843.35s4.27,17.07,25.6,25.6" class="ec866187-f413-49ef-aca1-b2c926a96c4c"&gt;&lt;/path&gt;</w:t>
        <w:br/>
        <w:t xml:space="preserve">        &lt;path d="M798.12,871.08a2.21,2.21,0,0,1-.79-.15c-22.09-8.84-26.69-26.32-26.88-27.06a2.15,2.15,0,0,1,1.55-2.59,2.11,2.11,0,0,1,2.59,1.55c.17.65,4.35,16.15,24.32,24.14a2.13,2.13,0,0,1-.79,4.11Z"</w:t>
        <w:br/>
        <w:t xml:space="preserve">              class="e1c3efd2-ec07-48e8-9f5a-049331813ab8"&gt;&lt;/path&gt;</w:t>
        <w:br/>
        <w:t xml:space="preserve">        &lt;path d="M755.46,847.62S764,869,785.32,877.48" class="ec866187-f413-49ef-aca1-b2c926a96c4c"&gt;&lt;/path&gt;</w:t>
        <w:br/>
        <w:t xml:space="preserve">        &lt;path d="M785.32,879.62a2,2,0,0,1-.79-.16c-21.93-8.77-30.69-30.15-31-31.05a2.13,2.13,0,0,1,4-1.59c.08.21,8.48,20.6,28.67,28.68a2.14,2.14,0,0,1-.79,4.12Z"</w:t>
        <w:br/>
        <w:t xml:space="preserve">              class="e1c3efd2-ec07-48e8-9f5a-049331813ab8"&gt;&lt;/path&gt;</w:t>
        <w:br/>
        <w:t xml:space="preserve">        &lt;path d="M742.66,856.15s8.53,21.33,25.6,29.87" class="ec866187-f413-49ef-aca1-b2c926a96c4c"&gt;&lt;/path&gt;</w:t>
        <w:br/>
        <w:t xml:space="preserve">        &lt;path d="M768.26,888.15a2.09,2.09,0,0,1-1-.23c-17.59-8.79-26.26-30.08-26.62-31a2.13,2.13,0,1,1,4-1.58c.08.2,8.45,20.69,24.57,28.75a2.13,2.13,0,0,1-1,4Z"</w:t>
        <w:br/>
        <w:t xml:space="preserve">              class="e1c3efd2-ec07-48e8-9f5a-049331813ab8"&gt;&lt;/path&gt;</w:t>
        <w:br/>
        <w:t xml:space="preserve">        &lt;path d="M337.39,936.38s-18.13-75.41,0-75.41c10.05,0,10.05,45.25,10.05,45.25S342.42,856,357.5,861c4.77,1.59,10.05,45.25,10.05,45.25S366.37,861,377.61,861c10.05,0,5,45.25,5,45.25s12.16-38.11,20.11-30.16c5,5-2.7,29.35-2.8,35-.31,17.31-2.23,35.34-27.36,40.37C362.51,953.47,342.42,951.46,337.39,936.38Z"</w:t>
        <w:br/>
        <w:t xml:space="preserve">              class="ec866187-f413-49ef-aca1-b2c926a96c4c"&gt;&lt;/path&gt;</w:t>
        <w:br/>
        <w:t xml:space="preserve">        &lt;path d="M365.45,954.23c-10.84,0-25.6-3.73-30.09-17.18a1.54,1.54,0,0,0-.05-.17c-1.51-6.29-14.47-61.84-4.16-74.92a7.74,7.74,0,0,1,6.24-3.12c1.71,0,5.72,1.22,8.67,11.54,1-4.61,2.59-8.39,5-10.32a7.23,7.23,0,0,1,7.1-1.11c3.14,1,5.89,11.21,8.12,23.71.94-8.95,2.82-17.86,6.5-21.64,2.65-2.71,6.52-3,9-.21,4.23,4.72,4.58,19.13,4.11,30.57,3.57-8.32,8.43-17.22,13.26-18.4a5.29,5.29,0,0,1,5.11,1.57c4,4,2.19,14.57-.64,27.93a68,68,0,0,0-1.54,8.65c-.32,18.59-2.83,37.17-29.08,42.42A39.41,39.41,0,0,1,365.45,954.23Zm-26-18.44c4.78,14.1,24.46,15.22,32.72,13.58,23.15-4.63,25.34-20.76,25.64-38.31a65.75,65.75,0,0,1,1.64-9.46c1.57-7.45,4.5-21.33,1.79-24-.56-.55-.88-.49-1.09-.43-4.48,1.09-11.75,18-15.48,29.74a2.13,2.13,0,0,1-4.15-.89c1.54-13.82,2.37-37.53-1.92-42.33a1.25,1.25,0,0,0-1-.54,2.37,2.37,0,0,0-1.77.89c-5.8,6-6.41,32.45-6.15,42.16a2.13,2.13,0,0,1-4.25.31c-2.33-19.24-6.39-41.39-8.89-43.61a2.87,2.87,0,0,0-2.82.53c-3.43,2.74-4.75,12.6-4.94,23.07.5,5.45.79,12,.79,19.76a2.14,2.14,0,0,1-4.26.21,187.33,187.33,0,0,1-.84-18.84c-1.24-13.63-3.79-24.48-7.09-24.48a3.49,3.49,0,0,0-2.89,1.49C326.86,874.29,335.46,919.18,339.44,935.79Z"</w:t>
        <w:br/>
        <w:t xml:space="preserve">              class="e1c3efd2-ec07-48e8-9f5a-049331813ab8"&gt;&lt;/path&gt;</w:t>
        <w:br/>
        <w:t xml:space="preserve">        &lt;path d="M402.17,810.73l1-57.07-7.15.87.28-13.19,29.52-3.6L424.91,788l6.26-2.64-.32,13.87Zm18-96,5.3,16-20.78,2.53-5.3-16Zm37.38,12.51v-3.35l-23.69,2.88.12-10.09,23.82-2.9,0-.94-5.36-4.32,28.46-3.47-.22,5.94,23.95-2.92-.11,10.09-24,2.92-.12,3.37,19.85-2.42-.23,10.24-19.72,2.4-.13,3.38,25.94-3.17-.22,10.24-75.58,9.21.23-10.24,26.6-3.24.13-3.37-20.91,2.55.23-10.24Zm18.34,74.47,5.07-8,.05-7.26-26.33,3.21-.23,14.67L432.74,807l1-50.49L503.46,748l-.84,41.6a13.37,13.37,0,0,1-1.61,6.58,6.45,6.45,0,0,1-5.13,3.11Zm-21-21.09,26.34-3.21.06-3.9L455,776.77Zm.17-12.92,26.34-3.21.1-3.63-26.34,3.2Z"&gt;&lt;/path&gt;</w:t>
        <w:br/>
        <w:t xml:space="preserve">        &lt;path d="M535.82,707.15l-3.77-3.44,26.34-3.21-3.28,10.61,13.1-1.6.25-10.1-5-4.5,30.18-3.67-.3,15.21,32.69-4-.19,12.78-32.82,4-.28,15.35L630.61,730l-.32,12.8-15.08,1.84-.4,24.36,12.58-1.53,5.07-5.72-.36,20.19L598.35,786a7.82,7.82,0,0,1-6.39-1.77,7.27,7.27,0,0,1-2.36-6.16l.46-30.42-23.43,2.86L549.12,792,524,795.09l17.52-41.49-16.81,2,.31-12.8,42.62-5.19L568,722.3,551,724.38,547.68,735l-21.31,2.6Z"&gt;&lt;/path&gt;</w:t>
        <w:br/>
        <w:t xml:space="preserve">        &lt;path d="M646.4,779.1l5.22-13.39.84-46.05-5,.62.19-12.78,27.66-3.37-.89,53.3,18.79,3.21,61.55-7.49-.19,12.78-70.42,8.58-13.43-2.26-1.65,4.1Zm21.8-94.53L675.46,699l-20.11,2.45L648.08,687Zm35.21-4.29L701,693.34l9.67-1.18.23-10.23-5-4.5L731,674.37l-.28,15.34,17.61-2.14L748.13,699l-17.6,2.15-.17,12.91,20.11-2.45-.21,11.45-12.57,1.53-.24,10.23,10.06-1.22,5.21-5.74-.46,20.47-35.2,4.29.5-25.58-7.67.93L702,754.47l-20.11,2.45,7.92-26.49-9.93,1.22.22-11.45,30.18-3.67.17-12.92L698.89,705l-1.08,6.58-17.6,2.14L685,687,680.77,683Z"&gt;&lt;/path&gt;</w:t>
        <w:br/>
        <w:t xml:space="preserve">        &lt;path d="M774.31,719.87l.44-22.89-8.61,1,.32-12.8,8.61-1.05.22-11.45-3.65-3.45,24.35-3-.28,15.34,6.36-.77-.32,12.8-6.22.76-.34,17.1,6.28-2.51-.16,14.12-6.41,2.53-.54,28.67a10.33,10.33,0,0,1-2.74,6.71,10,10,0,0,1-6.38,3.27l-20.39,2.48,8.88-13.17.41-19.79-8.73,3.35.31-14ZM827.89,733l.05-6.18-21.84,2.66.3-11.86,21.71-2.65.16-5.25,21.18-2.58-.16,5.26L871,709.7l-.3,11.86-21.57,2.63-.06,6.18,23.43-2.85-.28,12-23.43,2.85-.18,14-21.17,2.58.17-14-26.07,3.18.28-12Zm44.28-73.09,0,1.75-.37,16.84-19.51,13,23.9,10.93-25.54,3.11-11.29-5.61-15.67,10.37-19.06,2.33.17-5.26L826,693.16l-20.75-10.5L827.47,680l10.69,5L854.8,673.8l-49.5,6,.3-11.86Z"&gt;&lt;/path&gt;</w:t>
        <w:br/>
        <w:t xml:space="preserve">        &lt;path d="M102.56,780.5a7.51,7.51,0,0,1-3.6-14l72.91-41.21A2.13,2.13,0,1,1,174,729l-72.91,41.21A3.09,3.09,0,0,0,99.6,774a3.06,3.06,0,0,0,3.54,2.15L275,750.59a2.16,2.16,0,0,1,2.42,1.8,2.12,2.12,0,0,1-1.79,2.42l-171.88,25.6A8.18,8.18,0,0,1,102.56,780.5Z"</w:t>
        <w:br/>
        <w:t xml:space="preserve">              class="e1c3efd2-ec07-48e8-9f5a-049331813ab8"&gt;&lt;/path&gt;</w:t>
        <w:br/>
        <w:t xml:space="preserve">        &lt;path d="M104.65,810.3a2.13,2.13,0,0,1-.3-4.24l174.93-25.6a2.13,2.13,0,1,1,.62,4.22L105,810.28A1.56,1.56,0,0,1,104.65,810.3Z"</w:t>
        <w:br/>
        <w:t xml:space="preserve">              class="e1c3efd2-ec07-48e8-9f5a-049331813ab8"&gt;&lt;/path&gt;</w:t>
        <w:br/>
        <w:t xml:space="preserve">        &lt;line y2="162.85" x2="833.46" y1="155.86" x1="768.85" class="a226ff1a-3cb1-4ecf-84f6-4ccc6cc0a18d"&gt;&lt;/line&gt;</w:t>
        <w:br/>
        <w:t xml:space="preserve">        &lt;path d="M833.47,165h-.23l-64.62-7a2.14,2.14,0,0,1-1.89-2.35,2.18,2.18,0,0,1,2.35-1.89l64.61,7a2.13,2.13,0,0,1-.22,4.25Z"</w:t>
        <w:br/>
        <w:t xml:space="preserve">              class="e1c3efd2-ec07-48e8-9f5a-049331813ab8"&gt;&lt;/path&gt;</w:t>
        <w:br/>
        <w:t xml:space="preserve">        &lt;line y2="123.55" x2="772.35" y1="106.37" x1="811.4" class="a226ff1a-3cb1-4ecf-84f6-4ccc6cc0a18d"&gt;&lt;/line&gt;</w:t>
        <w:br/>
        <w:t xml:space="preserve">        &lt;path d="M772.35,125.69a2.13,2.13,0,0,1-.86-4.09l39-17.19a2.14,2.14,0,0,1,1.72,3.91l-39,17.19A2.18,2.18,0,0,1,772.35,125.69Z"</w:t>
        <w:br/>
        <w:t xml:space="preserve">              class="e1c3efd2-ec07-48e8-9f5a-049331813ab8"&gt;&lt;/path&gt;</w:t>
        <w:br/>
        <w:t xml:space="preserve">        &lt;line y2="103.56" x2="754.22" y1="61.5" x1="792.58" class="a226ff1a-3cb1-4ecf-84f6-4ccc6cc0a18d"&gt;&lt;/line&gt;</w:t>
        <w:br/>
        <w:t xml:space="preserve">        &lt;path d="M754.22,105.7a2.14,2.14,0,0,1-1.57-3.58L791,60.07a2.13,2.13,0,0,1,3.15,2.87L755.8,105A2.14,2.14,0,0,1,754.22,105.7Z"</w:t>
        <w:br/>
        <w:t xml:space="preserve">              class="e1c3efd2-ec07-48e8-9f5a-049331813ab8"&gt;&lt;/path&gt;</w:t>
        <w:br/>
        <w:t xml:space="preserve">        &lt;path d="M600.62,230a2.13,2.13,0,0,1-.56-4.19L647,213.05a2.13,2.13,0,1,1,1.13,4.11L601.19,230A2.24,2.24,0,0,1,600.62,230Z"</w:t>
        <w:br/>
        <w:t xml:space="preserve">              class="e1c3efd2-ec07-48e8-9f5a-049331813ab8"&gt;&lt;/path&gt;</w:t>
        <w:br/>
        <w:t xml:space="preserve">    &lt;/svg&gt;</w:t>
        <w:br/>
        <w:t/>
        <w:br/>
        <w:t/>
        <w:br/>
        <w:t>&lt;/template&gt;</w:t>
        <w:br/>
        <w:t/>
        <w:br/>
        <w:t>&lt;script&gt;</w:t>
        <w:br/>
        <w:t xml:space="preserve">    export default {</w:t>
        <w:br/>
        <w:t xml:space="preserve">        // eslint-disable-next-line vue/multi-word-component-names</w:t>
        <w:br/>
        <w:t xml:space="preserve">        name: 'svg1'</w:t>
        <w:br/>
        <w:t xml:space="preserve">    }</w:t>
        <w:br/>
        <w:t>&lt;/script&gt;</w:t>
        <w:br/>
        <w:t/>
        <w:br/>
        <w:t>&lt;style&gt;</w:t>
        <w:br/>
        <w:t xml:space="preserve">    .bd557e99-0b60-410e-9190-ab39419af894 {</w:t>
        <w:br/>
        <w:t xml:space="preserve">        fill: none;</w:t>
        <w:br/>
        <w:t xml:space="preserve">    }</w:t>
        <w:br/>
        <w:t/>
        <w:br/>
        <w:t xml:space="preserve">    .a54ce527-3476-4590-b6a3-daf0baba896f {</w:t>
        <w:br/>
        <w:t xml:space="preserve">        fill: #e61f19;</w:t>
        <w:br/>
        <w:t xml:space="preserve">        opacity: 0.2;</w:t>
        <w:br/>
        <w:t xml:space="preserve">    }</w:t>
        <w:br/>
        <w:t/>
        <w:br/>
        <w:t xml:space="preserve">    .ec866187-f413-49ef-aca1-b2c926a96c4c {</w:t>
        <w:br/>
        <w:t xml:space="preserve">        fill: #fff;</w:t>
        <w:br/>
        <w:t xml:space="preserve">    }</w:t>
        <w:br/>
        <w:t/>
        <w:br/>
        <w:t xml:space="preserve">    .e1c3efd2-ec07-48e8-9f5a-049331813ab8 {</w:t>
        <w:br/>
        <w:t xml:space="preserve">        fill: #040000;</w:t>
        <w:br/>
        <w:t xml:space="preserve">    }</w:t>
        <w:br/>
        <w:t/>
        <w:br/>
        <w:t xml:space="preserve">    .bf745ff3-d487-4892-9840-f9bc03550fe1 {</w:t>
        <w:br/>
        <w:t xml:space="preserve">        fill: #fffdfd;</w:t>
        <w:br/>
        <w:t xml:space="preserve">    }</w:t>
        <w:br/>
        <w:t/>
        <w:br/>
        <w:t xml:space="preserve">    .a635c0bf-c78a-49dd-bca9-cad7ca5aedca {</w:t>
        <w:br/>
        <w:t xml:space="preserve">        fill: #231815;</w:t>
        <w:br/>
        <w:t xml:space="preserve">    }</w:t>
        <w:br/>
        <w:t/>
        <w:br/>
        <w:t xml:space="preserve">    .a226ff1a-3cb1-4ecf-84f6-4ccc6cc0a18d {</w:t>
        <w:br/>
        <w:t xml:space="preserve">        fill: #060001;</w:t>
        <w:br/>
        <w:t xml:space="preserve">    }</w:t>
        <w:br/>
        <w:t>&lt;/style&gt;</w:t>
        <w:br/>
        <w:t/>
        <w:br/>
      </w:r>
    </w:p>
    <w:bookmarkEnd w:id="343"/>
    <w:bookmarkStart w:name="ud1d15067" w:id="344"/>
    <w:p>
      <w:pPr>
        <w:numPr>
          <w:ilvl w:val="0"/>
          <w:numId w:val="9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App 组件中引入 svg1.vue 组件</w:t>
      </w:r>
    </w:p>
    <w:bookmarkEnd w:id="344"/>
    <w:bookmarkStart w:name="uhuuY" w:id="34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&lt;!-- 引入 svg1 组件 --&gt;</w:t>
        <w:br/>
        <w:t xml:space="preserve">    &lt;svg1 /&gt;&lt;hr&gt;</w:t>
        <w:br/>
        <w:t>&lt;/template&gt;</w:t>
        <w:br/>
        <w:t/>
        <w:br/>
        <w:t>&lt;script&gt;</w:t>
        <w:br/>
        <w:t xml:space="preserve">    import svg1 from './components/svg1.vue'</w:t>
        <w:br/>
        <w:t/>
        <w:br/>
        <w:t xml:space="preserve">    export default {</w:t>
        <w:br/>
        <w:t xml:space="preserve">        name: 'App',</w:t>
        <w:br/>
        <w:t xml:space="preserve">        components: { svg1 }</w:t>
        <w:br/>
        <w:t xml:space="preserve">    }</w:t>
        <w:br/>
        <w:t>&lt;/script&gt;</w:t>
        <w:br/>
        <w:t/>
        <w:br/>
      </w:r>
    </w:p>
    <w:bookmarkEnd w:id="345"/>
    <w:bookmarkStart w:name="u84ea5b9e" w:id="346"/>
    <w:p>
      <w:pPr>
        <w:spacing w:after="50" w:line="360" w:lineRule="auto" w:beforeLines="100"/>
        <w:ind w:left="0"/>
        <w:jc w:val="left"/>
      </w:pPr>
      <w:bookmarkStart w:name="u225f081c" w:id="347"/>
      <w:r>
        <w:rPr>
          <w:rFonts w:eastAsia="宋体" w:ascii="宋体"/>
        </w:rPr>
        <w:drawing>
          <wp:inline distT="0" distB="0" distL="0" distR="0">
            <wp:extent cx="2624667" cy="26789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4667" cy="267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7"/>
    </w:p>
    <w:bookmarkEnd w:id="346"/>
    <w:bookmarkStart w:name="mw2fP" w:id="34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48"/>
    <w:bookmarkStart w:name="u93c2055c" w:id="349"/>
    <w:p>
      <w:pPr>
        <w:numPr>
          <w:ilvl w:val="0"/>
          <w:numId w:val="9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可在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&lt;svg&gt;&lt;/svg&gt;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内使用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width、height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属性修改矢量图尺寸</w:t>
      </w:r>
    </w:p>
    <w:bookmarkEnd w:id="349"/>
    <w:bookmarkStart w:name="dVzsi" w:id="35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&lt;svg width="200px" height="200px" viewBox="0 0 1024 1024" xmlns="http://www.w3.org/2000/svg" id="b52015b4-2459-46df-970a-a6cd264bdde9"&gt;</w:t>
        <w:br/>
        <w:t xml:space="preserve">        &lt;title&gt;党建1024px尺寸&lt;/title&gt;</w:t>
        <w:br/>
        <w:t xml:space="preserve">        &lt;rect height="1024" width="1024" class="bd557e99-0b60-410e-9190-ab39419af894"&gt;&lt;/rect&gt;</w:t>
        <w:br/>
        <w:t xml:space="preserve">        &lt;path d="M892.19,468.81a6.4,6.4,0,0,1-2.87-12.48c1.71-.39,30.78-6.8,57.52,3.93,10-19.51,15.95-41.22,13.34-68.57C937.69,155.37,715.46,279.07,512.3,101.94c-102.19-89.1-203.12-67.57-268.64-3.67,12.66,18.83,31.68,36.7,42.36,45.3a6.4,6.4,0,0,1-8,10A270.16,270.16,0,0,1,242.43,118q-4.32-5.28-7.87-10.34c-70.65,77.13-93.35,205-17.69,283.08,21.76,22.47,31.31,44.24,33.46,65.51,25.26-.61,49.85,4.24,64.92,21a6.4,6.4,0,1,1-9.52,8.56c-12.19-13.54-33-17.5-55-16.89C247.4,586.07,45.29,689.44,470,816.65c213.73,64,320.93,33.34,364.64-46,43.41-78.83,18.26-98.79,32.05-169.25,11.26-57.6,49.61-90.25,73.73-129.75C917.6,463.19,892.55,468.73,892.19,468.81Z"</w:t>
        <w:br/>
        <w:t xml:space="preserve">              class="a54ce527-3476-4590-b6a3-daf0baba896f"&gt;&lt;/path&gt;</w:t>
        <w:br/>
        <w:t xml:space="preserve">        &lt;path d="M445.95,222.22h36.11a0,0,0,0,1,0,0v55.21a0,0,0,0,1,0,0H445.95A24.41,24.41,0,0,1,421.53,253v-6.38a24.41,24.41,0,0,1,24.41-24.41Z"</w:t>
        <w:br/>
        <w:t xml:space="preserve">              class="ec866187-f413-49ef-aca1-b2c926a96c4c"&gt;&lt;/path&gt;</w:t>
        <w:br/>
        <w:t xml:space="preserve">        &lt;path d="M482.06,279.56H445.22a25.85,25.85,0,0,1-25.82-25.82v-7.83a25.85,25.85,0,0,1,25.82-25.82h36.84a2.13,2.13,0,0,1,2.13,2.13v55.21A2.13,2.13,0,0,1,482.06,279.56Zm-36.84-55.21a21.58,21.58,0,0,0-21.55,21.56v7.83a21.58,21.58,0,0,0,21.55,21.55h34.71V224.35Z"</w:t>
        <w:br/>
        <w:t xml:space="preserve">              class="e1c3efd2-ec07-48e8-9f5a-049331813ab8"&gt;&lt;/path&gt;</w:t>
        <w:br/>
        <w:t xml:space="preserve">        &lt;path d="M437.16,246.55s17.11-3.73,22.44,7.16" class="ec866187-f413-49ef-aca1-b2c926a96c4c"&gt;&lt;/path&gt;</w:t>
        <w:br/>
        <w:t xml:space="preserve">        &lt;path d="M459.6,255.85a2.12,2.12,0,0,1-1.91-1.2c-4.55-9.28-19.92-6.05-20.07-6a2.13,2.13,0,1,1-.91-4.16c.76-.17,18.81-3.95,24.81,8.3a2.14,2.14,0,0,1-1,2.86A2.09,2.09,0,0,1,459.6,255.85Z"</w:t>
        <w:br/>
        <w:t xml:space="preserve">              class="e1c3efd2-ec07-48e8-9f5a-049331813ab8"&gt;&lt;/path&gt;</w:t>
        <w:br/>
        <w:t xml:space="preserve">        &lt;path d="M332.29,593.16S311,678.51,317.59,720.67s51,22.29,51,22.29L395.9,613.49l-67.83-19.67"</w:t>
        <w:br/>
        <w:t xml:space="preserve">              class="ec866187-f413-49ef-aca1-b2c926a96c4c"&gt;&lt;/path&gt;</w:t>
        <w:br/>
        <w:t xml:space="preserve">        &lt;path d="M346.64,749.79a33,33,0,0,1-15.85-3.66c-8.26-4.49-13.42-13-15.31-25.13-5.84-37.56,9.77-107.47,13.83-124.6l-1.83-.54a2.13,2.13,0,1,1,1.19-4.09l1.69.49a2.13,2.13,0,0,1,4.05,1.17l62.09,18a2.13,2.13,0,0,1,1.49,2.49L370.64,743.41a2.13,2.13,0,0,1-1.22,1.5A62.14,62.14,0,0,1,346.64,749.79Zm-13.22-152.2c-4,17.19-19.35,86.6-13.73,122.75,1.68,10.8,6.1,18.21,13.12,22,12.38,6.75,29.62.73,33.89-1L393.41,615Z"</w:t>
        <w:br/>
        <w:t xml:space="preserve">              class="e1c3efd2-ec07-48e8-9f5a-049331813ab8"&gt;&lt;/path&gt;</w:t>
        <w:br/>
        <w:t xml:space="preserve">        &lt;path d="M439.67,436s-56.4,7.71-93.12,81.48c-13.84,27.81-23.65,58.87-32.77,77.8a22.12,22.12,0,0,0,11.62,30.09l52.89,21.52a22.15,22.15,0,0,0,28.63-11.63l34.64-79.12Z"</w:t>
        <w:br/>
        <w:t xml:space="preserve">              class="e1c3efd2-ec07-48e8-9f5a-049331813ab8"&gt;&lt;/path&gt;</w:t>
        <w:br/>
        <w:t xml:space="preserve">        &lt;path d="M644.74,404.62a245.08,245.08,0,0,0-58.61-5.74H555.21c-43.81-.85-87.52,18-126.43,42.89a41.54,41.54,0,0,0-18.87,29.16c-6,41.91-18.12,158.8-12.63,391,0,0,258.89,12.8,361.29-25.6L719.21,587.27,750,448.09c-23.87-17.07-72.12-36-105.3-43.47"</w:t>
        <w:br/>
        <w:t xml:space="preserve">              class="ec866187-f413-49ef-aca1-b2c926a96c4c"&gt;&lt;/path&gt;</w:t>
        <w:br/>
        <w:t xml:space="preserve">        &lt;path d="M493.66,866.07c-55,0-95.47-1.93-96.49-2a2.14,2.14,0,0,1-2-2.08c-5.53-234.23,7-351.73,12.66-391.38A43.73,43.73,0,0,1,427.63,440c46.08-29.44,89.08-44,127.63-43.22h30.85a249.59,249.59,0,0,1,59.1,5.78c31.37,7,80.84,25.78,106.07,43.83a2.11,2.11,0,0,1,.84,2.19L721.38,587.33,760.68,836a2.13,2.13,0,0,1-1.36,2.33C697.66,861.48,578.45,866.07,493.66,866.07Zm-94.3-6.15C423.46,861,659,870.3,756.19,835L717.1,587.6a2.1,2.1,0,0,1,0-.79L747.65,449c-25.13-17.49-72.88-35.5-103.37-42.32a245.11,245.11,0,0,0-58-5.69h-31c-38-.76-79.94,13.58-125.28,42.56A39.45,39.45,0,0,0,412,471.23C406.41,510.66,394,627.35,399.36,859.92Z"</w:t>
        <w:br/>
        <w:t xml:space="preserve">              class="e1c3efd2-ec07-48e8-9f5a-049331813ab8"&gt;&lt;/path&gt;</w:t>
        <w:br/>
        <w:t xml:space="preserve">        &lt;path d="M850.47,591.22l-74.11,66.25a16.69,16.69,0,0,1-24.53-2.53l-45-60.84c-22.81-30.83-33.63-69.25-28.57-107.26,3.4-25.54,13.95-47.5,39.51-52,64-11.41,117.41,99.55,136.45,136.28A16.7,16.7,0,0,1,850.47,591.22Z"</w:t>
        <w:br/>
        <w:t xml:space="preserve">              class="e1c3efd2-ec07-48e8-9f5a-049331813ab8"&gt;&lt;/path&gt;</w:t>
        <w:br/>
        <w:t xml:space="preserve">        &lt;polygon</w:t>
        <w:br/>
        <w:t xml:space="preserve">                points="785.54 635.83 841.01 576.09 823.94 537.69 785.54 537.69 759.94 567.56 759.94 593.16 785.54 635.83"</w:t>
        <w:br/>
        <w:t xml:space="preserve">                class="e1c3efd2-ec07-48e8-9f5a-049331813ab8"&gt;&lt;/polygon&gt;</w:t>
        <w:br/>
        <w:t xml:space="preserve">        &lt;path d="M438.57,174.74s14.21,37.9,9.48,47.38c0,0,4.73-4.74,14.21,0V189Z"</w:t>
        <w:br/>
        <w:t xml:space="preserve">              class="e1c3efd2-ec07-48e8-9f5a-049331813ab8"&gt;&lt;/path&gt;</w:t>
        <w:br/>
        <w:t xml:space="preserve">        &lt;path d="M533.27,359.24s3.15,27.63-7.78,44.71c-5,7.8-1,18.22,7.75,21.32,18.55,6.58,48,11,81.29-6.7a10,10,0,0,0,3.23-15c-7-8.95-15.26-26.54-12.13-58.23Z"</w:t>
        <w:br/>
        <w:t xml:space="preserve">              class="ec866187-f413-49ef-aca1-b2c926a96c4c"&gt;&lt;/path&gt;</w:t>
        <w:br/>
        <w:t xml:space="preserve">        &lt;path d="M566.33,433.17a101.24,101.24,0,0,1-33.8-5.89,17,17,0,0,1-10.46-10.56,16,16,0,0,1,1.62-13.92c10.39-16.23,7.5-43.05,7.46-43.32a2.15,2.15,0,0,1,1.72-2.34l72.36-13.93a2.1,2.1,0,0,1,1.84.52,2.16,2.16,0,0,1,.69,1.78c-3,30.64,4.68,47.75,11.68,56.7a12.19,12.19,0,0,1-3.91,18.25C597.71,429.89,581,433.17,566.33,433.17ZM535.57,361c.51,6.76,1.34,29.1-8.29,44.13a11.78,11.78,0,0,0-1.17,10.23,12.78,12.78,0,0,0,7.84,7.93c18.35,6.51,47.06,10.64,79.59-6.58a7.91,7.91,0,0,0,2.54-11.84c-7.26-9.28-15.25-26.63-12.83-56.91Z"</w:t>
        <w:br/>
        <w:t xml:space="preserve">              class="e1c3efd2-ec07-48e8-9f5a-049331813ab8"&gt;&lt;/path&gt;</w:t>
        <w:br/>
        <w:t xml:space="preserve">        &lt;path transform="translate(1301.48 499.65) rotate(180)"</w:t>
        <w:br/>
        <w:t xml:space="preserve">              d="M642.37,222.22H681a0,0,0,0,1,0,0v55.21a0,0,0,0,1,0,0H646a25.55,25.55,0,0,1-25.55-25.55v-7.77a21.89,21.89,0,0,1,21.89-21.89Z"</w:t>
        <w:br/>
        <w:t xml:space="preserve">              class="ec866187-f413-49ef-aca1-b2c926a96c4c"&gt;&lt;/path&gt;</w:t>
        <w:br/>
        <w:t xml:space="preserve">        &lt;path d="M657.31,279.56H620.48a2.13,2.13,0,0,1-2.14-2.13V222.22a2.13,2.13,0,0,1,2.14-2.13h36.83a25.85,25.85,0,0,1,25.83,25.82v7.83A25.85,25.85,0,0,1,657.31,279.56Zm-34.7-4.27h34.7a21.58,21.58,0,0,0,21.56-21.55v-7.83a21.58,21.58,0,0,0-21.56-21.56h-34.7Z"</w:t>
        <w:br/>
        <w:t xml:space="preserve">              class="e1c3efd2-ec07-48e8-9f5a-049331813ab8"&gt;&lt;/path&gt;</w:t>
        <w:br/>
        <w:t xml:space="preserve">        &lt;path d="M525.86,130.65h44.46a72.62,72.62,0,0,1,72.62,72.62v70.87A94.85,94.85,0,0,1,548.09,369h0a94.85,94.85,0,0,1-94.85-94.85V203.27A72.62,72.62,0,0,1,525.86,130.65Z"</w:t>
        <w:br/>
        <w:t xml:space="preserve">              class="ec866187-f413-49ef-aca1-b2c926a96c4c"&gt;&lt;/path&gt;</w:t>
        <w:br/>
        <w:t xml:space="preserve">        &lt;path d="M548.09,371.12a97.08,97.08,0,0,1-97-97V130.65a2.13,2.13,0,0,1,2.13-2.13h189.7a2.13,2.13,0,0,1,2.13,2.13V274.14A97.09,97.09,0,0,1,548.09,371.12ZM455.37,132.79V274.14a92.72,92.72,0,1,0,185.44,0V132.79Z"</w:t>
        <w:br/>
        <w:t xml:space="preserve">              class="e1c3efd2-ec07-48e8-9f5a-049331813ab8"&gt;&lt;/path&gt;</w:t>
        <w:br/>
        <w:t xml:space="preserve">        &lt;path d="M676.45,102.77c.11-.85.21-1.71.25-2.59.72-16.45-12.91-30.41-30.45-31.19a33.66,33.66,0,0,0-12.36,1.77c-9.24-9.8-23.44-16.41-39.63-17.12-16.68-.73-31.8,5-41.86,14.41A47.16,47.16,0,0,0,521,54.43c-18.78-.82-35.36,9.11-43,24a34.49,34.49,0,0,0-13.45-3.38c-17.92-.79-33.35,12.26-37,30.1-13.1,5.23-22.43,16.57-23,30.12-.69,15.6,10.38,29.32,26.26,34.51a39.26,39.26,0,0,0,69.4,10.43,44.06,44.06,0,0,0,23.21,7.88,44.52,44.52,0,0,0,31.35-11.16c7.8,12.32,20.67,20.67,35.6,21.33a43.68,43.68,0,0,0,31.31-11.58,55.76,55.76,0,0,0,27.7,8.73c29.29,1.29,54-19.74,55.2-47C705.39,128.9,693.85,111.52,676.45,102.77Z"</w:t>
        <w:br/>
        <w:t xml:space="preserve">              class="e1c3efd2-ec07-48e8-9f5a-049331813ab8"&gt;&lt;/path&gt;</w:t>
        <w:br/>
        <w:t xml:space="preserve">        &lt;path d="M464.17,272.26h-.11L441.53,271a2.13,2.13,0,0,1-2-2.24,2.06,2.06,0,0,1,2.24-2L464.29,268a2.13,2.13,0,0,1-.12,4.26Z"</w:t>
        <w:br/>
        <w:t xml:space="preserve">              class="e1c3efd2-ec07-48e8-9f5a-049331813ab8"&gt;&lt;/path&gt;</w:t>
        <w:br/>
        <w:t xml:space="preserve">        &lt;path d="M587.91,275.29a2.13,2.13,0,0,1-.12-4.26l22.52-1.23a2,2,0,0,1,2.25,2,2.13,2.13,0,0,1-2,2.24L588,275.29Z"</w:t>
        <w:br/>
        <w:t xml:space="preserve">              class="e1c3efd2-ec07-48e8-9f5a-049331813ab8"&gt;&lt;/path&gt;</w:t>
        <w:br/>
        <w:t xml:space="preserve">        &lt;path d="M482.17,271A32.93,32.93,0,1,1,515.1,238.1,33,33,0,0,1,482.17,271Zm0-61.6a28.67,28.67,0,1,0,28.66,28.67A28.69,28.69,0,0,0,482.17,209.43Z"</w:t>
        <w:br/>
        <w:t xml:space="preserve">              class="e1c3efd2-ec07-48e8-9f5a-049331813ab8"&gt;&lt;/path&gt;</w:t>
        <w:br/>
        <w:t xml:space="preserve">        &lt;path d="M571.77,271A32.93,32.93,0,1,1,604.7,238.1,33,33,0,0,1,571.77,271Zm0-61.6a28.67,28.67,0,1,0,28.66,28.67A28.69,28.69,0,0,0,571.77,209.43Z"</w:t>
        <w:br/>
        <w:t xml:space="preserve">              class="e1c3efd2-ec07-48e8-9f5a-049331813ab8"&gt;&lt;/path&gt;</w:t>
        <w:br/>
        <w:t xml:space="preserve">        &lt;path d="M540.16,236.89a2.16,2.16,0,0,1-1.42-.54c-9.2-8.25-21.66-.16-22.19.19a2.14,2.14,0,0,1-2.36-3.56c5.39-3.59,18-8.18,27.4.19a2.13,2.13,0,0,1-1.43,3.72Z"</w:t>
        <w:br/>
        <w:t xml:space="preserve">              class="e1c3efd2-ec07-48e8-9f5a-049331813ab8"&gt;&lt;/path&gt;</w:t>
        <w:br/>
        <w:t xml:space="preserve">        &lt;path d="M488.08,139.94c-11.06,0-18.9-2.77-23.37-8.27-6.55-8.07-3.16-18.74-3-19.19a2.14,2.14,0,0,1,4.06,1.33c0,.09-2.81,9,2.28,15.19,4.57,5.6,14.47,7.74,28.62,6.16a2.1,2.1,0,0,1,2.35,1.89,2.13,2.13,0,0,1-1.88,2.35A81.76,81.76,0,0,1,488.08,139.94Z"</w:t>
        <w:br/>
        <w:t xml:space="preserve">              class="bf745ff3-d487-4892-9840-f9bc03550fe1"&gt;&lt;/path&gt;</w:t>
        <w:br/>
        <w:t xml:space="preserve">        &lt;path d="M535.18,144.42c-6.19,0-9.87-.26-10-.27a2.14,2.14,0,0,1,.32-4.26c.61.05,61.48,4.35,107.71-23.39a2.14,2.14,0,1,1,2.2,3.66C599.35,141.78,554.77,144.42,535.18,144.42Z"</w:t>
        <w:br/>
        <w:t xml:space="preserve">              class="bf745ff3-d487-4892-9840-f9bc03550fe1"&gt;&lt;/path&gt;</w:t>
        <w:br/>
        <w:t xml:space="preserve">        &lt;path d="M528.76,290.1c-12.07,0-19.06-6.79-19.16-6.9a2.13,2.13,0,0,1,3-3c.56.55,13.45,12.8,35.3-.32a2.13,2.13,0,1,1,2.19,3.66C541.9,288.44,534.71,290.1,528.76,290.1Z"</w:t>
        <w:br/>
        <w:t xml:space="preserve">              class="e1c3efd2-ec07-48e8-9f5a-049331813ab8"&gt;&lt;/path&gt;</w:t>
        <w:br/>
        <w:t xml:space="preserve">        &lt;path d="M464.2,195.4a2.12,2.12,0,0,1-1.77-3.31c.1-.16,10.56-15.52,26.13-10.32a2.13,2.13,0,1,1-1.35,4c-12.52-4.18-21.15,8.5-21.23,8.63A2.14,2.14,0,0,1,464.2,195.4Z"</w:t>
        <w:br/>
        <w:t xml:space="preserve">              class="e1c3efd2-ec07-48e8-9f5a-049331813ab8"&gt;&lt;/path&gt;</w:t>
        <w:br/>
        <w:t xml:space="preserve">        &lt;path d="M607.33,198.49a2.13,2.13,0,0,1-2.07-1.61c0-.07-1.86-7-7.41-9.58-3.56-1.63-8-1.13-13.26,1.49a2.13,2.13,0,1,1-1.9-3.82c6.46-3.23,12.18-3.74,17-1.54,7.41,3.41,9.65,12,9.74,12.41a2.13,2.13,0,0,1-1.55,2.58A1.91,1.91,0,0,1,607.33,198.49Z"</w:t>
        <w:br/>
        <w:t xml:space="preserve">              class="e1c3efd2-ec07-48e8-9f5a-049331813ab8"&gt;&lt;/path&gt;</w:t>
        <w:br/>
        <w:t xml:space="preserve">        &lt;path d="M274.39,258a27.07,27.07,0,0,1-12.7-3.16c-8.21-4.25-12.65-9.51-14.57-14.57-20.07-3.76-29.48-24-29.58-24.28a2.13,2.13,0,0,1,3.88-1.76c.39.85,8.12,17.39,24.62,21.46a15.93,15.93,0,0,1,.45-5.7c2-7.56,9.28-12.59,17.7-12.19,4.94.22,9.46,5.06,9.67,10.35.09,2.45-.75,10.59-15.54,12.42a36.76,36.76,0,0,1-6.23.26c1.95,3.53,5.59,7.13,11.56,10.23,22,11.41,44.91-18.36,45.14-18.67a2.13,2.13,0,0,1,3.4,2.58C311.34,236.08,294.47,258,274.39,258Zm-23.93-21.55a33.63,33.63,0,0,0,7.34-.12c7.66-.95,12-3.87,11.79-8-.12-3.09-2.84-6.13-5.6-6.26-6.42-.32-11.88,3.43-13.38,9A11.93,11.93,0,0,0,250.46,236.44Z"</w:t>
        <w:br/>
        <w:t xml:space="preserve">              class="a635c0bf-c78a-49dd-bca9-cad7ca5aedca"&gt;&lt;/path&gt;</w:t>
        <w:br/>
        <w:t xml:space="preserve">        &lt;circle r="18.44" cy="395.68" cx="829.65" class="ec866187-f413-49ef-aca1-b2c926a96c4c"&gt;&lt;/circle&gt;</w:t>
        <w:br/>
        <w:t xml:space="preserve">        &lt;path d="M829.65,416.26a20.58,20.58,0,1,1,20.57-20.58A20.6,20.6,0,0,1,829.65,416.26Zm0-36.89A16.31,16.31,0,1,0,846,395.68,16.33,16.33,0,0,0,829.65,379.37Z"</w:t>
        <w:br/>
        <w:t xml:space="preserve">              class="e1c3efd2-ec07-48e8-9f5a-049331813ab8"&gt;&lt;/path&gt;</w:t>
        <w:br/>
        <w:t xml:space="preserve">        &lt;circle r="6.23" cy="245.25" cx="470.74" class="e1c3efd2-ec07-48e8-9f5a-049331813ab8"&gt;&lt;/circle&gt;</w:t>
        <w:br/>
        <w:t xml:space="preserve">        &lt;circle r="6.23" cy="245.25" cx="556.08" class="e1c3efd2-ec07-48e8-9f5a-049331813ab8"&gt;&lt;/circle&gt;</w:t>
        <w:br/>
        <w:t xml:space="preserve">        &lt;path d="M357.84,367.36s-46.93-67.49-68.26-41.89c-14,16.79,6.81,18.61,17.05,20a113.51,113.51,0,0,1,18.15,4C334.86,352.7,348.34,358.29,357.84,367.36Z"</w:t>
        <w:br/>
        <w:t xml:space="preserve">              class="ec866187-f413-49ef-aca1-b2c926a96c4c"&gt;&lt;/path&gt;</w:t>
        <w:br/>
        <w:t xml:space="preserve">        &lt;path d="M357.84,369.49a2.13,2.13,0,0,1-1.47-.59c-9.3-8.88-22.66-14.33-32.23-17.33a109.87,109.87,0,0,0-17.8-3.94l-1.61-.22c-7.93-1.07-18.79-2.54-21.42-9.3-1.51-3.88,0-8.46,4.63-14a17,17,0,0,1,14.35-6.55c24,1.05,55.95,46.64,57.3,48.58a2.13,2.13,0,0,1-1.75,3.35Zm-56.4-47.68a12.76,12.76,0,0,0-10.23,5c-2.39,2.88-5,6.9-3.92,9.72,1.71,4.42,11.91,5.8,18,6.63l1.63.22a113.68,113.68,0,0,1,18.49,4.09,108.49,108.49,0,0,1,21.7,9.34c-11.09-13.64-30.3-34.37-45-35Z"</w:t>
        <w:br/>
        <w:t xml:space="preserve">              class="e1c3efd2-ec07-48e8-9f5a-049331813ab8"&gt;&lt;/path&gt;</w:t>
        <w:br/>
        <w:t xml:space="preserve">        &lt;ellipse transform="translate(-50.29 47.73) rotate(-7.73)" ry="6.4" rx="21.33" cy="395.87" cx="327.98"</w:t>
        <w:br/>
        <w:t xml:space="preserve">                 class="ec866187-f413-49ef-aca1-b2c926a96c4c"&gt;&lt;/ellipse&gt;</w:t>
        <w:br/>
        <w:t xml:space="preserve">        &lt;path d="M320.05,405a44.74,44.74,0,0,1-6.74-.47c-5.32-.84-8.21-2.68-8.58-5.47h0c-.79-5.81,10.9-10.09,22.1-11.61a57.37,57.37,0,0,1,15.82-.17c5.32.84,8.21,2.68,8.58,5.47.79,5.81-10.9,10.09-22.1,11.61A67.75,67.75,0,0,1,320.05,405ZM309,398.46c.59,1.13,7.33,3.3,19.59,1.64s18.29-5.63,18.45-6.84c-.47-1.07-7.21-3.3-19.59-1.61S309.22,397.2,309,398.46Z"</w:t>
        <w:br/>
        <w:t xml:space="preserve">              class="e1c3efd2-ec07-48e8-9f5a-049331813ab8"&gt;&lt;/path&gt;</w:t>
        <w:br/>
        <w:t xml:space="preserve">        &lt;path d="M664.7,179.29s-12.8,34.14-8.53,42.67c0,0-4.27-4.27-12.8,0V192.09Z"</w:t>
        <w:br/>
        <w:t xml:space="preserve">              class="e1c3efd2-ec07-48e8-9f5a-049331813ab8"&gt;&lt;/path&gt;</w:t>
        <w:br/>
        <w:t xml:space="preserve">        &lt;path d="M897.37,302.36c-4.78,0-9.17-3.36-13.07-10-3.09-5.24-6.25-8-9.14-8.08h-.06c-3.64,0-6.74,4.3-7.9,6.16a29.27,29.27,0,0,1-6.45,7.6c-7.45,5.85-15.35,4.85-21.69-2.76-3.14-3.77-6.14-5.68-8.91-5.68s-4.94,1.91-6.27,3.52c-3,3.58-5.89,5.9-8.89,7.09-4.29,1.7-10.74,2.36-17-4.22-2.5-2.61-5-3.84-7.56-3.58-4.92.44-8.62,6-8.66,6a2.13,2.13,0,0,1-3.57-2.34c.19-.3,4.85-7.3,11.81-7.94,3.9-.36,7.62,1.28,11.06,4.88,3.74,3.91,7.92,5,12.39,3.2,2.32-.92,4.68-2.83,7.19-5.85,1.92-2.31,5.13-5.06,9.54-5.06h0c4.1,0,8.2,2.43,12.19,7.22,4.92,5.91,10.08,6.61,15.78,2.13a25,25,0,0,0,5.47-6.51c1.93-3.08,6.15-8.14,11.64-8.15,4.52.06,8.81,3.49,12.74,10.18,3.08,5.23,6.24,7.89,9.41,7.89h.06c4.56,0,8.75-5.74,10-7.93a2.13,2.13,0,0,1,3.73,2.07c-.23.42-5.68,10-13.65,10.12Z"</w:t>
        <w:br/>
        <w:t xml:space="preserve">              class="e1c3efd2-ec07-48e8-9f5a-049331813ab8"&gt;&lt;/path&gt;</w:t>
        <w:br/>
        <w:t xml:space="preserve">        &lt;path d="M897.37,327.67c-4.78,0-9.17-3.36-13.07-10-3.09-5.25-6.25-8-9.14-8.08h-.06c-3.64,0-6.74,4.3-7.9,6.15a29.27,29.27,0,0,1-6.45,7.6c-7.45,5.86-15.35,4.85-21.69-2.76-3.14-3.77-6.14-5.68-8.91-5.68s-4.94,1.92-6.27,3.52c-3,3.58-5.89,5.9-8.89,7.09-4.29,1.7-10.74,2.37-17-4.22-2.5-2.6-5-3.82-7.56-3.58-4.92.44-8.62,6-8.66,6a2.13,2.13,0,0,1-3.57-2.33c.19-.3,4.85-7.3,11.81-7.95,3.9-.36,7.62,1.29,11.06,4.88,3.74,3.91,7.92,5,12.39,3.21,2.32-.92,4.68-2.84,7.19-5.86,1.92-2.3,5.13-5.05,9.54-5.05h0c4.1,0,8.2,2.42,12.19,7.21,4.92,5.91,10.08,6.62,15.78,2.14a25.19,25.19,0,0,0,5.47-6.52c1.93-3.07,6.15-8.25,11.64-8.15,4.52.07,8.81,3.49,12.74,10.19,3.08,5.23,6.24,7.88,9.41,7.88h.06c4.56,0,8.75-5.74,10-7.93a2.14,2.14,0,0,1,3.73,2.08c-.23.41-5.68,10-13.65,10.12Z"</w:t>
        <w:br/>
        <w:t xml:space="preserve">              class="e1c3efd2-ec07-48e8-9f5a-049331813ab8"&gt;&lt;/path&gt;</w:t>
        <w:br/>
        <w:t xml:space="preserve">        &lt;path d="M643.37,254a2.27,2.27,0,0,1-.62-.09,2.14,2.14,0,0,1-1.42-2.67c0-.13,4.34-13.44,23.83-9.2a2.13,2.13,0,1,1-.91,4.17c-15.68-3.44-18.81,6.18-18.84,6.28A2.13,2.13,0,0,1,643.37,254Z"</w:t>
        <w:br/>
        <w:t xml:space="preserve">              class="e1c3efd2-ec07-48e8-9f5a-049331813ab8"&gt;&lt;/path&gt;</w:t>
        <w:br/>
        <w:t xml:space="preserve">        &lt;path d="M572.84,418.61c-26.78,1.08-41.24-6.35-48.94-17.45-4.26,0-17.2,1.18-17.06,4.27.68,15.16,33.43,31.08,66,29.78s58.4-17.31,57.72-32.48c-.09-2-6.08-2.06-9.9-2.92a5.12,5.12,0,0,0-5.17,1.78C608,411.08,596.26,417.68,572.84,418.61Z"</w:t>
        <w:br/>
        <w:t xml:space="preserve">              class="e1c3efd2-ec07-48e8-9f5a-049331813ab8"&gt;&lt;/path&gt;</w:t>
        <w:br/>
        <w:t xml:space="preserve">        &lt;rect transform="translate(-88.61 79.51) rotate(-6.78)" rx="8.78" height="217.6" width="755.2" y="678.39"</w:t>
        <w:br/>
        <w:t xml:space="preserve">              x="248.8" class="e1c3efd2-ec07-48e8-9f5a-049331813ab8"&gt;&lt;/rect&gt;</w:t>
        <w:br/>
        <w:t xml:space="preserve">        &lt;path d="M273.3,652.83a20.79,20.79,0,0,1,33,14.36l16.54,145.56L339.39,958.3a20.78,20.78,0,0,1-28.94,21.41L176.13,921.26,41.8,862.81A20.78,20.78,0,0,1,37.74,827l117.78-87.11Z"</w:t>
        <w:br/>
        <w:t xml:space="preserve">              class="e1c3efd2-ec07-48e8-9f5a-049331813ab8"&gt;&lt;/path&gt;</w:t>
        <w:br/>
        <w:t xml:space="preserve">        &lt;path transform="translate(-83.26 77.63) rotate(-6.78)"</w:t>
        <w:br/>
        <w:t xml:space="preserve">              d="M244.37,632.3H982a8.78,8.78,0,0,1,8.78,8.78V807.91a42,42,0,0,1-42,42H244.37a8.78,8.78,0,0,1-8.78-8.78v-200a8.78,8.78,0,0,1,8.78-8.78Z"</w:t>
        <w:br/>
        <w:t xml:space="preserve">              class="ec866187-f413-49ef-aca1-b2c926a96c4c"&gt;&lt;/path&gt;</w:t>
        <w:br/>
        <w:t xml:space="preserve">        &lt;path d="M283.84,891.71a39.66,39.66,0,0,1-39.3-34.93L227.69,715.14a39.59,39.59,0,0,1,34.65-44l675.48-80.36a39.67,39.67,0,0,1,44,34.66l16.85,141.64a39.61,39.61,0,0,1-34.66,44L288.55,891.43A39.53,39.53,0,0,1,283.84,891.71Zm658.68-297a35.29,35.29,0,0,0-4.2.25L262.84,675.36a35.35,35.35,0,0,0-30.92,39.27l16.85,141.64A35.37,35.37,0,0,0,288,887.2l675.48-80.37a35.34,35.34,0,0,0,30.93-39.27L977.6,625.92A35.41,35.41,0,0,0,942.52,594.75Z"</w:t>
        <w:br/>
        <w:t xml:space="preserve">              class="e1c3efd2-ec07-48e8-9f5a-049331813ab8"&gt;&lt;/path&gt;</w:t>
        <w:br/>
        <w:t xml:space="preserve">        &lt;path d="M260.08,606.74a20.79,20.79,0,0,1,33,14.36l16.55,145.56,16.54,145.55a20.78,20.78,0,0,1-28.94,21.41L162.91,875.17,28.58,816.72A20.79,20.79,0,0,1,24.52,781L142.3,693.84Z"</w:t>
        <w:br/>
        <w:t xml:space="preserve">              class="ec866187-f413-49ef-aca1-b2c926a96c4c"&gt;&lt;/path&gt;</w:t>
        <w:br/>
        <w:t xml:space="preserve">        &lt;path d="M305.59,937.51a22.93,22.93,0,0,1-9.2-1.94L27.74,818.67a22.92,22.92,0,0,1-4.49-39.44L258.82,605a22.91,22.91,0,0,1,36.39,15.84L328.3,912a23,23,0,0,1-22.71,25.54ZM272.4,604.77a18.56,18.56,0,0,0-11,3.68L25.79,782.66a18.65,18.65,0,0,0,3.65,32.1l268.65,116.9a18.65,18.65,0,0,0,26-19.21L291,621.35a18.75,18.75,0,0,0-18.57-16.58Z"</w:t>
        <w:br/>
        <w:t xml:space="preserve">              class="e1c3efd2-ec07-48e8-9f5a-049331813ab8"&gt;&lt;/path&gt;</w:t>
        <w:br/>
        <w:t xml:space="preserve">        &lt;path d="M845.06,839.08c8.53,4.27,5.33,7.21-5.42,31.41,0,.07,0,4.27,0,12.8,0,14.41-11.42,24-25.19,28.2l-.41.13c-42.67,12.8-67.12-21.34-67.12-21.34S725.59,869,725.59,856.15s17.07,0,17.07,0c-4.27-21.33,12.8-8.53,12.8-8.53-4.27-21.34,17.06-4.27,17.06-4.27-4.26-17.07,8.54-12.8,17.07,0,7,10.46,25.6,17.07,25.6,17.07S834.26,833.69,845.06,839.08Z"</w:t>
        <w:br/>
        <w:t xml:space="preserve">              class="ec866187-f413-49ef-aca1-b2c926a96c4c"&gt;&lt;/path&gt;</w:t>
        <w:br/>
        <w:t xml:space="preserve">        &lt;path d="M795.37,916.6c-31.79,0-50-24.78-50.18-25.08-.67-.62-21.73-21.84-21.73-35.37,0-4.47,1.89-6.36,3.48-7.15,3.7-1.85,9.16.54,12.95,2.77-.3-4.64.73-7.66,3.12-9.17,2.93-1.84,6.83-.62,9.77.86-.16-3.91.86-6.49,3.07-7.83,3.77-2.3,9.66.47,13.74,3-.33-5.23,1.59-7.37,3.52-8.22,5.3-2.34,13.19,4.13,18.25,11.73,5.4,8.09,18.64,13.9,23.07,15.67,4.45-6,20.58-26.16,31.58-20.67,9.1,4.55,7,9.22-.12,24.69-1.21,2.64-2.59,5.66-4.13,9.11v12.32c0,13.83-10,25.14-26.7,30.24l-.41.13A67.13,67.13,0,0,1,795.37,916.6Zm-65.33-64a2.72,2.72,0,0,0-1.19.23c-.93.47-1.13,2.07-1.13,3.34,0,9.77,14.95,26.86,20.71,32.62,1.19,1.61,24.33,33,65,20.8l.43-.13c14.79-4.51,23.65-14.29,23.65-26.15v-8.51c0-4.69,0-4.69.19-5.14,1.62-3.65,3.06-6.81,4.32-9.56,7.5-16.38,7.2-16.54,2.09-19.09h0c-6.65-3.34-20.21,10.91-27.17,20.67a2.14,2.14,0,0,1-2.45.77c-.79-.28-19.38-7-26.67-17.9-5.07-7.62-11-11.08-13-10.19-.8.35-1.74,2.53-.25,8.49a2.14,2.14,0,0,1-3.4,2.19c-4.08-3.27-10.93-7.1-13.13-5.75-.44.27-1.77,1.63-.51,7.93a2.13,2.13,0,0,1-3.37,2.12c-2.65-2-7.21-4.16-8.89-3.11-.51.32-2,2-.54,9.52a2.14,2.14,0,0,1-3.37,2.13C738.23,855.5,733,852.58,730,852.58Z"</w:t>
        <w:br/>
        <w:t xml:space="preserve">              class="e1c3efd2-ec07-48e8-9f5a-049331813ab8"&gt;&lt;/path&gt;</w:t>
        <w:br/>
        <w:t xml:space="preserve">        &lt;path d="M772.52,843.35s4.27,17.07,25.6,25.6" class="ec866187-f413-49ef-aca1-b2c926a96c4c"&gt;&lt;/path&gt;</w:t>
        <w:br/>
        <w:t xml:space="preserve">        &lt;path d="M798.12,871.08a2.21,2.21,0,0,1-.79-.15c-22.09-8.84-26.69-26.32-26.88-27.06a2.15,2.15,0,0,1,1.55-2.59,2.11,2.11,0,0,1,2.59,1.55c.17.65,4.35,16.15,24.32,24.14a2.13,2.13,0,0,1-.79,4.11Z"</w:t>
        <w:br/>
        <w:t xml:space="preserve">              class="e1c3efd2-ec07-48e8-9f5a-049331813ab8"&gt;&lt;/path&gt;</w:t>
        <w:br/>
        <w:t xml:space="preserve">        &lt;path d="M755.46,847.62S764,869,785.32,877.48" class="ec866187-f413-49ef-aca1-b2c926a96c4c"&gt;&lt;/path&gt;</w:t>
        <w:br/>
        <w:t xml:space="preserve">        &lt;path d="M785.32,879.62a2,2,0,0,1-.79-.16c-21.93-8.77-30.69-30.15-31-31.05a2.13,2.13,0,0,1,4-1.59c.08.21,8.48,20.6,28.67,28.68a2.14,2.14,0,0,1-.79,4.12Z"</w:t>
        <w:br/>
        <w:t xml:space="preserve">              class="e1c3efd2-ec07-48e8-9f5a-049331813ab8"&gt;&lt;/path&gt;</w:t>
        <w:br/>
        <w:t xml:space="preserve">        &lt;path d="M742.66,856.15s8.53,21.33,25.6,29.87" class="ec866187-f413-49ef-aca1-b2c926a96c4c"&gt;&lt;/path&gt;</w:t>
        <w:br/>
        <w:t xml:space="preserve">        &lt;path d="M768.26,888.15a2.09,2.09,0,0,1-1-.23c-17.59-8.79-26.26-30.08-26.62-31a2.13,2.13,0,1,1,4-1.58c.08.2,8.45,20.69,24.57,28.75a2.13,2.13,0,0,1-1,4Z"</w:t>
        <w:br/>
        <w:t xml:space="preserve">              class="e1c3efd2-ec07-48e8-9f5a-049331813ab8"&gt;&lt;/path&gt;</w:t>
        <w:br/>
        <w:t xml:space="preserve">        &lt;path d="M337.39,936.38s-18.13-75.41,0-75.41c10.05,0,10.05,45.25,10.05,45.25S342.42,856,357.5,861c4.77,1.59,10.05,45.25,10.05,45.25S366.37,861,377.61,861c10.05,0,5,45.25,5,45.25s12.16-38.11,20.11-30.16c5,5-2.7,29.35-2.8,35-.31,17.31-2.23,35.34-27.36,40.37C362.51,953.47,342.42,951.46,337.39,936.38Z"</w:t>
        <w:br/>
        <w:t xml:space="preserve">              class="ec866187-f413-49ef-aca1-b2c926a96c4c"&gt;&lt;/path&gt;</w:t>
        <w:br/>
        <w:t xml:space="preserve">        &lt;path d="M365.45,954.23c-10.84,0-25.6-3.73-30.09-17.18a1.54,1.54,0,0,0-.05-.17c-1.51-6.29-14.47-61.84-4.16-74.92a7.74,7.74,0,0,1,6.24-3.12c1.71,0,5.72,1.22,8.67,11.54,1-4.61,2.59-8.39,5-10.32a7.23,7.23,0,0,1,7.1-1.11c3.14,1,5.89,11.21,8.12,23.71.94-8.95,2.82-17.86,6.5-21.64,2.65-2.71,6.52-3,9-.21,4.23,4.72,4.58,19.13,4.11,30.57,3.57-8.32,8.43-17.22,13.26-18.4a5.29,5.29,0,0,1,5.11,1.57c4,4,2.19,14.57-.64,27.93a68,68,0,0,0-1.54,8.65c-.32,18.59-2.83,37.17-29.08,42.42A39.41,39.41,0,0,1,365.45,954.23Zm-26-18.44c4.78,14.1,24.46,15.22,32.72,13.58,23.15-4.63,25.34-20.76,25.64-38.31a65.75,65.75,0,0,1,1.64-9.46c1.57-7.45,4.5-21.33,1.79-24-.56-.55-.88-.49-1.09-.43-4.48,1.09-11.75,18-15.48,29.74a2.13,2.13,0,0,1-4.15-.89c1.54-13.82,2.37-37.53-1.92-42.33a1.25,1.25,0,0,0-1-.54,2.37,2.37,0,0,0-1.77.89c-5.8,6-6.41,32.45-6.15,42.16a2.13,2.13,0,0,1-4.25.31c-2.33-19.24-6.39-41.39-8.89-43.61a2.87,2.87,0,0,0-2.82.53c-3.43,2.74-4.75,12.6-4.94,23.07.5,5.45.79,12,.79,19.76a2.14,2.14,0,0,1-4.26.21,187.33,187.33,0,0,1-.84-18.84c-1.24-13.63-3.79-24.48-7.09-24.48a3.49,3.49,0,0,0-2.89,1.49C326.86,874.29,335.46,919.18,339.44,935.79Z"</w:t>
        <w:br/>
        <w:t xml:space="preserve">              class="e1c3efd2-ec07-48e8-9f5a-049331813ab8"&gt;&lt;/path&gt;</w:t>
        <w:br/>
        <w:t xml:space="preserve">        &lt;path d="M402.17,810.73l1-57.07-7.15.87.28-13.19,29.52-3.6L424.91,788l6.26-2.64-.32,13.87Zm18-96,5.3,16-20.78,2.53-5.3-16Zm37.38,12.51v-3.35l-23.69,2.88.12-10.09,23.82-2.9,0-.94-5.36-4.32,28.46-3.47-.22,5.94,23.95-2.92-.11,10.09-24,2.92-.12,3.37,19.85-2.42-.23,10.24-19.72,2.4-.13,3.38,25.94-3.17-.22,10.24-75.58,9.21.23-10.24,26.6-3.24.13-3.37-20.91,2.55.23-10.24Zm18.34,74.47,5.07-8,.05-7.26-26.33,3.21-.23,14.67L432.74,807l1-50.49L503.46,748l-.84,41.6a13.37,13.37,0,0,1-1.61,6.58,6.45,6.45,0,0,1-5.13,3.11Zm-21-21.09,26.34-3.21.06-3.9L455,776.77Zm.17-12.92,26.34-3.21.1-3.63-26.34,3.2Z"&gt;&lt;/path&gt;</w:t>
        <w:br/>
        <w:t xml:space="preserve">        &lt;path d="M535.82,707.15l-3.77-3.44,26.34-3.21-3.28,10.61,13.1-1.6.25-10.1-5-4.5,30.18-3.67-.3,15.21,32.69-4-.19,12.78-32.82,4-.28,15.35L630.61,730l-.32,12.8-15.08,1.84-.4,24.36,12.58-1.53,5.07-5.72-.36,20.19L598.35,786a7.82,7.82,0,0,1-6.39-1.77,7.27,7.27,0,0,1-2.36-6.16l.46-30.42-23.43,2.86L549.12,792,524,795.09l17.52-41.49-16.81,2,.31-12.8,42.62-5.19L568,722.3,551,724.38,547.68,735l-21.31,2.6Z"&gt;&lt;/path&gt;</w:t>
        <w:br/>
        <w:t xml:space="preserve">        &lt;path d="M646.4,779.1l5.22-13.39.84-46.05-5,.62.19-12.78,27.66-3.37-.89,53.3,18.79,3.21,61.55-7.49-.19,12.78-70.42,8.58-13.43-2.26-1.65,4.1Zm21.8-94.53L675.46,699l-20.11,2.45L648.08,687Zm35.21-4.29L701,693.34l9.67-1.18.23-10.23-5-4.5L731,674.37l-.28,15.34,17.61-2.14L748.13,699l-17.6,2.15-.17,12.91,20.11-2.45-.21,11.45-12.57,1.53-.24,10.23,10.06-1.22,5.21-5.74-.46,20.47-35.2,4.29.5-25.58-7.67.93L702,754.47l-20.11,2.45,7.92-26.49-9.93,1.22.22-11.45,30.18-3.67.17-12.92L698.89,705l-1.08,6.58-17.6,2.14L685,687,680.77,683Z"&gt;&lt;/path&gt;</w:t>
        <w:br/>
        <w:t xml:space="preserve">        &lt;path d="M774.31,719.87l.44-22.89-8.61,1,.32-12.8,8.61-1.05.22-11.45-3.65-3.45,24.35-3-.28,15.34,6.36-.77-.32,12.8-6.22.76-.34,17.1,6.28-2.51-.16,14.12-6.41,2.53-.54,28.67a10.33,10.33,0,0,1-2.74,6.71,10,10,0,0,1-6.38,3.27l-20.39,2.48,8.88-13.17.41-19.79-8.73,3.35.31-14ZM827.89,733l.05-6.18-21.84,2.66.3-11.86,21.71-2.65.16-5.25,21.18-2.58-.16,5.26L871,709.7l-.3,11.86-21.57,2.63-.06,6.18,23.43-2.85-.28,12-23.43,2.85-.18,14-21.17,2.58.17-14-26.07,3.18.28-12Zm44.28-73.09,0,1.75-.37,16.84-19.51,13,23.9,10.93-25.54,3.11-11.29-5.61-15.67,10.37-19.06,2.33.17-5.26L826,693.16l-20.75-10.5L827.47,680l10.69,5L854.8,673.8l-49.5,6,.3-11.86Z"&gt;&lt;/path&gt;</w:t>
        <w:br/>
        <w:t xml:space="preserve">        &lt;path d="M102.56,780.5a7.51,7.51,0,0,1-3.6-14l72.91-41.21A2.13,2.13,0,1,1,174,729l-72.91,41.21A3.09,3.09,0,0,0,99.6,774a3.06,3.06,0,0,0,3.54,2.15L275,750.59a2.16,2.16,0,0,1,2.42,1.8,2.12,2.12,0,0,1-1.79,2.42l-171.88,25.6A8.18,8.18,0,0,1,102.56,780.5Z"</w:t>
        <w:br/>
        <w:t xml:space="preserve">              class="e1c3efd2-ec07-48e8-9f5a-049331813ab8"&gt;&lt;/path&gt;</w:t>
        <w:br/>
        <w:t xml:space="preserve">        &lt;path d="M104.65,810.3a2.13,2.13,0,0,1-.3-4.24l174.93-25.6a2.13,2.13,0,1,1,.62,4.22L105,810.28A1.56,1.56,0,0,1,104.65,810.3Z"</w:t>
        <w:br/>
        <w:t xml:space="preserve">              class="e1c3efd2-ec07-48e8-9f5a-049331813ab8"&gt;&lt;/path&gt;</w:t>
        <w:br/>
        <w:t xml:space="preserve">        &lt;line y2="162.85" x2="833.46" y1="155.86" x1="768.85" class="a226ff1a-3cb1-4ecf-84f6-4ccc6cc0a18d"&gt;&lt;/line&gt;</w:t>
        <w:br/>
        <w:t xml:space="preserve">        &lt;path d="M833.47,165h-.23l-64.62-7a2.14,2.14,0,0,1-1.89-2.35,2.18,2.18,0,0,1,2.35-1.89l64.61,7a2.13,2.13,0,0,1-.22,4.25Z"</w:t>
        <w:br/>
        <w:t xml:space="preserve">              class="e1c3efd2-ec07-48e8-9f5a-049331813ab8"&gt;&lt;/path&gt;</w:t>
        <w:br/>
        <w:t xml:space="preserve">        &lt;line y2="123.55" x2="772.35" y1="106.37" x1="811.4" class="a226ff1a-3cb1-4ecf-84f6-4ccc6cc0a18d"&gt;&lt;/line&gt;</w:t>
        <w:br/>
        <w:t xml:space="preserve">        &lt;path d="M772.35,125.69a2.13,2.13,0,0,1-.86-4.09l39-17.19a2.14,2.14,0,0,1,1.72,3.91l-39,17.19A2.18,2.18,0,0,1,772.35,125.69Z"</w:t>
        <w:br/>
        <w:t xml:space="preserve">              class="e1c3efd2-ec07-48e8-9f5a-049331813ab8"&gt;&lt;/path&gt;</w:t>
        <w:br/>
        <w:t xml:space="preserve">        &lt;line y2="103.56" x2="754.22" y1="61.5" x1="792.58" class="a226ff1a-3cb1-4ecf-84f6-4ccc6cc0a18d"&gt;&lt;/line&gt;</w:t>
        <w:br/>
        <w:t xml:space="preserve">        &lt;path d="M754.22,105.7a2.14,2.14,0,0,1-1.57-3.58L791,60.07a2.13,2.13,0,0,1,3.15,2.87L755.8,105A2.14,2.14,0,0,1,754.22,105.7Z"</w:t>
        <w:br/>
        <w:t xml:space="preserve">              class="e1c3efd2-ec07-48e8-9f5a-049331813ab8"&gt;&lt;/path&gt;</w:t>
        <w:br/>
        <w:t xml:space="preserve">        &lt;path d="M600.62,230a2.13,2.13,0,0,1-.56-4.19L647,213.05a2.13,2.13,0,1,1,1.13,4.11L601.19,230A2.24,2.24,0,0,1,600.62,230Z"</w:t>
        <w:br/>
        <w:t xml:space="preserve">              class="e1c3efd2-ec07-48e8-9f5a-049331813ab8"&gt;&lt;/path&gt;</w:t>
        <w:br/>
        <w:t xml:space="preserve">    &lt;/svg&gt;</w:t>
        <w:br/>
        <w:t/>
        <w:br/>
        <w:t/>
        <w:br/>
        <w:t>&lt;/template&gt;</w:t>
        <w:br/>
        <w:t/>
        <w:br/>
        <w:t>&lt;script&gt;</w:t>
        <w:br/>
        <w:t xml:space="preserve">    export default {</w:t>
        <w:br/>
        <w:t xml:space="preserve">        // eslint-disable-next-line vue/multi-word-component-names</w:t>
        <w:br/>
        <w:t xml:space="preserve">        name: 'svg1'</w:t>
        <w:br/>
        <w:t xml:space="preserve">    }</w:t>
        <w:br/>
        <w:t>&lt;/script&gt;</w:t>
        <w:br/>
        <w:t/>
        <w:br/>
        <w:t>&lt;style&gt;</w:t>
        <w:br/>
        <w:t xml:space="preserve">    .bd557e99-0b60-410e-9190-ab39419af894 {</w:t>
        <w:br/>
        <w:t xml:space="preserve">        fill: none;</w:t>
        <w:br/>
        <w:t xml:space="preserve">    }</w:t>
        <w:br/>
        <w:t/>
        <w:br/>
        <w:t xml:space="preserve">    .a54ce527-3476-4590-b6a3-daf0baba896f {</w:t>
        <w:br/>
        <w:t xml:space="preserve">        fill: #e61f19;</w:t>
        <w:br/>
        <w:t xml:space="preserve">        opacity: 0.2;</w:t>
        <w:br/>
        <w:t xml:space="preserve">    }</w:t>
        <w:br/>
        <w:t/>
        <w:br/>
        <w:t xml:space="preserve">    .ec866187-f413-49ef-aca1-b2c926a96c4c {</w:t>
        <w:br/>
        <w:t xml:space="preserve">        fill: #fff;</w:t>
        <w:br/>
        <w:t xml:space="preserve">    }</w:t>
        <w:br/>
        <w:t/>
        <w:br/>
        <w:t xml:space="preserve">    .e1c3efd2-ec07-48e8-9f5a-049331813ab8 {</w:t>
        <w:br/>
        <w:t xml:space="preserve">        fill: #040000;</w:t>
        <w:br/>
        <w:t xml:space="preserve">    }</w:t>
        <w:br/>
        <w:t/>
        <w:br/>
        <w:t xml:space="preserve">    .bf745ff3-d487-4892-9840-f9bc03550fe1 {</w:t>
        <w:br/>
        <w:t xml:space="preserve">        fill: #fffdfd;</w:t>
        <w:br/>
        <w:t xml:space="preserve">    }</w:t>
        <w:br/>
        <w:t/>
        <w:br/>
        <w:t xml:space="preserve">    .a635c0bf-c78a-49dd-bca9-cad7ca5aedca {</w:t>
        <w:br/>
        <w:t xml:space="preserve">        fill: #231815;</w:t>
        <w:br/>
        <w:t xml:space="preserve">    }</w:t>
        <w:br/>
        <w:t/>
        <w:br/>
        <w:t xml:space="preserve">    .a226ff1a-3cb1-4ecf-84f6-4ccc6cc0a18d {</w:t>
        <w:br/>
        <w:t xml:space="preserve">        fill: #060001;</w:t>
        <w:br/>
        <w:t xml:space="preserve">    }</w:t>
        <w:br/>
        <w:t>&lt;/style&gt;</w:t>
        <w:br/>
        <w:t/>
        <w:br/>
      </w:r>
    </w:p>
    <w:bookmarkEnd w:id="350"/>
    <w:bookmarkStart w:name="ua4eba446" w:id="351"/>
    <w:p>
      <w:pPr>
        <w:numPr>
          <w:ilvl w:val="0"/>
          <w:numId w:val="9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</w:t>
      </w:r>
    </w:p>
    <w:bookmarkEnd w:id="351"/>
    <w:bookmarkStart w:name="u4ad3ff9d" w:id="352"/>
    <w:p>
      <w:pPr>
        <w:numPr>
          <w:ilvl w:val="0"/>
          <w:numId w:val="9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</w:t>
      </w:r>
    </w:p>
    <w:bookmarkEnd w:id="352"/>
    <w:bookmarkStart w:name="u3ff7b22b" w:id="353"/>
    <w:p>
      <w:pPr>
        <w:numPr>
          <w:ilvl w:val="0"/>
          <w:numId w:val="9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</w:t>
      </w:r>
    </w:p>
    <w:bookmarkEnd w:id="353"/>
    <w:bookmarkStart w:name="u5e9c23f7" w:id="354"/>
    <w:p>
      <w:pPr>
        <w:numPr>
          <w:ilvl w:val="0"/>
          <w:numId w:val="9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</w:t>
      </w:r>
    </w:p>
    <w:bookmarkEnd w:id="354"/>
    <w:bookmarkStart w:name="V1W1f" w:id="3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②、使用 SVG 文件</w:t>
      </w:r>
    </w:p>
    <w:bookmarkEnd w:id="355"/>
    <w:bookmarkStart w:name="u1c88702b" w:id="356"/>
    <w:p>
      <w:pPr>
        <w:numPr>
          <w:ilvl w:val="0"/>
          <w:numId w:val="9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安装依赖：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npm install svg-sprite-loader -D</w:t>
      </w:r>
    </w:p>
    <w:bookmarkEnd w:id="356"/>
    <w:bookmarkStart w:name="u26c13f53" w:id="357"/>
    <w:p>
      <w:pPr>
        <w:numPr>
          <w:ilvl w:val="0"/>
          <w:numId w:val="9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创建目录：src/icons/svg ，将下载的 svg 文件放入其中</w:t>
      </w:r>
    </w:p>
    <w:bookmarkEnd w:id="357"/>
    <w:bookmarkStart w:name="u713f0695" w:id="358"/>
    <w:p>
      <w:pPr>
        <w:numPr>
          <w:ilvl w:val="0"/>
          <w:numId w:val="9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修改文件 vue.config.js </w:t>
      </w:r>
    </w:p>
    <w:bookmarkEnd w:id="358"/>
    <w:bookmarkStart w:name="S6zAL" w:id="35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const {defineConfig} = require('@vue/cli-service')</w:t>
        <w:br/>
        <w:t>const path = require('path')</w:t>
        <w:br/>
        <w:t>function resolve(dir) {</w:t>
        <w:br/>
        <w:t xml:space="preserve">    return path.join(__dirname, '.', dir)</w:t>
        <w:br/>
        <w:t>}</w:t>
        <w:br/>
        <w:t>module.exports = defineConfig({</w:t>
        <w:br/>
        <w:t xml:space="preserve">    transpileDependencies: true,</w:t>
        <w:br/>
        <w:t xml:space="preserve">    // 关闭语法检查</w:t>
        <w:br/>
        <w:t xml:space="preserve">    lintOnSave: false,</w:t>
        <w:br/>
        <w:t/>
        <w:br/>
        <w:t xml:space="preserve">    chainWebpack: config =&gt; {</w:t>
        <w:br/>
        <w:t xml:space="preserve">        // 重点：删除默认配置中处理 svg</w:t>
        <w:br/>
        <w:t xml:space="preserve">        config.module.rules.delete("svg");</w:t>
        <w:br/>
        <w:t xml:space="preserve">        config.module</w:t>
        <w:br/>
        <w:t xml:space="preserve">            .rule('svg-sprite-loader')</w:t>
        <w:br/>
        <w:t xml:space="preserve">            .test(/\.svg$/)</w:t>
        <w:br/>
        <w:t xml:space="preserve">            .include</w:t>
        <w:br/>
        <w:t xml:space="preserve">            // 处理 svg 目录，svg 文件存放的目录</w:t>
        <w:br/>
        <w:t xml:space="preserve">            .add(resolve('src/icons/svg'))</w:t>
        <w:br/>
        <w:t xml:space="preserve">            .end()</w:t>
        <w:br/>
        <w:t xml:space="preserve">            .use('svg-sprite-loader')</w:t>
        <w:br/>
        <w:t xml:space="preserve">            .loader('svg-sprite-loader')</w:t>
        <w:br/>
        <w:t xml:space="preserve">            .options({</w:t>
        <w:br/>
        <w:t xml:space="preserve">                symbolId: 'icon-[name]'</w:t>
        <w:br/>
        <w:t xml:space="preserve">            })</w:t>
        <w:br/>
        <w:t xml:space="preserve">    },</w:t>
        <w:br/>
        <w:t>})</w:t>
        <w:br/>
        <w:t/>
        <w:br/>
      </w:r>
    </w:p>
    <w:bookmarkEnd w:id="359"/>
    <w:bookmarkStart w:name="uaa2824d3" w:id="360"/>
    <w:p>
      <w:pPr>
        <w:spacing w:after="50" w:line="360" w:lineRule="auto" w:beforeLines="100"/>
        <w:ind w:left="0"/>
        <w:jc w:val="left"/>
      </w:pPr>
      <w:bookmarkStart w:name="u5056ce78" w:id="361"/>
      <w:r>
        <w:rPr>
          <w:rFonts w:eastAsia="宋体" w:ascii="宋体"/>
        </w:rPr>
        <w:drawing>
          <wp:inline distT="0" distB="0" distL="0" distR="0">
            <wp:extent cx="5825066" cy="639269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25066" cy="639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1"/>
    </w:p>
    <w:bookmarkEnd w:id="360"/>
    <w:bookmarkStart w:name="uf4a19828" w:id="362"/>
    <w:p>
      <w:pPr>
        <w:numPr>
          <w:ilvl w:val="0"/>
          <w:numId w:val="9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修改文件 main.js</w:t>
      </w:r>
    </w:p>
    <w:bookmarkEnd w:id="362"/>
    <w:bookmarkStart w:name="McomB" w:id="36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引入的不再是 Vue 构造函数了，而是一个名为 createApp 的工厂函数</w:t>
        <w:br/>
        <w:t>import { createApp } from 'vue'</w:t>
        <w:br/>
        <w:t>// 引入 app 组件，他是所有组件的父组件</w:t>
        <w:br/>
        <w:t>import App from './App.vue'</w:t>
        <w:br/>
        <w:t/>
        <w:br/>
        <w:t>// 导入 SvgIcon 组件</w:t>
        <w:br/>
        <w:t>import SvgIcon from '@/components/SvgIcon/baseSvgIcon.vue'</w:t>
        <w:br/>
        <w:t>const req = require.context('@/icons/svg', false, /\.svg$/)</w:t>
        <w:br/>
        <w:t>req.keys().map(req)</w:t>
        <w:br/>
        <w:t/>
        <w:br/>
        <w:t>// 创建应用实例对象：app(类似于之前 Vue2 中的 vm，但 app 比 vm 更“轻”)</w:t>
        <w:br/>
        <w:t>createApp(App).component('svg-icon', SvgIcon).mount('#app')</w:t>
        <w:br/>
        <w:t/>
        <w:br/>
        <w:t/>
        <w:br/>
      </w:r>
    </w:p>
    <w:bookmarkEnd w:id="363"/>
    <w:bookmarkStart w:name="ucbd1d7c2" w:id="364"/>
    <w:p>
      <w:pPr>
        <w:spacing w:after="50" w:line="360" w:lineRule="auto" w:beforeLines="100"/>
        <w:ind w:left="0"/>
        <w:jc w:val="left"/>
      </w:pPr>
      <w:bookmarkStart w:name="u10c6a153" w:id="365"/>
      <w:r>
        <w:rPr>
          <w:rFonts w:eastAsia="宋体" w:ascii="宋体"/>
        </w:rPr>
        <w:drawing>
          <wp:inline distT="0" distB="0" distL="0" distR="0">
            <wp:extent cx="5841999" cy="274351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25734" cy="325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5"/>
    </w:p>
    <w:bookmarkEnd w:id="364"/>
    <w:bookmarkStart w:name="uc7a4fc17" w:id="366"/>
    <w:p>
      <w:pPr>
        <w:numPr>
          <w:ilvl w:val="0"/>
          <w:numId w:val="9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在目录 components 中创建目录 SvgIcon ，在其中创建组件 baseSvgIcon.vue</w:t>
      </w:r>
    </w:p>
    <w:bookmarkEnd w:id="366"/>
    <w:bookmarkStart w:name="FXpXa" w:id="36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&lt;!-- 只需要给一个 dom 存放 svg 即可 --&gt;</w:t>
        <w:br/>
        <w:t xml:space="preserve">    &lt;svg :class="className" aria-hidden="true"&gt;</w:t>
        <w:br/>
        <w:t xml:space="preserve">        &lt;!-- 这边是做一个联动，根据传入的 iconName 来展示相关的 svg --&gt;</w:t>
        <w:br/>
        <w:t xml:space="preserve">        &lt;use :xlink:href="iconName"&gt;&lt;/use&gt;</w:t>
        <w:br/>
        <w:t xml:space="preserve">    &lt;/svg&gt;</w:t>
        <w:br/>
        <w:t>&lt;/template&gt;</w:t>
        <w:br/>
        <w:t/>
        <w:br/>
        <w:t>&lt;script&gt;</w:t>
        <w:br/>
        <w:t xml:space="preserve">    import { computed } from "@vue/reactivity";</w:t>
        <w:br/>
        <w:t/>
        <w:br/>
        <w:t xml:space="preserve">    export default {</w:t>
        <w:br/>
        <w:t xml:space="preserve">        name: "baseSvgIcon",</w:t>
        <w:br/>
        <w:t xml:space="preserve">        // 因为是被调用，所以要传入 props</w:t>
        <w:br/>
        <w:t xml:space="preserve">        props: {</w:t>
        <w:br/>
        <w:t xml:space="preserve">            // 调用时传入的要使用的 svg 文件</w:t>
        <w:br/>
        <w:t xml:space="preserve">            name: { type: String },</w:t>
        <w:br/>
        <w:t xml:space="preserve">            // 调用时传入的要使用的 样式</w:t>
        <w:br/>
        <w:t xml:space="preserve">            class: { type: String },</w:t>
        <w:br/>
        <w:t xml:space="preserve">        },</w:t>
        <w:br/>
        <w:t xml:space="preserve">        setup(props) {</w:t>
        <w:br/>
        <w:t xml:space="preserve">            // 对传入的 name 进行处理，返回要使用的 svg 文件名</w:t>
        <w:br/>
        <w:t xml:space="preserve">            const iconName = computed(() =&gt; {</w:t>
        <w:br/>
        <w:t xml:space="preserve">                return props.name ? `#icon-${props.name}` : "#icon-趣味插画缺省页";</w:t>
        <w:br/>
        <w:t xml:space="preserve">            });</w:t>
        <w:br/>
        <w:t xml:space="preserve">            // 对传入的 class 进行处理，返回要使用的 样式名</w:t>
        <w:br/>
        <w:t xml:space="preserve">            const className = computed(() =&gt; {</w:t>
        <w:br/>
        <w:t xml:space="preserve">                return props.class ? `svg-icon${props.class}` : "svg-icon";</w:t>
        <w:br/>
        <w:t xml:space="preserve">            });</w:t>
        <w:br/>
        <w:t xml:space="preserve">            return { iconName, className };</w:t>
        <w:br/>
        <w:t xml:space="preserve">        },</w:t>
        <w:br/>
        <w:t xml:space="preserve">    };</w:t>
        <w:br/>
        <w:t>&lt;/script&gt;</w:t>
        <w:br/>
        <w:t/>
        <w:br/>
        <w:t>&lt;style scoped&gt;</w:t>
        <w:br/>
        <w:t xml:space="preserve">    /* 默认样式 */</w:t>
        <w:br/>
        <w:t xml:space="preserve">    .svg-icon {</w:t>
        <w:br/>
        <w:t xml:space="preserve">        width: 200px;</w:t>
        <w:br/>
        <w:t xml:space="preserve">        height: 200px;</w:t>
        <w:br/>
        <w:t xml:space="preserve">    }</w:t>
        <w:br/>
        <w:t>&lt;/style&gt;</w:t>
        <w:br/>
      </w:r>
    </w:p>
    <w:bookmarkEnd w:id="367"/>
    <w:bookmarkStart w:name="u1608ab6a" w:id="368"/>
    <w:p>
      <w:pPr>
        <w:numPr>
          <w:ilvl w:val="0"/>
          <w:numId w:val="10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App 组件中引入 SvgIcon 组件，传入适当的参数即可使用</w:t>
      </w:r>
    </w:p>
    <w:bookmarkEnd w:id="368"/>
    <w:bookmarkStart w:name="U3I9I" w:id="36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&lt;!-- 引入 svg1 组件 --&gt;</w:t>
        <w:br/>
        <w:t xml:space="preserve">    &lt;svg1 /&gt;&lt;hr&gt;</w:t>
        <w:br/>
        <w:t/>
        <w:br/>
        <w:t xml:space="preserve">    &lt;!-- 引入 SvgIcon 组件，传递组件名 --&gt;</w:t>
        <w:br/>
        <w:t xml:space="preserve">    &lt;SvgIcon name="请先选择" /&gt;</w:t>
        <w:br/>
        <w:t xml:space="preserve">    &lt;!-- 引入 SvgIcon 组件，传递组件名和样式名 --&gt;</w:t>
        <w:br/>
        <w:t xml:space="preserve">    &lt;SvgIcon name="无网络" class="big" /&gt;</w:t>
        <w:br/>
        <w:t xml:space="preserve">    &lt;hr&gt;</w:t>
        <w:br/>
        <w:t xml:space="preserve">    &lt;!-- 引入 SvgIcon 组件，不传递组件名和样式名，使用默认 svg 和 样式 --&gt;</w:t>
        <w:br/>
        <w:t xml:space="preserve">    &lt;SvgIcon /&gt;</w:t>
        <w:br/>
        <w:t>&lt;/template&gt;</w:t>
        <w:br/>
        <w:t/>
        <w:br/>
        <w:t>&lt;script&gt;</w:t>
        <w:br/>
        <w:t xml:space="preserve">    import svg1 from './components/svg1.vue'</w:t>
        <w:br/>
        <w:t xml:space="preserve">    import SvgIcon from '@/components/SvgIcon/baseSvgIcon.vue'</w:t>
        <w:br/>
        <w:t/>
        <w:br/>
        <w:t xml:space="preserve">    export default {</w:t>
        <w:br/>
        <w:t xml:space="preserve">        name: 'App',</w:t>
        <w:br/>
        <w:t xml:space="preserve">        components: { svg1, SvgIcon }</w:t>
        <w:br/>
        <w:t xml:space="preserve">    }</w:t>
        <w:br/>
        <w:t>&lt;/script&gt;</w:t>
        <w:br/>
        <w:t/>
        <w:br/>
      </w:r>
    </w:p>
    <w:bookmarkEnd w:id="369"/>
    <w:bookmarkStart w:name="u38ad0b6e" w:id="370"/>
    <w:p>
      <w:pPr>
        <w:spacing w:after="50" w:line="360" w:lineRule="auto" w:beforeLines="100"/>
        <w:ind w:left="0"/>
        <w:jc w:val="left"/>
      </w:pPr>
      <w:bookmarkStart w:name="u8c338a57" w:id="371"/>
      <w:r>
        <w:rPr>
          <w:rFonts w:eastAsia="宋体" w:ascii="宋体"/>
        </w:rPr>
        <w:drawing>
          <wp:inline distT="0" distB="0" distL="0" distR="0">
            <wp:extent cx="5841999" cy="751364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63734" cy="792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1"/>
    </w:p>
    <w:bookmarkEnd w:id="370"/>
    <w:bookmarkStart w:name="vT3cn" w:id="37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2、使用 axios</w:t>
      </w:r>
    </w:p>
    <w:bookmarkEnd w:id="372"/>
    <w:bookmarkStart w:name="ud495d50e" w:id="373"/>
    <w:p>
      <w:pPr>
        <w:numPr>
          <w:ilvl w:val="0"/>
          <w:numId w:val="10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安装 axios 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npm i axios</w:t>
      </w:r>
    </w:p>
    <w:bookmarkEnd w:id="373"/>
    <w:bookmarkStart w:name="uecb54d8f" w:id="374"/>
    <w:p>
      <w:pPr>
        <w:numPr>
          <w:ilvl w:val="0"/>
          <w:numId w:val="10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修改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main.js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文件，引入并使用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provide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派发 axios</w:t>
      </w:r>
    </w:p>
    <w:bookmarkEnd w:id="374"/>
    <w:bookmarkStart w:name="GXTU7" w:id="37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引入的不再是 Vue 构造函数了，而是一个名为 createApp 的工厂函数</w:t>
        <w:br/>
        <w:t>import { createApp } from 'vue'</w:t>
        <w:br/>
        <w:t>// 引入 app 组件，他是所有组件的父组件</w:t>
        <w:br/>
        <w:t>import App from './App.vue'</w:t>
        <w:br/>
        <w:t>// 引入 axios</w:t>
        <w:br/>
        <w:t>import axios from 'axios'</w:t>
        <w:br/>
        <w:t/>
        <w:br/>
        <w:t>// 创建应用实例对象并挂载；使用 provide 派发 axios</w:t>
        <w:br/>
        <w:t>createApp(App).provide("$axios", axios).mount('#app')</w:t>
        <w:br/>
        <w:t/>
        <w:br/>
      </w:r>
    </w:p>
    <w:bookmarkEnd w:id="375"/>
    <w:bookmarkStart w:name="u1e4f3552" w:id="376"/>
    <w:p>
      <w:pPr>
        <w:numPr>
          <w:ilvl w:val="0"/>
          <w:numId w:val="10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修改（或创建）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vue.config.js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文件，配置代理服务器</w:t>
      </w:r>
    </w:p>
    <w:bookmarkEnd w:id="376"/>
    <w:bookmarkStart w:name="UCE1L" w:id="37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const {defineConfig} = require('@vue/cli-service')</w:t>
        <w:br/>
        <w:t>const path = require('path')</w:t>
        <w:br/>
        <w:t>function resolve(dir) {</w:t>
        <w:br/>
        <w:t xml:space="preserve">    return path.join(__dirname, '.', dir)</w:t>
        <w:br/>
        <w:t>}</w:t>
        <w:br/>
        <w:t>module.exports = defineConfig({</w:t>
        <w:br/>
        <w:t xml:space="preserve">    transpileDependencies: true,</w:t>
        <w:br/>
        <w:t/>
        <w:br/>
        <w:t xml:space="preserve">    // 配置代理服务器</w:t>
        <w:br/>
        <w:t xml:space="preserve">    devServer: {</w:t>
        <w:br/>
        <w:t xml:space="preserve">        proxy: {</w:t>
        <w:br/>
        <w:t xml:space="preserve">            // /Boot1：请求前缀</w:t>
        <w:br/>
        <w:t xml:space="preserve">            '/Boot1': {</w:t>
        <w:br/>
        <w:t xml:space="preserve">                // 需要代理到的服务器</w:t>
        <w:br/>
        <w:t xml:space="preserve">                target: 'http://43.138.106.181:9000',</w:t>
        <w:br/>
        <w:t xml:space="preserve">                // 正则匹配，将请求路径中的 /Boot1 替换为空；若不加则路径是：http://localhost:8080/Boot1/Test/get</w:t>
        <w:br/>
        <w:t xml:space="preserve">                pathRewrite: { '^/Boot1' : '' },</w:t>
        <w:br/>
        <w:t xml:space="preserve">                // 用于支持 websocket</w:t>
        <w:br/>
        <w:t xml:space="preserve">                ws: true,</w:t>
        <w:br/>
        <w:t xml:space="preserve">                // 是否将请求伪装为服务器端口（默认为 true）</w:t>
        <w:br/>
        <w:t xml:space="preserve">                changeOrigin: true</w:t>
        <w:br/>
        <w:t xml:space="preserve">            },</w:t>
        <w:br/>
        <w:t xml:space="preserve">        }</w:t>
        <w:br/>
        <w:t xml:space="preserve">    }</w:t>
        <w:br/>
        <w:t>})</w:t>
        <w:br/>
        <w:t/>
        <w:br/>
      </w:r>
    </w:p>
    <w:bookmarkEnd w:id="377"/>
    <w:bookmarkStart w:name="ueb810608" w:id="378"/>
    <w:p>
      <w:pPr>
        <w:numPr>
          <w:ilvl w:val="0"/>
          <w:numId w:val="10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在组件中使用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inject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接受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provide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派发的 axios，然后即可使用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axios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发送请求</w:t>
      </w:r>
    </w:p>
    <w:bookmarkEnd w:id="378"/>
    <w:bookmarkStart w:name="RmpSA" w:id="37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&lt;button @click="getData"&gt;请求&lt;/button&gt;</w:t>
        <w:br/>
        <w:t xml:space="preserve">    &lt;ul&gt;</w:t>
        <w:br/>
        <w:t xml:space="preserve">        &lt;li v-for="person in persons" :key="person.id"&gt;ID：{{person.id}}，NAME：{{person.name}}&lt;/li&gt;</w:t>
        <w:br/>
        <w:t xml:space="preserve">    &lt;/ul&gt;</w:t>
        <w:br/>
        <w:t>&lt;/template&gt;</w:t>
        <w:br/>
        <w:t/>
        <w:br/>
        <w:t>&lt;script&gt;</w:t>
        <w:br/>
        <w:t xml:space="preserve">    // 引入 vue 函数</w:t>
        <w:br/>
        <w:t xml:space="preserve">    import { ref, inject } from 'vue'</w:t>
        <w:br/>
        <w:t/>
        <w:br/>
        <w:t xml:space="preserve">    export default {</w:t>
        <w:br/>
        <w:t xml:space="preserve">        name: 'HelloWorld',</w:t>
        <w:br/>
        <w:t xml:space="preserve">        setup(){</w:t>
        <w:br/>
        <w:t xml:space="preserve">            /**</w:t>
        <w:br/>
        <w:t xml:space="preserve">             * 基本类型要使用 ref，若是使用 reactive，必须为对象</w:t>
        <w:br/>
        <w:t xml:space="preserve">             * 数组若是使用 reactive，arr = nwArr 会使其失去响应式，必须要进行额外的梳理，比如改为使用 push</w:t>
        <w:br/>
        <w:t xml:space="preserve">             */</w:t>
        <w:br/>
        <w:t xml:space="preserve">            let persons = ref([])</w:t>
        <w:br/>
        <w:t/>
        <w:br/>
        <w:t xml:space="preserve">            // 使用 inject 接受 provide 派发的 axios</w:t>
        <w:br/>
        <w:t xml:space="preserve">            const $axios = inject("$axios");</w:t>
        <w:br/>
        <w:t/>
        <w:br/>
        <w:t xml:space="preserve">            const getData = () =&gt; {</w:t>
        <w:br/>
        <w:t xml:space="preserve">                $axios.get('/Boot1/Test/get').then((data)=&gt;{</w:t>
        <w:br/>
        <w:t xml:space="preserve">                    console.log("成功", data.data.data)</w:t>
        <w:br/>
        <w:t xml:space="preserve">                    persons.value = data.data.data</w:t>
        <w:br/>
        <w:t xml:space="preserve">                }).catch((data)=&gt;{</w:t>
        <w:br/>
        <w:t xml:space="preserve">                    console.log("失败", data)</w:t>
        <w:br/>
        <w:t xml:space="preserve">                })</w:t>
        <w:br/>
        <w:t xml:space="preserve">            }</w:t>
        <w:br/>
        <w:t/>
        <w:br/>
        <w:t xml:space="preserve">            // 返回一个对象，则对象中的属性、方法，在模板中均可以直接使用</w:t>
        <w:br/>
        <w:t xml:space="preserve">            return { persons, getData }</w:t>
        <w:br/>
        <w:t xml:space="preserve">        }</w:t>
        <w:br/>
        <w:t xml:space="preserve">    }</w:t>
        <w:br/>
        <w:t>&lt;/script&gt;</w:t>
        <w:br/>
        <w:t/>
        <w:br/>
      </w:r>
    </w:p>
    <w:bookmarkEnd w:id="379"/>
    <w:bookmarkStart w:name="u8c23d2dd" w:id="380"/>
    <w:p>
      <w:pPr>
        <w:numPr>
          <w:ilvl w:val="0"/>
          <w:numId w:val="10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结果</w:t>
      </w:r>
    </w:p>
    <w:bookmarkEnd w:id="380"/>
    <w:bookmarkStart w:name="u91a4b93f" w:id="381"/>
    <w:p>
      <w:pPr>
        <w:spacing w:after="50" w:line="360" w:lineRule="auto" w:beforeLines="100"/>
        <w:ind w:left="0"/>
        <w:jc w:val="left"/>
      </w:pPr>
      <w:bookmarkStart w:name="u22f78136" w:id="382"/>
      <w:r>
        <w:rPr>
          <w:rFonts w:eastAsia="宋体" w:ascii="宋体"/>
        </w:rPr>
        <w:drawing>
          <wp:inline distT="0" distB="0" distL="0" distR="0">
            <wp:extent cx="5841999" cy="262889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636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2"/>
    </w:p>
    <w:bookmarkEnd w:id="381"/>
    <w:bookmarkStart w:name="a3VFX" w:id="38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3、vue3 vite 使用 pinia</w:t>
      </w:r>
    </w:p>
    <w:bookmarkEnd w:id="38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6a96c163" w:id="384"/>
      <w:hyperlink r:id="rId31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https://pinia.vuejs.org/zh/introduction.html</w:t>
        </w:r>
      </w:hyperlink>
    </w:p>
    <w:bookmarkEnd w:id="384"/>
    <w:bookmarkStart w:name="uf92208cd" w:id="38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Vuex 最新版 = Vuex 5</w:t>
      </w:r>
    </w:p>
    <w:bookmarkEnd w:id="385"/>
    <w:bookmarkStart w:name="uc750f4f8" w:id="386"/>
    <w:p>
      <w:pPr>
        <w:numPr>
          <w:ilvl w:val="0"/>
          <w:numId w:val="10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安装：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npm install pinia</w:t>
      </w:r>
    </w:p>
    <w:bookmarkEnd w:id="386"/>
    <w:bookmarkStart w:name="uba6bf8b7" w:id="387"/>
    <w:p>
      <w:pPr>
        <w:numPr>
          <w:ilvl w:val="0"/>
          <w:numId w:val="10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main.js 中引入并挂载</w:t>
      </w:r>
    </w:p>
    <w:bookmarkEnd w:id="387"/>
    <w:bookmarkStart w:name="ala78" w:id="38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{ createApp } from 'vue'</w:t>
        <w:br/>
        <w:t>import App from './App.vue'</w:t>
        <w:br/>
        <w:t/>
        <w:br/>
        <w:t>// 引入 Pinia</w:t>
        <w:br/>
        <w:t>import {createPinia} from 'pinia'</w:t>
        <w:br/>
        <w:t/>
        <w:br/>
        <w:t>createApp(App).use(createPinia()).mount('#app');</w:t>
        <w:br/>
      </w:r>
    </w:p>
    <w:bookmarkEnd w:id="388"/>
    <w:bookmarkStart w:name="u097d63f0" w:id="389"/>
    <w:p>
      <w:pPr>
        <w:numPr>
          <w:ilvl w:val="0"/>
          <w:numId w:val="10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src 文件下创建一个 store 文件夹，并添加 index.js</w:t>
      </w:r>
    </w:p>
    <w:bookmarkEnd w:id="389"/>
    <w:bookmarkStart w:name="ZSOqX" w:id="39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引入 Pinia</w:t>
        <w:br/>
        <w:t>import { defineStore } from 'pinia'</w:t>
        <w:br/>
        <w:t/>
        <w:br/>
        <w:t>/**</w:t>
        <w:br/>
        <w:t xml:space="preserve"> * 1. 定义容器、导出容器</w:t>
        <w:br/>
        <w:t xml:space="preserve"> * 参数1：容器的ID，必须是唯一的，后面Pinia会把所有的容器挂载到根容器</w:t>
        <w:br/>
        <w:t xml:space="preserve"> * 参数2：一些选项对象，也就是state、getter和action</w:t>
        <w:br/>
        <w:t xml:space="preserve"> * 返回值：一个函数，调用即可得到容器实例</w:t>
        <w:br/>
        <w:t xml:space="preserve"> */</w:t>
        <w:br/>
        <w:t>export const useCounterStore = defineStore('counter', {</w:t>
        <w:br/>
        <w:t xml:space="preserve">    /**</w:t>
        <w:br/>
        <w:t xml:space="preserve">     * 类似于 Vue2 组件中的 data，用于存储全局状态数据，但有两个要求</w:t>
        <w:br/>
        <w:t xml:space="preserve">     * 1. 必须是函数，目的是为了在服务端渲染的时候避免交叉请求导致的数据状态污染</w:t>
        <w:br/>
        <w:t xml:space="preserve">     * 2. 必须是箭头函数，这样是为了更好的 TS 类型推导</w:t>
        <w:br/>
        <w:t xml:space="preserve">     */</w:t>
        <w:br/>
        <w:t xml:space="preserve">    state: () =&gt; {</w:t>
        <w:br/>
        <w:t xml:space="preserve">        return {</w:t>
        <w:br/>
        <w:t xml:space="preserve">            count: 0</w:t>
        <w:br/>
        <w:t xml:space="preserve">        }</w:t>
        <w:br/>
        <w:t xml:space="preserve">    },</w:t>
        <w:br/>
        <w:t xml:space="preserve">    actions: {},</w:t>
        <w:br/>
        <w:t>})</w:t>
        <w:br/>
        <w:t/>
        <w:br/>
        <w:t>/**</w:t>
        <w:br/>
        <w:t xml:space="preserve"> * 2. 使用容器中的 state</w:t>
        <w:br/>
        <w:t xml:space="preserve"> * 3. 通过 getter 修改 state</w:t>
        <w:br/>
        <w:t xml:space="preserve"> * 4. 使用容器中的 action 同步和异步请求</w:t>
        <w:br/>
        <w:t xml:space="preserve"> */</w:t>
        <w:br/>
      </w:r>
    </w:p>
    <w:bookmarkEnd w:id="390"/>
    <w:bookmarkStart w:name="u5ca907b0" w:id="391"/>
    <w:p>
      <w:pPr>
        <w:numPr>
          <w:ilvl w:val="0"/>
          <w:numId w:val="10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在组件中使用</w:t>
      </w:r>
    </w:p>
    <w:bookmarkEnd w:id="391"/>
    <w:bookmarkStart w:name="uERGw" w:id="39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  111</w:t>
        <w:br/>
        <w:t>&lt;/template&gt;</w:t>
        <w:br/>
        <w:t/>
        <w:br/>
        <w:t>&lt;script setup&gt;</w:t>
        <w:br/>
        <w:t xml:space="preserve">    import { useCounterStore } from "../store/index.js";</w:t>
        <w:br/>
        <w:t/>
        <w:br/>
        <w:t xml:space="preserve">    const pinia = useCounterStore();</w:t>
        <w:br/>
        <w:t/>
        <w:br/>
        <w:t xml:space="preserve">    console.log(pinia.count)</w:t>
        <w:br/>
        <w:t>&lt;/script&gt;</w:t>
        <w:br/>
      </w:r>
    </w:p>
    <w:bookmarkEnd w:id="392"/>
    <w:bookmarkStart w:name="soSBV" w:id="39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4、vue3 vite 使用 路由</w:t>
      </w:r>
    </w:p>
    <w:bookmarkEnd w:id="393"/>
    <w:bookmarkStart w:name="GhXCO" w:id="39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①、使用</w:t>
      </w:r>
    </w:p>
    <w:bookmarkEnd w:id="394"/>
    <w:bookmarkStart w:name="ue8fb8e1b" w:id="395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安装路由：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npm install vue-router@4</w:t>
      </w:r>
    </w:p>
    <w:bookmarkEnd w:id="395"/>
    <w:bookmarkStart w:name="u5107fb68" w:id="396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src 目录下新建目录叫 router，新建一个 js 文件叫 index.js，文件内容如下：</w:t>
      </w:r>
    </w:p>
    <w:bookmarkEnd w:id="396"/>
    <w:bookmarkStart w:name="qYIAx" w:id="39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引入 路由 vue-router</w:t>
        <w:br/>
        <w:t>import {createRouter, createWebHistory} from 'vue-router'</w:t>
        <w:br/>
        <w:t>// 导入路由页面的配置</w:t>
        <w:br/>
        <w:t>import routes from './routes'</w:t>
        <w:br/>
        <w:t/>
        <w:br/>
        <w:t>// 路由参数配置，默认暴露</w:t>
        <w:br/>
        <w:t>export default createRouter({</w:t>
        <w:br/>
        <w:t xml:space="preserve">    // 使用hash(createWebHashHistory)模式，(createWebHistory是HTML5历史模式，支持SEO)</w:t>
        <w:br/>
        <w:t xml:space="preserve">    history: createWebHistory(),</w:t>
        <w:br/>
        <w:t xml:space="preserve">    routes: routes,</w:t>
        <w:br/>
        <w:t>})</w:t>
        <w:br/>
        <w:t/>
        <w:br/>
      </w:r>
    </w:p>
    <w:bookmarkEnd w:id="397"/>
    <w:bookmarkStart w:name="ud3b836ea" w:id="398"/>
    <w:p>
      <w:pPr>
        <w:numPr>
          <w:ilvl w:val="0"/>
          <w:numId w:val="10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接着新建一个 js 文件叫 routes.js，内容如下(可以自己继续添加其他页面)：</w:t>
      </w:r>
    </w:p>
    <w:bookmarkEnd w:id="398"/>
    <w:bookmarkStart w:name="ybjG8" w:id="39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路径配置</w:t>
        <w:br/>
        <w:t>export default [</w:t>
        <w:br/>
        <w:t xml:space="preserve">    {</w:t>
        <w:br/>
        <w:t xml:space="preserve">        path: '/PanoramaOfTheScene',</w:t>
        <w:br/>
        <w:t xml:space="preserve">        name: 'PanoramaOfTheScene',</w:t>
        <w:br/>
        <w:t xml:space="preserve">        component: () =&gt; import('../pages/PanoramaOfTheScene.vue')</w:t>
        <w:br/>
        <w:t xml:space="preserve">    }</w:t>
        <w:br/>
        <w:t>]</w:t>
        <w:br/>
      </w:r>
    </w:p>
    <w:bookmarkEnd w:id="399"/>
    <w:bookmarkStart w:name="ud6b45073" w:id="400"/>
    <w:p>
      <w:pPr>
        <w:numPr>
          <w:ilvl w:val="0"/>
          <w:numId w:val="1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main.js 中使用路由</w:t>
      </w:r>
    </w:p>
    <w:bookmarkEnd w:id="400"/>
    <w:bookmarkStart w:name="rf5h0" w:id="40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{ createApp } from 'vue'</w:t>
        <w:br/>
        <w:t>import App from './App.vue'</w:t>
        <w:br/>
        <w:t/>
        <w:br/>
        <w:t>// 引入 路由 router</w:t>
        <w:br/>
        <w:t>import router from './router'</w:t>
        <w:br/>
        <w:t/>
        <w:br/>
        <w:t>createApp(App).use(router)</w:t>
        <w:br/>
        <w:t xml:space="preserve">    .mount('#app');</w:t>
        <w:br/>
      </w:r>
    </w:p>
    <w:bookmarkEnd w:id="401"/>
    <w:bookmarkStart w:name="u241af723" w:id="402"/>
    <w:p>
      <w:pPr>
        <w:numPr>
          <w:ilvl w:val="0"/>
          <w:numId w:val="1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</w:p>
    <w:bookmarkEnd w:id="402"/>
    <w:bookmarkStart w:name="sAebl" w:id="40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②、路由嵌套</w:t>
      </w:r>
    </w:p>
    <w:bookmarkEnd w:id="403"/>
    <w:bookmarkStart w:name="ue6ef064c" w:id="404"/>
    <w:p>
      <w:pPr>
        <w:numPr>
          <w:ilvl w:val="0"/>
          <w:numId w:val="1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routes.js 中，添加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children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属性，在其中添加子路由</w:t>
      </w:r>
    </w:p>
    <w:bookmarkEnd w:id="404"/>
    <w:bookmarkStart w:name="nivrm" w:id="40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路径配置</w:t>
        <w:br/>
        <w:t>export default [</w:t>
        <w:br/>
        <w:t xml:space="preserve">    {</w:t>
        <w:br/>
        <w:t xml:space="preserve">        // 登录页</w:t>
        <w:br/>
        <w:t xml:space="preserve">        path: '/',</w:t>
        <w:br/>
        <w:t xml:space="preserve">        name: 'Login',</w:t>
        <w:br/>
        <w:t xml:space="preserve">        component: () =&gt; import('../components/Login.vue')</w:t>
        <w:br/>
        <w:t xml:space="preserve">    },{</w:t>
        <w:br/>
        <w:t xml:space="preserve">        // 主页</w:t>
        <w:br/>
        <w:t xml:space="preserve">        path: '/Home',</w:t>
        <w:br/>
        <w:t xml:space="preserve">        name: 'Home',</w:t>
        <w:br/>
        <w:t xml:space="preserve">        props: true,</w:t>
        <w:br/>
        <w:t xml:space="preserve">        component: () =&gt; import('../components/Home.vue'),</w:t>
        <w:br/>
        <w:t xml:space="preserve">        children: [</w:t>
        <w:br/>
        <w:t xml:space="preserve">            {</w:t>
        <w:br/>
        <w:t xml:space="preserve">                // 次级目录选项</w:t>
        <w:br/>
        <w:t xml:space="preserve">                path: 'Titles',</w:t>
        <w:br/>
        <w:t xml:space="preserve">                name: 'Titles',</w:t>
        <w:br/>
        <w:t xml:space="preserve">                props: true,</w:t>
        <w:br/>
        <w:t xml:space="preserve">                component: () =&gt; import('../pages/Home/Titles.vue')</w:t>
        <w:br/>
        <w:t xml:space="preserve">            },{</w:t>
        <w:br/>
        <w:t xml:space="preserve">                // 侧边栏</w:t>
        <w:br/>
        <w:t xml:space="preserve">                path: 'Sider',</w:t>
        <w:br/>
        <w:t xml:space="preserve">                name: 'Sider',</w:t>
        <w:br/>
        <w:t xml:space="preserve">                props: true,</w:t>
        <w:br/>
        <w:t xml:space="preserve">                component: () =&gt; import('../pages/Home/Sider.vue'),</w:t>
        <w:br/>
        <w:t xml:space="preserve">                children: [</w:t>
        <w:br/>
        <w:t xml:space="preserve">                    {</w:t>
        <w:br/>
        <w:t xml:space="preserve">                        // 现场全景</w:t>
        <w:br/>
        <w:t xml:space="preserve">                        path: 'PanoramaOfTheScene',</w:t>
        <w:br/>
        <w:t xml:space="preserve">                        name: 'PanoramaOfTheScene',</w:t>
        <w:br/>
        <w:t xml:space="preserve">                        props: true,</w:t>
        <w:br/>
        <w:t xml:space="preserve">                        component: () =&gt; import('../pages/PanoramaOfTheScene/PanoramaOfTheScene.vue')</w:t>
        <w:br/>
        <w:t xml:space="preserve">                    },{</w:t>
        <w:br/>
        <w:t xml:space="preserve">                        // 火灾详情</w:t>
        <w:br/>
        <w:t xml:space="preserve">                        path: 'FireDetails',</w:t>
        <w:br/>
        <w:t xml:space="preserve">                        name: 'FireDetails',</w:t>
        <w:br/>
        <w:t xml:space="preserve">                        component: () =&gt; import('../pages/FireDetails/FireDetails.vue')</w:t>
        <w:br/>
        <w:t xml:space="preserve">                    },{</w:t>
        <w:br/>
        <w:t xml:space="preserve">                        // 专家连线</w:t>
        <w:br/>
        <w:t xml:space="preserve">                        path: 'ExpertConnection',</w:t>
        <w:br/>
        <w:t xml:space="preserve">                        name: 'ExpertConnection',</w:t>
        <w:br/>
        <w:t xml:space="preserve">                        component: () =&gt; import('../pages/ExpertConnection/ExpertConnection.vue')</w:t>
        <w:br/>
        <w:t xml:space="preserve">                    },{</w:t>
        <w:br/>
        <w:t xml:space="preserve">                        // 大屏</w:t>
        <w:br/>
        <w:t xml:space="preserve">                        path: 'LargeScreen',</w:t>
        <w:br/>
        <w:t xml:space="preserve">                        name: 'LargeScreen',</w:t>
        <w:br/>
        <w:t xml:space="preserve">                        component: () =&gt; import('../pages/LargeScreen/LargeScreen.vue')</w:t>
        <w:br/>
        <w:t xml:space="preserve">                    },{</w:t>
        <w:br/>
        <w:t xml:space="preserve">                        // 用户管理</w:t>
        <w:br/>
        <w:t xml:space="preserve">                        path: 'userManagement',</w:t>
        <w:br/>
        <w:t xml:space="preserve">                        name: 'userManagement',</w:t>
        <w:br/>
        <w:t xml:space="preserve">                        component: () =&gt; import('../pages/userManagement/userManagement.vue')</w:t>
        <w:br/>
        <w:t xml:space="preserve">                    },{</w:t>
        <w:br/>
        <w:t xml:space="preserve">                        // 部门管理</w:t>
        <w:br/>
        <w:t xml:space="preserve">                        path: 'DepartmentManagement',</w:t>
        <w:br/>
        <w:t xml:space="preserve">                        name: 'DepartmentManagement',</w:t>
        <w:br/>
        <w:t xml:space="preserve">                        component: () =&gt; import('../pages/DepartmentManagement/DepartmentManagement.vue')</w:t>
        <w:br/>
        <w:t xml:space="preserve">                    },{</w:t>
        <w:br/>
        <w:t xml:space="preserve">                        // 角色管理</w:t>
        <w:br/>
        <w:t xml:space="preserve">                        path: 'RoleManagement',</w:t>
        <w:br/>
        <w:t xml:space="preserve">                        name: 'RoleManagement',</w:t>
        <w:br/>
        <w:t xml:space="preserve">                        component: () =&gt; import('../pages/RoleManagement/RoleManagement.vue')</w:t>
        <w:br/>
        <w:t xml:space="preserve">                    },{</w:t>
        <w:br/>
        <w:t xml:space="preserve">                        // 通知管理</w:t>
        <w:br/>
        <w:t xml:space="preserve">                        path: 'NotificationManagement',</w:t>
        <w:br/>
        <w:t xml:space="preserve">                        name: 'NotificationManagement',</w:t>
        <w:br/>
        <w:t xml:space="preserve">                        component: () =&gt; import('../pages/NotificationManagement/NotificationManagement.vue')</w:t>
        <w:br/>
        <w:t xml:space="preserve">                    },{</w:t>
        <w:br/>
        <w:t xml:space="preserve">                        // 系统设置</w:t>
        <w:br/>
        <w:t xml:space="preserve">                        path: 'SystemSettings',</w:t>
        <w:br/>
        <w:t xml:space="preserve">                        name: 'SystemSettings',</w:t>
        <w:br/>
        <w:t xml:space="preserve">                        component: () =&gt; import('../pages/SystemSettings/SystemSettings.vue')</w:t>
        <w:br/>
        <w:t xml:space="preserve">                    },{</w:t>
        <w:br/>
        <w:t xml:space="preserve">                        // 知识库</w:t>
        <w:br/>
        <w:t xml:space="preserve">                        path: 'knowledgeBase',</w:t>
        <w:br/>
        <w:t xml:space="preserve">                        name: 'knowledgeBase',</w:t>
        <w:br/>
        <w:t xml:space="preserve">                        component: () =&gt; import('../pages/knowledgeBase/knowledgeBase.vue')</w:t>
        <w:br/>
        <w:t xml:space="preserve">                    },{</w:t>
        <w:br/>
        <w:t xml:space="preserve">                        // 视频推流</w:t>
        <w:br/>
        <w:t xml:space="preserve">                        path: 'VideoStreaming',</w:t>
        <w:br/>
        <w:t xml:space="preserve">                        name: 'VideoStreaming',</w:t>
        <w:br/>
        <w:t xml:space="preserve">                        component: () =&gt; import('../pages/VideoStreaming/VideoStreaming.vue')</w:t>
        <w:br/>
        <w:t xml:space="preserve">                    },{</w:t>
        <w:br/>
        <w:t xml:space="preserve">                        // 授权管理</w:t>
        <w:br/>
        <w:t xml:space="preserve">                        path: 'AuthorizationManagement',</w:t>
        <w:br/>
        <w:t xml:space="preserve">                        name: 'AuthorizationManagement',</w:t>
        <w:br/>
        <w:t xml:space="preserve">                        component: () =&gt; import('../pages/AuthorizationManagement/AuthorizationManagement.vue')</w:t>
        <w:br/>
        <w:t xml:space="preserve">                    }</w:t>
        <w:br/>
        <w:t xml:space="preserve">                ]</w:t>
        <w:br/>
        <w:t xml:space="preserve">            }</w:t>
        <w:br/>
        <w:t xml:space="preserve">        ]</w:t>
        <w:br/>
        <w:t xml:space="preserve">    }</w:t>
        <w:br/>
        <w:t>]</w:t>
        <w:br/>
      </w:r>
    </w:p>
    <w:bookmarkEnd w:id="405"/>
    <w:bookmarkStart w:name="JatI0" w:id="40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③、路由传参</w:t>
      </w:r>
    </w:p>
    <w:bookmarkEnd w:id="406"/>
    <w:bookmarkStart w:name="ou4lw" w:id="40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Ⅰ、发送</w:t>
      </w:r>
    </w:p>
    <w:bookmarkEnd w:id="407"/>
    <w:bookmarkStart w:name="u68a59f82" w:id="408"/>
    <w:p>
      <w:pPr>
        <w:numPr>
          <w:ilvl w:val="0"/>
          <w:numId w:val="1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首先在需要跳转的页面引入API：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useRouter</w:t>
      </w:r>
    </w:p>
    <w:bookmarkEnd w:id="408"/>
    <w:bookmarkStart w:name="vQgjN" w:id="40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{ useRouter } from 'vue-router'</w:t>
        <w:br/>
      </w:r>
    </w:p>
    <w:bookmarkEnd w:id="409"/>
    <w:bookmarkStart w:name="ua53f2388" w:id="410"/>
    <w:p>
      <w:pPr>
        <w:numPr>
          <w:ilvl w:val="0"/>
          <w:numId w:val="1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在跳转页面定义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router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变量</w:t>
      </w:r>
    </w:p>
    <w:bookmarkEnd w:id="410"/>
    <w:bookmarkStart w:name="KQKJN" w:id="4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首先在 setup 中定义</w:t>
        <w:br/>
        <w:t xml:space="preserve"> const router = useRouter()</w:t>
        <w:br/>
      </w:r>
    </w:p>
    <w:bookmarkEnd w:id="411"/>
    <w:bookmarkStart w:name="u0561e051" w:id="412"/>
    <w:p>
      <w:pPr>
        <w:numPr>
          <w:ilvl w:val="0"/>
          <w:numId w:val="1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router.push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跳转页面</w:t>
      </w:r>
    </w:p>
    <w:bookmarkEnd w:id="412"/>
    <w:bookmarkStart w:name="Wn0if" w:id="4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字符串</w:t>
        <w:br/>
        <w:t>router.push('home')</w:t>
        <w:br/>
        <w:t xml:space="preserve"> </w:t>
        <w:br/>
        <w:t>// 对象</w:t>
        <w:br/>
        <w:t>router.push({ path: 'home' })</w:t>
        <w:br/>
        <w:t xml:space="preserve"> </w:t>
        <w:br/>
        <w:t>// 命名的路由</w:t>
        <w:br/>
        <w:t>router.push({ name: 'user', params: { userId: '123' }})</w:t>
        <w:br/>
        <w:t xml:space="preserve"> </w:t>
        <w:br/>
        <w:t>// 带查询参数，变成 /register?userId=123</w:t>
        <w:br/>
        <w:t>router.push({ path: 'register', query: { userId: '123' }}</w:t>
        <w:br/>
      </w:r>
    </w:p>
    <w:bookmarkEnd w:id="413"/>
    <w:bookmarkStart w:name="uf9e4caff" w:id="414"/>
    <w:p>
      <w:pPr>
        <w:numPr>
          <w:ilvl w:val="0"/>
          <w:numId w:val="1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若是使用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router-link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to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属性传参：</w:t>
      </w:r>
    </w:p>
    <w:bookmarkEnd w:id="414"/>
    <w:bookmarkStart w:name="ewcvP" w:id="41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&lt;router-link @click="NavigationTabAdd(title)" :to="{ path: `/Home/Sider/${title.router}`, query: { siders: title.siders } }"&gt;</w:t>
        <w:br/>
        <w:t xml:space="preserve">    &lt;div&gt;</w:t>
        <w:br/>
        <w:t xml:space="preserve">        &lt;border-outlined class="icon"/&gt;</w:t>
        <w:br/>
        <w:t xml:space="preserve">        &lt;p&gt;{{title.name}}&lt;/p&gt;</w:t>
        <w:br/>
        <w:t xml:space="preserve">    &lt;/div&gt;</w:t>
        <w:br/>
        <w:t>&lt;/router-link&gt;</w:t>
        <w:br/>
      </w:r>
    </w:p>
    <w:bookmarkEnd w:id="415"/>
    <w:bookmarkStart w:name="WwZmy" w:id="41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Ⅱ、接收</w:t>
      </w:r>
    </w:p>
    <w:bookmarkEnd w:id="416"/>
    <w:bookmarkStart w:name="u62308aee" w:id="417"/>
    <w:p>
      <w:pPr>
        <w:numPr>
          <w:ilvl w:val="0"/>
          <w:numId w:val="1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在接收页面引入API：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useRoute</w:t>
      </w:r>
    </w:p>
    <w:bookmarkEnd w:id="417"/>
    <w:bookmarkStart w:name="UCvkM" w:id="41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{ useRoute } from 'vue-router'</w:t>
        <w:br/>
      </w:r>
    </w:p>
    <w:bookmarkEnd w:id="418"/>
    <w:bookmarkStart w:name="u5c11f2d6" w:id="419"/>
    <w:p>
      <w:pPr>
        <w:numPr>
          <w:ilvl w:val="0"/>
          <w:numId w:val="1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在接收页面定义变量 route，获取传过来的变量</w:t>
      </w:r>
    </w:p>
    <w:bookmarkEnd w:id="419"/>
    <w:bookmarkStart w:name="RPulx" w:id="42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//首先在setup中定义</w:t>
        <w:br/>
        <w:t>const route = useRoute()</w:t>
        <w:br/>
        <w:t>//query</w:t>
        <w:br/>
        <w:t>let userId=route.query.userId;</w:t>
        <w:br/>
        <w:t xml:space="preserve"> </w:t>
        <w:br/>
        <w:t>//params</w:t>
        <w:br/>
        <w:t>let userId=route.params.userId;</w:t>
        <w:br/>
      </w:r>
    </w:p>
    <w:bookmarkEnd w:id="420"/>
    <w:bookmarkStart w:name="FdrFj" w:id="42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</w:t>
      </w:r>
    </w:p>
    <w:bookmarkEnd w:id="421"/>
    <w:bookmarkStart w:name="FsWFU" w:id="42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</w:t>
      </w:r>
    </w:p>
    <w:bookmarkEnd w:id="422"/>
    <w:bookmarkStart w:name="pXRDW" w:id="42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</w:t>
      </w:r>
    </w:p>
    <w:bookmarkEnd w:id="423"/>
    <w:bookmarkStart w:name="SDQan" w:id="42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</w:t>
      </w:r>
    </w:p>
    <w:bookmarkEnd w:id="424"/>
    <w:bookmarkStart w:name="Q1JeI" w:id="42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</w:t>
      </w:r>
    </w:p>
    <w:bookmarkEnd w:id="425"/>
    <w:bookmarkStart w:name="sOQdN" w:id="42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</w:t>
      </w:r>
    </w:p>
    <w:bookmarkEnd w:id="426"/>
    <w:bookmarkStart w:name="x0J91" w:id="42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</w:t>
      </w:r>
    </w:p>
    <w:bookmarkEnd w:id="427"/>
    <w:bookmarkStart w:name="eu5EW" w:id="42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28"/>
    <w:bookmarkStart w:name="fMBCX" w:id="42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</w:t>
      </w:r>
    </w:p>
    <w:bookmarkEnd w:id="429"/>
    <w:bookmarkStart w:name="nU5PU" w:id="43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</w:t>
      </w:r>
    </w:p>
    <w:bookmarkEnd w:id="430"/>
    <w:bookmarkStart w:name="D81L7" w:id="43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</w:t>
      </w:r>
    </w:p>
    <w:bookmarkEnd w:id="431"/>
    <w:bookmarkStart w:name="pkYNF" w:id="43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</w:t>
      </w:r>
    </w:p>
    <w:bookmarkEnd w:id="432"/>
    <w:bookmarkStart w:name="YNYen" w:id="43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</w:t>
      </w:r>
    </w:p>
    <w:bookmarkEnd w:id="433"/>
    <w:bookmarkStart w:name="ecYDf" w:id="43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</w:t>
      </w:r>
    </w:p>
    <w:bookmarkEnd w:id="434"/>
    <w:bookmarkStart w:name="SdKaU" w:id="43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⑦、</w:t>
      </w:r>
    </w:p>
    <w:bookmarkEnd w:id="435"/>
    <w:bookmarkStart w:name="uIhcm" w:id="4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⑧、</w:t>
      </w:r>
    </w:p>
    <w:bookmarkEnd w:id="436"/>
    <w:bookmarkStart w:name="teXrG" w:id="43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⑨、</w:t>
      </w:r>
    </w:p>
    <w:bookmarkEnd w:id="437"/>
    <w:bookmarkStart w:name="qcREt" w:id="4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⑩、</w:t>
      </w:r>
    </w:p>
    <w:bookmarkEnd w:id="438"/>
    <w:bookmarkStart w:name="He9Cf" w:id="43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⑪、⑫、⑬、⑭、⑮、⑯、⑰、⑱、⑲、⑳</w:t>
      </w:r>
    </w:p>
    <w:bookmarkEnd w:id="439"/>
    <w:bookmarkStart w:name="NAqT2" w:id="44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㉑、㉒、㉓、㉔、㉕、㉖、㉗、㉘、㉙、㉚</w:t>
      </w:r>
    </w:p>
    <w:bookmarkEnd w:id="440"/>
    <w:bookmarkStart w:name="GKtul" w:id="44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㉛、㉜、㉝、㉞、㉟、㊱、㊲、㊳、㊴、㊵</w:t>
      </w:r>
    </w:p>
    <w:bookmarkEnd w:id="441"/>
    <w:bookmarkStart w:name="VTuym" w:id="44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㊶、㊷、㊸、㊹、㊺、㊻、㊼、㊽、㊾、㊿</w:t>
      </w:r>
    </w:p>
    <w:bookmarkEnd w:id="442"/>
    <w:bookmarkStart w:name="0b10fe8a" w:id="44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</w:t>
      </w:r>
    </w:p>
    <w:bookmarkEnd w:id="443"/>
    <w:bookmarkStart w:name="0fc064a6" w:id="44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</w:t>
      </w:r>
    </w:p>
    <w:bookmarkEnd w:id="444"/>
    <w:bookmarkStart w:name="1b6fdf31" w:id="44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</w:t>
      </w:r>
    </w:p>
    <w:bookmarkEnd w:id="445"/>
    <w:bookmarkStart w:name="f65ed5fd" w:id="44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Ⅳ、</w:t>
      </w:r>
    </w:p>
    <w:bookmarkEnd w:id="446"/>
    <w:bookmarkStart w:name="8196022a" w:id="44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Ⅴ、</w:t>
      </w:r>
    </w:p>
    <w:bookmarkEnd w:id="447"/>
    <w:bookmarkStart w:name="20c4f4a6" w:id="44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Ⅵ、</w:t>
      </w:r>
    </w:p>
    <w:bookmarkEnd w:id="448"/>
    <w:bookmarkStart w:name="b11de2f7" w:id="44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Ⅶ、</w:t>
      </w:r>
    </w:p>
    <w:bookmarkEnd w:id="449"/>
    <w:bookmarkStart w:name="1336547b" w:id="45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Ⅷ、</w:t>
      </w:r>
    </w:p>
    <w:bookmarkEnd w:id="450"/>
    <w:bookmarkStart w:name="d454ab87" w:id="45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Ⅸ、</w:t>
      </w:r>
    </w:p>
    <w:bookmarkEnd w:id="451"/>
    <w:bookmarkStart w:name="2d84aeb8" w:id="45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Ⅹ、</w:t>
      </w:r>
    </w:p>
    <w:bookmarkEnd w:id="452"/>
    <w:bookmarkStart w:name="u83db616f" w:id="453"/>
    <w:bookmarkEnd w:id="453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4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6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8">
    <w:multiLevelType w:val="multilevel"/>
    <w:lvl w:ilvl="0">
      <w:start w:val="6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10">
    <w:multiLevelType w:val="multilevel"/>
    <w:lvl w:ilvl="0">
      <w:start w:val="7"/>
      <w:numFmt w:val="decimal"/>
      <w:lvlText w:val="%1."/>
      <w:lvlJc w:val="left"/>
      <w:pPr>
        <w:ind w:left="960" w:hanging="360"/>
      </w:pPr>
    </w:lvl>
  </w:abstractNum>
  <w:abstractNum w:abstractNumId="11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3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4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6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17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1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9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20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21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22">
    <w:multiLevelType w:val="multilevel"/>
    <w:lvl w:ilvl="2">
      <w:start w:val="1"/>
      <w:numFmt w:val="decimal"/>
      <w:lvlText w:val="%3."/>
      <w:lvlJc w:val="left"/>
      <w:pPr>
        <w:ind w:left="2160" w:hanging="360"/>
      </w:pPr>
    </w:lvl>
  </w:abstractNum>
  <w:abstractNum w:abstractNumId="23">
    <w:multiLevelType w:val="multilevel"/>
    <w:lvl w:ilvl="1">
      <w:start w:val="2"/>
      <w:numFmt w:val="decimal"/>
      <w:lvlText w:val="%2."/>
      <w:lvlJc w:val="left"/>
      <w:pPr>
        <w:ind w:left="1560" w:hanging="360"/>
      </w:pPr>
    </w:lvl>
  </w:abstractNum>
  <w:abstractNum w:abstractNumId="2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5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26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27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2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0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31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32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3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5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7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38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39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40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41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4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3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4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45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46">
    <w:multiLevelType w:val="multilevel"/>
    <w:lvl w:ilvl="2">
      <w:start w:val="1"/>
      <w:numFmt w:val="decimal"/>
      <w:lvlText w:val="%3."/>
      <w:lvlJc w:val="left"/>
      <w:pPr>
        <w:ind w:left="2160" w:hanging="360"/>
      </w:pPr>
    </w:lvl>
  </w:abstractNum>
  <w:abstractNum w:abstractNumId="47">
    <w:multiLevelType w:val="multilevel"/>
    <w:lvl w:ilvl="2">
      <w:start w:val="2"/>
      <w:numFmt w:val="decimal"/>
      <w:lvlText w:val="%3."/>
      <w:lvlJc w:val="left"/>
      <w:pPr>
        <w:ind w:left="2160" w:hanging="360"/>
      </w:pPr>
    </w:lvl>
  </w:abstractNum>
  <w:abstractNum w:abstractNumId="48">
    <w:multiLevelType w:val="multilevel"/>
    <w:lvl w:ilvl="2">
      <w:start w:val="3"/>
      <w:numFmt w:val="decimal"/>
      <w:lvlText w:val="%3."/>
      <w:lvlJc w:val="left"/>
      <w:pPr>
        <w:ind w:left="2160" w:hanging="360"/>
      </w:pPr>
    </w:lvl>
  </w:abstractNum>
  <w:abstractNum w:abstractNumId="4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1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3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5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5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56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57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5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1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6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3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6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6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67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68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69">
    <w:multiLevelType w:val="multilevel"/>
    <w:lvl w:ilvl="2">
      <w:start w:val="1"/>
      <w:numFmt w:val="decimal"/>
      <w:lvlText w:val="%3."/>
      <w:lvlJc w:val="left"/>
      <w:pPr>
        <w:ind w:left="2160" w:hanging="360"/>
      </w:pPr>
    </w:lvl>
  </w:abstractNum>
  <w:abstractNum w:abstractNumId="7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2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73">
    <w:multiLevelType w:val="multilevel"/>
    <w:lvl w:ilvl="1">
      <w:start w:val="2"/>
      <w:numFmt w:val="decimal"/>
      <w:lvlText w:val="%2."/>
      <w:lvlJc w:val="left"/>
      <w:pPr>
        <w:ind w:left="1560" w:hanging="360"/>
      </w:pPr>
    </w:lvl>
  </w:abstractNum>
  <w:abstractNum w:abstractNumId="7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8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79">
    <w:multiLevelType w:val="multilevel"/>
    <w:lvl w:ilvl="1">
      <w:start w:val="2"/>
      <w:numFmt w:val="decimal"/>
      <w:lvlText w:val="%2."/>
      <w:lvlJc w:val="left"/>
      <w:pPr>
        <w:ind w:left="1560" w:hanging="360"/>
      </w:pPr>
    </w:lvl>
  </w:abstractNum>
  <w:abstractNum w:abstractNumId="8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2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8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5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86">
    <w:multiLevelType w:val="multilevel"/>
    <w:lvl w:ilvl="1">
      <w:start w:val="2"/>
      <w:numFmt w:val="decimal"/>
      <w:lvlText w:val="%2."/>
      <w:lvlJc w:val="left"/>
      <w:pPr>
        <w:ind w:left="1560" w:hanging="360"/>
      </w:pPr>
    </w:lvl>
  </w:abstractNum>
  <w:abstractNum w:abstractNumId="87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88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89">
    <w:multiLevelType w:val="multilevel"/>
    <w:lvl w:ilvl="1">
      <w:start w:val="2"/>
      <w:numFmt w:val="decimal"/>
      <w:lvlText w:val="%2."/>
      <w:lvlJc w:val="left"/>
      <w:pPr>
        <w:ind w:left="1560" w:hanging="360"/>
      </w:pPr>
    </w:lvl>
  </w:abstractNum>
  <w:abstractNum w:abstractNumId="90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91">
    <w:multiLevelType w:val="multilevel"/>
    <w:lvl w:ilvl="0">
      <w:start w:val="6"/>
      <w:numFmt w:val="decimal"/>
      <w:lvlText w:val="%1."/>
      <w:lvlJc w:val="left"/>
      <w:pPr>
        <w:ind w:left="960" w:hanging="360"/>
      </w:pPr>
    </w:lvl>
  </w:abstractNum>
  <w:abstractNum w:abstractNumId="9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4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9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6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9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8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99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100">
    <w:multiLevelType w:val="multilevel"/>
    <w:lvl w:ilvl="0">
      <w:start w:val="6"/>
      <w:numFmt w:val="decimal"/>
      <w:lvlText w:val="%1."/>
      <w:lvlJc w:val="left"/>
      <w:pPr>
        <w:ind w:left="960" w:hanging="360"/>
      </w:pPr>
    </w:lvl>
  </w:abstractNum>
  <w:abstractNum w:abstractNumId="10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2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103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104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10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6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107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10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9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110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111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1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14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15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116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11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18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https://v3.cn.vuejs.org/guide/installation.html#vite" TargetMode="External" Type="http://schemas.openxmlformats.org/officeDocument/2006/relationships/hyperlink"/><Relationship Id="rId12" Target="https://vitejs.cn" TargetMode="External" Type="http://schemas.openxmlformats.org/officeDocument/2006/relationships/hyperlink"/><Relationship Id="rId13" Target="media/document_image_rId13.png" Type="http://schemas.openxmlformats.org/officeDocument/2006/relationships/image"/><Relationship Id="rId14" Target="https://www.bilibili.com/video/BV1Zy4y1K7SH/?p=146" TargetMode="External" Type="http://schemas.openxmlformats.org/officeDocument/2006/relationships/hyperlink"/><Relationship Id="rId15" Target="https://developer.mozilla.org/zh-CN/docs/Web/JavaScript/Reference/Global_Objects/Proxy" TargetMode="External" Type="http://schemas.openxmlformats.org/officeDocument/2006/relationships/hyperlink"/><Relationship Id="rId16" Target="https://developer.mozilla.org/zh-CN/docs/Web/JavaScript/Reference/Global_Objects/Reflect" TargetMode="External" Type="http://schemas.openxmlformats.org/officeDocument/2006/relationships/hyperlink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1" Target="media/document_image_rId21.png" Type="http://schemas.openxmlformats.org/officeDocument/2006/relationships/image"/><Relationship Id="rId22" Target="media/document_image_rId22.png" Type="http://schemas.openxmlformats.org/officeDocument/2006/relationships/image"/><Relationship Id="rId23" Target="media/document_image_rId23.png" Type="http://schemas.openxmlformats.org/officeDocument/2006/relationships/image"/><Relationship Id="rId24" Target="https://www.iconfont.cn/" TargetMode="External" Type="http://schemas.openxmlformats.org/officeDocument/2006/relationships/hyperlink"/><Relationship Id="rId25" Target="media/document_image_rId25.png" Type="http://schemas.openxmlformats.org/officeDocument/2006/relationships/image"/><Relationship Id="rId26" Target="media/document_image_rId26.png" Type="http://schemas.openxmlformats.org/officeDocument/2006/relationships/image"/><Relationship Id="rId27" Target="media/document_image_rId27.png" Type="http://schemas.openxmlformats.org/officeDocument/2006/relationships/image"/><Relationship Id="rId28" Target="media/document_image_rId28.png" Type="http://schemas.openxmlformats.org/officeDocument/2006/relationships/image"/><Relationship Id="rId29" Target="media/document_image_rId29.png" Type="http://schemas.openxmlformats.org/officeDocument/2006/relationships/image"/><Relationship Id="rId3" Target="numbering.xml" Type="http://schemas.openxmlformats.org/officeDocument/2006/relationships/numbering"/><Relationship Id="rId30" Target="media/document_image_rId30.png" Type="http://schemas.openxmlformats.org/officeDocument/2006/relationships/image"/><Relationship Id="rId31" Target="https://pinia.vuejs.org/zh/introduction.html" TargetMode="External" Type="http://schemas.openxmlformats.org/officeDocument/2006/relationships/hyperlink"/><Relationship Id="rId4" Target="https://github.com/vuejs/vue-next/releases/tag/v3.0.0" TargetMode="External" Type="http://schemas.openxmlformats.org/officeDocument/2006/relationships/hyperlink"/><Relationship Id="rId5" Target="https://www.bilibili.com/video/BV1Zy4y1K7SH" TargetMode="External" Type="http://schemas.openxmlformats.org/officeDocument/2006/relationships/hyperlink"/><Relationship Id="rId6" Target="https://www.yuque.com/attachments/yuque/0/2023/md/29280567/1673932738273-017def99-1552-47f8-a656-0456c248b628.md" TargetMode="External" Type="http://schemas.openxmlformats.org/officeDocument/2006/relationships/hyperlink"/><Relationship Id="rId7" Target="https://www.yuque.com/attachments/yuque/0/2023/jpeg/29280567/1674895998765-73325236-a16c-44ca-a13d-93018e8f61e6.jpeg" TargetMode="External" Type="http://schemas.openxmlformats.org/officeDocument/2006/relationships/hyperlink"/><Relationship Id="rId8" Target="https://github.com/vuejs/vue-next/releases/tag/v3.0.0" TargetMode="External" Type="http://schemas.openxmlformats.org/officeDocument/2006/relationships/hyperlink"/><Relationship Id="rId9" Target="https://cli.vuejs.org/zh/guide/creating-a-project.html#vue-create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