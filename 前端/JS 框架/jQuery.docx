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6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21.png"/>
  <Override ContentType="image/png" PartName="/word/media/document_image_rId10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jQuery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27db757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https://developer.aliyun.com/course/25</w:t>
        </w:r>
      </w:hyperlink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，这个视频讲的很差</w:t>
      </w:r>
    </w:p>
    <w:bookmarkEnd w:id="0"/>
    <w:bookmarkStart w:name="udf2fb980" w:id="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📎JQuery.jpg</w:t>
        </w:r>
      </w:hyperlink>
    </w:p>
    <w:bookmarkEnd w:id="1"/>
    <w:bookmarkStart w:name="l4hRh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一、JQuery 简介</w:t>
      </w:r>
    </w:p>
    <w:bookmarkEnd w:id="2"/>
    <w:bookmarkStart w:name="ubbc0b981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bookmarkStart w:name="u9f143833" w:id="4"/>
      <w:r>
        <w:rPr>
          <w:rFonts w:eastAsia="宋体" w:ascii="宋体"/>
        </w:rPr>
        <w:drawing>
          <wp:inline distT="0" distB="0" distL="0" distR="0">
            <wp:extent cx="5842000" cy="19205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9866" cy="24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sUJ2Q" w:id="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二、下载引入</w:t>
      </w:r>
    </w:p>
    <w:bookmarkEnd w:id="5"/>
    <w:bookmarkStart w:name="Q5A3M" w:id="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1、本地文件</w:t>
      </w:r>
    </w:p>
    <w:bookmarkEnd w:id="6"/>
    <w:bookmarkStart w:name="u4f52598b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官网：</w:t>
      </w: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https://jquery.com/</w:t>
        </w:r>
      </w:hyperlink>
    </w:p>
    <w:bookmarkEnd w:id="7"/>
    <w:bookmarkStart w:name="u2a826cfd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下载相应的版本引入即可</w:t>
      </w:r>
    </w:p>
    <w:bookmarkEnd w:id="8"/>
    <w:bookmarkStart w:name="HoewM" w:id="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2、网络库引入</w:t>
      </w:r>
    </w:p>
    <w:bookmarkEnd w:id="9"/>
    <w:bookmarkStart w:name="uaafa3343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 JQuery 官方或其他网络库</w:t>
      </w:r>
    </w:p>
    <w:bookmarkEnd w:id="10"/>
    <w:bookmarkStart w:name="u055cfafd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使用标签引入即可</w:t>
      </w:r>
    </w:p>
    <w:bookmarkEnd w:id="11"/>
    <w:bookmarkStart w:name="AP5LR" w:id="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&lt;!-- 以链接的方式引入 JQuery 库 --&gt;</w:t>
        <w:br/>
        <w:t>&lt;script src="https://code.jquery.com/jquery-3.6.0.min.js" integrity="sha256-/xUj+3OJU5yExlq6GSYGSHk7tPXikynS7ogEvDej/m4=" crossorigin="anonymous"&gt;&lt;/script&gt;</w:t>
        <w:br/>
      </w:r>
    </w:p>
    <w:bookmarkEnd w:id="12"/>
    <w:bookmarkStart w:name="E5kFG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三、基础语法</w:t>
      </w:r>
    </w:p>
    <w:bookmarkEnd w:id="13"/>
    <w:p>
      <w:pPr>
        <w:spacing w:after="50" w:line="360" w:lineRule="auto" w:beforeLines="100"/>
        <w:ind w:left="0"/>
        <w:jc w:val="left"/>
      </w:pPr>
      <w:bookmarkStart w:name="ubc7bd9c7" w:id="14"/>
      <w:r>
        <w:rPr>
          <w:rFonts w:ascii="宋体" w:hAnsi="Times New Roman" w:eastAsia="宋体"/>
          <w:b w:val="false"/>
          <w:i w:val="false"/>
          <w:color w:val="000000"/>
          <w:sz w:val="22"/>
        </w:rPr>
        <w:t>jQuery 语法是通过选取 HTML 元素，并对选取的元素执行某些操作</w:t>
      </w:r>
    </w:p>
    <w:bookmarkEnd w:id="14"/>
    <w:bookmarkStart w:name="u619bb772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基础语法： $(selector).action()</w:t>
      </w:r>
    </w:p>
    <w:bookmarkEnd w:id="15"/>
    <w:bookmarkStart w:name="u8fe1173f" w:id="1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美元符号定义 jQuery</w:t>
      </w:r>
    </w:p>
    <w:bookmarkEnd w:id="16"/>
    <w:bookmarkStart w:name="u04fc41f2" w:id="1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选择符（selector）"查询"和"查找" HTML 元素</w:t>
      </w:r>
    </w:p>
    <w:bookmarkEnd w:id="17"/>
    <w:bookmarkStart w:name="u9586fe9f" w:id="1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jQuery 的 action() 执行对元素的操作</w:t>
      </w:r>
    </w:p>
    <w:bookmarkEnd w:id="18"/>
    <w:bookmarkStart w:name="ufb617739" w:id="1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实例</w:t>
      </w:r>
    </w:p>
    <w:bookmarkEnd w:id="19"/>
    <w:bookmarkStart w:name="MTf72" w:id="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$(this).hide() - 隐藏当前元素</w:t>
        <w:br/>
        <w:t/>
        <w:br/>
        <w:t>$("p").hide() - 隐藏所有 &lt;p&gt; 元素</w:t>
        <w:br/>
        <w:t/>
        <w:br/>
        <w:t>$("p.test").hide() - 隐藏所有 class="test" 的 &lt;p&gt; 元素</w:t>
        <w:br/>
        <w:t/>
        <w:br/>
        <w:t>$("#test").hide() - 隐藏 id="test" 的元素</w:t>
        <w:br/>
      </w:r>
    </w:p>
    <w:bookmarkEnd w:id="20"/>
    <w:bookmarkStart w:name="uOeGu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&lt;p&gt;月海&lt;/p&gt;</w:t>
        <w:br/>
        <w:t>&lt;/body&gt;</w:t>
        <w:br/>
        <w:t/>
        <w:br/>
        <w:t>&lt;script&gt;</w:t>
        <w:br/>
        <w:t/>
        <w:br/>
        <w:t xml:space="preserve">    $(Document).ready(function(){</w:t>
        <w:br/>
        <w:t xml:space="preserve">        alert("文档加载完毕");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21"/>
    <w:bookmarkStart w:name="Hws2Y" w:id="2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四、选择器</w:t>
      </w:r>
    </w:p>
    <w:bookmarkEnd w:id="22"/>
    <w:p>
      <w:pPr>
        <w:spacing w:after="50" w:line="360" w:lineRule="auto" w:beforeLines="100"/>
        <w:ind w:left="0"/>
        <w:jc w:val="left"/>
      </w:pPr>
      <w:bookmarkStart w:name="u4cc4cb4c" w:id="23"/>
      <w:r>
        <w:rPr>
          <w:rFonts w:ascii="宋体" w:hAnsi="Times New Roman" w:eastAsia="宋体"/>
          <w:b w:val="false"/>
          <w:i w:val="false"/>
          <w:color w:val="000000"/>
          <w:sz w:val="22"/>
        </w:rPr>
        <w:t>jQuery 选择器允许对 HTML 元素组或单个元素进行操作</w:t>
      </w:r>
    </w:p>
    <w:bookmarkEnd w:id="2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0a5fc87" w:id="24"/>
      <w:r>
        <w:rPr>
          <w:rFonts w:ascii="宋体" w:hAnsi="Times New Roman" w:eastAsia="宋体"/>
          <w:b w:val="false"/>
          <w:i w:val="false"/>
          <w:color w:val="808080"/>
          <w:sz w:val="19"/>
        </w:rPr>
        <w:t>菜鸟教程：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jQuery 选择器</w:t>
        </w:r>
      </w:hyperlink>
    </w:p>
    <w:bookmarkEnd w:id="24"/>
    <w:bookmarkStart w:name="AIN6K" w:id="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1、基础选择器</w:t>
      </w:r>
    </w:p>
    <w:bookmarkEnd w:id="25"/>
    <w:bookmarkStart w:name="E3NNO" w:id="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①、选择所有元素 - (*)</w:t>
      </w:r>
    </w:p>
    <w:bookmarkEnd w:id="26"/>
    <w:bookmarkStart w:name="ucfafca08" w:id="2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描述：选择所有元素</w:t>
      </w:r>
    </w:p>
    <w:bookmarkEnd w:id="27"/>
    <w:bookmarkStart w:name="u6d8e972f" w:id="2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$("*")</w:t>
      </w:r>
    </w:p>
    <w:bookmarkEnd w:id="28"/>
    <w:bookmarkStart w:name="uf06caa9e" w:id="2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注意，由于是选择所有元素，有些浏览器将会比较缓慢，这个选择器要谨慎使用</w:t>
      </w:r>
    </w:p>
    <w:bookmarkEnd w:id="29"/>
    <w:bookmarkStart w:name="GRiKk" w:id="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&lt;p&gt;月海&lt;/p&gt;</w:t>
        <w:br/>
        <w:t xml:space="preserve">    &lt;div&gt;</w:t>
        <w:br/>
        <w:t xml:space="preserve">        &lt;p&gt;月海111&lt;/p&gt;</w:t>
        <w:br/>
        <w:t xml:space="preserve">        &lt;a&gt;月海222&lt;/a&gt;</w:t>
        <w:br/>
        <w:t xml:space="preserve">    &lt;/div&gt;</w:t>
        <w:br/>
        <w:t>&lt;/body&gt;</w:t>
        <w:br/>
        <w:t/>
        <w:br/>
        <w:t>&lt;script&gt;</w:t>
        <w:br/>
        <w:t xml:space="preserve">    // 网页加载完毕立即执行</w:t>
        <w:br/>
        <w:t xml:space="preserve">    $(function(){</w:t>
        <w:br/>
        <w:t xml:space="preserve">        // 选择所有元素；.html()：设置或返回所选元素的内容（包括 HTML 标记）</w:t>
        <w:br/>
        <w:t xml:space="preserve">        // $("*").html("言");</w:t>
        <w:br/>
        <w:t xml:space="preserve">        // 选择 div 标签下的所有元素</w:t>
        <w:br/>
        <w:t xml:space="preserve">        $("div *").html("言");</w:t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30"/>
    <w:bookmarkStart w:name="KVu8l" w:id="3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②、类选择器 - (".class")</w:t>
      </w:r>
    </w:p>
    <w:bookmarkEnd w:id="31"/>
    <w:bookmarkStart w:name="ua6e1710e" w:id="3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描述：选择给定的类名的所有元素</w:t>
      </w:r>
    </w:p>
    <w:bookmarkEnd w:id="32"/>
    <w:bookmarkStart w:name="u7d484657" w:id="3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$(".class")</w:t>
      </w:r>
    </w:p>
    <w:bookmarkEnd w:id="33"/>
    <w:bookmarkStart w:name="cPMik" w:id="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&lt;p class="yuehai"&gt;月海&lt;/p&gt;</w:t>
        <w:br/>
        <w:t xml:space="preserve">    &lt;div&gt;</w:t>
        <w:br/>
        <w:t xml:space="preserve">        &lt;p&gt;月海111&lt;/p&gt;</w:t>
        <w:br/>
        <w:t xml:space="preserve">        &lt;a class="yuehai"&gt;月海222&lt;/a&gt;</w:t>
        <w:br/>
        <w:t xml:space="preserve">    &lt;/div&gt;</w:t>
        <w:br/>
        <w:t>&lt;/body&gt;</w:t>
        <w:br/>
        <w:t/>
        <w:br/>
        <w:t>&lt;script&gt;</w:t>
        <w:br/>
        <w:t xml:space="preserve">    // 网页加载完毕立即执行</w:t>
        <w:br/>
        <w:t xml:space="preserve">    $(function(){</w:t>
        <w:br/>
        <w:t xml:space="preserve">        // 选择所有 class 属性中带有 yuehai 的元素</w:t>
        <w:br/>
        <w:t xml:space="preserve">        $(".yuehai").html("言");</w:t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34"/>
    <w:bookmarkStart w:name="Sk4sW" w:id="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③、id 选择器 - ("#id")</w:t>
      </w:r>
    </w:p>
    <w:bookmarkEnd w:id="35"/>
    <w:bookmarkStart w:name="uab0446da" w:id="3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描述：选择一个具有给定 id 属性的元素</w:t>
      </w:r>
    </w:p>
    <w:bookmarkEnd w:id="36"/>
    <w:bookmarkStart w:name="u057ea71e" w:id="3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$("#id")</w:t>
      </w:r>
    </w:p>
    <w:bookmarkEnd w:id="37"/>
    <w:bookmarkStart w:name="DKmOP" w:id="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&lt;p class="yuehai"&gt;月海&lt;/p&gt;</w:t>
        <w:br/>
        <w:t xml:space="preserve">    &lt;div&gt;</w:t>
        <w:br/>
        <w:t xml:space="preserve">        &lt;p id="111"&gt;月海111&lt;/p&gt;</w:t>
        <w:br/>
        <w:t xml:space="preserve">        &lt;a class="yuehai"&gt;月海222&lt;/a&gt;</w:t>
        <w:br/>
        <w:t xml:space="preserve">    &lt;/div&gt;</w:t>
        <w:br/>
        <w:t>&lt;/body&gt;</w:t>
        <w:br/>
        <w:t/>
        <w:br/>
        <w:t>&lt;script&gt;</w:t>
        <w:br/>
        <w:t xml:space="preserve">    // 网页加载完毕立即执行</w:t>
        <w:br/>
        <w:t xml:space="preserve">    $(function(){</w:t>
        <w:br/>
        <w:t xml:space="preserve">        // 选择 id 为 111 的元素</w:t>
        <w:br/>
        <w:t xml:space="preserve">        $("#111").html("言");</w:t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38"/>
    <w:bookmarkStart w:name="m02t0" w:id="3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④、标签（元素）选择器 - ("标签名")</w:t>
      </w:r>
    </w:p>
    <w:bookmarkEnd w:id="39"/>
    <w:bookmarkStart w:name="u087fb01f" w:id="4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描述：选择给定标签名的所有元素</w:t>
      </w:r>
    </w:p>
    <w:bookmarkEnd w:id="40"/>
    <w:bookmarkStart w:name="u69bfda8f" w:id="4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$("标签名")</w:t>
      </w:r>
    </w:p>
    <w:bookmarkEnd w:id="41"/>
    <w:bookmarkStart w:name="z907G" w:id="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&lt;p class="yuehai"&gt;月海&lt;/p&gt;</w:t>
        <w:br/>
        <w:t xml:space="preserve">    &lt;div&gt;</w:t>
        <w:br/>
        <w:t xml:space="preserve">        &lt;p&gt;月海111&lt;/p&gt;</w:t>
        <w:br/>
        <w:t xml:space="preserve">        &lt;a class="yuehai"&gt;月海222&lt;/a&gt;</w:t>
        <w:br/>
        <w:t xml:space="preserve">    &lt;/div&gt;</w:t>
        <w:br/>
        <w:t>&lt;/body&gt;</w:t>
        <w:br/>
        <w:t/>
        <w:br/>
        <w:t>&lt;script&gt;</w:t>
        <w:br/>
        <w:t xml:space="preserve">    // 网页加载完毕立即执行</w:t>
        <w:br/>
        <w:t xml:space="preserve">    $(function(){</w:t>
        <w:br/>
        <w:t xml:space="preserve">        // 选择标签名为 p 的所有元素</w:t>
        <w:br/>
        <w:t xml:space="preserve">        $("p").html("言");</w:t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42"/>
    <w:bookmarkStart w:name="WVzmA" w:id="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⑤、组合选择器 - ("#a,.b,c,...")</w:t>
      </w:r>
    </w:p>
    <w:bookmarkEnd w:id="43"/>
    <w:bookmarkStart w:name="u50b16d24" w:id="4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描述：选择多种元素，可将上面的选择器组合使用；只要满足其中一个就会被选择</w:t>
      </w:r>
    </w:p>
    <w:bookmarkEnd w:id="44"/>
    <w:bookmarkStart w:name="u8414f086" w:id="4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$("选择器1,选择器2,选择器3,...")</w:t>
      </w:r>
    </w:p>
    <w:bookmarkEnd w:id="45"/>
    <w:bookmarkStart w:name="ytu7h" w:id="4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&lt;p class="yuehai"&gt;月海&lt;/p&gt;</w:t>
        <w:br/>
        <w:t xml:space="preserve">    &lt;div&gt;</w:t>
        <w:br/>
        <w:t xml:space="preserve">        &lt;p id="111"&gt;月海111&lt;/p&gt;</w:t>
        <w:br/>
        <w:t xml:space="preserve">        &lt;a class="yuehai"&gt;月海222&lt;/a&gt;</w:t>
        <w:br/>
        <w:t xml:space="preserve">    &lt;/div&gt;</w:t>
        <w:br/>
        <w:t xml:space="preserve">    &lt;ul&gt;</w:t>
        <w:br/>
        <w:t xml:space="preserve">        &lt;li&gt;月海000123&lt;/li&gt;</w:t>
        <w:br/>
        <w:t xml:space="preserve">        &lt;li&gt;月海000123&lt;/li&gt;</w:t>
        <w:br/>
        <w:t xml:space="preserve">        &lt;li&gt;月海000123&lt;/li&gt;</w:t>
        <w:br/>
        <w:t xml:space="preserve">        &lt;li&gt;月海000123&lt;/li&gt;</w:t>
        <w:br/>
        <w:t xml:space="preserve">    &lt;/ul&gt;</w:t>
        <w:br/>
        <w:t>&lt;/body&gt;</w:t>
        <w:br/>
        <w:t/>
        <w:br/>
        <w:t>&lt;script&gt;</w:t>
        <w:br/>
        <w:t xml:space="preserve">    // 网页加载完毕立即执行</w:t>
        <w:br/>
        <w:t xml:space="preserve">    $(function(){</w:t>
        <w:br/>
        <w:t xml:space="preserve">        // 选择 id 为 111、class 为 yuehai、标签名为 li 的元素</w:t>
        <w:br/>
        <w:t xml:space="preserve">        $("#111,.yuehai,li").html("言");</w:t>
        <w:br/>
        <w:t xml:space="preserve">    })</w:t>
        <w:br/>
        <w:t xml:space="preserve">    </w:t>
        <w:br/>
        <w:t>&lt;/script&gt;</w:t>
        <w:br/>
        <w:t/>
        <w:br/>
        <w:t>&lt;/html&gt;</w:t>
        <w:br/>
      </w:r>
    </w:p>
    <w:bookmarkEnd w:id="46"/>
    <w:bookmarkStart w:name="VMPZL" w:id="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2、属性选择器</w:t>
      </w:r>
    </w:p>
    <w:bookmarkEnd w:id="47"/>
    <w:p>
      <w:pPr>
        <w:spacing w:after="50" w:line="360" w:lineRule="auto" w:beforeLines="100"/>
        <w:ind w:left="0"/>
        <w:jc w:val="left"/>
      </w:pPr>
      <w:bookmarkStart w:name="uc59c2332" w:id="48"/>
      <w:r>
        <w:rPr>
          <w:rFonts w:ascii="宋体" w:hAnsi="Times New Roman" w:eastAsia="宋体"/>
          <w:b w:val="false"/>
          <w:i w:val="false"/>
          <w:color w:val="000000"/>
          <w:sz w:val="22"/>
        </w:rPr>
        <w:t>属性值的引号是可选的</w:t>
      </w:r>
    </w:p>
    <w:bookmarkEnd w:id="48"/>
    <w:bookmarkStart w:name="u1d036f94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若是一个单词则可以不带引号</w:t>
      </w:r>
    </w:p>
    <w:bookmarkEnd w:id="49"/>
    <w:bookmarkStart w:name="uee05a58c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若是中间带空格则需要带引号</w:t>
      </w:r>
    </w:p>
    <w:bookmarkEnd w:id="50"/>
    <w:bookmarkStart w:name="rbS2t" w:id="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①、指定值</w:t>
      </w:r>
    </w:p>
    <w:bookmarkEnd w:id="51"/>
    <w:bookmarkStart w:name="dW4iy" w:id="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&lt;a class="yuehai" href="#" hreflang="zh"&gt;月海&lt;/a&gt;</w:t>
        <w:br/>
        <w:t xml:space="preserve">    &lt;br /&gt;</w:t>
        <w:br/>
        <w:t xml:space="preserve">    &lt;a class="yuehai" href="http://www.baidu.com" hreflang="en"&gt;百度&lt;/a&gt;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选择属性 hreflang 的值为 en 的元素</w:t>
        <w:br/>
        <w:t xml:space="preserve">        $("[hreflang=en]").css("color","red");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52"/>
    <w:bookmarkStart w:name="N9IwO" w:id="5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②、包含某字符串的值</w:t>
      </w:r>
    </w:p>
    <w:bookmarkEnd w:id="53"/>
    <w:bookmarkStart w:name="NZUBF" w:id="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&lt;a class="yuehai" href="#" hreflang="zh" yuehai="yuehaui"&gt;月海&lt;/a&gt;</w:t>
        <w:br/>
        <w:t xml:space="preserve">    &lt;br /&gt;</w:t>
        <w:br/>
        <w:t xml:space="preserve">    &lt;a class="yuehai" href="http://www.baidu.com" hreflang="en" yuehai="yuehaui"&gt;百度&lt;/a&gt;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选择属性 yuehai 的值包含 y 的元素</w:t>
        <w:br/>
        <w:t xml:space="preserve">        $("[yuehai*=y]").css("color","red");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54"/>
    <w:bookmarkStart w:name="pQpAO" w:id="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③、用空格分隔的值中的某个值</w:t>
      </w:r>
    </w:p>
    <w:bookmarkEnd w:id="55"/>
    <w:bookmarkStart w:name="wN0Ub" w:id="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 yuehai="yue hai"&gt;月海&lt;/p&gt;</w:t>
        <w:br/>
        <w:t xml:space="preserve">    &lt;p yuehai="yu e hai"&gt;百度&lt;/p&gt;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选择属性 yuehai 的值中用空格分隔的值中包含 yue 的元素</w:t>
        <w:br/>
        <w:t xml:space="preserve">        $("[yuehai~=yue]").css("color","red");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56"/>
    <w:bookmarkStart w:name="JWaQ8" w:id="5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④、指定值或以指定值为前缀（用 - 分隔）</w:t>
      </w:r>
    </w:p>
    <w:bookmarkEnd w:id="57"/>
    <w:bookmarkStart w:name="yyGSg" w:id="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 yuehai="yueh-ai"&gt;月海&lt;/p&gt;</w:t>
        <w:br/>
        <w:t xml:space="preserve">    &lt;p yuehai="yue-hai"&gt;百度&lt;/p&gt;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选择属性 yuehai 的值为 yue 或 以 yue 为前缀（用 - 分隔）的元素</w:t>
        <w:br/>
        <w:t xml:space="preserve">        $("[yuehai|=yue]").css("color","red");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58"/>
    <w:bookmarkStart w:name="rPraP" w:id="5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⑤、不存在给定值的值</w:t>
      </w:r>
    </w:p>
    <w:bookmarkEnd w:id="59"/>
    <w:bookmarkStart w:name="udfaa9cac" w:id="6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描述：整个网页的所有标签元素中，只要没有这个属性和值都会被选择</w:t>
      </w:r>
    </w:p>
    <w:bookmarkEnd w:id="60"/>
    <w:bookmarkStart w:name="Whvk6" w:id="6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 yuehai="yan"&gt;月海&lt;/p&gt;</w:t>
        <w:br/>
        <w:t xml:space="preserve">    &lt;p yuehai="yuehai"&gt;百度&lt;/p&gt;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整个网页的所有标签元素中，只要没有 yuehai=yan 这个属性的都会被选择</w:t>
        <w:br/>
        <w:t xml:space="preserve">        $("[yuehai!=yan]").css("color","red");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61"/>
    <w:bookmarkStart w:name="PLpLF" w:id="6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⑥、以给定值结尾的值</w:t>
      </w:r>
    </w:p>
    <w:bookmarkEnd w:id="62"/>
    <w:bookmarkStart w:name="u8325cab9" w:id="6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描述：区分大小写</w:t>
      </w:r>
    </w:p>
    <w:bookmarkEnd w:id="63"/>
    <w:bookmarkStart w:name="JblO5" w:id="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 yuehai="yuehaiyan"&gt;月海&lt;/p&gt;</w:t>
        <w:br/>
        <w:t xml:space="preserve">    &lt;p yuehai="yuehai"&gt;百度&lt;/p&gt;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选择属性 yuehai 的值中以 yan 结尾的元素</w:t>
        <w:br/>
        <w:t xml:space="preserve">        $("[yuehai$=yan]").css("color","red");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64"/>
    <w:bookmarkStart w:name="TkwEA" w:id="6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⑦、以给定值开头的值</w:t>
      </w:r>
    </w:p>
    <w:bookmarkEnd w:id="65"/>
    <w:bookmarkStart w:name="u7171520e" w:id="6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描述：区分大小写</w:t>
      </w:r>
    </w:p>
    <w:bookmarkEnd w:id="66"/>
    <w:bookmarkStart w:name="x9bWT" w:id="6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 yuehai="yuehai yan"&gt;月海&lt;/p&gt;</w:t>
        <w:br/>
        <w:t xml:space="preserve">    &lt;p yuehai="yuehai"&gt;百度&lt;/p&gt;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选择属性 yuehai 的值中以 yan 开头的元素</w:t>
        <w:br/>
        <w:t xml:space="preserve">        $("[yuehai^=y]").css("color","red");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67"/>
    <w:bookmarkStart w:name="kQfXW" w:id="6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⑧、选择属性</w:t>
      </w:r>
    </w:p>
    <w:bookmarkEnd w:id="68"/>
    <w:bookmarkStart w:name="ub2c61d4f" w:id="6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描述：只要有该属性就选择，不管值是什么</w:t>
      </w:r>
    </w:p>
    <w:bookmarkEnd w:id="69"/>
    <w:bookmarkStart w:name="a7iAs" w:id="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 yuehai="yuehai yan" yan="yu"&gt;月海&lt;/p&gt;</w:t>
        <w:br/>
        <w:t xml:space="preserve">    &lt;p yuehai="yuehai"&gt;百度&lt;/p&gt;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选择存在 yan 这个属性的元素</w:t>
        <w:br/>
        <w:t xml:space="preserve">        $("[yan]").css("color","red");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70"/>
    <w:bookmarkStart w:name="vgwAz" w:id="7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⑨、组合属性选择器</w:t>
      </w:r>
    </w:p>
    <w:bookmarkEnd w:id="71"/>
    <w:bookmarkStart w:name="uc2d0effe" w:id="7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描述：选择多种元素，可将上面的选择器组合使用；要满足全部的条件才行</w:t>
      </w:r>
    </w:p>
    <w:bookmarkEnd w:id="72"/>
    <w:bookmarkStart w:name="xpyUu" w:id="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 yuehai="yuehai yan" yan="yu"&gt;月海&lt;/p&gt;</w:t>
        <w:br/>
        <w:t xml:space="preserve">    &lt;p yuehai="yuehai"&gt;百度&lt;/p&gt;</w:t>
        <w:br/>
        <w:t xml:space="preserve">    &lt;p yuehai="yue"&gt;百度&lt;/p&gt;</w:t>
        <w:br/>
        <w:t xml:space="preserve">    &lt;p yuehai="hai"&gt;百度&lt;/p&gt;</w:t>
        <w:br/>
        <w:t xml:space="preserve">    &lt;p yuehai="yan"&gt;百度&lt;/p&gt;</w:t>
        <w:br/>
        <w:t xml:space="preserve">    &lt;p yu="yu"&gt;百度&lt;/p&gt;</w:t>
        <w:br/>
        <w:t xml:space="preserve">    &lt;p aaa="bbb"&gt;百度&lt;/p&gt;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 属性 yuehai 的值中以 i 结尾、以 y 开头、包含 u 的元素</w:t>
        <w:br/>
        <w:t xml:space="preserve">        $("[yuehai$=i][yuehai^=y][yuehai*=u]").css("color","red");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73"/>
    <w:bookmarkStart w:name="J8wRQ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3、基础过滤</w:t>
      </w:r>
    </w:p>
    <w:bookmarkEnd w:id="74"/>
    <w:bookmarkStart w:name="Eg01w" w:id="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①、选择所有正在执行动画效果的元素（:animated）</w:t>
      </w:r>
    </w:p>
    <w:bookmarkEnd w:id="75"/>
    <w:bookmarkStart w:name="qZ9SX" w:id="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 xml:space="preserve">    &lt;style&gt;</w:t>
        <w:br/>
        <w:t xml:space="preserve">        div{</w:t>
        <w:br/>
        <w:t xml:space="preserve">            width: 100px;</w:t>
        <w:br/>
        <w:t xml:space="preserve">            height: 100px;</w:t>
        <w:br/>
        <w:t xml:space="preserve">            background-color: yellow;</w:t>
        <w:br/>
        <w:t xml:space="preserve">            float: left;</w:t>
        <w:br/>
        <w:t xml:space="preserve">            border: 1px solid black;</w:t>
        <w:br/>
        <w:t xml:space="preserve">            margin: 0 5px;</w:t>
        <w:br/>
        <w:t xml:space="preserve">        }</w:t>
        <w:br/>
        <w:t xml:space="preserve">        .colored{</w:t>
        <w:br/>
        <w:t xml:space="preserve">            background-color: green;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</w:t>
        <w:br/>
        <w:t xml:space="preserve">    &lt;button id="run"&gt;run&lt;/button&gt;</w:t>
        <w:br/>
        <w:t xml:space="preserve">    &lt;div&gt;&lt;/div&gt;</w:t>
        <w:br/>
        <w:t xml:space="preserve">    &lt;div id="mover"&gt;&lt;/div&gt;</w:t>
        <w:br/>
        <w:t xml:space="preserve">    &lt;div&gt;&lt;/div&gt;</w:t>
        <w:br/>
        <w:t/>
        <w:br/>
        <w:t>&lt;/body&gt;</w:t>
        <w:br/>
        <w:t/>
        <w:br/>
        <w:t>&lt;script&gt;</w:t>
        <w:br/>
        <w:t xml:space="preserve">    // 网页加载完毕立即执行</w:t>
        <w:br/>
        <w:t xml:space="preserve">    $(function(){</w:t>
        <w:br/>
        <w:t xml:space="preserve">        // 选择 id 为 run 的元素，为其绑定单击事件</w:t>
        <w:br/>
        <w:t xml:space="preserve">        $("#run").click(function(){</w:t>
        <w:br/>
        <w:t xml:space="preserve">            // 选择 div 元素中，正在执行动画效果的元素，添加或移除 colored 类</w:t>
        <w:br/>
        <w:t xml:space="preserve">            $("div:animated").toggleClass("colored");</w:t>
        <w:br/>
        <w:t xml:space="preserve">        })</w:t>
        <w:br/>
        <w:t/>
        <w:br/>
        <w:t xml:space="preserve">        // 定义一个函数</w:t>
        <w:br/>
        <w:t xml:space="preserve">        function animatedIt(){</w:t>
        <w:br/>
        <w:t xml:space="preserve">            // 选择 id 为 mover 的元素，执行 slideToggle 方法</w:t>
        <w:br/>
        <w:t xml:space="preserve">            // 如果被选元素是可见的，则隐藏这些元素，如果被选元素是隐藏的，则显示这些元素；通过使用滑动效果（高度变化）来切换元素的可见状态</w:t>
        <w:br/>
        <w:t xml:space="preserve">            // $(selector).slideToggle(speed,callback)：</w:t>
        <w:br/>
        <w:t xml:space="preserve">            //      speed：可选。规定元素从隐藏到可见的速度（或者相反）。默认为 "normal"。值：毫秒 （比如 1500）、"slow"、"normal"、"fast"</w:t>
        <w:br/>
        <w:t xml:space="preserve">            //      callback：可选。toggle 函数执行完之后，要执行的函数；除非设置了 speed 参数，否则不能设置该参数</w:t>
        <w:br/>
        <w:t xml:space="preserve">            $("#mover").slideToggle("slow",animatedIt);</w:t>
        <w:br/>
        <w:t xml:space="preserve">        }</w:t>
        <w:br/>
        <w:t/>
        <w:br/>
        <w:t xml:space="preserve">        // 调用 animatedIt 函数</w:t>
        <w:br/>
        <w:t xml:space="preserve">        animatedIt();</w:t>
        <w:br/>
        <w:t/>
        <w:br/>
        <w:t xml:space="preserve">    })</w:t>
        <w:br/>
        <w:t>&lt;/script&gt;</w:t>
        <w:br/>
        <w:t/>
        <w:br/>
        <w:t>&lt;/html&gt;</w:t>
        <w:br/>
      </w:r>
    </w:p>
    <w:bookmarkEnd w:id="76"/>
    <w:bookmarkStart w:name="NFSmF" w:id="7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②、选择给定索引值的元素（:eq(index)）</w:t>
      </w:r>
    </w:p>
    <w:bookmarkEnd w:id="77"/>
    <w:bookmarkStart w:name="u078527b6" w:id="7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可以是负值，这样的话就是从后往前数，但是 -0 还是整数第一个， -1 才是倒数第一个</w:t>
      </w:r>
    </w:p>
    <w:bookmarkEnd w:id="78"/>
    <w:bookmarkStart w:name="y89Th" w:id="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 li 标签中的 第2个 标签</w:t>
        <w:br/>
        <w:t xml:space="preserve">        $("li:eq(1)").css("color","red");</w:t>
        <w:br/>
        <w:t xml:space="preserve">        // 选择 li 标签中的 倒数第2个 标签（如果是 -0 的话就是选择正数第一个）</w:t>
        <w:br/>
        <w:t xml:space="preserve">        $("li:eq(-2)").css("color","red");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79"/>
    <w:bookmarkStart w:name="HCHuc" w:id="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③、选择大于给定索引值的元素（:gt(index)）</w:t>
      </w:r>
    </w:p>
    <w:bookmarkEnd w:id="80"/>
    <w:bookmarkStart w:name="u39112d4b" w:id="81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可以是负值，这样的话就是从后往前数，但是 -0 还是整数第一个， -1 才是倒数第一个</w:t>
      </w:r>
    </w:p>
    <w:bookmarkEnd w:id="81"/>
    <w:bookmarkStart w:name="qLoXd" w:id="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&lt;h1&gt;111&lt;/h1&gt;</w:t>
        <w:br/>
        <w:t xml:space="preserve">    &lt;h2&gt;222&lt;/h2&gt;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选择大于 li 标签中的 第5个 标签的元素</w:t>
        <w:br/>
        <w:t xml:space="preserve">        $("li:gt(4)").css("color","red");</w:t>
        <w:br/>
        <w:t xml:space="preserve">        // 选择选择大于 li 标签中的 倒数第4个 标签的元素的元素（如果是 -0 的话就是选择正数第一个）</w:t>
        <w:br/>
        <w:t xml:space="preserve">        $("li:gt(-4)").css("color","red");</w:t>
        <w:br/>
        <w:t/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82"/>
    <w:bookmarkStart w:name="YhnWW" w:id="8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④、选择小于给定索引值的元素（:lt(-index)）</w:t>
      </w:r>
    </w:p>
    <w:bookmarkEnd w:id="83"/>
    <w:bookmarkStart w:name="u11b26883" w:id="84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可以是负值，这样的话就是从后往前数，但是 -0 还是整数第一个， -1 才是倒数第一个</w:t>
      </w:r>
    </w:p>
    <w:bookmarkEnd w:id="84"/>
    <w:bookmarkStart w:name="Nl8eZ" w:id="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&lt;h1&gt;111&lt;/h1&gt;</w:t>
        <w:br/>
        <w:t xml:space="preserve">    &lt;h2&gt;222&lt;/h2&gt;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选择小于 li 标签中的 第5个 标签的元素</w:t>
        <w:br/>
        <w:t xml:space="preserve">        $("li:lt(4)").css("color","red");</w:t>
        <w:br/>
        <w:t xml:space="preserve">        // 选择选择小于 li 标签中的 倒数第4个 标签的元素的元素（如果是 -0 的话就是选择正数第一个）</w:t>
        <w:br/>
        <w:t xml:space="preserve">        $("li:lt(-4)").css("color","red");</w:t>
        <w:br/>
        <w:t/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85"/>
    <w:bookmarkStart w:name="iNfCQ" w:id="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  <w:r>
        <w:rPr>
          <w:rFonts w:ascii="宋体" w:hAnsi="Times New Roman" w:eastAsia="宋体"/>
        </w:rPr>
        <w:t>选择索引值为偶数的元素（:even）</w:t>
      </w:r>
    </w:p>
    <w:bookmarkEnd w:id="86"/>
    <w:bookmarkStart w:name="u19b91c87" w:id="87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因为索引值是从 0 开始，索引选择的元素是第 1、3、5、7 ... 个</w:t>
      </w:r>
    </w:p>
    <w:bookmarkEnd w:id="87"/>
    <w:bookmarkStart w:name="hqK6M" w:id="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选择索引值为偶数的元素</w:t>
        <w:br/>
        <w:t xml:space="preserve">        $("li:even").css("color","red");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88"/>
    <w:bookmarkStart w:name="DUDrC" w:id="8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⑥、选择索引值为奇数的元素（:odd）</w:t>
      </w:r>
    </w:p>
    <w:bookmarkEnd w:id="89"/>
    <w:bookmarkStart w:name="u40ca4a95" w:id="90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因为索引值是从 0 开始，索引选择的元素是第 2、4、6、8 ... 个</w:t>
      </w:r>
    </w:p>
    <w:bookmarkEnd w:id="90"/>
    <w:bookmarkStart w:name="cqKqP" w:id="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选择索引值为奇数的元素</w:t>
        <w:br/>
        <w:t xml:space="preserve">        $("li:odd").css("color","red");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91"/>
    <w:bookmarkStart w:name="k8Qbh" w:id="9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⑦、选择第一个匹配的元素（:first）</w:t>
      </w:r>
    </w:p>
    <w:bookmarkEnd w:id="92"/>
    <w:bookmarkStart w:name="DtaxP" w:id="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选择第一个匹配的元素</w:t>
        <w:br/>
        <w:t xml:space="preserve">        $("li:first").css("color","red");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93"/>
    <w:bookmarkStart w:name="KJNwx" w:id="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⑧、选择最后一个匹配的元素（:last）</w:t>
      </w:r>
    </w:p>
    <w:bookmarkEnd w:id="94"/>
    <w:bookmarkStart w:name="BYlR9" w:id="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&lt;h1&gt;111&lt;/h1&gt;</w:t>
        <w:br/>
        <w:t xml:space="preserve">    &lt;h2&gt;222&lt;/h2&gt;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选择最后一个匹配的元素</w:t>
        <w:br/>
        <w:t xml:space="preserve">        $("li:last").css("color","red");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95"/>
    <w:bookmarkStart w:name="Kqndl" w:id="9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⑨、选择当前获取焦点的元素（:focus）</w:t>
      </w:r>
    </w:p>
    <w:bookmarkEnd w:id="96"/>
    <w:bookmarkStart w:name="XCJMZ" w:id="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&lt;input class="colored" type="text" value="1"&gt;</w:t>
        <w:br/>
        <w:t xml:space="preserve">    &lt;input type="text" value="2"&gt;</w:t>
        <w:br/>
        <w:t xml:space="preserve">    &lt;input type="text" value="3"&gt;</w:t>
        <w:br/>
        <w:t xml:space="preserve">    &lt;input type="text" value="4"&gt;</w:t>
        <w:br/>
        <w:t xml:space="preserve">    &lt;input type="text" value="5"&gt;</w:t>
        <w:br/>
        <w:t>&lt;/body&gt;</w:t>
        <w:br/>
        <w:t/>
        <w:br/>
        <w:t>&lt;script&gt;</w:t>
        <w:br/>
        <w:t xml:space="preserve">    // 网页加载完毕立即执行</w:t>
        <w:br/>
        <w:t xml:space="preserve">    $(function(){</w:t>
        <w:br/>
        <w:t xml:space="preserve">        // input 标签的焦点改变时触发此函数</w:t>
        <w:br/>
        <w:t xml:space="preserve">        $("input").focus(function(){</w:t>
        <w:br/>
        <w:t xml:space="preserve">            // 获取当前焦点的 value ，并赋值给 value 属性</w:t>
        <w:br/>
        <w:t xml:space="preserve">            var value = $(":focus").val();</w:t>
        <w:br/>
        <w:t xml:space="preserve">            // 打印</w:t>
        <w:br/>
        <w:t xml:space="preserve">            console.log(value);</w:t>
        <w:br/>
        <w:t xml:space="preserve">        })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97"/>
    <w:bookmarkStart w:name="TF1wX" w:id="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⑩、选择所有标题元素（:header）</w:t>
      </w:r>
    </w:p>
    <w:bookmarkEnd w:id="98"/>
    <w:bookmarkStart w:name="uc961fb5e" w:id="99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像 h1、h2 等</w:t>
      </w:r>
    </w:p>
    <w:bookmarkEnd w:id="99"/>
    <w:bookmarkStart w:name="NobSK" w:id="1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&lt;h1&gt;111&lt;/h1&gt;</w:t>
        <w:br/>
        <w:t xml:space="preserve">    &lt;h2&gt;222&lt;/h2&gt;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选择所有标题元素，像 h1、h2 等</w:t>
        <w:br/>
        <w:t xml:space="preserve">        $(":header").css("color","red");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00"/>
    <w:bookmarkStart w:name="zaYeW" w:id="10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4、子元素过滤</w:t>
      </w:r>
    </w:p>
    <w:bookmarkEnd w:id="101"/>
    <w:bookmarkStart w:name="J0XAZ" w:id="1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①、选择所有</w:t>
      </w:r>
      <w:r>
        <w:rPr>
          <w:rFonts w:ascii="宋体" w:hAnsi="Times New Roman" w:eastAsia="宋体"/>
          <w:color w:val="333333"/>
        </w:rPr>
        <w:t>属于其父元素的</w:t>
      </w:r>
      <w:r>
        <w:rPr>
          <w:rFonts w:ascii="宋体" w:hAnsi="Times New Roman" w:eastAsia="宋体"/>
        </w:rPr>
        <w:t>第 n 个子元素</w:t>
      </w:r>
    </w:p>
    <w:bookmarkEnd w:id="102"/>
    <w:bookmarkStart w:name="u6969a7c1" w:id="103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:nth-child(index)</w:t>
      </w:r>
    </w:p>
    <w:bookmarkEnd w:id="103"/>
    <w:bookmarkStart w:name="ue9f20d3e" w:id="104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选择同级元素中的第 n 个是给定标签的元素，不是给定标签的元素不会选择</w:t>
      </w:r>
    </w:p>
    <w:bookmarkEnd w:id="104"/>
    <w:bookmarkStart w:name="qV3xA" w:id="1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&lt;p&gt;pppp&lt;/p&gt;</w:t>
        <w:br/>
        <w:t xml:space="preserve">    &lt;li&gt;1&lt;/li&gt;</w:t>
        <w:br/>
        <w:t xml:space="preserve">    &lt;li&gt;2&lt;/li&gt;</w:t>
        <w:br/>
        <w:t xml:space="preserve">    &lt;li&gt;3&lt;/li&gt;</w:t>
        <w:br/>
        <w:t xml:space="preserve">    &lt;ul&gt;</w:t>
        <w:br/>
        <w:t xml:space="preserve">        &lt;p&gt;pppp&lt;/p&gt;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判断所有 li 标签同级的第 2 个标签，是 li 标签的话就选择（第 2 个就是第 2 个，不是从 0）</w:t>
        <w:br/>
        <w:t xml:space="preserve">        $("li:nth-child(2)").css("color","red");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05"/>
    <w:bookmarkStart w:name="mQp1Q" w:id="10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②、选择所有属于其父元素的第一个子元素</w:t>
      </w:r>
    </w:p>
    <w:bookmarkEnd w:id="106"/>
    <w:bookmarkStart w:name="u7be899fd" w:id="107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:first-child</w:t>
      </w:r>
    </w:p>
    <w:bookmarkEnd w:id="107"/>
    <w:bookmarkStart w:name="ubf79e2e8" w:id="108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选择同级元素中的第一个是给定标签的元素，不是给定标签的元素不会选择</w:t>
      </w:r>
    </w:p>
    <w:bookmarkEnd w:id="108"/>
    <w:bookmarkStart w:name="J3bko" w:id="10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&lt;p&gt;pppp&lt;/p&gt;</w:t>
        <w:br/>
        <w:t xml:space="preserve">    &lt;li&gt;1&lt;/li&gt;</w:t>
        <w:br/>
        <w:t xml:space="preserve">    &lt;li&gt;2&lt;/li&gt;</w:t>
        <w:br/>
        <w:t xml:space="preserve">    &lt;li&gt;3&lt;/li&gt;</w:t>
        <w:br/>
        <w:t xml:space="preserve">    &lt;ul&gt;</w:t>
        <w:br/>
        <w:t xml:space="preserve">        &lt;p&gt;pppp&lt;/p&gt;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判断所有 li 标签同级的第一个标签，是 li 标签的话就选择</w:t>
        <w:br/>
        <w:t xml:space="preserve">        $("li:first-child").css("color","red");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09"/>
    <w:bookmarkStart w:name="tbT7M" w:id="1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③、选择所有</w:t>
      </w:r>
      <w:r>
        <w:rPr>
          <w:rFonts w:ascii="宋体" w:hAnsi="Times New Roman" w:eastAsia="宋体"/>
          <w:color w:val="333333"/>
        </w:rPr>
        <w:t>属于其父元素的</w:t>
      </w:r>
      <w:r>
        <w:rPr>
          <w:rFonts w:ascii="宋体" w:hAnsi="Times New Roman" w:eastAsia="宋体"/>
        </w:rPr>
        <w:t>最后一个子元素</w:t>
      </w:r>
    </w:p>
    <w:bookmarkEnd w:id="110"/>
    <w:bookmarkStart w:name="u57b5f014" w:id="11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:last-child</w:t>
      </w:r>
    </w:p>
    <w:bookmarkEnd w:id="111"/>
    <w:bookmarkStart w:name="ue0ac41cc" w:id="112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选择同级元素中的最后一个是给定标签的元素，不是给定标签的元素不会选择</w:t>
      </w:r>
    </w:p>
    <w:bookmarkEnd w:id="112"/>
    <w:bookmarkStart w:name="fuCB4" w:id="1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&lt;p&gt;pppp&lt;/p&gt;</w:t>
        <w:br/>
        <w:t xml:space="preserve">    &lt;li&gt;1&lt;/li&gt;</w:t>
        <w:br/>
        <w:t xml:space="preserve">    &lt;li&gt;2&lt;/li&gt;</w:t>
        <w:br/>
        <w:t xml:space="preserve">    &lt;li&gt;3&lt;/li&gt;</w:t>
        <w:br/>
        <w:t xml:space="preserve">    &lt;ul&gt;</w:t>
        <w:br/>
        <w:t xml:space="preserve">        &lt;p&gt;pppp&lt;/p&gt;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判断所有 li 标签同级的最后一个标签，是 li 标签的话就选择</w:t>
        <w:br/>
        <w:t xml:space="preserve">        $("li:last-child").css("color","red");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13"/>
    <w:bookmarkStart w:name="Y35qy" w:id="1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④、选择所有相同的元素名称的第一个兄弟元素</w:t>
      </w:r>
    </w:p>
    <w:bookmarkEnd w:id="114"/>
    <w:bookmarkStart w:name="ub753d451" w:id="115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:first-of-type</w:t>
      </w:r>
    </w:p>
    <w:bookmarkEnd w:id="115"/>
    <w:bookmarkStart w:name="u6c3a9ad1" w:id="116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选择同级元素中的第一个是给定标签的元素</w:t>
      </w:r>
    </w:p>
    <w:bookmarkEnd w:id="116"/>
    <w:bookmarkStart w:name="VLG7L" w:id="1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&lt;p&gt;pppp&lt;/p&gt;</w:t>
        <w:br/>
        <w:t xml:space="preserve">    &lt;li&gt;1&lt;/li&gt;</w:t>
        <w:br/>
        <w:t xml:space="preserve">    &lt;li&gt;2&lt;/li&gt;</w:t>
        <w:br/>
        <w:t xml:space="preserve">    &lt;li&gt;3&lt;/li&gt;</w:t>
        <w:br/>
        <w:t xml:space="preserve">    &lt;ul&gt;</w:t>
        <w:br/>
        <w:t xml:space="preserve">        &lt;p&gt;pppp&lt;/p&gt;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选择所有 li 标签同级的的第一个兄弟元素</w:t>
        <w:br/>
        <w:t xml:space="preserve">        $("li:first-of-type").css("color","red");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17"/>
    <w:bookmarkStart w:name="eoxcf" w:id="1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⑤、选择所有相同的元素名称的最后一个兄弟元素</w:t>
      </w:r>
    </w:p>
    <w:bookmarkEnd w:id="118"/>
    <w:bookmarkStart w:name="u2bad270f" w:id="119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:last-of-type</w:t>
      </w:r>
    </w:p>
    <w:bookmarkEnd w:id="119"/>
    <w:bookmarkStart w:name="u32202f49" w:id="120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选择同级元素中的最后一个是给定标签的元素</w:t>
      </w:r>
    </w:p>
    <w:bookmarkEnd w:id="120"/>
    <w:bookmarkStart w:name="PUwLR" w:id="1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&lt;p&gt;pppp&lt;/p&gt;</w:t>
        <w:br/>
        <w:t xml:space="preserve">    &lt;li&gt;1&lt;/li&gt;</w:t>
        <w:br/>
        <w:t xml:space="preserve">    &lt;li&gt;2&lt;/li&gt;</w:t>
        <w:br/>
        <w:t xml:space="preserve">    &lt;li&gt;3&lt;/li&gt;</w:t>
        <w:br/>
        <w:t xml:space="preserve">    &lt;ul&gt;</w:t>
        <w:br/>
        <w:t xml:space="preserve">        &lt;p&gt;pppp&lt;/p&gt;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 xml:space="preserve">    &lt;ul&gt;</w:t>
        <w:br/>
        <w:t xml:space="preserve">        &lt;li&gt;1&lt;/li&gt;</w:t>
        <w:br/>
        <w:t xml:space="preserve">        &lt;li&gt;2&lt;/li&gt;</w:t>
        <w:br/>
        <w:t xml:space="preserve">        &lt;li&gt;3&lt;/li&gt;</w:t>
        <w:br/>
        <w:t xml:space="preserve">        &lt;li&gt;4&lt;/li&gt;</w:t>
        <w:br/>
        <w:t xml:space="preserve">        &lt;li&gt;5&lt;/li&gt;</w:t>
        <w:br/>
        <w:t xml:space="preserve">        &lt;li&gt;6&lt;/li&gt;</w:t>
        <w:br/>
        <w:t xml:space="preserve">        &lt;li&gt;7&lt;/li&gt;</w:t>
        <w:br/>
        <w:t xml:space="preserve">    &lt;/ul&gt;</w:t>
        <w:br/>
        <w:t>&lt;/body&gt;</w:t>
        <w:br/>
        <w:t/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选择所有 li 标签同级的的最后一个兄弟元素</w:t>
        <w:br/>
        <w:t xml:space="preserve">        $("li:last-of-type").css("color","red");</w:t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21"/>
    <w:bookmarkStart w:name="tiT4N" w:id="1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5、内容过滤</w:t>
      </w:r>
    </w:p>
    <w:bookmarkEnd w:id="122"/>
    <w:bookmarkStart w:name="Q9T1o" w:id="12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①、选择所有包含指定文本的元素</w:t>
      </w:r>
    </w:p>
    <w:bookmarkEnd w:id="123"/>
    <w:bookmarkStart w:name="uef2579f8" w:id="124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:contains(text)</w:t>
      </w:r>
    </w:p>
    <w:bookmarkEnd w:id="124"/>
    <w:bookmarkStart w:name="u828bd3c7" w:id="125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text：用来查找的一个字符串，区分大小写</w:t>
      </w:r>
    </w:p>
    <w:bookmarkEnd w:id="125"/>
    <w:bookmarkStart w:name="u370dbad2" w:id="126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匹配的文本可以直接出现在所选元素中，或在该元素的任何后代中，或两者兼有</w:t>
      </w:r>
    </w:p>
    <w:bookmarkEnd w:id="126"/>
    <w:bookmarkStart w:name="xaEti" w:id="1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&lt;div&gt;</w:t>
        <w:br/>
        <w:t xml:space="preserve">        &lt;p&gt;月海&lt;/p&gt;</w:t>
        <w:br/>
        <w:t xml:space="preserve">        &lt;p&gt;言&lt;/p&gt;</w:t>
        <w:br/>
        <w:t xml:space="preserve">    &lt;/div&gt;</w:t>
        <w:br/>
        <w:t/>
        <w:br/>
        <w:t xml:space="preserve">    &lt;div&gt;</w:t>
        <w:br/>
        <w:t xml:space="preserve">        &lt;p&gt;yuehai&lt;/p&gt;</w:t>
        <w:br/>
        <w:t xml:space="preserve">        &lt;p&gt;言&lt;/p&gt;</w:t>
        <w:br/>
        <w:t xml:space="preserve">    &lt;/div&gt;</w:t>
        <w:br/>
        <w:t>&lt;/body&gt;</w:t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判断 div 标签中是否包含字符串：月海</w:t>
        <w:br/>
        <w:t xml:space="preserve">        $("div:contains(月海)").css("color","red");</w:t>
        <w:br/>
        <w:t xml:space="preserve">    })</w:t>
        <w:br/>
        <w:t/>
        <w:br/>
        <w:t>&lt;/script&gt;</w:t>
        <w:br/>
        <w:t>&lt;/html&gt;</w:t>
        <w:br/>
      </w:r>
    </w:p>
    <w:bookmarkEnd w:id="127"/>
    <w:bookmarkStart w:name="tEb4m" w:id="1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  <w:r>
        <w:rPr>
          <w:rFonts w:ascii="宋体" w:hAnsi="Times New Roman" w:eastAsia="宋体"/>
        </w:rPr>
        <w:t>根据指定的选择器选取包含一个或多个元素的元素</w:t>
      </w:r>
    </w:p>
    <w:bookmarkEnd w:id="128"/>
    <w:bookmarkStart w:name="uee8c7032" w:id="129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:has(selector)</w:t>
      </w:r>
    </w:p>
    <w:bookmarkEnd w:id="129"/>
    <w:bookmarkStart w:name="u9f4290a3" w:id="130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只要包含其指定的元素就可，即使被子元素包含</w:t>
      </w:r>
    </w:p>
    <w:bookmarkEnd w:id="130"/>
    <w:bookmarkStart w:name="W6id3" w:id="1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&lt;div&gt;</w:t>
        <w:br/>
        <w:t xml:space="preserve">        &lt;span&gt;yuehai&lt;/span&gt;</w:t>
        <w:br/>
        <w:t xml:space="preserve">        &lt;p&gt;月海&lt;/p&gt;</w:t>
        <w:br/>
        <w:t xml:space="preserve">        &lt;p&gt;言&lt;/p&gt;</w:t>
        <w:br/>
        <w:t xml:space="preserve">    &lt;/div&gt;</w:t>
        <w:br/>
        <w:t/>
        <w:br/>
        <w:t xml:space="preserve">    &lt;div&gt;</w:t>
        <w:br/>
        <w:t xml:space="preserve">        &lt;p&gt;yuehai&lt;/p&gt;</w:t>
        <w:br/>
        <w:t xml:space="preserve">        &lt;p&gt;言&lt;/p&gt;</w:t>
        <w:br/>
        <w:t xml:space="preserve">        &lt;p&gt;&lt;/p&gt;</w:t>
        <w:br/>
        <w:t xml:space="preserve">    &lt;/div&gt;</w:t>
        <w:br/>
        <w:t>&lt;/body&gt;</w:t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判断 div 标签中是否包含 span 标签</w:t>
        <w:br/>
        <w:t xml:space="preserve">        $("div:has(span)").css("color","red");</w:t>
        <w:br/>
        <w:t xml:space="preserve">    })</w:t>
        <w:br/>
        <w:t/>
        <w:br/>
        <w:t>&lt;/script&gt;</w:t>
        <w:br/>
        <w:t>&lt;/html&gt;</w:t>
        <w:br/>
      </w:r>
    </w:p>
    <w:bookmarkEnd w:id="131"/>
    <w:bookmarkStart w:name="xK0tL" w:id="13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  <w:r>
        <w:rPr>
          <w:rFonts w:ascii="宋体" w:hAnsi="Times New Roman" w:eastAsia="宋体"/>
        </w:rPr>
        <w:t>选择所有不包含子元素或文本的元素</w:t>
      </w:r>
    </w:p>
    <w:bookmarkEnd w:id="132"/>
    <w:bookmarkStart w:name="udb2c7a39" w:id="133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:empty</w:t>
      </w:r>
    </w:p>
    <w:bookmarkEnd w:id="133"/>
    <w:bookmarkStart w:name="u0c790408" w:id="134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只会选择指定的标签，不会选择更下一层的标签（除非不指定，*选择所有）</w:t>
      </w:r>
    </w:p>
    <w:bookmarkEnd w:id="134"/>
    <w:bookmarkStart w:name="EtS7P" w:id="1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&lt;table border="1"&gt;</w:t>
        <w:br/>
        <w:t xml:space="preserve">        &lt;tr&gt;</w:t>
        <w:br/>
        <w:t xml:space="preserve">            &lt;td&gt;11&lt;/td&gt;</w:t>
        <w:br/>
        <w:t xml:space="preserve">            &lt;td&gt;12&lt;/td&gt;</w:t>
        <w:br/>
        <w:t xml:space="preserve">        &lt;/tr&gt;</w:t>
        <w:br/>
        <w:t xml:space="preserve">        &lt;tr&gt;</w:t>
        <w:br/>
        <w:t xml:space="preserve">            &lt;td&gt;21&lt;/td&gt;</w:t>
        <w:br/>
        <w:t xml:space="preserve">            &lt;td&gt;&lt;/td&gt;</w:t>
        <w:br/>
        <w:t xml:space="preserve">        &lt;/tr&gt;</w:t>
        <w:br/>
        <w:t xml:space="preserve">        &lt;tr&gt;</w:t>
        <w:br/>
        <w:t xml:space="preserve">            &lt;td&gt;31&lt;/td&gt;</w:t>
        <w:br/>
        <w:t xml:space="preserve">            &lt;td&gt;32&lt;/td&gt;</w:t>
        <w:br/>
        <w:t xml:space="preserve">        &lt;/tr&gt;</w:t>
        <w:br/>
        <w:t xml:space="preserve">    &lt;/table&gt;</w:t>
        <w:br/>
        <w:t>&lt;/body&gt;</w:t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 td 标签中的不包含子元素或文本的元素</w:t>
        <w:br/>
        <w:t xml:space="preserve">        $("td:empty").css("background-color","yellow");</w:t>
        <w:br/>
        <w:t xml:space="preserve">    })</w:t>
        <w:br/>
        <w:t/>
        <w:br/>
        <w:t>&lt;/script&gt;</w:t>
        <w:br/>
        <w:t>&lt;/html&gt;</w:t>
        <w:br/>
      </w:r>
    </w:p>
    <w:bookmarkEnd w:id="135"/>
    <w:bookmarkStart w:name="l3iO0" w:id="13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④、选择所有包含子元素或文本的元素</w:t>
      </w:r>
    </w:p>
    <w:bookmarkEnd w:id="136"/>
    <w:bookmarkStart w:name="ud9dc5d37" w:id="137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:parent</w:t>
      </w:r>
    </w:p>
    <w:bookmarkEnd w:id="137"/>
    <w:bookmarkStart w:name="ua648814f" w:id="138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:empty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相反</w:t>
      </w:r>
    </w:p>
    <w:bookmarkEnd w:id="138"/>
    <w:bookmarkStart w:name="rZlTL" w:id="1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&lt;table border="1"&gt;</w:t>
        <w:br/>
        <w:t xml:space="preserve">        &lt;tr&gt;</w:t>
        <w:br/>
        <w:t xml:space="preserve">            &lt;td&gt;11&lt;/td&gt;</w:t>
        <w:br/>
        <w:t xml:space="preserve">            &lt;td&gt;12&lt;/td&gt;</w:t>
        <w:br/>
        <w:t xml:space="preserve">        &lt;/tr&gt;</w:t>
        <w:br/>
        <w:t xml:space="preserve">        &lt;tr&gt;</w:t>
        <w:br/>
        <w:t xml:space="preserve">            &lt;td&gt;21&lt;/td&gt;</w:t>
        <w:br/>
        <w:t xml:space="preserve">            &lt;td&gt;&lt;/td&gt;</w:t>
        <w:br/>
        <w:t xml:space="preserve">        &lt;/tr&gt;</w:t>
        <w:br/>
        <w:t xml:space="preserve">        &lt;tr&gt;</w:t>
        <w:br/>
        <w:t xml:space="preserve">            &lt;td&gt;31&lt;/td&gt;</w:t>
        <w:br/>
        <w:t xml:space="preserve">            &lt;td&gt;32&lt;/td&gt;</w:t>
        <w:br/>
        <w:t xml:space="preserve">        &lt;/tr&gt;</w:t>
        <w:br/>
        <w:t xml:space="preserve">    &lt;/table&gt;</w:t>
        <w:br/>
        <w:t>&lt;/body&gt;</w:t>
        <w:br/>
        <w:t>&lt;script&gt;</w:t>
        <w:br/>
        <w:t/>
        <w:br/>
        <w:t xml:space="preserve">    // 网页加载完毕立即执行</w:t>
        <w:br/>
        <w:t xml:space="preserve">    // .css()：设置元素的 css 样式</w:t>
        <w:br/>
        <w:t xml:space="preserve">    $(function(){</w:t>
        <w:br/>
        <w:t xml:space="preserve">        // 选择 td 标签中的包含子元素或文本的元素</w:t>
        <w:br/>
        <w:t xml:space="preserve">        $("td:parent").css("background-color","yellow");</w:t>
        <w:br/>
        <w:t xml:space="preserve">    })</w:t>
        <w:br/>
        <w:t/>
        <w:br/>
        <w:t>&lt;/script&gt;</w:t>
        <w:br/>
        <w:t>&lt;/html&gt;</w:t>
        <w:br/>
      </w:r>
    </w:p>
    <w:bookmarkEnd w:id="139"/>
    <w:bookmarkStart w:name="OcpFR" w:id="1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6、表单</w:t>
      </w:r>
    </w:p>
    <w:bookmarkEnd w:id="140"/>
    <w:bookmarkStart w:name="yXcbh" w:id="14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①、选择所有类型为按钮的元素</w:t>
      </w:r>
    </w:p>
    <w:bookmarkEnd w:id="141"/>
    <w:bookmarkStart w:name="uc66f843c" w:id="142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:button</w:t>
      </w:r>
    </w:p>
    <w:bookmarkEnd w:id="142"/>
    <w:bookmarkStart w:name="i2hFH" w:id="1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&lt;form action=""&gt;</w:t>
        <w:br/>
        <w:t xml:space="preserve">        &lt;input type="text" value="文本框"&gt;</w:t>
        <w:br/>
        <w:t xml:space="preserve">        &lt;button value="按钮1"&gt;按钮1&lt;/button&gt;</w:t>
        <w:br/>
        <w:t xml:space="preserve">        &lt;button value="按钮2"&gt;按钮2&lt;/button&gt;</w:t>
        <w:br/>
        <w:t xml:space="preserve">    &lt;/form&gt;</w:t>
        <w:br/>
        <w:t>&lt;/body&gt;</w:t>
        <w:br/>
        <w:t/>
        <w:br/>
        <w:t>&lt;script&gt;</w:t>
        <w:br/>
        <w:t/>
        <w:br/>
        <w:t xml:space="preserve">    $(function(){</w:t>
        <w:br/>
        <w:t/>
        <w:br/>
        <w:t xml:space="preserve">        $(":button").css("background-color","red");</w:t>
        <w:br/>
        <w:t/>
        <w:br/>
        <w:t xml:space="preserve">    })</w:t>
        <w:br/>
        <w:t/>
        <w:br/>
        <w:t>&lt;/script&gt;</w:t>
        <w:br/>
        <w:t/>
        <w:br/>
        <w:t>&lt;/html&gt;</w:t>
        <w:br/>
      </w:r>
    </w:p>
    <w:bookmarkEnd w:id="143"/>
    <w:bookmarkStart w:name="To9AI" w:id="1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②、选择所有类型为复选框的元素</w:t>
      </w:r>
    </w:p>
    <w:bookmarkEnd w:id="144"/>
    <w:bookmarkStart w:name="ud27d0532" w:id="145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:checkbox</w:t>
      </w:r>
    </w:p>
    <w:bookmarkEnd w:id="145"/>
    <w:bookmarkStart w:name="lKgyD" w:id="14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③、选择所有类型为密码的元素</w:t>
      </w:r>
    </w:p>
    <w:bookmarkEnd w:id="146"/>
    <w:bookmarkStart w:name="u2753ac42" w:id="147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:password</w:t>
      </w:r>
    </w:p>
    <w:bookmarkEnd w:id="147"/>
    <w:bookmarkStart w:name="KBVAE" w:id="1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④、选择所有类型为图像的元素</w:t>
      </w:r>
    </w:p>
    <w:bookmarkEnd w:id="148"/>
    <w:bookmarkStart w:name="u408e9c5e" w:id="149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:image</w:t>
      </w:r>
    </w:p>
    <w:bookmarkEnd w:id="149"/>
    <w:bookmarkStart w:name="LIEY7" w:id="15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⑤、选择所有类型为文件的元素</w:t>
      </w:r>
    </w:p>
    <w:bookmarkEnd w:id="150"/>
    <w:bookmarkStart w:name="ude8e2373" w:id="151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:file</w:t>
      </w:r>
    </w:p>
    <w:bookmarkEnd w:id="151"/>
    <w:bookmarkStart w:name="GdHgH" w:id="1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  <w:r>
        <w:rPr>
          <w:rFonts w:ascii="宋体" w:hAnsi="Times New Roman" w:eastAsia="宋体"/>
        </w:rPr>
        <w:t>选择所有类型为 input 的元素</w:t>
      </w:r>
    </w:p>
    <w:bookmarkEnd w:id="152"/>
    <w:bookmarkStart w:name="ue40e0540" w:id="153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:input</w:t>
      </w:r>
    </w:p>
    <w:bookmarkEnd w:id="153"/>
    <w:bookmarkStart w:name="u7cbf7a6e" w:id="154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同样会选择 textarea、select、button 元素</w:t>
      </w:r>
    </w:p>
    <w:bookmarkEnd w:id="154"/>
    <w:bookmarkStart w:name="SbO1T" w:id="1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⑦、选择所有勾选的元素</w:t>
      </w:r>
    </w:p>
    <w:bookmarkEnd w:id="155"/>
    <w:bookmarkStart w:name="u755a459b" w:id="156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:checked</w:t>
      </w:r>
    </w:p>
    <w:bookmarkEnd w:id="156"/>
    <w:bookmarkStart w:name="KMaiZ" w:id="15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⑧、选择所有被禁用的元素</w:t>
      </w:r>
    </w:p>
    <w:bookmarkEnd w:id="157"/>
    <w:bookmarkStart w:name="u35f34c5b" w:id="158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:disabled</w:t>
      </w:r>
    </w:p>
    <w:bookmarkEnd w:id="158"/>
    <w:bookmarkStart w:name="Xizja" w:id="15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⑨、选择所有可用（未被禁用）的元素</w:t>
      </w:r>
    </w:p>
    <w:bookmarkEnd w:id="159"/>
    <w:bookmarkStart w:name="ue58e2ab2" w:id="160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:enabled</w:t>
      </w:r>
    </w:p>
    <w:bookmarkEnd w:id="160"/>
    <w:bookmarkStart w:name="fh8cv" w:id="1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⑩、选择所有当前获取焦点的元素</w:t>
      </w:r>
    </w:p>
    <w:bookmarkEnd w:id="161"/>
    <w:bookmarkStart w:name="u0aa46181" w:id="162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:focus</w:t>
      </w:r>
    </w:p>
    <w:bookmarkEnd w:id="162"/>
    <w:bookmarkStart w:name="ucdb75c91" w:id="163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和之前的一样</w:t>
      </w:r>
    </w:p>
    <w:bookmarkEnd w:id="163"/>
    <w:bookmarkStart w:name="QBbKm" w:id="1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7、层级</w:t>
      </w:r>
    </w:p>
    <w:bookmarkEnd w:id="164"/>
    <w:bookmarkStart w:name="VCQZM" w:id="16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①、子元素选择器</w:t>
      </w:r>
    </w:p>
    <w:bookmarkEnd w:id="165"/>
    <w:bookmarkStart w:name="u0f30a9ae" w:id="166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parent &gt; child</w:t>
      </w:r>
    </w:p>
    <w:bookmarkEnd w:id="166"/>
    <w:bookmarkStart w:name="uf2855d84" w:id="167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parent：任何有效的选择器</w:t>
      </w:r>
    </w:p>
    <w:bookmarkEnd w:id="167"/>
    <w:bookmarkStart w:name="u35834cd9" w:id="168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child：用来筛选子元素的选择器</w:t>
      </w:r>
    </w:p>
    <w:bookmarkEnd w:id="168"/>
    <w:bookmarkStart w:name="u2c009bbd" w:id="169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选择所有指定 parent 元素中的直接子元素 child </w:t>
      </w:r>
    </w:p>
    <w:bookmarkEnd w:id="169"/>
    <w:bookmarkStart w:name="ub7988f35" w:id="170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只能选择直接子元素</w:t>
      </w:r>
    </w:p>
    <w:bookmarkEnd w:id="170"/>
    <w:bookmarkStart w:name="VPbuq" w:id="17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②、后代元素选择器</w:t>
      </w:r>
    </w:p>
    <w:bookmarkEnd w:id="171"/>
    <w:bookmarkStart w:name="ucafbe409" w:id="172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parent descendant</w:t>
      </w:r>
    </w:p>
    <w:bookmarkEnd w:id="172"/>
    <w:bookmarkStart w:name="ub3c50e96" w:id="173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parent：任何有效的选择器</w:t>
      </w:r>
    </w:p>
    <w:bookmarkEnd w:id="173"/>
    <w:bookmarkStart w:name="u2102fbd9" w:id="174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child：用来筛选后代元素的选择器</w:t>
      </w:r>
    </w:p>
    <w:bookmarkEnd w:id="174"/>
    <w:bookmarkStart w:name="u528a1169" w:id="175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选择所有指定 parent 元素中的后代元素 child </w:t>
      </w:r>
    </w:p>
    <w:bookmarkEnd w:id="175"/>
    <w:bookmarkStart w:name="okRh4" w:id="1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③、紧邻下一个元素选择器</w:t>
      </w:r>
    </w:p>
    <w:bookmarkEnd w:id="176"/>
    <w:bookmarkStart w:name="u89639bc1" w:id="177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element + next</w:t>
      </w:r>
    </w:p>
    <w:bookmarkEnd w:id="177"/>
    <w:bookmarkStart w:name="u81249624" w:id="178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紧邻 element 元素的下一个 next 元素</w:t>
      </w:r>
    </w:p>
    <w:bookmarkEnd w:id="178"/>
    <w:bookmarkStart w:name="kuTAt" w:id="17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④、兄弟元素选择器</w:t>
      </w:r>
    </w:p>
    <w:bookmarkEnd w:id="179"/>
    <w:bookmarkStart w:name="u2b969ab6" w:id="180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element ~ siblings</w:t>
      </w:r>
    </w:p>
    <w:bookmarkEnd w:id="180"/>
    <w:bookmarkStart w:name="u20ba33c5" w:id="181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和 element 元素同级的所有 siblings 元素</w:t>
      </w:r>
    </w:p>
    <w:bookmarkEnd w:id="181"/>
    <w:bookmarkStart w:name="MlgQt" w:id="1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8、可见性过滤</w:t>
      </w:r>
    </w:p>
    <w:bookmarkEnd w:id="182"/>
    <w:bookmarkStart w:name="uV2jP" w:id="18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①、选择所有隐藏的元素</w:t>
      </w:r>
    </w:p>
    <w:bookmarkEnd w:id="183"/>
    <w:bookmarkStart w:name="u925f5b0c" w:id="184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:hidden</w:t>
      </w:r>
    </w:p>
    <w:bookmarkEnd w:id="184"/>
    <w:bookmarkStart w:name="u57bc127a" w:id="185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元素可以被认为是隐藏的几个情况</w:t>
      </w:r>
    </w:p>
    <w:bookmarkEnd w:id="185"/>
    <w:bookmarkStart w:name="ud14686d1" w:id="186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他们的 CSS display 的值是 none</w:t>
      </w:r>
    </w:p>
    <w:bookmarkEnd w:id="186"/>
    <w:bookmarkStart w:name="uefccdb71" w:id="187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他们是 type="hidden" 的表单元素</w:t>
      </w:r>
    </w:p>
    <w:bookmarkEnd w:id="187"/>
    <w:bookmarkStart w:name="u595e6df5" w:id="188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他们的宽度和高度都设置为 0</w:t>
      </w:r>
    </w:p>
    <w:bookmarkEnd w:id="188"/>
    <w:bookmarkStart w:name="u6c291ac4" w:id="189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一个祖先元素是隐藏的，因此该元素是不会在页面上显示的</w:t>
      </w:r>
    </w:p>
    <w:bookmarkEnd w:id="189"/>
    <w:bookmarkStart w:name="cDUEc" w:id="1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②、选择所有可见的元素</w:t>
      </w:r>
    </w:p>
    <w:bookmarkEnd w:id="190"/>
    <w:bookmarkStart w:name="u37d78e81" w:id="191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:visible</w:t>
      </w:r>
    </w:p>
    <w:bookmarkEnd w:id="191"/>
    <w:bookmarkStart w:name="u5a36616d" w:id="192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如果元素占据文档中一定的空间，元素被认为是可见的。可见元素的宽度或高度，是大于零。</w:t>
      </w:r>
    </w:p>
    <w:bookmarkEnd w:id="192"/>
    <w:bookmarkStart w:name="u11b51647" w:id="193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所以:元素的 visibility:hidden 或 opacity:0 被认为是可见的，因为他们仍然占用空间布局。</w:t>
      </w:r>
    </w:p>
    <w:bookmarkEnd w:id="193"/>
    <w:bookmarkStart w:name="u321f2d9c" w:id="194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不在文档中的元素是被认为隐藏的，jQuery 没有办法知道他们是否是可见的，因为元素可见性依赖于适用的样式。</w:t>
      </w:r>
    </w:p>
    <w:bookmarkEnd w:id="194"/>
    <w:bookmarkStart w:name="u4db35760" w:id="195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隐藏元素上做动画，元素被认为是可见的，直到动画结束。显示元素上做动画，在动画的开始处该元素被认为是可见的。</w:t>
      </w:r>
    </w:p>
    <w:bookmarkEnd w:id="195"/>
    <w:bookmarkStart w:name="GZnE0" w:id="1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9、JQuery 扩展</w:t>
      </w:r>
    </w:p>
    <w:bookmarkEnd w:id="196"/>
    <w:bookmarkStart w:name="u3a2aaa59" w:id="197"/>
    <w:p>
      <w:pPr>
        <w:spacing w:after="50" w:line="360" w:lineRule="auto" w:beforeLines="100"/>
        <w:ind w:left="0"/>
        <w:jc w:val="left"/>
      </w:pPr>
      <w:bookmarkStart w:name="uce208b00" w:id="198"/>
      <w:r>
        <w:rPr>
          <w:rFonts w:eastAsia="宋体" w:ascii="宋体"/>
        </w:rPr>
        <w:drawing>
          <wp:inline distT="0" distB="0" distL="0" distR="0">
            <wp:extent cx="5841999" cy="29793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41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8"/>
    </w:p>
    <w:bookmarkEnd w:id="197"/>
    <w:bookmarkStart w:name="uf88c1c47" w:id="199"/>
    <w:p>
      <w:pPr>
        <w:spacing w:after="50" w:line="360" w:lineRule="auto" w:beforeLines="100"/>
        <w:ind w:left="0"/>
        <w:jc w:val="left"/>
      </w:pPr>
      <w:bookmarkStart w:name="ufaff3c11" w:id="200"/>
      <w:r>
        <w:rPr>
          <w:rFonts w:eastAsia="宋体" w:ascii="宋体"/>
        </w:rPr>
        <w:drawing>
          <wp:inline distT="0" distB="0" distL="0" distR="0">
            <wp:extent cx="5842000" cy="25528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26400" cy="350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0"/>
    </w:p>
    <w:bookmarkEnd w:id="199"/>
    <w:bookmarkStart w:name="ubf8815e8" w:id="201"/>
    <w:p>
      <w:pPr>
        <w:spacing w:after="50" w:line="360" w:lineRule="auto" w:beforeLines="100"/>
        <w:ind w:left="0"/>
        <w:jc w:val="left"/>
      </w:pPr>
      <w:bookmarkStart w:name="ud5f9bb60" w:id="202"/>
      <w:r>
        <w:rPr>
          <w:rFonts w:eastAsia="宋体" w:ascii="宋体"/>
        </w:rPr>
        <w:drawing>
          <wp:inline distT="0" distB="0" distL="0" distR="0">
            <wp:extent cx="5842000" cy="15831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60266" cy="21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"/>
    </w:p>
    <w:bookmarkEnd w:id="201"/>
    <w:bookmarkStart w:name="MBo8h" w:id="2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10、【总结】</w:t>
      </w:r>
    </w:p>
    <w:bookmarkEnd w:id="203"/>
    <w:bookmarkStart w:name="WJDmm" w:id="20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①、基本选择器</w:t>
      </w:r>
    </w:p>
    <w:bookmarkEnd w:id="204"/>
    <w:bookmarkStart w:name="hQYEr" w:id="20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463"/>
        <w:gridCol w:w="7171"/>
      </w:tblGrid>
      <w:tr>
        <w:trPr>
          <w:trHeight w:val="495" w:hRule="atLeast"/>
        </w:trPr>
        <w:tc>
          <w:tcPr>
            <w:tcW w:w="64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ef3191" w:id="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选择器</w:t>
            </w:r>
          </w:p>
          <w:bookmarkEnd w:id="206"/>
        </w:tc>
        <w:tc>
          <w:tcPr>
            <w:tcW w:w="71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18b892" w:id="2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介绍</w:t>
            </w:r>
          </w:p>
          <w:bookmarkEnd w:id="207"/>
        </w:tc>
      </w:tr>
      <w:tr>
        <w:trPr>
          <w:trHeight w:val="495" w:hRule="atLeast"/>
        </w:trPr>
        <w:tc>
          <w:tcPr>
            <w:tcW w:w="64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3e7dc0" w:id="2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"#id"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208"/>
        </w:tc>
        <w:tc>
          <w:tcPr>
            <w:tcW w:w="71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004410" w:id="2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ID选择器</w:t>
            </w:r>
          </w:p>
          <w:bookmarkEnd w:id="209"/>
        </w:tc>
      </w:tr>
      <w:tr>
        <w:trPr>
          <w:trHeight w:val="495" w:hRule="atLeast"/>
        </w:trPr>
        <w:tc>
          <w:tcPr>
            <w:tcW w:w="64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a2af03" w:id="2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210"/>
        </w:tc>
        <w:tc>
          <w:tcPr>
            <w:tcW w:w="71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847660" w:id="2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元素选择器</w:t>
            </w:r>
          </w:p>
          <w:bookmarkEnd w:id="211"/>
        </w:tc>
      </w:tr>
      <w:tr>
        <w:trPr>
          <w:trHeight w:val="495" w:hRule="atLeast"/>
        </w:trPr>
        <w:tc>
          <w:tcPr>
            <w:tcW w:w="64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5a3796" w:id="2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".classname"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12"/>
        </w:tc>
        <w:tc>
          <w:tcPr>
            <w:tcW w:w="71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f1c1ab" w:id="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类选择器</w:t>
            </w:r>
          </w:p>
          <w:bookmarkEnd w:id="213"/>
        </w:tc>
      </w:tr>
      <w:tr>
        <w:trPr>
          <w:trHeight w:val="495" w:hRule="atLeast"/>
        </w:trPr>
        <w:tc>
          <w:tcPr>
            <w:tcW w:w="64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7acfa8" w:id="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".classname,.classname1,#id1"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14"/>
        </w:tc>
        <w:tc>
          <w:tcPr>
            <w:tcW w:w="71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e3799f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组合选择器</w:t>
            </w:r>
          </w:p>
          <w:bookmarkEnd w:id="215"/>
        </w:tc>
      </w:tr>
    </w:tbl>
    <w:bookmarkEnd w:id="205"/>
    <w:bookmarkStart w:name="dIEVs" w:id="2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②、层次选择器</w:t>
      </w:r>
    </w:p>
    <w:bookmarkEnd w:id="216"/>
    <w:bookmarkStart w:name="JuZRe" w:id="21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536"/>
        <w:gridCol w:w="7098"/>
      </w:tblGrid>
      <w:tr>
        <w:trPr>
          <w:trHeight w:val="495" w:hRule="atLeast"/>
        </w:trPr>
        <w:tc>
          <w:tcPr>
            <w:tcW w:w="6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a7e01b" w:id="2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选择器</w:t>
            </w:r>
          </w:p>
          <w:bookmarkEnd w:id="218"/>
        </w:tc>
        <w:tc>
          <w:tcPr>
            <w:tcW w:w="70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d6b761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介绍</w:t>
            </w:r>
          </w:p>
          <w:bookmarkEnd w:id="219"/>
        </w:tc>
      </w:tr>
      <w:tr>
        <w:trPr>
          <w:trHeight w:val="495" w:hRule="atLeast"/>
        </w:trPr>
        <w:tc>
          <w:tcPr>
            <w:tcW w:w="6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c102aa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"#id&gt;.classname 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20"/>
        </w:tc>
        <w:tc>
          <w:tcPr>
            <w:tcW w:w="70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6d59ed" w:id="2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子元素选择器</w:t>
            </w:r>
          </w:p>
          <w:bookmarkEnd w:id="221"/>
        </w:tc>
      </w:tr>
      <w:tr>
        <w:trPr>
          <w:trHeight w:val="495" w:hRule="atLeast"/>
        </w:trPr>
        <w:tc>
          <w:tcPr>
            <w:tcW w:w="6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5ace6c" w:id="2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"#id .classname 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22"/>
        </w:tc>
        <w:tc>
          <w:tcPr>
            <w:tcW w:w="70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a61744" w:id="2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后代元素选择器</w:t>
            </w:r>
          </w:p>
          <w:bookmarkEnd w:id="223"/>
        </w:tc>
      </w:tr>
      <w:tr>
        <w:trPr>
          <w:trHeight w:val="495" w:hRule="atLeast"/>
        </w:trPr>
        <w:tc>
          <w:tcPr>
            <w:tcW w:w="6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94437d" w:id="2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"#id + .classname 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24"/>
        </w:tc>
        <w:tc>
          <w:tcPr>
            <w:tcW w:w="70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7170cf" w:id="2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紧邻下一个元素选择器</w:t>
            </w:r>
          </w:p>
          <w:bookmarkEnd w:id="225"/>
        </w:tc>
      </w:tr>
      <w:tr>
        <w:trPr>
          <w:trHeight w:val="495" w:hRule="atLeast"/>
        </w:trPr>
        <w:tc>
          <w:tcPr>
            <w:tcW w:w="6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a256e8" w:id="2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"#id ~ .classname 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26"/>
        </w:tc>
        <w:tc>
          <w:tcPr>
            <w:tcW w:w="70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0de0ab" w:id="2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兄弟元素选择器</w:t>
            </w:r>
          </w:p>
          <w:bookmarkEnd w:id="227"/>
        </w:tc>
      </w:tr>
    </w:tbl>
    <w:bookmarkEnd w:id="217"/>
    <w:bookmarkStart w:name="RzTIo" w:id="2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③、过滤选择器(重点)</w:t>
      </w:r>
    </w:p>
    <w:bookmarkEnd w:id="228"/>
    <w:bookmarkStart w:name="Y6dhI" w:id="22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548"/>
        <w:gridCol w:w="7086"/>
      </w:tblGrid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958071" w:id="2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选择器</w:t>
            </w:r>
          </w:p>
          <w:bookmarkEnd w:id="230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3455af" w:id="2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介绍</w:t>
            </w:r>
          </w:p>
          <w:bookmarkEnd w:id="231"/>
        </w:tc>
      </w:tr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5a75f1" w:id="2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"li:first"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32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602f67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第一个li</w:t>
            </w:r>
          </w:p>
          <w:bookmarkEnd w:id="233"/>
        </w:tc>
      </w:tr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43812f" w:id="2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"li:last"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34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e42b8d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最后一个li</w:t>
            </w:r>
          </w:p>
          <w:bookmarkEnd w:id="235"/>
        </w:tc>
      </w:tr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2a6738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"li:even"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36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243a57" w:id="2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挑选下标为偶数的li</w:t>
            </w:r>
          </w:p>
          <w:bookmarkEnd w:id="237"/>
        </w:tc>
      </w:tr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90389f" w:id="2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"li:odd"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38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d196e4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挑选下标为奇数的li</w:t>
            </w:r>
          </w:p>
          <w:bookmarkEnd w:id="239"/>
        </w:tc>
      </w:tr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262304" w:id="2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"li:eq(4)"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40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7e75b4" w:id="2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下标等于 4 的li(第五个 li 元素)</w:t>
            </w:r>
          </w:p>
          <w:bookmarkEnd w:id="241"/>
        </w:tc>
      </w:tr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014f45" w:id="2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"li:gt(2)"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42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fa399d" w:id="2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下标大于 2 的li</w:t>
            </w:r>
          </w:p>
          <w:bookmarkEnd w:id="243"/>
        </w:tc>
      </w:tr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80851a" w:id="2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"li:lt(2)"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44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d53834" w:id="2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下标小于 2 的li</w:t>
            </w:r>
          </w:p>
          <w:bookmarkEnd w:id="245"/>
        </w:tc>
      </w:tr>
      <w:tr>
        <w:trPr>
          <w:trHeight w:val="495" w:hRule="atLeast"/>
        </w:trPr>
        <w:tc>
          <w:tcPr>
            <w:tcW w:w="6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4a52cc" w:id="2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"li:not(#runoob)"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46"/>
        </w:tc>
        <w:tc>
          <w:tcPr>
            <w:tcW w:w="70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1f50d2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挑选除 id="runoob" 以外的所有li</w:t>
            </w:r>
          </w:p>
          <w:bookmarkEnd w:id="247"/>
        </w:tc>
      </w:tr>
    </w:tbl>
    <w:bookmarkEnd w:id="229"/>
    <w:bookmarkStart w:name="uRLOK" w:id="2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④、内容过滤选择器</w:t>
      </w:r>
    </w:p>
    <w:bookmarkEnd w:id="248"/>
    <w:bookmarkStart w:name="oyTY6" w:id="24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573"/>
        <w:gridCol w:w="7061"/>
      </w:tblGrid>
      <w:tr>
        <w:trPr>
          <w:trHeight w:val="495" w:hRule="atLeast"/>
        </w:trPr>
        <w:tc>
          <w:tcPr>
            <w:tcW w:w="6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569647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选择器</w:t>
            </w:r>
          </w:p>
          <w:bookmarkEnd w:id="250"/>
        </w:tc>
        <w:tc>
          <w:tcPr>
            <w:tcW w:w="70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7a90d9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介绍</w:t>
            </w:r>
          </w:p>
          <w:bookmarkEnd w:id="251"/>
        </w:tc>
      </w:tr>
      <w:tr>
        <w:trPr>
          <w:trHeight w:val="495" w:hRule="atLeast"/>
        </w:trPr>
        <w:tc>
          <w:tcPr>
            <w:tcW w:w="6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6ab37f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"div:contains('Runob')"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52"/>
        </w:tc>
        <w:tc>
          <w:tcPr>
            <w:tcW w:w="70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622a9a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包含 Runob文本的元素</w:t>
            </w:r>
          </w:p>
          <w:bookmarkEnd w:id="253"/>
        </w:tc>
      </w:tr>
      <w:tr>
        <w:trPr>
          <w:trHeight w:val="495" w:hRule="atLeast"/>
        </w:trPr>
        <w:tc>
          <w:tcPr>
            <w:tcW w:w="6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c99fcf" w:id="2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"td:empty"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54"/>
        </w:tc>
        <w:tc>
          <w:tcPr>
            <w:tcW w:w="70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a1cfe3" w:id="2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不包含子元素或者文本的空元素</w:t>
            </w:r>
          </w:p>
          <w:bookmarkEnd w:id="255"/>
        </w:tc>
      </w:tr>
      <w:tr>
        <w:trPr>
          <w:trHeight w:val="495" w:hRule="atLeast"/>
        </w:trPr>
        <w:tc>
          <w:tcPr>
            <w:tcW w:w="6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3be8ef" w:id="2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"div:has(selector)"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56"/>
        </w:tc>
        <w:tc>
          <w:tcPr>
            <w:tcW w:w="70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f0b122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含有选择器所匹配的元素</w:t>
            </w:r>
          </w:p>
          <w:bookmarkEnd w:id="257"/>
        </w:tc>
      </w:tr>
      <w:tr>
        <w:trPr>
          <w:trHeight w:val="495" w:hRule="atLeast"/>
        </w:trPr>
        <w:tc>
          <w:tcPr>
            <w:tcW w:w="6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3e4708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"td:parent"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58"/>
        </w:tc>
        <w:tc>
          <w:tcPr>
            <w:tcW w:w="70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b9ed50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含有子元素或者文本的元素</w:t>
            </w:r>
          </w:p>
          <w:bookmarkEnd w:id="259"/>
        </w:tc>
      </w:tr>
    </w:tbl>
    <w:bookmarkEnd w:id="249"/>
    <w:bookmarkStart w:name="qYWMb" w:id="26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⑤、可见性过滤选择器</w:t>
      </w:r>
    </w:p>
    <w:bookmarkEnd w:id="260"/>
    <w:bookmarkStart w:name="SriNz" w:id="26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179"/>
        <w:gridCol w:w="7455"/>
      </w:tblGrid>
      <w:tr>
        <w:trPr>
          <w:trHeight w:val="495" w:hRule="atLeast"/>
        </w:trPr>
        <w:tc>
          <w:tcPr>
            <w:tcW w:w="61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8c352d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选择器</w:t>
            </w:r>
          </w:p>
          <w:bookmarkEnd w:id="262"/>
        </w:tc>
        <w:tc>
          <w:tcPr>
            <w:tcW w:w="7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3b88aa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介绍</w:t>
            </w:r>
          </w:p>
          <w:bookmarkEnd w:id="263"/>
        </w:tc>
      </w:tr>
      <w:tr>
        <w:trPr>
          <w:trHeight w:val="495" w:hRule="atLeast"/>
        </w:trPr>
        <w:tc>
          <w:tcPr>
            <w:tcW w:w="61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a6c669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"li:hidden"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64"/>
        </w:tc>
        <w:tc>
          <w:tcPr>
            <w:tcW w:w="7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b529ea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匹配所有不可见元素，或type为hidden的元素</w:t>
            </w:r>
          </w:p>
          <w:bookmarkEnd w:id="265"/>
        </w:tc>
      </w:tr>
      <w:tr>
        <w:trPr>
          <w:trHeight w:val="495" w:hRule="atLeast"/>
        </w:trPr>
        <w:tc>
          <w:tcPr>
            <w:tcW w:w="61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ebbe0e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"li:visible"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66"/>
        </w:tc>
        <w:tc>
          <w:tcPr>
            <w:tcW w:w="74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aaa69a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匹配所有可见元素</w:t>
            </w:r>
          </w:p>
          <w:bookmarkEnd w:id="267"/>
        </w:tc>
      </w:tr>
    </w:tbl>
    <w:bookmarkEnd w:id="261"/>
    <w:bookmarkStart w:name="zjROF" w:id="26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⑥、属性过滤选择器</w:t>
      </w:r>
    </w:p>
    <w:bookmarkEnd w:id="268"/>
    <w:bookmarkStart w:name="xB2SY" w:id="26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32"/>
        <w:gridCol w:w="8402"/>
      </w:tblGrid>
      <w:tr>
        <w:trPr>
          <w:trHeight w:val="495" w:hRule="atLeast"/>
        </w:trPr>
        <w:tc>
          <w:tcPr>
            <w:tcW w:w="5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b5b29f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选择器</w:t>
            </w:r>
          </w:p>
          <w:bookmarkEnd w:id="270"/>
        </w:tc>
        <w:tc>
          <w:tcPr>
            <w:tcW w:w="8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db1503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介绍</w:t>
            </w:r>
          </w:p>
          <w:bookmarkEnd w:id="271"/>
        </w:tc>
      </w:tr>
      <w:tr>
        <w:trPr>
          <w:trHeight w:val="495" w:hRule="atLeast"/>
        </w:trPr>
        <w:tc>
          <w:tcPr>
            <w:tcW w:w="5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766f4c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"div[id]"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72"/>
        </w:tc>
        <w:tc>
          <w:tcPr>
            <w:tcW w:w="8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e52a68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所有含有 id 属性的 div 元素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273"/>
        </w:tc>
      </w:tr>
      <w:tr>
        <w:trPr>
          <w:trHeight w:val="495" w:hRule="atLeast"/>
        </w:trPr>
        <w:tc>
          <w:tcPr>
            <w:tcW w:w="5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7e85e3" w:id="2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"div[id='123']"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74"/>
        </w:tc>
        <w:tc>
          <w:tcPr>
            <w:tcW w:w="8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cd6e74" w:id="2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id属性值为123的div 元素</w:t>
            </w:r>
          </w:p>
          <w:bookmarkEnd w:id="275"/>
        </w:tc>
      </w:tr>
      <w:tr>
        <w:trPr>
          <w:trHeight w:val="495" w:hRule="atLeast"/>
        </w:trPr>
        <w:tc>
          <w:tcPr>
            <w:tcW w:w="5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dd60ba" w:id="2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"div[id!='123']"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76"/>
        </w:tc>
        <w:tc>
          <w:tcPr>
            <w:tcW w:w="8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83d50f" w:id="2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 xml:space="preserve"> id属性值不等于123的div 元素</w:t>
            </w:r>
          </w:p>
          <w:bookmarkEnd w:id="277"/>
        </w:tc>
      </w:tr>
      <w:tr>
        <w:trPr>
          <w:trHeight w:val="495" w:hRule="atLeast"/>
        </w:trPr>
        <w:tc>
          <w:tcPr>
            <w:tcW w:w="5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0d19d8" w:id="2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"div[id^='qq']"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78"/>
        </w:tc>
        <w:tc>
          <w:tcPr>
            <w:tcW w:w="8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2b6a08" w:id="2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id属性值以qq开头的div 元素</w:t>
            </w:r>
          </w:p>
          <w:bookmarkEnd w:id="279"/>
        </w:tc>
      </w:tr>
      <w:tr>
        <w:trPr>
          <w:trHeight w:val="495" w:hRule="atLeast"/>
        </w:trPr>
        <w:tc>
          <w:tcPr>
            <w:tcW w:w="5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fa3904" w:id="2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"div[id$='zz']"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280"/>
        </w:tc>
        <w:tc>
          <w:tcPr>
            <w:tcW w:w="8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3b092d" w:id="2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id属性值以zz结尾的div 元素</w:t>
            </w:r>
          </w:p>
          <w:bookmarkEnd w:id="281"/>
        </w:tc>
      </w:tr>
      <w:tr>
        <w:trPr>
          <w:trHeight w:val="495" w:hRule="atLeast"/>
        </w:trPr>
        <w:tc>
          <w:tcPr>
            <w:tcW w:w="5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b96363" w:id="2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"div[id*='bb']"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82"/>
        </w:tc>
        <w:tc>
          <w:tcPr>
            <w:tcW w:w="8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2483ea" w:id="2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id属性值包含bb的div 元素</w:t>
            </w:r>
          </w:p>
          <w:bookmarkEnd w:id="283"/>
        </w:tc>
      </w:tr>
      <w:tr>
        <w:trPr>
          <w:trHeight w:val="495" w:hRule="atLeast"/>
        </w:trPr>
        <w:tc>
          <w:tcPr>
            <w:tcW w:w="5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ae4dca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"input[id][name$='man']"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84"/>
        </w:tc>
        <w:tc>
          <w:tcPr>
            <w:tcW w:w="8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ed6616" w:id="2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多属性选过滤，同时满足两个属性的条件的元素</w:t>
            </w:r>
          </w:p>
          <w:bookmarkEnd w:id="285"/>
        </w:tc>
      </w:tr>
    </w:tbl>
    <w:bookmarkEnd w:id="269"/>
    <w:bookmarkStart w:name="fmvOn" w:id="2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⑦、状态过滤选择器</w:t>
      </w:r>
    </w:p>
    <w:bookmarkEnd w:id="286"/>
    <w:bookmarkStart w:name="RA4Vx" w:id="28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693"/>
        <w:gridCol w:w="7941"/>
      </w:tblGrid>
      <w:tr>
        <w:trPr>
          <w:trHeight w:val="495" w:hRule="atLeast"/>
        </w:trPr>
        <w:tc>
          <w:tcPr>
            <w:tcW w:w="56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c8f077" w:id="2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选择器</w:t>
            </w:r>
          </w:p>
          <w:bookmarkEnd w:id="288"/>
        </w:tc>
        <w:tc>
          <w:tcPr>
            <w:tcW w:w="79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25fc19" w:id="2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介绍</w:t>
            </w:r>
          </w:p>
          <w:bookmarkEnd w:id="289"/>
        </w:tc>
      </w:tr>
      <w:tr>
        <w:trPr>
          <w:trHeight w:val="495" w:hRule="atLeast"/>
        </w:trPr>
        <w:tc>
          <w:tcPr>
            <w:tcW w:w="56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9c3689" w:id="2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"input:enabled"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90"/>
        </w:tc>
        <w:tc>
          <w:tcPr>
            <w:tcW w:w="79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c08c4e" w:id="2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匹配可用的 input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291"/>
        </w:tc>
      </w:tr>
      <w:tr>
        <w:trPr>
          <w:trHeight w:val="495" w:hRule="atLeast"/>
        </w:trPr>
        <w:tc>
          <w:tcPr>
            <w:tcW w:w="56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2dab06" w:id="2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"input:disabled"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92"/>
        </w:tc>
        <w:tc>
          <w:tcPr>
            <w:tcW w:w="79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6509ef" w:id="2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匹配不可用的 input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293"/>
        </w:tc>
      </w:tr>
      <w:tr>
        <w:trPr>
          <w:trHeight w:val="495" w:hRule="atLeast"/>
        </w:trPr>
        <w:tc>
          <w:tcPr>
            <w:tcW w:w="56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44ea27" w:id="2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"input:checked"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94"/>
        </w:tc>
        <w:tc>
          <w:tcPr>
            <w:tcW w:w="79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2fe861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匹配选中的 input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295"/>
        </w:tc>
      </w:tr>
      <w:tr>
        <w:trPr>
          <w:trHeight w:val="495" w:hRule="atLeast"/>
        </w:trPr>
        <w:tc>
          <w:tcPr>
            <w:tcW w:w="56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0b2938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"option:selected"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296"/>
        </w:tc>
        <w:tc>
          <w:tcPr>
            <w:tcW w:w="79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248753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匹配选中的 option</w:t>
            </w:r>
          </w:p>
          <w:bookmarkEnd w:id="297"/>
        </w:tc>
      </w:tr>
    </w:tbl>
    <w:bookmarkEnd w:id="287"/>
    <w:bookmarkStart w:name="k9hTp" w:id="2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⑧、表单选择器</w:t>
      </w:r>
    </w:p>
    <w:bookmarkEnd w:id="298"/>
    <w:bookmarkStart w:name="HAuKG" w:id="29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390"/>
        <w:gridCol w:w="10244"/>
      </w:tblGrid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d335a1" w:id="3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选择器</w:t>
            </w:r>
          </w:p>
          <w:bookmarkEnd w:id="300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d6ac4d" w:id="3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介绍</w:t>
            </w:r>
          </w:p>
          <w:bookmarkEnd w:id="301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bfe41d" w:id="3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":input"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02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737181" w:id="3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匹配所有 input, textarea, select 和 button 元素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303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b0b659" w:id="3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":text"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04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b582ef" w:id="3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所有的单行文本框，$(":text") 等价于$("[type=text]")，推荐使用$("input:text")效率更高，下同</w:t>
            </w:r>
          </w:p>
          <w:bookmarkEnd w:id="305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46a102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":password"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06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f9a3a0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所有密码框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307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a810ae" w:id="3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":radio"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08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408a4e" w:id="3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所有单选按钮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309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7a399d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":checkbox"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10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62ec44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所有复选框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311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b44a14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":submit"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12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35337f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所有提交按钮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313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04d040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":reset"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14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0c0cd3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所有重置按钮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315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e711c8" w:id="3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":button"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16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bc7cae" w:id="3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所有button按钮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317"/>
        </w:tc>
      </w:tr>
      <w:tr>
        <w:trPr>
          <w:trHeight w:val="495" w:hRule="atLeast"/>
        </w:trPr>
        <w:tc>
          <w:tcPr>
            <w:tcW w:w="33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02bc37" w:id="3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$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8800"/>
                <w:sz w:val="22"/>
              </w:rPr>
              <w:t>":file"</w:t>
            </w:r>
            <w:r>
              <w:rPr>
                <w:rFonts w:ascii="宋体" w:hAnsi="Times New Roman" w:eastAsia="宋体"/>
                <w:b w:val="false"/>
                <w:i w:val="false"/>
                <w:color w:val="666600"/>
                <w:sz w:val="22"/>
              </w:rPr>
              <w:t>)</w:t>
            </w:r>
          </w:p>
          <w:bookmarkEnd w:id="318"/>
        </w:tc>
        <w:tc>
          <w:tcPr>
            <w:tcW w:w="10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219ff4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880000"/>
                <w:sz w:val="22"/>
              </w:rPr>
              <w:t>所有文件域</w:t>
            </w:r>
          </w:p>
          <w:bookmarkEnd w:id="319"/>
        </w:tc>
      </w:tr>
    </w:tbl>
    <w:bookmarkEnd w:id="299"/>
    <w:bookmarkStart w:name="yEVWX" w:id="3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五、事件</w:t>
      </w:r>
    </w:p>
    <w:bookmarkEnd w:id="32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1324e0e" w:id="321"/>
      <w:r>
        <w:rPr>
          <w:rFonts w:ascii="宋体" w:hAnsi="Times New Roman" w:eastAsia="宋体"/>
          <w:b w:val="false"/>
          <w:i w:val="false"/>
          <w:color w:val="808080"/>
          <w:sz w:val="22"/>
        </w:rPr>
        <w:t>菜鸟教程：</w:t>
      </w: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jQuery 事件方法</w:t>
        </w:r>
      </w:hyperlink>
    </w:p>
    <w:bookmarkEnd w:id="321"/>
    <w:bookmarkStart w:name="Rwv8d" w:id="3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1、鼠标事件</w:t>
      </w:r>
    </w:p>
    <w:bookmarkEnd w:id="322"/>
    <w:bookmarkStart w:name="JE7Xj" w:id="32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702"/>
        <w:gridCol w:w="9932"/>
      </w:tblGrid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fd2694" w:id="3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鼠标事件</w:t>
            </w:r>
          </w:p>
          <w:bookmarkEnd w:id="324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b42b9f" w:id="3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afafa"/>
                <w:sz w:val="22"/>
              </w:rPr>
              <w:t>说明</w:t>
            </w:r>
          </w:p>
          <w:bookmarkEnd w:id="325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7228f2" w:id="326"/>
          <w:p>
            <w:pPr>
              <w:spacing w:after="50" w:line="360" w:lineRule="auto" w:beforeLines="100"/>
              <w:ind w:left="0"/>
              <w:jc w:val="left"/>
            </w:pPr>
            <w:hyperlink r:id="rId1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click</w:t>
              </w:r>
            </w:hyperlink>
          </w:p>
          <w:bookmarkEnd w:id="326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dd3a2b" w:id="3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点击事件</w:t>
            </w:r>
          </w:p>
          <w:bookmarkEnd w:id="327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a86881" w:id="328"/>
          <w:p>
            <w:pPr>
              <w:spacing w:after="50" w:line="360" w:lineRule="auto" w:beforeLines="100"/>
              <w:ind w:left="0"/>
              <w:jc w:val="left"/>
            </w:pPr>
            <w:hyperlink r:id="rId1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dblclick</w:t>
              </w:r>
            </w:hyperlink>
          </w:p>
          <w:bookmarkEnd w:id="328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0608e3" w:id="3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双击事件</w:t>
            </w:r>
          </w:p>
          <w:bookmarkEnd w:id="329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697306" w:id="330"/>
          <w:p>
            <w:pPr>
              <w:spacing w:after="50" w:line="360" w:lineRule="auto" w:beforeLines="100"/>
              <w:ind w:left="0"/>
              <w:jc w:val="left"/>
            </w:pPr>
            <w:hyperlink r:id="rId1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hover</w:t>
              </w:r>
            </w:hyperlink>
          </w:p>
          <w:bookmarkEnd w:id="330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a486af" w:id="3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鼠标悬停和离开</w:t>
            </w:r>
          </w:p>
          <w:bookmarkEnd w:id="331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ec9a25" w:id="332"/>
          <w:p>
            <w:pPr>
              <w:spacing w:after="50" w:line="360" w:lineRule="auto" w:beforeLines="100"/>
              <w:ind w:left="0"/>
              <w:jc w:val="left"/>
            </w:pPr>
            <w:hyperlink r:id="rId1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mouseenter</w:t>
              </w:r>
            </w:hyperlink>
          </w:p>
          <w:bookmarkEnd w:id="332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85f0ce" w:id="3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鼠标进入元素</w:t>
            </w:r>
          </w:p>
          <w:bookmarkEnd w:id="333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9b3761" w:id="334"/>
          <w:p>
            <w:pPr>
              <w:spacing w:after="50" w:line="360" w:lineRule="auto" w:beforeLines="100"/>
              <w:ind w:left="0"/>
              <w:jc w:val="left"/>
            </w:pPr>
            <w:hyperlink r:id="rId1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mouseleave</w:t>
              </w:r>
            </w:hyperlink>
          </w:p>
          <w:bookmarkEnd w:id="334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f43690" w:id="3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鼠标离开元素</w:t>
            </w:r>
          </w:p>
          <w:bookmarkEnd w:id="335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d445b8" w:id="3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mousedown()</w:t>
            </w:r>
          </w:p>
          <w:bookmarkEnd w:id="336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5ab3d9" w:id="3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当鼠标指针移动到元素上方，并按下鼠标按键时（还没抬起来）</w:t>
            </w:r>
          </w:p>
          <w:bookmarkEnd w:id="337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9b988f" w:id="3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mouseup()</w:t>
            </w:r>
          </w:p>
          <w:bookmarkEnd w:id="338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bec183" w:id="3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当在元素上松开鼠标按钮时</w:t>
            </w:r>
          </w:p>
          <w:bookmarkEnd w:id="339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2df21e" w:id="3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mousemove()</w:t>
            </w:r>
          </w:p>
          <w:bookmarkEnd w:id="340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df0e32" w:id="3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鼠标在元素内移动</w:t>
            </w:r>
          </w:p>
          <w:bookmarkEnd w:id="341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1dda3d" w:id="3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mouseover()</w:t>
            </w:r>
          </w:p>
          <w:bookmarkEnd w:id="342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73aba8" w:id="3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鼠标进入元素（支持事件冒泡）</w:t>
            </w:r>
          </w:p>
          <w:bookmarkEnd w:id="343"/>
        </w:tc>
      </w:tr>
      <w:tr>
        <w:trPr>
          <w:trHeight w:val="495" w:hRule="atLeast"/>
        </w:trPr>
        <w:tc>
          <w:tcPr>
            <w:tcW w:w="37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8cc847" w:id="3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mouseout()</w:t>
            </w:r>
          </w:p>
          <w:bookmarkEnd w:id="344"/>
        </w:tc>
        <w:tc>
          <w:tcPr>
            <w:tcW w:w="99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af2481" w:id="3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鼠标离开元素（支持事件冒泡）</w:t>
            </w:r>
          </w:p>
          <w:bookmarkEnd w:id="345"/>
        </w:tc>
      </w:tr>
    </w:tbl>
    <w:bookmarkEnd w:id="323"/>
    <w:bookmarkStart w:name="u830b55b6" w:id="346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事件冒泡：当子元素（事件源）事件触发，事件会沿着包含关系，依次往上级传递，每一级都可以感知到事件，直到触发根元素（根源)</w:t>
      </w:r>
    </w:p>
    <w:bookmarkEnd w:id="346"/>
    <w:bookmarkStart w:name="lLkgG" w:id="3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2、键盘事件</w:t>
      </w:r>
    </w:p>
    <w:bookmarkEnd w:id="347"/>
    <w:bookmarkStart w:name="iDrLw" w:id="34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707"/>
        <w:gridCol w:w="10927"/>
      </w:tblGrid>
      <w:tr>
        <w:trPr>
          <w:trHeight w:val="495" w:hRule="atLeast"/>
        </w:trPr>
        <w:tc>
          <w:tcPr>
            <w:tcW w:w="2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c5254b" w:id="3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键盘事件</w:t>
            </w:r>
          </w:p>
          <w:bookmarkEnd w:id="349"/>
        </w:tc>
        <w:tc>
          <w:tcPr>
            <w:tcW w:w="10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1ba5db" w:id="3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afafa"/>
                <w:sz w:val="22"/>
              </w:rPr>
              <w:t>说明</w:t>
            </w:r>
          </w:p>
          <w:bookmarkEnd w:id="350"/>
        </w:tc>
      </w:tr>
      <w:tr>
        <w:trPr>
          <w:trHeight w:val="495" w:hRule="atLeast"/>
        </w:trPr>
        <w:tc>
          <w:tcPr>
            <w:tcW w:w="2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6ecbf1" w:id="351"/>
          <w:p>
            <w:pPr>
              <w:spacing w:after="50" w:line="360" w:lineRule="auto" w:beforeLines="100"/>
              <w:ind w:left="0"/>
              <w:jc w:val="left"/>
            </w:pPr>
            <w:hyperlink r:id="rId1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keydown</w:t>
              </w:r>
            </w:hyperlink>
          </w:p>
          <w:bookmarkEnd w:id="351"/>
        </w:tc>
        <w:tc>
          <w:tcPr>
            <w:tcW w:w="10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145790" w:id="3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键按下的过程</w:t>
            </w:r>
          </w:p>
          <w:bookmarkEnd w:id="352"/>
        </w:tc>
      </w:tr>
      <w:tr>
        <w:trPr>
          <w:trHeight w:val="495" w:hRule="atLeast"/>
        </w:trPr>
        <w:tc>
          <w:tcPr>
            <w:tcW w:w="2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35558c" w:id="353"/>
          <w:p>
            <w:pPr>
              <w:spacing w:after="50" w:line="360" w:lineRule="auto" w:beforeLines="100"/>
              <w:ind w:left="0"/>
              <w:jc w:val="left"/>
            </w:pPr>
            <w:hyperlink r:id="rId1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keyup</w:t>
              </w:r>
            </w:hyperlink>
          </w:p>
          <w:bookmarkEnd w:id="353"/>
        </w:tc>
        <w:tc>
          <w:tcPr>
            <w:tcW w:w="10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d317d7" w:id="3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键被松开</w:t>
            </w:r>
          </w:p>
          <w:bookmarkEnd w:id="354"/>
        </w:tc>
      </w:tr>
      <w:tr>
        <w:trPr>
          <w:trHeight w:val="495" w:hRule="atLeast"/>
        </w:trPr>
        <w:tc>
          <w:tcPr>
            <w:tcW w:w="2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09b404" w:id="355"/>
          <w:p>
            <w:pPr>
              <w:spacing w:after="50" w:line="360" w:lineRule="auto" w:beforeLines="100"/>
              <w:ind w:left="0"/>
              <w:jc w:val="left"/>
            </w:pPr>
            <w:hyperlink r:id="rId2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keypress</w:t>
              </w:r>
            </w:hyperlink>
          </w:p>
          <w:bookmarkEnd w:id="355"/>
        </w:tc>
        <w:tc>
          <w:tcPr>
            <w:tcW w:w="10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eae4d1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键被按下；keypress 事件不会触发所有的键（比如 ALT、CTRL、SHIFT、ESC），请使用 keydown() 方法来检查这些键</w:t>
            </w:r>
          </w:p>
          <w:bookmarkEnd w:id="356"/>
        </w:tc>
      </w:tr>
    </w:tbl>
    <w:bookmarkEnd w:id="348"/>
    <w:bookmarkStart w:name="ucbe3a404" w:id="357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常用键盘按键对应的代码：</w:t>
      </w:r>
    </w:p>
    <w:bookmarkEnd w:id="357"/>
    <w:bookmarkStart w:name="u865d1bdd" w:id="358"/>
    <w:p>
      <w:pPr>
        <w:spacing w:after="50" w:line="360" w:lineRule="auto" w:beforeLines="100"/>
        <w:ind w:left="0"/>
        <w:jc w:val="left"/>
      </w:pPr>
      <w:bookmarkStart w:name="u2a6fefc9" w:id="359"/>
      <w:r>
        <w:rPr>
          <w:rFonts w:eastAsia="宋体" w:ascii="宋体"/>
        </w:rPr>
        <w:drawing>
          <wp:inline distT="0" distB="0" distL="0" distR="0">
            <wp:extent cx="2370667" cy="30600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0667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9"/>
    </w:p>
    <w:bookmarkEnd w:id="358"/>
    <w:bookmarkStart w:name="AegQU" w:id="3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3、浏览器事件</w:t>
      </w:r>
    </w:p>
    <w:bookmarkEnd w:id="360"/>
    <w:bookmarkStart w:name="wV2c5" w:id="36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59"/>
        <w:gridCol w:w="8975"/>
      </w:tblGrid>
      <w:tr>
        <w:trPr>
          <w:trHeight w:val="495" w:hRule="atLeast"/>
        </w:trPr>
        <w:tc>
          <w:tcPr>
            <w:tcW w:w="4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81c786" w:id="3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窗口事件</w:t>
            </w:r>
          </w:p>
          <w:bookmarkEnd w:id="362"/>
        </w:tc>
        <w:tc>
          <w:tcPr>
            <w:tcW w:w="8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8cb6f5" w:id="3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afafa"/>
                <w:sz w:val="22"/>
              </w:rPr>
              <w:t>说明</w:t>
            </w:r>
          </w:p>
          <w:bookmarkEnd w:id="363"/>
        </w:tc>
      </w:tr>
      <w:tr>
        <w:trPr>
          <w:trHeight w:val="495" w:hRule="atLeast"/>
        </w:trPr>
        <w:tc>
          <w:tcPr>
            <w:tcW w:w="4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ed5e0d" w:id="364"/>
          <w:p>
            <w:pPr>
              <w:spacing w:after="50" w:line="360" w:lineRule="auto" w:beforeLines="100"/>
              <w:ind w:left="0"/>
              <w:jc w:val="left"/>
            </w:pPr>
            <w:hyperlink r:id="rId2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scroll</w:t>
              </w:r>
            </w:hyperlink>
          </w:p>
          <w:bookmarkEnd w:id="364"/>
        </w:tc>
        <w:tc>
          <w:tcPr>
            <w:tcW w:w="8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ea2793" w:id="3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当用户滚动指定的元素时，会发生 scroll 事件</w:t>
            </w:r>
          </w:p>
          <w:bookmarkEnd w:id="365"/>
        </w:tc>
      </w:tr>
      <w:tr>
        <w:trPr>
          <w:trHeight w:val="495" w:hRule="atLeast"/>
        </w:trPr>
        <w:tc>
          <w:tcPr>
            <w:tcW w:w="4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df3308" w:id="366"/>
          <w:p>
            <w:pPr>
              <w:spacing w:after="50" w:line="360" w:lineRule="auto" w:beforeLines="100"/>
              <w:ind w:left="0"/>
              <w:jc w:val="left"/>
            </w:pPr>
            <w:hyperlink r:id="rId2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resize</w:t>
              </w:r>
            </w:hyperlink>
          </w:p>
          <w:bookmarkEnd w:id="366"/>
        </w:tc>
        <w:tc>
          <w:tcPr>
            <w:tcW w:w="89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be416c" w:id="3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当调整浏览器窗口大小时，发生 resize 事件</w:t>
            </w:r>
          </w:p>
          <w:bookmarkEnd w:id="367"/>
        </w:tc>
      </w:tr>
    </w:tbl>
    <w:bookmarkEnd w:id="361"/>
    <w:bookmarkStart w:name="FGtJm" w:id="36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4、文档加载事件</w:t>
      </w:r>
    </w:p>
    <w:bookmarkEnd w:id="368"/>
    <w:bookmarkStart w:name="tyumt" w:id="36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624"/>
        <w:gridCol w:w="11010"/>
      </w:tblGrid>
      <w:tr>
        <w:trPr>
          <w:trHeight w:val="495" w:hRule="atLeast"/>
        </w:trPr>
        <w:tc>
          <w:tcPr>
            <w:tcW w:w="26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6c0666" w:id="3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文档加载事件</w:t>
            </w:r>
          </w:p>
          <w:bookmarkEnd w:id="370"/>
        </w:tc>
        <w:tc>
          <w:tcPr>
            <w:tcW w:w="110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2f28e1" w:id="3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afafa"/>
                <w:sz w:val="22"/>
              </w:rPr>
              <w:t>说明</w:t>
            </w:r>
          </w:p>
          <w:bookmarkEnd w:id="371"/>
        </w:tc>
      </w:tr>
      <w:tr>
        <w:trPr>
          <w:trHeight w:val="495" w:hRule="atLeast"/>
        </w:trPr>
        <w:tc>
          <w:tcPr>
            <w:tcW w:w="26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278302" w:id="3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ready</w:t>
            </w:r>
          </w:p>
          <w:bookmarkEnd w:id="372"/>
        </w:tc>
        <w:tc>
          <w:tcPr>
            <w:tcW w:w="110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184138" w:id="3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 DOM（document object model 文档对象模型）加载完毕且页面完全加载（包括图像）时发生 ready 事件</w:t>
            </w:r>
          </w:p>
          <w:bookmarkEnd w:id="373"/>
        </w:tc>
      </w:tr>
      <w:tr>
        <w:trPr>
          <w:trHeight w:val="495" w:hRule="atLeast"/>
        </w:trPr>
        <w:tc>
          <w:tcPr>
            <w:tcW w:w="26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a32a9b" w:id="3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load</w:t>
            </w:r>
          </w:p>
          <w:bookmarkEnd w:id="374"/>
        </w:tc>
        <w:tc>
          <w:tcPr>
            <w:tcW w:w="110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46f803" w:id="3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e80000"/>
                <w:sz w:val="22"/>
              </w:rPr>
              <w:t>load() 方法在 jQuery 版本 1.8 中</w:t>
            </w:r>
            <w:hyperlink r:id="rId2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已废弃</w:t>
              </w:r>
            </w:hyperlink>
          </w:p>
          <w:bookmarkEnd w:id="375"/>
        </w:tc>
      </w:tr>
    </w:tbl>
    <w:bookmarkEnd w:id="369"/>
    <w:bookmarkStart w:name="aIRDt" w:id="3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		// ready 的写法</w:t>
        <w:br/>
        <w:t xml:space="preserve">    // 1、正经写法</w:t>
        <w:br/>
        <w:t xml:space="preserve">    $(document).ready(function(){</w:t>
        <w:br/>
        <w:t/>
        <w:br/>
        <w:t xml:space="preserve">    })</w:t>
        <w:br/>
        <w:t/>
        <w:br/>
        <w:t xml:space="preserve">    // 2、简写1</w:t>
        <w:br/>
        <w:t xml:space="preserve">    $().ready(function(){</w:t>
        <w:br/>
        <w:t/>
        <w:br/>
        <w:t xml:space="preserve">    })</w:t>
        <w:br/>
        <w:t/>
        <w:br/>
        <w:t xml:space="preserve">    // 3、简写2（常用）</w:t>
        <w:br/>
        <w:t xml:space="preserve">    $(function(){</w:t>
        <w:br/>
        <w:t xml:space="preserve">        </w:t>
        <w:br/>
        <w:t xml:space="preserve">    })</w:t>
        <w:br/>
      </w:r>
    </w:p>
    <w:bookmarkEnd w:id="376"/>
    <w:bookmarkStart w:name="uf35ca47e" w:id="3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文档加载过程：</w:t>
      </w:r>
    </w:p>
    <w:bookmarkEnd w:id="377"/>
    <w:bookmarkStart w:name="ub0cc34a8" w:id="378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解析 HTML 结构</w:t>
      </w:r>
    </w:p>
    <w:bookmarkEnd w:id="378"/>
    <w:bookmarkStart w:name="u7e06f9a0" w:id="379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加载外部脚本和样式表文件</w:t>
      </w:r>
    </w:p>
    <w:bookmarkEnd w:id="379"/>
    <w:bookmarkStart w:name="u76ec48c3" w:id="380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解析并执行脚本代码</w:t>
      </w:r>
    </w:p>
    <w:bookmarkEnd w:id="380"/>
    <w:bookmarkStart w:name="u7d60a86b" w:id="381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构造 HTML DOM 模型</w:t>
      </w:r>
    </w:p>
    <w:bookmarkEnd w:id="381"/>
    <w:bookmarkStart w:name="ub1bca837" w:id="382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加载图片等外部文件</w:t>
      </w:r>
    </w:p>
    <w:bookmarkEnd w:id="382"/>
    <w:bookmarkStart w:name="u96306144" w:id="383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页面加载完成</w:t>
      </w:r>
    </w:p>
    <w:bookmarkEnd w:id="383"/>
    <w:bookmarkStart w:name="ldmi9" w:id="3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5、绑定事件处理器</w:t>
      </w:r>
    </w:p>
    <w:bookmarkEnd w:id="384"/>
    <w:bookmarkStart w:name="DBcXt" w:id="38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02"/>
        <w:gridCol w:w="9032"/>
      </w:tblGrid>
      <w:tr>
        <w:trPr>
          <w:trHeight w:val="495" w:hRule="atLeast"/>
        </w:trPr>
        <w:tc>
          <w:tcPr>
            <w:tcW w:w="4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d5f68c" w:id="3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386"/>
        </w:tc>
        <w:tc>
          <w:tcPr>
            <w:tcW w:w="90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3caf0a" w:id="3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387"/>
        </w:tc>
      </w:tr>
      <w:tr>
        <w:trPr>
          <w:trHeight w:val="495" w:hRule="atLeast"/>
        </w:trPr>
        <w:tc>
          <w:tcPr>
            <w:tcW w:w="4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21faaa" w:id="388"/>
          <w:p>
            <w:pPr>
              <w:spacing w:after="50" w:line="360" w:lineRule="auto" w:beforeLines="100"/>
              <w:ind w:left="0"/>
              <w:jc w:val="left"/>
            </w:pPr>
            <w:hyperlink r:id="rId2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bind()</w:t>
              </w:r>
            </w:hyperlink>
          </w:p>
          <w:bookmarkEnd w:id="388"/>
        </w:tc>
        <w:tc>
          <w:tcPr>
            <w:tcW w:w="90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9546aa" w:id="3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向元素添加事件处理程序</w:t>
            </w:r>
          </w:p>
          <w:bookmarkEnd w:id="389"/>
        </w:tc>
      </w:tr>
      <w:tr>
        <w:trPr>
          <w:trHeight w:val="495" w:hRule="atLeast"/>
        </w:trPr>
        <w:tc>
          <w:tcPr>
            <w:tcW w:w="4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ad02c2" w:id="390"/>
          <w:p>
            <w:pPr>
              <w:spacing w:after="50" w:line="360" w:lineRule="auto" w:beforeLines="100"/>
              <w:ind w:left="0"/>
              <w:jc w:val="left"/>
            </w:pPr>
            <w:hyperlink r:id="rId2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delegate()</w:t>
              </w:r>
            </w:hyperlink>
          </w:p>
          <w:bookmarkEnd w:id="390"/>
        </w:tc>
        <w:tc>
          <w:tcPr>
            <w:tcW w:w="90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b57b8c" w:id="3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  <w:shd w:fill="f6f4f0"/>
              </w:rPr>
              <w:t>向匹配元素的当前或未来的子元素添加处理程序</w:t>
            </w:r>
          </w:p>
          <w:bookmarkEnd w:id="391"/>
        </w:tc>
      </w:tr>
      <w:tr>
        <w:trPr>
          <w:trHeight w:val="495" w:hRule="atLeast"/>
        </w:trPr>
        <w:tc>
          <w:tcPr>
            <w:tcW w:w="4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d5f657" w:id="392"/>
          <w:p>
            <w:pPr>
              <w:spacing w:after="50" w:line="360" w:lineRule="auto" w:beforeLines="100"/>
              <w:ind w:left="0"/>
              <w:jc w:val="left"/>
            </w:pPr>
            <w:hyperlink r:id="rId2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off()</w:t>
              </w:r>
            </w:hyperlink>
          </w:p>
          <w:bookmarkEnd w:id="392"/>
        </w:tc>
        <w:tc>
          <w:tcPr>
            <w:tcW w:w="90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2bf605" w:id="3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移除通过 on() 方法添加的事件处理程序</w:t>
            </w:r>
          </w:p>
          <w:bookmarkEnd w:id="393"/>
        </w:tc>
      </w:tr>
      <w:tr>
        <w:trPr>
          <w:trHeight w:val="495" w:hRule="atLeast"/>
        </w:trPr>
        <w:tc>
          <w:tcPr>
            <w:tcW w:w="4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a7e498" w:id="394"/>
          <w:p>
            <w:pPr>
              <w:spacing w:after="50" w:line="360" w:lineRule="auto" w:beforeLines="100"/>
              <w:ind w:left="0"/>
              <w:jc w:val="left"/>
            </w:pPr>
            <w:hyperlink r:id="rId2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on()</w:t>
              </w:r>
            </w:hyperlink>
          </w:p>
          <w:bookmarkEnd w:id="394"/>
        </w:tc>
        <w:tc>
          <w:tcPr>
            <w:tcW w:w="90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c97946" w:id="3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向元素添加事件处理程序</w:t>
            </w:r>
          </w:p>
          <w:bookmarkEnd w:id="395"/>
        </w:tc>
      </w:tr>
      <w:tr>
        <w:trPr>
          <w:trHeight w:val="495" w:hRule="atLeast"/>
        </w:trPr>
        <w:tc>
          <w:tcPr>
            <w:tcW w:w="4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861232" w:id="396"/>
          <w:p>
            <w:pPr>
              <w:spacing w:after="50" w:line="360" w:lineRule="auto" w:beforeLines="100"/>
              <w:ind w:left="0"/>
              <w:jc w:val="left"/>
            </w:pPr>
            <w:hyperlink r:id="rId2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one()</w:t>
              </w:r>
            </w:hyperlink>
          </w:p>
          <w:bookmarkEnd w:id="396"/>
        </w:tc>
        <w:tc>
          <w:tcPr>
            <w:tcW w:w="90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d3e288" w:id="3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向被选元素添加一个或多个事件处理程序。该处理程序只能被每个元素触发一次</w:t>
            </w:r>
          </w:p>
          <w:bookmarkEnd w:id="397"/>
        </w:tc>
      </w:tr>
      <w:tr>
        <w:trPr>
          <w:trHeight w:val="495" w:hRule="atLeast"/>
        </w:trPr>
        <w:tc>
          <w:tcPr>
            <w:tcW w:w="4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9d5295" w:id="398"/>
          <w:p>
            <w:pPr>
              <w:spacing w:after="50" w:line="360" w:lineRule="auto" w:beforeLines="100"/>
              <w:ind w:left="0"/>
              <w:jc w:val="left"/>
            </w:pPr>
            <w:hyperlink r:id="rId3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unbind()</w:t>
              </w:r>
            </w:hyperlink>
          </w:p>
          <w:bookmarkEnd w:id="398"/>
        </w:tc>
        <w:tc>
          <w:tcPr>
            <w:tcW w:w="90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6c34c0" w:id="3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  <w:shd w:fill="f6f4f0"/>
              </w:rPr>
              <w:t>从被选元素上移除添加的事件处理程序</w:t>
            </w:r>
          </w:p>
          <w:bookmarkEnd w:id="399"/>
        </w:tc>
      </w:tr>
      <w:tr>
        <w:trPr>
          <w:trHeight w:val="495" w:hRule="atLeast"/>
        </w:trPr>
        <w:tc>
          <w:tcPr>
            <w:tcW w:w="46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3ba7b5" w:id="400"/>
          <w:p>
            <w:pPr>
              <w:spacing w:after="50" w:line="360" w:lineRule="auto" w:beforeLines="100"/>
              <w:ind w:left="0"/>
              <w:jc w:val="left"/>
            </w:pPr>
            <w:hyperlink r:id="rId3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undelegate()</w:t>
              </w:r>
            </w:hyperlink>
          </w:p>
          <w:bookmarkEnd w:id="400"/>
        </w:tc>
        <w:tc>
          <w:tcPr>
            <w:tcW w:w="90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3f9fa2" w:id="4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从现在或未来的被选元素上移除事件处理程序</w:t>
            </w:r>
          </w:p>
          <w:bookmarkEnd w:id="401"/>
        </w:tc>
      </w:tr>
    </w:tbl>
    <w:bookmarkEnd w:id="385"/>
    <w:bookmarkStart w:name="ud02cc8ce" w:id="402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对于由 jQuery 动态生成的元素，如用 jQuery 给元素添加 class，或者直接添加一对 p 标签，不能直接绑定常用的事件，如 click。因为这些元素属于动态生成，除非采用 noclick 内联的形式。那么解决办法是使用 live 和 on 事件方法。注意，jquery 1.7.2 之后的版本不建议使用 live</w:t>
      </w:r>
    </w:p>
    <w:bookmarkEnd w:id="402"/>
    <w:bookmarkStart w:name="u868b13cb" w:id="403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403"/>
    <w:bookmarkStart w:name="kVTFm" w:id="40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$(".box ").click(function(){});</w:t>
        <w:br/>
        <w:t/>
        <w:br/>
        <w:t>// 类名为 box 的元素是由 jquery 动态生成，以上写法将会无效，那么可以改为如下：</w:t>
        <w:br/>
        <w:t>$(".box ").live('click', function(){});</w:t>
        <w:br/>
        <w:t/>
        <w:br/>
        <w:t>// 或者：</w:t>
        <w:br/>
        <w:t>$(".box ").on('click', function(){});</w:t>
        <w:br/>
        <w:t/>
        <w:br/>
        <w:t>// 另外 click, blur, keyup, change等方法，都可以这样解决。</w:t>
        <w:br/>
      </w:r>
    </w:p>
    <w:bookmarkEnd w:id="404"/>
    <w:bookmarkStart w:name="UC0ia" w:id="4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6、事件对象</w:t>
      </w:r>
    </w:p>
    <w:bookmarkEnd w:id="405"/>
    <w:bookmarkStart w:name="TcxKt" w:id="40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736"/>
        <w:gridCol w:w="7898"/>
      </w:tblGrid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48b7ce" w:id="4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407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0fb252" w:id="4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408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78a30d" w:id="409"/>
          <w:p>
            <w:pPr>
              <w:spacing w:after="50" w:line="360" w:lineRule="auto" w:beforeLines="100"/>
              <w:ind w:left="0"/>
              <w:jc w:val="left"/>
            </w:pPr>
            <w:hyperlink r:id="rId3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event.currentTarget</w:t>
              </w:r>
            </w:hyperlink>
          </w:p>
          <w:bookmarkEnd w:id="409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328e4e" w:id="4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在事件冒泡阶段内的当前 DOM 元素</w:t>
            </w:r>
          </w:p>
          <w:bookmarkEnd w:id="410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bd86af" w:id="411"/>
          <w:p>
            <w:pPr>
              <w:spacing w:after="50" w:line="360" w:lineRule="auto" w:beforeLines="100"/>
              <w:ind w:left="0"/>
              <w:jc w:val="left"/>
            </w:pPr>
            <w:hyperlink r:id="rId3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event.data</w:t>
              </w:r>
            </w:hyperlink>
          </w:p>
          <w:bookmarkEnd w:id="411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3f7d8c" w:id="4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包含当前执行的处理程序被绑定时传递到事件方法的可选数据</w:t>
            </w:r>
          </w:p>
          <w:bookmarkEnd w:id="412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2be42d" w:id="413"/>
          <w:p>
            <w:pPr>
              <w:spacing w:after="50" w:line="360" w:lineRule="auto" w:beforeLines="100"/>
              <w:ind w:left="0"/>
              <w:jc w:val="left"/>
            </w:pPr>
            <w:hyperlink r:id="rId3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event.delegateTarget</w:t>
              </w:r>
            </w:hyperlink>
          </w:p>
          <w:bookmarkEnd w:id="413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c59cbe" w:id="4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返回当前调用的 jQuery 事件处理程序所添加的元素</w:t>
            </w:r>
          </w:p>
          <w:bookmarkEnd w:id="414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e87f44" w:id="415"/>
          <w:p>
            <w:pPr>
              <w:spacing w:after="50" w:line="360" w:lineRule="auto" w:beforeLines="100"/>
              <w:ind w:left="0"/>
              <w:jc w:val="left"/>
            </w:pPr>
            <w:hyperlink r:id="rId3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event.isDefaultPrevented()</w:t>
              </w:r>
            </w:hyperlink>
          </w:p>
          <w:bookmarkEnd w:id="415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4a9510" w:id="4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返回指定的 event 对象上是否调用了 event.preventDefault()</w:t>
            </w:r>
          </w:p>
          <w:bookmarkEnd w:id="416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f707f1" w:id="417"/>
          <w:p>
            <w:pPr>
              <w:spacing w:after="50" w:line="360" w:lineRule="auto" w:beforeLines="100"/>
              <w:ind w:left="0"/>
              <w:jc w:val="left"/>
            </w:pPr>
            <w:hyperlink r:id="rId3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event.isImmediatePropagationStopped()</w:t>
              </w:r>
            </w:hyperlink>
          </w:p>
          <w:bookmarkEnd w:id="417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49bd57" w:id="4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返回指定的 event 对象上是否调用了 event.stopImmediatePropagation()</w:t>
            </w:r>
          </w:p>
          <w:bookmarkEnd w:id="418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0f35c0" w:id="419"/>
          <w:p>
            <w:pPr>
              <w:spacing w:after="50" w:line="360" w:lineRule="auto" w:beforeLines="100"/>
              <w:ind w:left="0"/>
              <w:jc w:val="left"/>
            </w:pPr>
            <w:hyperlink r:id="rId3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event.isPropagationStopped()</w:t>
              </w:r>
            </w:hyperlink>
          </w:p>
          <w:bookmarkEnd w:id="419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f2d391" w:id="4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返回指定的 event 对象上是否调用了 event.stopPropagation()</w:t>
            </w:r>
          </w:p>
          <w:bookmarkEnd w:id="420"/>
        </w:tc>
      </w:tr>
      <w:tr>
        <w:trPr>
          <w:trHeight w:val="55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f12758" w:id="421"/>
          <w:p>
            <w:pPr>
              <w:spacing w:after="50" w:line="360" w:lineRule="auto" w:beforeLines="100"/>
              <w:ind w:left="0"/>
              <w:jc w:val="left"/>
            </w:pPr>
            <w:hyperlink r:id="rId3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event.namespace</w:t>
              </w:r>
            </w:hyperlink>
          </w:p>
          <w:bookmarkEnd w:id="421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750870" w:id="4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返回当事件被触发时指定的命名空间</w:t>
            </w:r>
          </w:p>
          <w:bookmarkEnd w:id="422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66737d" w:id="423"/>
          <w:p>
            <w:pPr>
              <w:spacing w:after="50" w:line="360" w:lineRule="auto" w:beforeLines="100"/>
              <w:ind w:left="0"/>
              <w:jc w:val="left"/>
            </w:pPr>
            <w:hyperlink r:id="rId3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event.pageX</w:t>
              </w:r>
            </w:hyperlink>
          </w:p>
          <w:bookmarkEnd w:id="423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20b9b5" w:id="4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返回相对于文档左边缘的鼠标位置</w:t>
            </w:r>
          </w:p>
          <w:bookmarkEnd w:id="424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daf445" w:id="425"/>
          <w:p>
            <w:pPr>
              <w:spacing w:after="50" w:line="360" w:lineRule="auto" w:beforeLines="100"/>
              <w:ind w:left="0"/>
              <w:jc w:val="left"/>
            </w:pPr>
            <w:hyperlink r:id="rId4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event.pageY</w:t>
              </w:r>
            </w:hyperlink>
          </w:p>
          <w:bookmarkEnd w:id="425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8f560c" w:id="4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返回相对于文档上边缘的鼠标位置</w:t>
            </w:r>
          </w:p>
          <w:bookmarkEnd w:id="426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bc8f2f" w:id="427"/>
          <w:p>
            <w:pPr>
              <w:spacing w:after="50" w:line="360" w:lineRule="auto" w:beforeLines="100"/>
              <w:ind w:left="0"/>
              <w:jc w:val="left"/>
            </w:pPr>
            <w:hyperlink r:id="rId4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event.preventDefault()</w:t>
              </w:r>
            </w:hyperlink>
          </w:p>
          <w:bookmarkEnd w:id="427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451826" w:id="4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阻止事件的默认行为</w:t>
            </w:r>
          </w:p>
          <w:bookmarkEnd w:id="428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fb39bf" w:id="429"/>
          <w:p>
            <w:pPr>
              <w:spacing w:after="50" w:line="360" w:lineRule="auto" w:beforeLines="100"/>
              <w:ind w:left="0"/>
              <w:jc w:val="left"/>
            </w:pPr>
            <w:hyperlink r:id="rId4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event.relatedTarget</w:t>
              </w:r>
            </w:hyperlink>
          </w:p>
          <w:bookmarkEnd w:id="429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60b3cb" w:id="4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返回当鼠标移动时哪个元素进入或退出</w:t>
            </w:r>
          </w:p>
          <w:bookmarkEnd w:id="430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e7494b" w:id="431"/>
          <w:p>
            <w:pPr>
              <w:spacing w:after="50" w:line="360" w:lineRule="auto" w:beforeLines="100"/>
              <w:ind w:left="0"/>
              <w:jc w:val="left"/>
            </w:pPr>
            <w:hyperlink r:id="rId4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event.result</w:t>
              </w:r>
            </w:hyperlink>
          </w:p>
          <w:bookmarkEnd w:id="431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76eb11" w:id="4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包含由被指定事件触发的事件处理程序返回的最后一个值</w:t>
            </w:r>
          </w:p>
          <w:bookmarkEnd w:id="432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05b024" w:id="433"/>
          <w:p>
            <w:pPr>
              <w:spacing w:after="50" w:line="360" w:lineRule="auto" w:beforeLines="100"/>
              <w:ind w:left="0"/>
              <w:jc w:val="left"/>
            </w:pPr>
            <w:hyperlink r:id="rId4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event.stopImmediatePropagation()</w:t>
              </w:r>
            </w:hyperlink>
          </w:p>
          <w:bookmarkEnd w:id="433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24dc0c" w:id="4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阻止其他事件处理程序被调用</w:t>
            </w:r>
          </w:p>
          <w:bookmarkEnd w:id="434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c43158" w:id="435"/>
          <w:p>
            <w:pPr>
              <w:spacing w:after="50" w:line="360" w:lineRule="auto" w:beforeLines="100"/>
              <w:ind w:left="0"/>
              <w:jc w:val="left"/>
            </w:pPr>
            <w:hyperlink r:id="rId4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event.stopPropagation()</w:t>
              </w:r>
            </w:hyperlink>
          </w:p>
          <w:bookmarkEnd w:id="435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ddad93" w:id="4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阻止事件向上冒泡到 DOM 树，阻止任何父处理程序被事件通知</w:t>
            </w:r>
          </w:p>
          <w:bookmarkEnd w:id="436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2c13f7" w:id="437"/>
          <w:p>
            <w:pPr>
              <w:spacing w:after="50" w:line="360" w:lineRule="auto" w:beforeLines="100"/>
              <w:ind w:left="0"/>
              <w:jc w:val="left"/>
            </w:pPr>
            <w:hyperlink r:id="rId4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event.target</w:t>
              </w:r>
            </w:hyperlink>
          </w:p>
          <w:bookmarkEnd w:id="437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f1745b" w:id="4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返回哪个 DOM 元素触发事件</w:t>
            </w:r>
          </w:p>
          <w:bookmarkEnd w:id="438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389938" w:id="439"/>
          <w:p>
            <w:pPr>
              <w:spacing w:after="50" w:line="360" w:lineRule="auto" w:beforeLines="100"/>
              <w:ind w:left="0"/>
              <w:jc w:val="left"/>
            </w:pPr>
            <w:hyperlink r:id="rId4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event.timeStamp</w:t>
              </w:r>
            </w:hyperlink>
          </w:p>
          <w:bookmarkEnd w:id="439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3efdcc" w:id="4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返回从 1970 年 1 月 1 日到事件被触发时的毫秒数</w:t>
            </w:r>
          </w:p>
          <w:bookmarkEnd w:id="440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7de3ce" w:id="441"/>
          <w:p>
            <w:pPr>
              <w:spacing w:after="50" w:line="360" w:lineRule="auto" w:beforeLines="100"/>
              <w:ind w:left="0"/>
              <w:jc w:val="left"/>
            </w:pPr>
            <w:hyperlink r:id="rId4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event.type</w:t>
              </w:r>
            </w:hyperlink>
          </w:p>
          <w:bookmarkEnd w:id="441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d8ec3a" w:id="4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返回哪种事件类型被触发</w:t>
            </w:r>
          </w:p>
          <w:bookmarkEnd w:id="442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061ab8" w:id="443"/>
          <w:p>
            <w:pPr>
              <w:spacing w:after="50" w:line="360" w:lineRule="auto" w:beforeLines="100"/>
              <w:ind w:left="0"/>
              <w:jc w:val="left"/>
            </w:pPr>
            <w:hyperlink r:id="rId4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event.which</w:t>
              </w:r>
            </w:hyperlink>
          </w:p>
          <w:bookmarkEnd w:id="443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201a3d" w:id="4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返回指定事件上哪个键盘键或鼠标按钮被按下</w:t>
            </w:r>
          </w:p>
          <w:bookmarkEnd w:id="444"/>
        </w:tc>
      </w:tr>
      <w:tr>
        <w:trPr>
          <w:trHeight w:val="495" w:hRule="atLeast"/>
        </w:trPr>
        <w:tc>
          <w:tcPr>
            <w:tcW w:w="57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f2faae" w:id="445"/>
          <w:p>
            <w:pPr>
              <w:spacing w:after="50" w:line="360" w:lineRule="auto" w:beforeLines="100"/>
              <w:ind w:left="0"/>
              <w:jc w:val="left"/>
            </w:pPr>
            <w:hyperlink r:id="rId5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event.metaKey</w:t>
              </w:r>
            </w:hyperlink>
          </w:p>
          <w:bookmarkEnd w:id="445"/>
        </w:tc>
        <w:tc>
          <w:tcPr>
            <w:tcW w:w="78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e6dbff" w:id="4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事件触发时 META 键是否被按下</w:t>
            </w:r>
          </w:p>
          <w:bookmarkEnd w:id="446"/>
        </w:tc>
      </w:tr>
    </w:tbl>
    <w:bookmarkEnd w:id="406"/>
    <w:bookmarkStart w:name="Opq1D" w:id="4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&lt;a href="https://www.baidu.com/"&gt;百度&lt;/a&gt;</w:t>
        <w:br/>
        <w:t>&lt;/body&gt;</w:t>
        <w:br/>
        <w:t/>
        <w:br/>
        <w:t>&lt;script&gt;</w:t>
        <w:br/>
        <w:t xml:space="preserve">    $(function(){</w:t>
        <w:br/>
        <w:t xml:space="preserve">        // 给 a 标签添加点击事件，并传入参数 e</w:t>
        <w:br/>
        <w:t xml:space="preserve">        $("a").click(function(e){</w:t>
        <w:br/>
        <w:t xml:space="preserve">            // 调用事件对象：阻止事件的默认行为</w:t>
        <w:br/>
        <w:t xml:space="preserve">            e.preventDefault();</w:t>
        <w:br/>
        <w:t xml:space="preserve">            </w:t>
        <w:br/>
        <w:t xml:space="preserve">            // 点击后触发的事件</w:t>
        <w:br/>
        <w:t xml:space="preserve">            alert("阻止超链接跳转的默认事件");</w:t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447"/>
    <w:bookmarkStart w:name="pCOPP" w:id="4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7、表单事件</w:t>
      </w:r>
    </w:p>
    <w:bookmarkEnd w:id="448"/>
    <w:bookmarkStart w:name="f6uXm" w:id="44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174"/>
        <w:gridCol w:w="10460"/>
      </w:tblGrid>
      <w:tr>
        <w:trPr>
          <w:trHeight w:val="495" w:hRule="atLeast"/>
        </w:trPr>
        <w:tc>
          <w:tcPr>
            <w:tcW w:w="31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d582aa" w:id="4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450"/>
        </w:tc>
        <w:tc>
          <w:tcPr>
            <w:tcW w:w="10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0aa180" w:id="4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451"/>
        </w:tc>
      </w:tr>
      <w:tr>
        <w:trPr>
          <w:trHeight w:val="495" w:hRule="atLeast"/>
        </w:trPr>
        <w:tc>
          <w:tcPr>
            <w:tcW w:w="31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7c35ee" w:id="452"/>
          <w:p>
            <w:pPr>
              <w:spacing w:after="50" w:line="360" w:lineRule="auto" w:beforeLines="100"/>
              <w:ind w:left="0"/>
              <w:jc w:val="left"/>
            </w:pPr>
            <w:hyperlink r:id="rId5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shd w:fill="ffffff"/>
                </w:rPr>
                <w:t>focus()</w:t>
              </w:r>
            </w:hyperlink>
          </w:p>
          <w:bookmarkEnd w:id="452"/>
        </w:tc>
        <w:tc>
          <w:tcPr>
            <w:tcW w:w="10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30620b" w:id="4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  <w:shd w:fill="ffffff"/>
              </w:rPr>
              <w:t>添加/触发获得焦点事件；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dfcf8"/>
              </w:rPr>
              <w:t>当元素获得焦点时，发生 focus 事件</w:t>
            </w:r>
          </w:p>
          <w:bookmarkEnd w:id="453"/>
        </w:tc>
      </w:tr>
      <w:tr>
        <w:trPr>
          <w:trHeight w:val="495" w:hRule="atLeast"/>
        </w:trPr>
        <w:tc>
          <w:tcPr>
            <w:tcW w:w="31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6a46be" w:id="454"/>
          <w:p>
            <w:pPr>
              <w:spacing w:after="50" w:line="360" w:lineRule="auto" w:beforeLines="100"/>
              <w:ind w:left="0"/>
              <w:jc w:val="left"/>
            </w:pPr>
            <w:hyperlink r:id="rId5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blur()</w:t>
              </w:r>
            </w:hyperlink>
          </w:p>
          <w:bookmarkEnd w:id="454"/>
        </w:tc>
        <w:tc>
          <w:tcPr>
            <w:tcW w:w="10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d07b1d" w:id="4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添加/触发失去焦点事件；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当元素失去焦点时，发生 blur 事件</w:t>
            </w:r>
          </w:p>
          <w:bookmarkEnd w:id="455"/>
        </w:tc>
      </w:tr>
      <w:tr>
        <w:trPr>
          <w:trHeight w:val="495" w:hRule="atLeast"/>
        </w:trPr>
        <w:tc>
          <w:tcPr>
            <w:tcW w:w="31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acd3fe" w:id="456"/>
          <w:p>
            <w:pPr>
              <w:spacing w:after="50" w:line="360" w:lineRule="auto" w:beforeLines="100"/>
              <w:ind w:left="0"/>
              <w:jc w:val="left"/>
            </w:pPr>
            <w:hyperlink r:id="rId5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change()</w:t>
              </w:r>
            </w:hyperlink>
          </w:p>
          <w:bookmarkEnd w:id="456"/>
        </w:tc>
        <w:tc>
          <w:tcPr>
            <w:tcW w:w="10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fbf46e" w:id="4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添加/触发 change 事件；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当元素的值发生改变时，会发生 change 事件</w:t>
            </w:r>
          </w:p>
          <w:bookmarkEnd w:id="457"/>
        </w:tc>
      </w:tr>
      <w:tr>
        <w:trPr>
          <w:trHeight w:val="495" w:hRule="atLeast"/>
        </w:trPr>
        <w:tc>
          <w:tcPr>
            <w:tcW w:w="31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080f86" w:id="458"/>
          <w:p>
            <w:pPr>
              <w:spacing w:after="50" w:line="360" w:lineRule="auto" w:beforeLines="100"/>
              <w:ind w:left="0"/>
              <w:jc w:val="left"/>
            </w:pPr>
            <w:hyperlink r:id="rId5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select()</w:t>
              </w:r>
            </w:hyperlink>
          </w:p>
          <w:bookmarkEnd w:id="458"/>
        </w:tc>
        <w:tc>
          <w:tcPr>
            <w:tcW w:w="10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323d5b" w:id="4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添加/触发 select 事件；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 textarea 或文本类型的 input 元素中的文本被选择时，会发生 select 事件</w:t>
            </w:r>
          </w:p>
          <w:bookmarkEnd w:id="459"/>
        </w:tc>
      </w:tr>
      <w:tr>
        <w:trPr>
          <w:trHeight w:val="495" w:hRule="atLeast"/>
        </w:trPr>
        <w:tc>
          <w:tcPr>
            <w:tcW w:w="31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a6f651" w:id="460"/>
          <w:p>
            <w:pPr>
              <w:spacing w:after="50" w:line="360" w:lineRule="auto" w:beforeLines="100"/>
              <w:ind w:left="0"/>
              <w:jc w:val="left"/>
            </w:pPr>
            <w:hyperlink r:id="rId5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submit()</w:t>
              </w:r>
            </w:hyperlink>
          </w:p>
          <w:bookmarkEnd w:id="460"/>
        </w:tc>
        <w:tc>
          <w:tcPr>
            <w:tcW w:w="10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98faee" w:id="4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添加/触发 submit 事件；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当提交表单时，会发生 submit 事件</w:t>
            </w:r>
          </w:p>
          <w:bookmarkEnd w:id="461"/>
        </w:tc>
      </w:tr>
    </w:tbl>
    <w:bookmarkEnd w:id="449"/>
    <w:bookmarkStart w:name="SQN9g" w:id="4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&lt;form action=""&gt;</w:t>
        <w:br/>
        <w:t xml:space="preserve">        &lt;input id="1" type="text" value="1"&gt;</w:t>
        <w:br/>
        <w:t xml:space="preserve">        &lt;input id="2" type="text" value="2"&gt;</w:t>
        <w:br/>
        <w:t xml:space="preserve">        &lt;input id="btn" type="button" value="按钮"&gt;</w:t>
        <w:br/>
        <w:t xml:space="preserve">    &lt;/form&gt;</w:t>
        <w:br/>
        <w:t>&lt;/body&gt;</w:t>
        <w:br/>
        <w:t/>
        <w:br/>
        <w:t>&lt;script&gt;</w:t>
        <w:br/>
        <w:t xml:space="preserve">    $(function(){</w:t>
        <w:br/>
        <w:t xml:space="preserve">        // 给 id 为 btn 的标签添加点击事件</w:t>
        <w:br/>
        <w:t xml:space="preserve">        $("#btn").click(function(){</w:t>
        <w:br/>
        <w:t xml:space="preserve">            // 给 id 为 1 的标签添加 失去焦点事件</w:t>
        <w:br/>
        <w:t xml:space="preserve">            $("#1").blur(function(){</w:t>
        <w:br/>
        <w:t xml:space="preserve">                // 失去焦点后触发的事件</w:t>
        <w:br/>
        <w:t xml:space="preserve">                alert("失去焦点事件")</w:t>
        <w:br/>
        <w:t xml:space="preserve">            })</w:t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462"/>
    <w:bookmarkStart w:name="c7wA1" w:id="46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8、DOM 属性</w:t>
      </w:r>
    </w:p>
    <w:bookmarkEnd w:id="463"/>
    <w:bookmarkStart w:name="ua05a3025" w:id="464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HTML / CSS 方法</w:t>
      </w:r>
    </w:p>
    <w:bookmarkEnd w:id="464"/>
    <w:bookmarkStart w:name="XglmX" w:id="46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74"/>
        <w:gridCol w:w="8360"/>
      </w:tblGrid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9fd66c" w:id="4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466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9a48e7" w:id="4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467"/>
        </w:tc>
      </w:tr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6c7f48" w:id="468"/>
          <w:p>
            <w:pPr>
              <w:spacing w:after="50" w:line="360" w:lineRule="auto" w:beforeLines="100"/>
              <w:ind w:left="0"/>
              <w:jc w:val="left"/>
            </w:pPr>
            <w:hyperlink r:id="rId5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attr()</w:t>
              </w:r>
            </w:hyperlink>
          </w:p>
          <w:bookmarkEnd w:id="468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ad4ac0" w:id="4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设置或返回被选元素的属性/值</w:t>
            </w:r>
          </w:p>
          <w:bookmarkEnd w:id="469"/>
        </w:tc>
      </w:tr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1cb46a" w:id="470"/>
          <w:p>
            <w:pPr>
              <w:spacing w:after="50" w:line="360" w:lineRule="auto" w:beforeLines="100"/>
              <w:ind w:left="0"/>
              <w:jc w:val="left"/>
            </w:pPr>
            <w:hyperlink r:id="rId5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addClass()</w:t>
              </w:r>
            </w:hyperlink>
          </w:p>
          <w:bookmarkEnd w:id="470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e8f0b6" w:id="4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向被选元素添加一个或多个类名</w:t>
            </w:r>
          </w:p>
          <w:bookmarkEnd w:id="471"/>
        </w:tc>
      </w:tr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249e6e" w:id="472"/>
          <w:p>
            <w:pPr>
              <w:spacing w:after="50" w:line="360" w:lineRule="auto" w:beforeLines="100"/>
              <w:ind w:left="0"/>
              <w:jc w:val="left"/>
            </w:pPr>
            <w:hyperlink r:id="rId5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prop()</w:t>
              </w:r>
            </w:hyperlink>
          </w:p>
          <w:bookmarkEnd w:id="472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750928" w:id="4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设置或返回被选元素的属性/值</w:t>
            </w:r>
          </w:p>
          <w:bookmarkEnd w:id="473"/>
        </w:tc>
      </w:tr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e42224" w:id="474"/>
          <w:p>
            <w:pPr>
              <w:spacing w:after="50" w:line="360" w:lineRule="auto" w:beforeLines="100"/>
              <w:ind w:left="0"/>
              <w:jc w:val="left"/>
            </w:pPr>
            <w:hyperlink r:id="rId5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hasClass()</w:t>
              </w:r>
            </w:hyperlink>
          </w:p>
          <w:bookmarkEnd w:id="474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b0d069" w:id="4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检查被选元素是否包含指定的 class 名称</w:t>
            </w:r>
          </w:p>
          <w:bookmarkEnd w:id="475"/>
        </w:tc>
      </w:tr>
      <w:tr>
        <w:trPr>
          <w:trHeight w:val="570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c80bce" w:id="476"/>
          <w:p>
            <w:pPr>
              <w:spacing w:after="50" w:line="360" w:lineRule="auto" w:beforeLines="100"/>
              <w:ind w:left="0"/>
              <w:jc w:val="left"/>
            </w:pPr>
            <w:hyperlink r:id="rId6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removeAttr()</w:t>
              </w:r>
            </w:hyperlink>
          </w:p>
          <w:bookmarkEnd w:id="476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a1f182" w:id="4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从被选元素移除一个或多个属性</w:t>
            </w:r>
          </w:p>
          <w:bookmarkEnd w:id="477"/>
        </w:tc>
      </w:tr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548e74" w:id="478"/>
          <w:p>
            <w:pPr>
              <w:spacing w:after="50" w:line="360" w:lineRule="auto" w:beforeLines="100"/>
              <w:ind w:left="0"/>
              <w:jc w:val="left"/>
            </w:pPr>
            <w:hyperlink r:id="rId6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removeClass()</w:t>
              </w:r>
            </w:hyperlink>
          </w:p>
          <w:bookmarkEnd w:id="478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89b4ca" w:id="4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从被选元素移除一个或多个类</w:t>
            </w:r>
          </w:p>
          <w:bookmarkEnd w:id="479"/>
        </w:tc>
      </w:tr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540a81" w:id="480"/>
          <w:p>
            <w:pPr>
              <w:spacing w:after="50" w:line="360" w:lineRule="auto" w:beforeLines="100"/>
              <w:ind w:left="0"/>
              <w:jc w:val="left"/>
            </w:pPr>
            <w:hyperlink r:id="rId6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removeProp()</w:t>
              </w:r>
            </w:hyperlink>
          </w:p>
          <w:bookmarkEnd w:id="480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a3f5f2" w:id="4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移除通过 prop() 方法设置的属性</w:t>
            </w:r>
          </w:p>
          <w:bookmarkEnd w:id="481"/>
        </w:tc>
      </w:tr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9f997b" w:id="482"/>
          <w:p>
            <w:pPr>
              <w:spacing w:after="50" w:line="360" w:lineRule="auto" w:beforeLines="100"/>
              <w:ind w:left="0"/>
              <w:jc w:val="left"/>
            </w:pPr>
            <w:hyperlink r:id="rId6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toggleClass()</w:t>
              </w:r>
            </w:hyperlink>
          </w:p>
          <w:bookmarkEnd w:id="482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688868" w:id="4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在被选元素中添加/移除一个或多个类之间切换</w:t>
            </w:r>
          </w:p>
          <w:bookmarkEnd w:id="483"/>
        </w:tc>
      </w:tr>
      <w:tr>
        <w:trPr>
          <w:trHeight w:val="495" w:hRule="atLeast"/>
        </w:trPr>
        <w:tc>
          <w:tcPr>
            <w:tcW w:w="52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e65014" w:id="484"/>
          <w:p>
            <w:pPr>
              <w:spacing w:after="50" w:line="360" w:lineRule="auto" w:beforeLines="100"/>
              <w:ind w:left="0"/>
              <w:jc w:val="left"/>
            </w:pPr>
            <w:hyperlink r:id="rId6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val()</w:t>
              </w:r>
            </w:hyperlink>
          </w:p>
          <w:bookmarkEnd w:id="484"/>
        </w:tc>
        <w:tc>
          <w:tcPr>
            <w:tcW w:w="83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838722" w:id="4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设置或返回被选元素的属性值（针对表单元素）</w:t>
            </w:r>
          </w:p>
          <w:bookmarkEnd w:id="485"/>
        </w:tc>
      </w:tr>
    </w:tbl>
    <w:bookmarkEnd w:id="465"/>
    <w:bookmarkStart w:name="nXymH" w:id="4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 xml:space="preserve">    &lt;style&gt;</w:t>
        <w:br/>
        <w:t xml:space="preserve">        .a{</w:t>
        <w:br/>
        <w:t xml:space="preserve">            color: red;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&lt;p&gt;123&lt;/p&gt;</w:t>
        <w:br/>
        <w:t>&lt;/body&gt;</w:t>
        <w:br/>
        <w:t/>
        <w:br/>
        <w:t>&lt;script&gt;</w:t>
        <w:br/>
        <w:t xml:space="preserve">    $(function(){</w:t>
        <w:br/>
        <w:t xml:space="preserve">        // 在每个 p 标签上添加类名 a</w:t>
        <w:br/>
        <w:t xml:space="preserve">        $("p").addClass("a");</w:t>
        <w:br/>
        <w:t xml:space="preserve">        // 在每个 p 标签后插入内容</w:t>
        <w:br/>
        <w:t xml:space="preserve">        $("p").after("在每个 p 标签后插入内容");</w:t>
        <w:br/>
        <w:t xml:space="preserve">    })</w:t>
        <w:br/>
        <w:t>&lt;/script&gt;</w:t>
        <w:br/>
        <w:t/>
        <w:br/>
        <w:t>&lt;/html&gt;</w:t>
        <w:br/>
      </w:r>
    </w:p>
    <w:bookmarkEnd w:id="486"/>
    <w:bookmarkStart w:name="cUJZY" w:id="4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9、DOM 操作 - 插入并包裹现有内容</w:t>
      </w:r>
    </w:p>
    <w:bookmarkEnd w:id="487"/>
    <w:bookmarkStart w:name="cVM7e" w:id="48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71"/>
        <w:gridCol w:w="8363"/>
      </w:tblGrid>
      <w:tr>
        <w:trPr>
          <w:trHeight w:val="495" w:hRule="atLeast"/>
        </w:trPr>
        <w:tc>
          <w:tcPr>
            <w:tcW w:w="52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18428c" w:id="4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489"/>
        </w:tc>
        <w:tc>
          <w:tcPr>
            <w:tcW w:w="83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f93316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490"/>
        </w:tc>
      </w:tr>
      <w:tr>
        <w:trPr>
          <w:trHeight w:val="495" w:hRule="atLeast"/>
        </w:trPr>
        <w:tc>
          <w:tcPr>
            <w:tcW w:w="52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f1e470" w:id="491"/>
          <w:p>
            <w:pPr>
              <w:spacing w:after="50" w:line="360" w:lineRule="auto" w:beforeLines="100"/>
              <w:ind w:left="0"/>
              <w:jc w:val="left"/>
            </w:pPr>
            <w:hyperlink r:id="rId6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wrap()</w:t>
              </w:r>
            </w:hyperlink>
          </w:p>
          <w:bookmarkEnd w:id="491"/>
        </w:tc>
        <w:tc>
          <w:tcPr>
            <w:tcW w:w="83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6145ad" w:id="4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在每个被选元素的周围用 HTML 元素包裹起来</w:t>
            </w:r>
          </w:p>
          <w:bookmarkEnd w:id="492"/>
        </w:tc>
      </w:tr>
      <w:tr>
        <w:trPr>
          <w:trHeight w:val="495" w:hRule="atLeast"/>
        </w:trPr>
        <w:tc>
          <w:tcPr>
            <w:tcW w:w="52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8986d0" w:id="493"/>
          <w:p>
            <w:pPr>
              <w:spacing w:after="50" w:line="360" w:lineRule="auto" w:beforeLines="100"/>
              <w:ind w:left="0"/>
              <w:jc w:val="left"/>
            </w:pPr>
            <w:hyperlink r:id="rId6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wrapAll()</w:t>
              </w:r>
            </w:hyperlink>
          </w:p>
          <w:bookmarkEnd w:id="493"/>
        </w:tc>
        <w:tc>
          <w:tcPr>
            <w:tcW w:w="83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1ddd02" w:id="4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在所有被选元素的周围用 HTML 元素包裹起来</w:t>
            </w:r>
          </w:p>
          <w:bookmarkEnd w:id="494"/>
        </w:tc>
      </w:tr>
      <w:tr>
        <w:trPr>
          <w:trHeight w:val="495" w:hRule="atLeast"/>
        </w:trPr>
        <w:tc>
          <w:tcPr>
            <w:tcW w:w="52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29aa15" w:id="495"/>
          <w:p>
            <w:pPr>
              <w:spacing w:after="50" w:line="360" w:lineRule="auto" w:beforeLines="100"/>
              <w:ind w:left="0"/>
              <w:jc w:val="left"/>
            </w:pPr>
            <w:hyperlink r:id="rId6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wrapInner()</w:t>
              </w:r>
            </w:hyperlink>
          </w:p>
          <w:bookmarkEnd w:id="495"/>
        </w:tc>
        <w:tc>
          <w:tcPr>
            <w:tcW w:w="83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f9e2cd" w:id="4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在每个被选元素的内容周围用 HTML 元素包裹起来</w:t>
            </w:r>
          </w:p>
          <w:bookmarkEnd w:id="496"/>
        </w:tc>
      </w:tr>
    </w:tbl>
    <w:bookmarkEnd w:id="488"/>
    <w:bookmarkStart w:name="qeGVm" w:id="4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10、DOM 属性 - 插入到现有元素内</w:t>
      </w:r>
    </w:p>
    <w:bookmarkEnd w:id="497"/>
    <w:bookmarkStart w:name="vNjKR" w:id="49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72"/>
        <w:gridCol w:w="8362"/>
      </w:tblGrid>
      <w:tr>
        <w:trPr>
          <w:trHeight w:val="495" w:hRule="atLeast"/>
        </w:trPr>
        <w:tc>
          <w:tcPr>
            <w:tcW w:w="5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af4032" w:id="4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499"/>
        </w:tc>
        <w:tc>
          <w:tcPr>
            <w:tcW w:w="8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7daa02" w:id="5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500"/>
        </w:tc>
      </w:tr>
      <w:tr>
        <w:trPr>
          <w:trHeight w:val="495" w:hRule="atLeast"/>
        </w:trPr>
        <w:tc>
          <w:tcPr>
            <w:tcW w:w="5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850b57" w:id="501"/>
          <w:p>
            <w:pPr>
              <w:spacing w:after="50" w:line="360" w:lineRule="auto" w:beforeLines="100"/>
              <w:ind w:left="0"/>
              <w:jc w:val="left"/>
            </w:pPr>
            <w:hyperlink r:id="rId6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append()</w:t>
              </w:r>
            </w:hyperlink>
          </w:p>
          <w:bookmarkEnd w:id="501"/>
        </w:tc>
        <w:tc>
          <w:tcPr>
            <w:tcW w:w="8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65342e" w:id="5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在被选元素的结尾插入内容</w:t>
            </w:r>
          </w:p>
          <w:bookmarkEnd w:id="502"/>
        </w:tc>
      </w:tr>
      <w:tr>
        <w:trPr>
          <w:trHeight w:val="495" w:hRule="atLeast"/>
        </w:trPr>
        <w:tc>
          <w:tcPr>
            <w:tcW w:w="5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1e04f5" w:id="503"/>
          <w:p>
            <w:pPr>
              <w:spacing w:after="50" w:line="360" w:lineRule="auto" w:beforeLines="100"/>
              <w:ind w:left="0"/>
              <w:jc w:val="left"/>
            </w:pPr>
            <w:hyperlink r:id="rId6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appendTo()</w:t>
              </w:r>
            </w:hyperlink>
          </w:p>
          <w:bookmarkEnd w:id="503"/>
        </w:tc>
        <w:tc>
          <w:tcPr>
            <w:tcW w:w="8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1f60c3" w:id="5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在被选元素的结尾插入 HTML 元素</w:t>
            </w:r>
          </w:p>
          <w:bookmarkEnd w:id="504"/>
        </w:tc>
      </w:tr>
      <w:tr>
        <w:trPr>
          <w:trHeight w:val="495" w:hRule="atLeast"/>
        </w:trPr>
        <w:tc>
          <w:tcPr>
            <w:tcW w:w="5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7d6bf9" w:id="505"/>
          <w:p>
            <w:pPr>
              <w:spacing w:after="50" w:line="360" w:lineRule="auto" w:beforeLines="100"/>
              <w:ind w:left="0"/>
              <w:jc w:val="left"/>
            </w:pPr>
            <w:hyperlink r:id="rId7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prepend()</w:t>
              </w:r>
            </w:hyperlink>
          </w:p>
          <w:bookmarkEnd w:id="505"/>
        </w:tc>
        <w:tc>
          <w:tcPr>
            <w:tcW w:w="8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c71a91" w:id="5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在被选元素的开头插入内容</w:t>
            </w:r>
          </w:p>
          <w:bookmarkEnd w:id="506"/>
        </w:tc>
      </w:tr>
      <w:tr>
        <w:trPr>
          <w:trHeight w:val="495" w:hRule="atLeast"/>
        </w:trPr>
        <w:tc>
          <w:tcPr>
            <w:tcW w:w="5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448e2b" w:id="507"/>
          <w:p>
            <w:pPr>
              <w:spacing w:after="50" w:line="360" w:lineRule="auto" w:beforeLines="100"/>
              <w:ind w:left="0"/>
              <w:jc w:val="left"/>
            </w:pPr>
            <w:hyperlink r:id="rId7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prependTo()</w:t>
              </w:r>
            </w:hyperlink>
          </w:p>
          <w:bookmarkEnd w:id="507"/>
        </w:tc>
        <w:tc>
          <w:tcPr>
            <w:tcW w:w="8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a577e9" w:id="5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在被选元素的开头插入 HTML 元素</w:t>
            </w:r>
          </w:p>
          <w:bookmarkEnd w:id="508"/>
        </w:tc>
      </w:tr>
      <w:tr>
        <w:trPr>
          <w:trHeight w:val="495" w:hRule="atLeast"/>
        </w:trPr>
        <w:tc>
          <w:tcPr>
            <w:tcW w:w="5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02259a" w:id="509"/>
          <w:p>
            <w:pPr>
              <w:spacing w:after="50" w:line="360" w:lineRule="auto" w:beforeLines="100"/>
              <w:ind w:left="0"/>
              <w:jc w:val="left"/>
            </w:pPr>
            <w:hyperlink r:id="rId7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html()</w:t>
              </w:r>
            </w:hyperlink>
          </w:p>
          <w:bookmarkEnd w:id="509"/>
        </w:tc>
        <w:tc>
          <w:tcPr>
            <w:tcW w:w="8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7d4b0b" w:id="5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设置或返回被选元素的内容</w:t>
            </w:r>
          </w:p>
          <w:bookmarkEnd w:id="510"/>
        </w:tc>
      </w:tr>
      <w:tr>
        <w:trPr>
          <w:trHeight w:val="495" w:hRule="atLeast"/>
        </w:trPr>
        <w:tc>
          <w:tcPr>
            <w:tcW w:w="5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62358e" w:id="511"/>
          <w:p>
            <w:pPr>
              <w:spacing w:after="50" w:line="360" w:lineRule="auto" w:beforeLines="100"/>
              <w:ind w:left="0"/>
              <w:jc w:val="left"/>
            </w:pPr>
            <w:hyperlink r:id="rId7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text()</w:t>
              </w:r>
            </w:hyperlink>
          </w:p>
          <w:bookmarkEnd w:id="511"/>
        </w:tc>
        <w:tc>
          <w:tcPr>
            <w:tcW w:w="8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63cdba" w:id="5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设置或返回被选元素的文本内容</w:t>
            </w:r>
          </w:p>
          <w:bookmarkEnd w:id="512"/>
        </w:tc>
      </w:tr>
    </w:tbl>
    <w:bookmarkEnd w:id="498"/>
    <w:bookmarkStart w:name="yoVL9" w:id="5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>&lt;/head&gt;</w:t>
        <w:br/>
        <w:t>&lt;body&gt;</w:t>
        <w:br/>
        <w:t xml:space="preserve">    &lt;p&gt;111&lt;/p&gt;</w:t>
        <w:br/>
        <w:t xml:space="preserve">    &lt;p&gt;222&lt;/p&gt;</w:t>
        <w:br/>
        <w:t>&lt;/body&gt;</w:t>
        <w:br/>
        <w:t/>
        <w:br/>
        <w:t>&lt;script&gt;</w:t>
        <w:br/>
        <w:t xml:space="preserve">    $(function(){</w:t>
        <w:br/>
        <w:t xml:space="preserve">        // 在每个 p 标签的结尾插入内容</w:t>
        <w:br/>
        <w:t xml:space="preserve">        $("p").append("结尾插入的内容");</w:t>
        <w:br/>
        <w:t xml:space="preserve">        // 在每个 p 标签的结尾添加 &lt;h1&gt;111&lt;/h1&gt;</w:t>
        <w:br/>
        <w:t xml:space="preserve">        $("&lt;h1&gt;111&lt;/h1&gt;").appendTo("p");</w:t>
        <w:br/>
        <w:t>			</w:t>
        <w:br/>
        <w:t>				// 返回 p 标签的内容</w:t>
        <w:br/>
        <w:t xml:space="preserve">        console.log($("p").html());</w:t>
        <w:br/>
        <w:t xml:space="preserve">        // 设置 p 标签的内容</w:t>
        <w:br/>
        <w:t xml:space="preserve">        console.log($("p").html(333));</w:t>
        <w:br/>
        <w:t xml:space="preserve">    })</w:t>
        <w:br/>
        <w:t>&lt;/script&gt;</w:t>
        <w:br/>
        <w:t/>
        <w:br/>
        <w:t>&lt;/html&gt;</w:t>
        <w:br/>
      </w:r>
    </w:p>
    <w:bookmarkEnd w:id="513"/>
    <w:bookmarkStart w:name="vOKoy" w:id="5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11、DOM 属性 - 插入到现有元素外</w:t>
      </w:r>
    </w:p>
    <w:bookmarkEnd w:id="514"/>
    <w:bookmarkStart w:name="tZV1c" w:id="51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73"/>
        <w:gridCol w:w="8361"/>
      </w:tblGrid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3858db" w:id="5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516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4077c3" w:id="5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517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81f4a8" w:id="518"/>
          <w:p>
            <w:pPr>
              <w:spacing w:after="50" w:line="360" w:lineRule="auto" w:beforeLines="100"/>
              <w:ind w:left="0"/>
              <w:jc w:val="left"/>
            </w:pPr>
            <w:hyperlink r:id="rId7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after()</w:t>
              </w:r>
            </w:hyperlink>
          </w:p>
          <w:bookmarkEnd w:id="518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0d89b6" w:id="5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在被选元素后插入内容</w:t>
            </w:r>
          </w:p>
          <w:bookmarkEnd w:id="519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d27bf6" w:id="520"/>
          <w:p>
            <w:pPr>
              <w:spacing w:after="50" w:line="360" w:lineRule="auto" w:beforeLines="100"/>
              <w:ind w:left="0"/>
              <w:jc w:val="left"/>
            </w:pPr>
            <w:hyperlink r:id="rId7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before()</w:t>
              </w:r>
            </w:hyperlink>
          </w:p>
          <w:bookmarkEnd w:id="520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8a302f" w:id="5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在被选元素前插入内容</w:t>
            </w:r>
          </w:p>
          <w:bookmarkEnd w:id="521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a5ca7b" w:id="522"/>
          <w:p>
            <w:pPr>
              <w:spacing w:after="50" w:line="360" w:lineRule="auto" w:beforeLines="100"/>
              <w:ind w:left="0"/>
              <w:jc w:val="left"/>
            </w:pPr>
            <w:hyperlink r:id="rId7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insertAfter()</w:t>
              </w:r>
            </w:hyperlink>
          </w:p>
          <w:bookmarkEnd w:id="522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fe9e55" w:id="5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在被选元素后插入 HTML 元素</w:t>
            </w:r>
          </w:p>
          <w:bookmarkEnd w:id="523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859e3e" w:id="524"/>
          <w:p>
            <w:pPr>
              <w:spacing w:after="50" w:line="360" w:lineRule="auto" w:beforeLines="100"/>
              <w:ind w:left="0"/>
              <w:jc w:val="left"/>
            </w:pPr>
            <w:hyperlink r:id="rId7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insertBefore()</w:t>
              </w:r>
            </w:hyperlink>
          </w:p>
          <w:bookmarkEnd w:id="524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33f5a8" w:id="5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在被选元素前插入 HTML 元素</w:t>
            </w:r>
          </w:p>
          <w:bookmarkEnd w:id="525"/>
        </w:tc>
      </w:tr>
    </w:tbl>
    <w:bookmarkEnd w:id="515"/>
    <w:bookmarkStart w:name="SkJdp" w:id="5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12、DOM 移除、替换</w:t>
      </w:r>
    </w:p>
    <w:bookmarkEnd w:id="526"/>
    <w:bookmarkStart w:name="N7u54" w:id="52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73"/>
        <w:gridCol w:w="8361"/>
      </w:tblGrid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abbfcd" w:id="5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528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e3dbc2" w:id="5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529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6474a7" w:id="530"/>
          <w:p>
            <w:pPr>
              <w:spacing w:after="50" w:line="360" w:lineRule="auto" w:beforeLines="100"/>
              <w:ind w:left="0"/>
              <w:jc w:val="left"/>
            </w:pPr>
            <w:hyperlink r:id="rId7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detach()</w:t>
              </w:r>
            </w:hyperlink>
          </w:p>
          <w:bookmarkEnd w:id="530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266ebc" w:id="5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移除被选元素（保留数据和事件）</w:t>
            </w:r>
          </w:p>
          <w:bookmarkEnd w:id="531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5a027f" w:id="532"/>
          <w:p>
            <w:pPr>
              <w:spacing w:after="50" w:line="360" w:lineRule="auto" w:beforeLines="100"/>
              <w:ind w:left="0"/>
              <w:jc w:val="left"/>
            </w:pPr>
            <w:hyperlink r:id="rId7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empty()</w:t>
              </w:r>
            </w:hyperlink>
          </w:p>
          <w:bookmarkEnd w:id="532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fd6643" w:id="5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从被选元素移除所有子节点和内容</w:t>
            </w:r>
          </w:p>
          <w:bookmarkEnd w:id="533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88e58d" w:id="534"/>
          <w:p>
            <w:pPr>
              <w:spacing w:after="50" w:line="360" w:lineRule="auto" w:beforeLines="100"/>
              <w:ind w:left="0"/>
              <w:jc w:val="left"/>
            </w:pPr>
            <w:hyperlink r:id="rId8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remove()</w:t>
              </w:r>
            </w:hyperlink>
          </w:p>
          <w:bookmarkEnd w:id="534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9fab96" w:id="5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移除被选元素（包含数据和事件）</w:t>
            </w:r>
          </w:p>
          <w:bookmarkEnd w:id="535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4c99d2" w:id="536"/>
          <w:p>
            <w:pPr>
              <w:spacing w:after="50" w:line="360" w:lineRule="auto" w:beforeLines="100"/>
              <w:ind w:left="0"/>
              <w:jc w:val="left"/>
            </w:pPr>
            <w:hyperlink r:id="rId8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unwrap()</w:t>
              </w:r>
            </w:hyperlink>
          </w:p>
          <w:bookmarkEnd w:id="536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7444b3" w:id="5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移除被选元素的父元素</w:t>
            </w:r>
          </w:p>
          <w:bookmarkEnd w:id="537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19a2c1" w:id="538"/>
          <w:p>
            <w:pPr>
              <w:spacing w:after="50" w:line="360" w:lineRule="auto" w:beforeLines="100"/>
              <w:ind w:left="0"/>
              <w:jc w:val="left"/>
            </w:pPr>
            <w:hyperlink r:id="rId8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replaceAll()</w:t>
              </w:r>
            </w:hyperlink>
          </w:p>
          <w:bookmarkEnd w:id="538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fcce27" w:id="5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把被选元素替换为新的 HTML 元素</w:t>
            </w:r>
          </w:p>
          <w:bookmarkEnd w:id="539"/>
        </w:tc>
      </w:tr>
      <w:tr>
        <w:trPr>
          <w:trHeight w:val="495" w:hRule="atLeast"/>
        </w:trPr>
        <w:tc>
          <w:tcPr>
            <w:tcW w:w="52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8ab44c" w:id="540"/>
          <w:p>
            <w:pPr>
              <w:spacing w:after="50" w:line="360" w:lineRule="auto" w:beforeLines="100"/>
              <w:ind w:left="0"/>
              <w:jc w:val="left"/>
            </w:pPr>
            <w:hyperlink r:id="rId8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replaceWith()</w:t>
              </w:r>
            </w:hyperlink>
          </w:p>
          <w:bookmarkEnd w:id="540"/>
        </w:tc>
        <w:tc>
          <w:tcPr>
            <w:tcW w:w="8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09eae3" w:id="5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把被选元素替换为新的内容</w:t>
            </w:r>
          </w:p>
          <w:bookmarkEnd w:id="541"/>
        </w:tc>
      </w:tr>
    </w:tbl>
    <w:bookmarkEnd w:id="527"/>
    <w:bookmarkStart w:name="YeQtk" w:id="5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13、DOM 复制元素</w:t>
      </w:r>
    </w:p>
    <w:bookmarkEnd w:id="542"/>
    <w:bookmarkStart w:name="zXhFN" w:id="54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70"/>
        <w:gridCol w:w="8364"/>
      </w:tblGrid>
      <w:tr>
        <w:trPr>
          <w:trHeight w:val="495" w:hRule="atLeast"/>
        </w:trPr>
        <w:tc>
          <w:tcPr>
            <w:tcW w:w="52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428e93" w:id="5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544"/>
        </w:tc>
        <w:tc>
          <w:tcPr>
            <w:tcW w:w="8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a96f46" w:id="5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545"/>
        </w:tc>
      </w:tr>
      <w:tr>
        <w:trPr>
          <w:trHeight w:val="495" w:hRule="atLeast"/>
        </w:trPr>
        <w:tc>
          <w:tcPr>
            <w:tcW w:w="52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9e1ee0" w:id="546"/>
          <w:p>
            <w:pPr>
              <w:spacing w:after="50" w:line="360" w:lineRule="auto" w:beforeLines="100"/>
              <w:ind w:left="0"/>
              <w:jc w:val="left"/>
            </w:pPr>
            <w:hyperlink r:id="rId8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clone()</w:t>
              </w:r>
            </w:hyperlink>
          </w:p>
          <w:bookmarkEnd w:id="546"/>
        </w:tc>
        <w:tc>
          <w:tcPr>
            <w:tcW w:w="8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db0fc3" w:id="5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生成被选元素的副本</w:t>
            </w:r>
          </w:p>
          <w:bookmarkEnd w:id="547"/>
        </w:tc>
      </w:tr>
    </w:tbl>
    <w:bookmarkEnd w:id="543"/>
    <w:bookmarkStart w:name="Hox6J" w:id="5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14、CSS 属性</w:t>
      </w:r>
    </w:p>
    <w:bookmarkEnd w:id="548"/>
    <w:bookmarkStart w:name="tMGvy" w:id="54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78"/>
        <w:gridCol w:w="8356"/>
      </w:tblGrid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c59ad5" w:id="5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方法</w:t>
            </w:r>
          </w:p>
          <w:bookmarkEnd w:id="550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682624" w:id="5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19"/>
              </w:rPr>
              <w:t>描述</w:t>
            </w:r>
          </w:p>
          <w:bookmarkEnd w:id="551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8daca9" w:id="552"/>
          <w:p>
            <w:pPr>
              <w:spacing w:after="50" w:line="360" w:lineRule="auto" w:beforeLines="100"/>
              <w:ind w:left="0"/>
              <w:jc w:val="left"/>
            </w:pPr>
            <w:hyperlink r:id="rId8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css()</w:t>
              </w:r>
            </w:hyperlink>
          </w:p>
          <w:bookmarkEnd w:id="552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9a591c" w:id="5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为被选元素设置或返回一个或多个样式属性</w:t>
            </w:r>
          </w:p>
          <w:bookmarkEnd w:id="553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b61eec" w:id="554"/>
          <w:p>
            <w:pPr>
              <w:spacing w:after="50" w:line="360" w:lineRule="auto" w:beforeLines="100"/>
              <w:ind w:left="0"/>
              <w:jc w:val="left"/>
            </w:pPr>
            <w:hyperlink r:id="rId8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height()</w:t>
              </w:r>
            </w:hyperlink>
          </w:p>
          <w:bookmarkEnd w:id="554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09d9ba" w:id="5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设置或返回被选元素的高度</w:t>
            </w:r>
          </w:p>
          <w:bookmarkEnd w:id="555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f16df5" w:id="556"/>
          <w:p>
            <w:pPr>
              <w:spacing w:after="50" w:line="360" w:lineRule="auto" w:beforeLines="100"/>
              <w:ind w:left="0"/>
              <w:jc w:val="left"/>
            </w:pPr>
            <w:hyperlink r:id="rId8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width()</w:t>
              </w:r>
            </w:hyperlink>
          </w:p>
          <w:bookmarkEnd w:id="556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0798c4" w:id="5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设置或返回被选元素的宽度</w:t>
            </w:r>
          </w:p>
          <w:bookmarkEnd w:id="557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7ee74b" w:id="558"/>
          <w:p>
            <w:pPr>
              <w:spacing w:after="50" w:line="360" w:lineRule="auto" w:beforeLines="100"/>
              <w:ind w:left="0"/>
              <w:jc w:val="left"/>
            </w:pPr>
            <w:hyperlink r:id="rId8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innerHeight()</w:t>
              </w:r>
            </w:hyperlink>
          </w:p>
          <w:bookmarkEnd w:id="558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b2ee40" w:id="5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返回元素的高度（包含 padding，不包含 border）</w:t>
            </w:r>
          </w:p>
          <w:bookmarkEnd w:id="559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34d415" w:id="560"/>
          <w:p>
            <w:pPr>
              <w:spacing w:after="50" w:line="360" w:lineRule="auto" w:beforeLines="100"/>
              <w:ind w:left="0"/>
              <w:jc w:val="left"/>
            </w:pPr>
            <w:hyperlink r:id="rId8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innerWidth()</w:t>
              </w:r>
            </w:hyperlink>
          </w:p>
          <w:bookmarkEnd w:id="560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221949" w:id="5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返回元素的宽度（包含 padding，不包含 border）</w:t>
            </w:r>
          </w:p>
          <w:bookmarkEnd w:id="561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e4531a" w:id="562"/>
          <w:p>
            <w:pPr>
              <w:spacing w:after="50" w:line="360" w:lineRule="auto" w:beforeLines="100"/>
              <w:ind w:left="0"/>
              <w:jc w:val="left"/>
            </w:pPr>
            <w:hyperlink r:id="rId9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outerHeight()</w:t>
              </w:r>
            </w:hyperlink>
          </w:p>
          <w:bookmarkEnd w:id="562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442b4b" w:id="5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返回元素的高度（包含 padding 和 border）</w:t>
            </w:r>
          </w:p>
          <w:bookmarkEnd w:id="563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db9911" w:id="564"/>
          <w:p>
            <w:pPr>
              <w:spacing w:after="50" w:line="360" w:lineRule="auto" w:beforeLines="100"/>
              <w:ind w:left="0"/>
              <w:jc w:val="left"/>
            </w:pPr>
            <w:hyperlink r:id="rId9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outerWidth()</w:t>
              </w:r>
            </w:hyperlink>
          </w:p>
          <w:bookmarkEnd w:id="564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daec44" w:id="5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返回元素的宽度（包含 padding 和 border）</w:t>
            </w:r>
          </w:p>
          <w:bookmarkEnd w:id="565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36baf7" w:id="566"/>
          <w:p>
            <w:pPr>
              <w:spacing w:after="50" w:line="360" w:lineRule="auto" w:beforeLines="100"/>
              <w:ind w:left="0"/>
              <w:jc w:val="left"/>
            </w:pPr>
            <w:hyperlink r:id="rId9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scrollTop()</w:t>
              </w:r>
            </w:hyperlink>
          </w:p>
          <w:bookmarkEnd w:id="566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572f49" w:id="5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设置或返回被选元素的垂直滚动条位置</w:t>
            </w:r>
          </w:p>
          <w:bookmarkEnd w:id="567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1b3c4d" w:id="568"/>
          <w:p>
            <w:pPr>
              <w:spacing w:after="50" w:line="360" w:lineRule="auto" w:beforeLines="100"/>
              <w:ind w:left="0"/>
              <w:jc w:val="left"/>
            </w:pPr>
            <w:hyperlink r:id="rId9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scrollLeft()</w:t>
              </w:r>
            </w:hyperlink>
          </w:p>
          <w:bookmarkEnd w:id="568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c31ced" w:id="5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设置或返回被选元素的水平滚动条位置</w:t>
            </w:r>
          </w:p>
          <w:bookmarkEnd w:id="569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c55472" w:id="570"/>
          <w:p>
            <w:pPr>
              <w:spacing w:after="50" w:line="360" w:lineRule="auto" w:beforeLines="100"/>
              <w:ind w:left="0"/>
              <w:jc w:val="left"/>
            </w:pPr>
            <w:hyperlink r:id="rId9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offset()</w:t>
              </w:r>
            </w:hyperlink>
          </w:p>
          <w:bookmarkEnd w:id="570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3fd779" w:id="5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设置或返回被选元素的偏移坐标（相对于文档）</w:t>
            </w:r>
          </w:p>
          <w:bookmarkEnd w:id="571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c9827e" w:id="572"/>
          <w:p>
            <w:pPr>
              <w:spacing w:after="50" w:line="360" w:lineRule="auto" w:beforeLines="100"/>
              <w:ind w:left="0"/>
              <w:jc w:val="left"/>
            </w:pPr>
            <w:hyperlink r:id="rId9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position()</w:t>
              </w:r>
            </w:hyperlink>
          </w:p>
          <w:bookmarkEnd w:id="572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b19240" w:id="5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返回元素的位置（相对于父元素）</w:t>
            </w:r>
          </w:p>
          <w:bookmarkEnd w:id="573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867da2" w:id="574"/>
          <w:p>
            <w:pPr>
              <w:spacing w:after="50" w:line="360" w:lineRule="auto" w:beforeLines="100"/>
              <w:ind w:left="0"/>
              <w:jc w:val="left"/>
            </w:pPr>
            <w:hyperlink r:id="rId9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offsetParent()</w:t>
              </w:r>
            </w:hyperlink>
          </w:p>
          <w:bookmarkEnd w:id="574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6f7d60" w:id="5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返回第一个定位的祖先元素</w:t>
            </w:r>
          </w:p>
          <w:bookmarkEnd w:id="575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1c44c1" w:id="576"/>
          <w:p>
            <w:pPr>
              <w:spacing w:after="50" w:line="360" w:lineRule="auto" w:beforeLines="100"/>
              <w:ind w:left="0"/>
              <w:jc w:val="left"/>
            </w:pPr>
            <w:hyperlink r:id="rId9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$.escapeSelector()</w:t>
              </w:r>
            </w:hyperlink>
          </w:p>
          <w:bookmarkEnd w:id="576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0ff1ac" w:id="5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转义CSS选择器中有特殊意义的字符或字符串</w:t>
            </w:r>
          </w:p>
          <w:bookmarkEnd w:id="577"/>
        </w:tc>
      </w:tr>
      <w:tr>
        <w:trPr>
          <w:trHeight w:val="495" w:hRule="atLeast"/>
        </w:trPr>
        <w:tc>
          <w:tcPr>
            <w:tcW w:w="5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8d6897" w:id="578"/>
          <w:p>
            <w:pPr>
              <w:spacing w:after="50" w:line="360" w:lineRule="auto" w:beforeLines="100"/>
              <w:ind w:left="0"/>
              <w:jc w:val="left"/>
            </w:pPr>
            <w:hyperlink r:id="rId9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$.cssHooks</w:t>
              </w:r>
            </w:hyperlink>
          </w:p>
          <w:bookmarkEnd w:id="578"/>
        </w:tc>
        <w:tc>
          <w:tcPr>
            <w:tcW w:w="8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696c7b" w:id="5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提供了一种方法通过定义函数来获取和设置特定的CSS值</w:t>
            </w:r>
          </w:p>
          <w:bookmarkEnd w:id="579"/>
        </w:tc>
      </w:tr>
    </w:tbl>
    <w:bookmarkEnd w:id="549"/>
    <w:bookmarkStart w:name="SHfbw" w:id="5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六、遍历</w:t>
      </w:r>
    </w:p>
    <w:bookmarkEnd w:id="58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baecd4b" w:id="581"/>
      <w:r>
        <w:rPr>
          <w:rFonts w:ascii="宋体" w:hAnsi="Times New Roman" w:eastAsia="宋体"/>
          <w:b w:val="false"/>
          <w:i w:val="false"/>
          <w:color w:val="808080"/>
          <w:sz w:val="22"/>
        </w:rPr>
        <w:t>菜鸟教程：</w:t>
      </w:r>
      <w:hyperlink r:id="rId9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JQuery 遍历</w:t>
        </w:r>
      </w:hyperlink>
    </w:p>
    <w:bookmarkEnd w:id="581"/>
    <w:bookmarkStart w:name="u32e9611a" w:id="58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菜鸟教程：</w:t>
      </w:r>
      <w:hyperlink r:id="rId10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JQuery 遍历方法</w:t>
        </w:r>
      </w:hyperlink>
    </w:p>
    <w:bookmarkEnd w:id="582"/>
    <w:bookmarkStart w:name="ud58135b6" w:id="583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jQuery 遍历，意为"移动"，用于根据其相对于其他元素的关系来"查找"（或选取）HTML 元素。以某项选择开始，并沿着这个选择移动，直到抵达您期望的元素为止。</w:t>
      </w:r>
    </w:p>
    <w:bookmarkEnd w:id="583"/>
    <w:bookmarkStart w:name="u32c37807" w:id="584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下图展示了一个家族树。通过 jQuery 遍历，您能够从被选（当前的）元素开始，轻松地在家族树中向上移动（祖先），向下移动（子孙），水平移动（同胞）。这种移动被称为对 DOM 进行遍历</w:t>
      </w:r>
    </w:p>
    <w:bookmarkEnd w:id="584"/>
    <w:bookmarkStart w:name="ua1578994" w:id="585"/>
    <w:p>
      <w:pPr>
        <w:spacing w:after="50" w:line="360" w:lineRule="auto" w:beforeLines="100"/>
        <w:ind w:left="0"/>
        <w:jc w:val="left"/>
      </w:pPr>
      <w:bookmarkStart w:name="ue437c17c" w:id="586"/>
      <w:r>
        <w:rPr>
          <w:rFonts w:eastAsia="宋体" w:ascii="宋体"/>
        </w:rPr>
        <w:drawing>
          <wp:inline distT="0" distB="0" distL="0" distR="0">
            <wp:extent cx="2726267" cy="12851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26267" cy="12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6"/>
    </w:p>
    <w:bookmarkEnd w:id="585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bookmarkStart w:name="u4085e7ba" w:id="587"/>
      <w:r>
        <w:rPr>
          <w:rFonts w:ascii="宋体" w:hAnsi="Times New Roman" w:eastAsia="宋体"/>
          <w:b w:val="false"/>
          <w:i w:val="false"/>
          <w:color w:val="333333"/>
          <w:sz w:val="19"/>
        </w:rPr>
        <w:t>&lt;div&gt; 元素是 &lt;ul&gt; 的父元素，同时是其中所有内容的祖先。</w:t>
      </w:r>
    </w:p>
    <w:bookmarkEnd w:id="587"/>
    <w:bookmarkStart w:name="ucf12ea91" w:id="588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&lt;ul&gt; 元素是 &lt;li&gt; 元素的父元素，同时是 &lt;div&gt; 的子元素</w:t>
      </w:r>
    </w:p>
    <w:bookmarkEnd w:id="588"/>
    <w:bookmarkStart w:name="u7817fe7e" w:id="589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左边的 &lt;li&gt; 元素是 &lt;span&gt; 的父元素，&lt;ul&gt; 的子元素，同时是 &lt;div&gt; 的后代。</w:t>
      </w:r>
    </w:p>
    <w:bookmarkEnd w:id="589"/>
    <w:bookmarkStart w:name="u80c21929" w:id="590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&lt;span&gt; 元素是 &lt;li&gt; 的子元素，同时是 &lt;ul&gt; 和 &lt;div&gt; 的后代。</w:t>
      </w:r>
    </w:p>
    <w:bookmarkEnd w:id="590"/>
    <w:bookmarkStart w:name="u2d12545e" w:id="591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两个 &lt;li&gt; 元素是同胞（拥有相同的父元素）。</w:t>
      </w:r>
    </w:p>
    <w:bookmarkEnd w:id="591"/>
    <w:bookmarkStart w:name="ue76fc8a3" w:id="592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右边的 &lt;li&gt; 元素是 &lt;b&gt; 的父元素，&lt;ul&gt; 的子元素，同时是 &lt;div&gt; 的后代。</w:t>
      </w:r>
    </w:p>
    <w:bookmarkEnd w:id="592"/>
    <w:bookmarkStart w:name="udc1a0392" w:id="593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&lt;b&gt; 元素是右边的 &lt;li&gt; 的子元素，同时是 &lt;ul&gt; 和 &lt;div&gt; 的后代。</w:t>
      </w:r>
    </w:p>
    <w:bookmarkEnd w:id="593"/>
    <w:bookmarkStart w:name="KpTtR" w:id="5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1、过滤</w:t>
      </w:r>
    </w:p>
    <w:bookmarkEnd w:id="594"/>
    <w:bookmarkStart w:name="ucmSw" w:id="59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927"/>
        <w:gridCol w:w="10707"/>
      </w:tblGrid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23c8d9" w:id="5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596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7f996f" w:id="5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597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1d54c7" w:id="598"/>
          <w:p>
            <w:pPr>
              <w:spacing w:after="50" w:line="360" w:lineRule="auto" w:beforeLines="100"/>
              <w:ind w:left="0"/>
              <w:jc w:val="left"/>
            </w:pPr>
            <w:hyperlink r:id="rId10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eq()</w:t>
              </w:r>
            </w:hyperlink>
          </w:p>
          <w:bookmarkEnd w:id="598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7f6724" w:id="5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返回带有被选元素的指定索引号的元素</w:t>
            </w:r>
          </w:p>
          <w:bookmarkEnd w:id="599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df73bc" w:id="600"/>
          <w:p>
            <w:pPr>
              <w:spacing w:after="50" w:line="360" w:lineRule="auto" w:beforeLines="100"/>
              <w:ind w:left="0"/>
              <w:jc w:val="left"/>
            </w:pPr>
            <w:hyperlink r:id="rId10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first()</w:t>
              </w:r>
            </w:hyperlink>
          </w:p>
          <w:bookmarkEnd w:id="600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325f7c" w:id="6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返回被选元素的第一个元素</w:t>
            </w:r>
          </w:p>
          <w:bookmarkEnd w:id="601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d3fc03" w:id="602"/>
          <w:p>
            <w:pPr>
              <w:spacing w:after="50" w:line="360" w:lineRule="auto" w:beforeLines="100"/>
              <w:ind w:left="0"/>
              <w:jc w:val="left"/>
            </w:pPr>
            <w:hyperlink r:id="rId10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last()</w:t>
              </w:r>
            </w:hyperlink>
          </w:p>
          <w:bookmarkEnd w:id="602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b0cd4e" w:id="6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返回被选元素的最后一个元素</w:t>
            </w:r>
          </w:p>
          <w:bookmarkEnd w:id="603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53c057" w:id="604"/>
          <w:p>
            <w:pPr>
              <w:spacing w:after="50" w:line="360" w:lineRule="auto" w:beforeLines="100"/>
              <w:ind w:left="0"/>
              <w:jc w:val="left"/>
            </w:pPr>
            <w:hyperlink r:id="rId10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filter()</w:t>
              </w:r>
            </w:hyperlink>
          </w:p>
          <w:bookmarkEnd w:id="604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132f17" w:id="6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把匹配元素集合缩减为匹配选择器或匹配函数返回值的新元素</w:t>
            </w:r>
          </w:p>
          <w:bookmarkEnd w:id="605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e184cf" w:id="606"/>
          <w:p>
            <w:pPr>
              <w:spacing w:after="50" w:line="360" w:lineRule="auto" w:beforeLines="100"/>
              <w:ind w:left="0"/>
              <w:jc w:val="left"/>
            </w:pPr>
            <w:hyperlink r:id="rId10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has()</w:t>
              </w:r>
            </w:hyperlink>
          </w:p>
          <w:bookmarkEnd w:id="606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e22f17" w:id="6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返回拥有一个或多个元素在其内的所有元素</w:t>
            </w:r>
          </w:p>
          <w:bookmarkEnd w:id="607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662cf6" w:id="608"/>
          <w:p>
            <w:pPr>
              <w:spacing w:after="50" w:line="360" w:lineRule="auto" w:beforeLines="100"/>
              <w:ind w:left="0"/>
              <w:jc w:val="left"/>
            </w:pPr>
            <w:hyperlink r:id="rId10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is()</w:t>
              </w:r>
            </w:hyperlink>
          </w:p>
          <w:bookmarkEnd w:id="608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cd342f" w:id="6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根据选择器/元素/jQuery 对象检查匹配元素集合，如果存在至少一个匹配元素，则返回 true</w:t>
            </w:r>
          </w:p>
          <w:bookmarkEnd w:id="609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f68c7e" w:id="610"/>
          <w:p>
            <w:pPr>
              <w:spacing w:after="50" w:line="360" w:lineRule="auto" w:beforeLines="100"/>
              <w:ind w:left="0"/>
              <w:jc w:val="left"/>
            </w:pPr>
            <w:hyperlink r:id="rId10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not()</w:t>
              </w:r>
            </w:hyperlink>
          </w:p>
          <w:bookmarkEnd w:id="610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a11e30" w:id="6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从匹配元素集合中移除元素</w:t>
            </w:r>
          </w:p>
          <w:bookmarkEnd w:id="611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d53e39" w:id="6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map()</w:t>
            </w:r>
          </w:p>
          <w:bookmarkEnd w:id="612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6df7d7" w:id="6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把当前匹配集合中的每个元素传递给函数，产生包含返回值的新 jQuery 对象</w:t>
            </w:r>
          </w:p>
          <w:bookmarkEnd w:id="613"/>
        </w:tc>
      </w:tr>
      <w:tr>
        <w:trPr>
          <w:trHeight w:val="495" w:hRule="atLeast"/>
        </w:trPr>
        <w:tc>
          <w:tcPr>
            <w:tcW w:w="29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a32f9f" w:id="614"/>
          <w:p>
            <w:pPr>
              <w:spacing w:after="50" w:line="360" w:lineRule="auto" w:beforeLines="100"/>
              <w:ind w:left="0"/>
              <w:jc w:val="left"/>
            </w:pPr>
            <w:hyperlink r:id="rId10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slice()</w:t>
              </w:r>
            </w:hyperlink>
          </w:p>
          <w:bookmarkEnd w:id="614"/>
        </w:tc>
        <w:tc>
          <w:tcPr>
            <w:tcW w:w="107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f37912" w:id="6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把匹配元素集合缩减为指定范围的子集</w:t>
            </w:r>
          </w:p>
          <w:bookmarkEnd w:id="615"/>
        </w:tc>
      </w:tr>
    </w:tbl>
    <w:bookmarkEnd w:id="595"/>
    <w:bookmarkStart w:name="s3vLX" w:id="6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  <w:r>
        <w:rPr>
          <w:rFonts w:ascii="宋体" w:hAnsi="Times New Roman" w:eastAsia="宋体"/>
        </w:rPr>
        <w:t>树遍历</w:t>
      </w:r>
    </w:p>
    <w:bookmarkEnd w:id="616"/>
    <w:bookmarkStart w:name="uc037fac6" w:id="617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9"/>
        </w:rPr>
        <w:t>祖先、兄弟、后代等</w:t>
      </w:r>
    </w:p>
    <w:bookmarkEnd w:id="617"/>
    <w:bookmarkStart w:name="GxDEw" w:id="61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900"/>
        <w:gridCol w:w="9734"/>
      </w:tblGrid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6f3a72" w:id="6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619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21b501" w:id="6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620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07f096" w:id="6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addBack()</w:t>
            </w:r>
          </w:p>
          <w:bookmarkEnd w:id="621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b8fd12" w:id="6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把之前的元素集添加到当前集合中</w:t>
            </w:r>
          </w:p>
          <w:bookmarkEnd w:id="622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e00e02" w:id="623"/>
          <w:p>
            <w:pPr>
              <w:spacing w:after="50" w:line="360" w:lineRule="auto" w:beforeLines="100"/>
              <w:ind w:left="0"/>
              <w:jc w:val="left"/>
            </w:pPr>
            <w:hyperlink r:id="rId11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parents()</w:t>
              </w:r>
            </w:hyperlink>
          </w:p>
          <w:bookmarkEnd w:id="623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c4db89" w:id="6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返回被选元素的所有祖先元素</w:t>
            </w:r>
          </w:p>
          <w:bookmarkEnd w:id="624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a4dc13" w:id="625"/>
          <w:p>
            <w:pPr>
              <w:spacing w:after="50" w:line="360" w:lineRule="auto" w:beforeLines="100"/>
              <w:ind w:left="0"/>
              <w:jc w:val="left"/>
            </w:pPr>
            <w:hyperlink r:id="rId11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closest()</w:t>
              </w:r>
            </w:hyperlink>
          </w:p>
          <w:bookmarkEnd w:id="625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0a96dd" w:id="6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返回被选元素的第一个祖先元素</w:t>
            </w:r>
          </w:p>
          <w:bookmarkEnd w:id="626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89f3a6" w:id="627"/>
          <w:p>
            <w:pPr>
              <w:spacing w:after="50" w:line="360" w:lineRule="auto" w:beforeLines="100"/>
              <w:ind w:left="0"/>
              <w:jc w:val="left"/>
            </w:pPr>
            <w:hyperlink r:id="rId11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siblings()</w:t>
              </w:r>
            </w:hyperlink>
          </w:p>
          <w:bookmarkEnd w:id="627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00c1b9" w:id="6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返回被选元素的所有同级元素</w:t>
            </w:r>
          </w:p>
          <w:bookmarkEnd w:id="628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281e3c" w:id="629"/>
          <w:p>
            <w:pPr>
              <w:spacing w:after="50" w:line="360" w:lineRule="auto" w:beforeLines="100"/>
              <w:ind w:left="0"/>
              <w:jc w:val="left"/>
            </w:pPr>
            <w:hyperlink r:id="rId11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prevAll()</w:t>
              </w:r>
            </w:hyperlink>
          </w:p>
          <w:bookmarkEnd w:id="629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9fd442" w:id="6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返回被选元素之前的所有同级元素</w:t>
            </w:r>
          </w:p>
          <w:bookmarkEnd w:id="630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60a5fb" w:id="631"/>
          <w:p>
            <w:pPr>
              <w:spacing w:after="50" w:line="360" w:lineRule="auto" w:beforeLines="100"/>
              <w:ind w:left="0"/>
              <w:jc w:val="left"/>
            </w:pPr>
            <w:hyperlink r:id="rId11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nextAll()</w:t>
              </w:r>
            </w:hyperlink>
          </w:p>
          <w:bookmarkEnd w:id="631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a0f3fd" w:id="6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返回被选元素之后的所有同级元素</w:t>
            </w:r>
          </w:p>
          <w:bookmarkEnd w:id="632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34c1d3" w:id="633"/>
          <w:p>
            <w:pPr>
              <w:spacing w:after="50" w:line="360" w:lineRule="auto" w:beforeLines="100"/>
              <w:ind w:left="0"/>
              <w:jc w:val="left"/>
            </w:pPr>
            <w:hyperlink r:id="rId11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prev()</w:t>
              </w:r>
            </w:hyperlink>
          </w:p>
          <w:bookmarkEnd w:id="633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e58df3" w:id="6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返回被选元素的前一个同级元素</w:t>
            </w:r>
          </w:p>
          <w:bookmarkEnd w:id="634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ecacab" w:id="635"/>
          <w:p>
            <w:pPr>
              <w:spacing w:after="50" w:line="360" w:lineRule="auto" w:beforeLines="100"/>
              <w:ind w:left="0"/>
              <w:jc w:val="left"/>
            </w:pPr>
            <w:hyperlink r:id="rId11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next()</w:t>
              </w:r>
            </w:hyperlink>
          </w:p>
          <w:bookmarkEnd w:id="635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b0a2c0" w:id="6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返回被选元素的后一个同级元素</w:t>
            </w:r>
          </w:p>
          <w:bookmarkEnd w:id="636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9c1ee1" w:id="637"/>
          <w:p>
            <w:pPr>
              <w:spacing w:after="50" w:line="360" w:lineRule="auto" w:beforeLines="100"/>
              <w:ind w:left="0"/>
              <w:jc w:val="left"/>
            </w:pPr>
            <w:hyperlink r:id="rId11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parent()</w:t>
              </w:r>
            </w:hyperlink>
          </w:p>
          <w:bookmarkEnd w:id="637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f97fea" w:id="6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返回被选元素的直接父元素</w:t>
            </w:r>
          </w:p>
          <w:bookmarkEnd w:id="638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149de2" w:id="639"/>
          <w:p>
            <w:pPr>
              <w:spacing w:after="50" w:line="360" w:lineRule="auto" w:beforeLines="100"/>
              <w:ind w:left="0"/>
              <w:jc w:val="left"/>
            </w:pPr>
            <w:hyperlink r:id="rId11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children()</w:t>
              </w:r>
            </w:hyperlink>
          </w:p>
          <w:bookmarkEnd w:id="639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ab1026" w:id="6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返回被选元素的所有直接子元素</w:t>
            </w:r>
          </w:p>
          <w:bookmarkEnd w:id="640"/>
        </w:tc>
      </w:tr>
      <w:tr>
        <w:trPr>
          <w:trHeight w:val="570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8c8b44" w:id="641"/>
          <w:p>
            <w:pPr>
              <w:spacing w:after="50" w:line="360" w:lineRule="auto" w:beforeLines="100"/>
              <w:ind w:left="0"/>
              <w:jc w:val="left"/>
            </w:pPr>
            <w:hyperlink r:id="rId11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find()</w:t>
              </w:r>
            </w:hyperlink>
          </w:p>
          <w:bookmarkEnd w:id="641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89e1c0" w:id="6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返回被选元素的后代元素</w:t>
            </w:r>
          </w:p>
          <w:bookmarkEnd w:id="642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f242e2" w:id="643"/>
          <w:p>
            <w:pPr>
              <w:spacing w:after="50" w:line="360" w:lineRule="auto" w:beforeLines="100"/>
              <w:ind w:left="0"/>
              <w:jc w:val="left"/>
            </w:pPr>
            <w:hyperlink r:id="rId12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offsetParent()</w:t>
              </w:r>
            </w:hyperlink>
          </w:p>
          <w:bookmarkEnd w:id="643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411b5b" w:id="6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返回第一个定位的父元素</w:t>
            </w:r>
          </w:p>
          <w:bookmarkEnd w:id="644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a1f7fc" w:id="645"/>
          <w:p>
            <w:pPr>
              <w:spacing w:after="50" w:line="360" w:lineRule="auto" w:beforeLines="100"/>
              <w:ind w:left="0"/>
              <w:jc w:val="left"/>
            </w:pPr>
            <w:hyperlink r:id="rId12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parentsUntil()</w:t>
              </w:r>
            </w:hyperlink>
          </w:p>
          <w:bookmarkEnd w:id="645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b8e79c" w:id="6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返回介于两个给定参数之间的所有祖先元素</w:t>
            </w:r>
          </w:p>
          <w:bookmarkEnd w:id="646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a5142e" w:id="647"/>
          <w:p>
            <w:pPr>
              <w:spacing w:after="50" w:line="360" w:lineRule="auto" w:beforeLines="100"/>
              <w:ind w:left="0"/>
              <w:jc w:val="left"/>
            </w:pPr>
            <w:hyperlink r:id="rId12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prevUntil()</w:t>
              </w:r>
            </w:hyperlink>
          </w:p>
          <w:bookmarkEnd w:id="647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e1cc35" w:id="6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返回介于两个给定参数之间的每个元素之前的所有同级元素</w:t>
            </w:r>
          </w:p>
          <w:bookmarkEnd w:id="648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222749" w:id="649"/>
          <w:p>
            <w:pPr>
              <w:spacing w:after="50" w:line="360" w:lineRule="auto" w:beforeLines="100"/>
              <w:ind w:left="0"/>
              <w:jc w:val="left"/>
            </w:pPr>
            <w:hyperlink r:id="rId12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nextUntil()</w:t>
              </w:r>
            </w:hyperlink>
          </w:p>
          <w:bookmarkEnd w:id="649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fdc8a5" w:id="6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返回介于两个给定参数之间的每个元素之后的所有同级元素</w:t>
            </w:r>
          </w:p>
          <w:bookmarkEnd w:id="650"/>
        </w:tc>
      </w:tr>
      <w:tr>
        <w:trPr>
          <w:trHeight w:val="495" w:hRule="atLeast"/>
        </w:trPr>
        <w:tc>
          <w:tcPr>
            <w:tcW w:w="3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bba3a2" w:id="651"/>
          <w:p>
            <w:pPr>
              <w:spacing w:after="50" w:line="360" w:lineRule="auto" w:beforeLines="100"/>
              <w:ind w:left="0"/>
              <w:jc w:val="left"/>
            </w:pPr>
            <w:hyperlink r:id="rId12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each()</w:t>
              </w:r>
            </w:hyperlink>
          </w:p>
          <w:bookmarkEnd w:id="651"/>
        </w:tc>
        <w:tc>
          <w:tcPr>
            <w:tcW w:w="9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3ea698" w:id="6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为每个匹配元素执行函数</w:t>
            </w:r>
          </w:p>
          <w:bookmarkEnd w:id="652"/>
        </w:tc>
      </w:tr>
    </w:tbl>
    <w:bookmarkEnd w:id="618"/>
    <w:bookmarkStart w:name="sY3iF" w:id="6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  <w:r>
        <w:rPr>
          <w:rFonts w:ascii="宋体" w:hAnsi="Times New Roman" w:eastAsia="宋体"/>
        </w:rPr>
        <w:t>其他遍历</w:t>
      </w:r>
    </w:p>
    <w:bookmarkEnd w:id="653"/>
    <w:bookmarkStart w:name="d43qw" w:id="65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812"/>
        <w:gridCol w:w="9822"/>
      </w:tblGrid>
      <w:tr>
        <w:trPr>
          <w:trHeight w:val="495" w:hRule="atLeast"/>
        </w:trPr>
        <w:tc>
          <w:tcPr>
            <w:tcW w:w="38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c80bce" w:id="6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655"/>
        </w:tc>
        <w:tc>
          <w:tcPr>
            <w:tcW w:w="9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cc2589" w:id="6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656"/>
        </w:tc>
      </w:tr>
      <w:tr>
        <w:trPr>
          <w:trHeight w:val="495" w:hRule="atLeast"/>
        </w:trPr>
        <w:tc>
          <w:tcPr>
            <w:tcW w:w="38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200949" w:id="657"/>
          <w:p>
            <w:pPr>
              <w:spacing w:after="50" w:line="360" w:lineRule="auto" w:beforeLines="100"/>
              <w:ind w:left="0"/>
              <w:jc w:val="left"/>
            </w:pPr>
            <w:hyperlink r:id="rId12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add()</w:t>
              </w:r>
            </w:hyperlink>
          </w:p>
          <w:bookmarkEnd w:id="657"/>
        </w:tc>
        <w:tc>
          <w:tcPr>
            <w:tcW w:w="9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6dffed" w:id="6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把元素添加到匹配元素的集合中</w:t>
            </w:r>
          </w:p>
          <w:bookmarkEnd w:id="658"/>
        </w:tc>
      </w:tr>
      <w:tr>
        <w:trPr>
          <w:trHeight w:val="495" w:hRule="atLeast"/>
        </w:trPr>
        <w:tc>
          <w:tcPr>
            <w:tcW w:w="38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eaa746" w:id="659"/>
          <w:p>
            <w:pPr>
              <w:spacing w:after="50" w:line="360" w:lineRule="auto" w:beforeLines="100"/>
              <w:ind w:left="0"/>
              <w:jc w:val="left"/>
            </w:pPr>
            <w:hyperlink r:id="rId12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contents()</w:t>
              </w:r>
            </w:hyperlink>
          </w:p>
          <w:bookmarkEnd w:id="659"/>
        </w:tc>
        <w:tc>
          <w:tcPr>
            <w:tcW w:w="9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37e3a3" w:id="6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返回被选元素的所有直接子元素（包含文本和注释节点）</w:t>
            </w:r>
          </w:p>
          <w:bookmarkEnd w:id="660"/>
        </w:tc>
      </w:tr>
      <w:tr>
        <w:trPr>
          <w:trHeight w:val="495" w:hRule="atLeast"/>
        </w:trPr>
        <w:tc>
          <w:tcPr>
            <w:tcW w:w="38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60b8e0" w:id="6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end()</w:t>
            </w:r>
          </w:p>
          <w:bookmarkEnd w:id="661"/>
        </w:tc>
        <w:tc>
          <w:tcPr>
            <w:tcW w:w="9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cca238" w:id="6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结束当前链中最近的一次筛选操作，并把匹配元素集合返回到前一次的状态</w:t>
            </w:r>
          </w:p>
          <w:bookmarkEnd w:id="662"/>
        </w:tc>
      </w:tr>
    </w:tbl>
    <w:bookmarkEnd w:id="654"/>
    <w:bookmarkStart w:name="LYs2f" w:id="6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七、特效（效果）</w:t>
      </w:r>
    </w:p>
    <w:bookmarkEnd w:id="66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94ac4e4" w:id="664"/>
      <w:r>
        <w:rPr>
          <w:rFonts w:ascii="宋体" w:hAnsi="Times New Roman" w:eastAsia="宋体"/>
          <w:b w:val="false"/>
          <w:i w:val="false"/>
          <w:color w:val="808080"/>
          <w:sz w:val="22"/>
        </w:rPr>
        <w:t>菜鸟教程：</w:t>
      </w:r>
      <w:hyperlink r:id="rId12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jQuery 效果方法</w:t>
        </w:r>
      </w:hyperlink>
    </w:p>
    <w:bookmarkEnd w:id="664"/>
    <w:bookmarkStart w:name="biq3U" w:id="6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1、隐藏与显示</w:t>
      </w:r>
    </w:p>
    <w:bookmarkEnd w:id="665"/>
    <w:bookmarkStart w:name="xk9GL" w:id="66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29"/>
        <w:gridCol w:w="9205"/>
      </w:tblGrid>
      <w:tr>
        <w:trPr>
          <w:trHeight w:val="495" w:hRule="atLeast"/>
        </w:trPr>
        <w:tc>
          <w:tcPr>
            <w:tcW w:w="44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bae446" w:id="6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667"/>
        </w:tc>
        <w:tc>
          <w:tcPr>
            <w:tcW w:w="92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0bdc8c" w:id="6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668"/>
        </w:tc>
      </w:tr>
      <w:tr>
        <w:trPr>
          <w:trHeight w:val="495" w:hRule="atLeast"/>
        </w:trPr>
        <w:tc>
          <w:tcPr>
            <w:tcW w:w="44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3ebc7d" w:id="669"/>
          <w:p>
            <w:pPr>
              <w:spacing w:after="50" w:line="360" w:lineRule="auto" w:beforeLines="100"/>
              <w:ind w:left="0"/>
              <w:jc w:val="left"/>
            </w:pPr>
            <w:hyperlink r:id="rId12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hide()</w:t>
              </w:r>
            </w:hyperlink>
          </w:p>
          <w:bookmarkEnd w:id="669"/>
        </w:tc>
        <w:tc>
          <w:tcPr>
            <w:tcW w:w="92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3d3979" w:id="6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隐藏被选元素</w:t>
            </w:r>
          </w:p>
          <w:bookmarkEnd w:id="670"/>
        </w:tc>
      </w:tr>
      <w:tr>
        <w:trPr>
          <w:trHeight w:val="495" w:hRule="atLeast"/>
        </w:trPr>
        <w:tc>
          <w:tcPr>
            <w:tcW w:w="44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ae5953" w:id="671"/>
          <w:p>
            <w:pPr>
              <w:spacing w:after="50" w:line="360" w:lineRule="auto" w:beforeLines="100"/>
              <w:ind w:left="0"/>
              <w:jc w:val="left"/>
            </w:pPr>
            <w:hyperlink r:id="rId12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show()</w:t>
              </w:r>
            </w:hyperlink>
          </w:p>
          <w:bookmarkEnd w:id="671"/>
        </w:tc>
        <w:tc>
          <w:tcPr>
            <w:tcW w:w="92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a3d4db" w:id="6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显示被选元素</w:t>
            </w:r>
          </w:p>
          <w:bookmarkEnd w:id="672"/>
        </w:tc>
      </w:tr>
      <w:tr>
        <w:trPr>
          <w:trHeight w:val="495" w:hRule="atLeast"/>
        </w:trPr>
        <w:tc>
          <w:tcPr>
            <w:tcW w:w="44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02f608" w:id="673"/>
          <w:p>
            <w:pPr>
              <w:spacing w:after="50" w:line="360" w:lineRule="auto" w:beforeLines="100"/>
              <w:ind w:left="0"/>
              <w:jc w:val="left"/>
            </w:pPr>
            <w:hyperlink r:id="rId13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toggle()</w:t>
              </w:r>
            </w:hyperlink>
          </w:p>
          <w:bookmarkEnd w:id="673"/>
        </w:tc>
        <w:tc>
          <w:tcPr>
            <w:tcW w:w="92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d936ab" w:id="6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hide() 和 show() 方法之间的切换</w:t>
            </w:r>
          </w:p>
          <w:bookmarkEnd w:id="674"/>
        </w:tc>
      </w:tr>
    </w:tbl>
    <w:bookmarkEnd w:id="666"/>
    <w:bookmarkStart w:name="I6xnk" w:id="67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2、淡入与淡出</w:t>
      </w:r>
    </w:p>
    <w:bookmarkEnd w:id="675"/>
    <w:bookmarkStart w:name="Ef2JJ" w:id="67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57"/>
        <w:gridCol w:w="9177"/>
      </w:tblGrid>
      <w:tr>
        <w:trPr>
          <w:trHeight w:val="495" w:hRule="atLeast"/>
        </w:trPr>
        <w:tc>
          <w:tcPr>
            <w:tcW w:w="44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c2730d" w:id="6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677"/>
        </w:tc>
        <w:tc>
          <w:tcPr>
            <w:tcW w:w="9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d1c568" w:id="6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678"/>
        </w:tc>
      </w:tr>
      <w:tr>
        <w:trPr>
          <w:trHeight w:val="495" w:hRule="atLeast"/>
        </w:trPr>
        <w:tc>
          <w:tcPr>
            <w:tcW w:w="44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2da49a" w:id="679"/>
          <w:p>
            <w:pPr>
              <w:spacing w:after="50" w:line="360" w:lineRule="auto" w:beforeLines="100"/>
              <w:ind w:left="0"/>
              <w:jc w:val="left"/>
            </w:pPr>
            <w:hyperlink r:id="rId13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fadeIn()</w:t>
              </w:r>
            </w:hyperlink>
          </w:p>
          <w:bookmarkEnd w:id="679"/>
        </w:tc>
        <w:tc>
          <w:tcPr>
            <w:tcW w:w="9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e82c5b" w:id="6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逐渐改变被选元素的不透明度，从隐藏到可见</w:t>
            </w:r>
          </w:p>
          <w:bookmarkEnd w:id="680"/>
        </w:tc>
      </w:tr>
      <w:tr>
        <w:trPr>
          <w:trHeight w:val="495" w:hRule="atLeast"/>
        </w:trPr>
        <w:tc>
          <w:tcPr>
            <w:tcW w:w="44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cb808a" w:id="681"/>
          <w:p>
            <w:pPr>
              <w:spacing w:after="50" w:line="360" w:lineRule="auto" w:beforeLines="100"/>
              <w:ind w:left="0"/>
              <w:jc w:val="left"/>
            </w:pPr>
            <w:hyperlink r:id="rId13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fadeOut()</w:t>
              </w:r>
            </w:hyperlink>
          </w:p>
          <w:bookmarkEnd w:id="681"/>
        </w:tc>
        <w:tc>
          <w:tcPr>
            <w:tcW w:w="9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56cb6b" w:id="6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逐渐改变被选元素的不透明度，从可见到隐藏</w:t>
            </w:r>
          </w:p>
          <w:bookmarkEnd w:id="682"/>
        </w:tc>
      </w:tr>
      <w:tr>
        <w:trPr>
          <w:trHeight w:val="495" w:hRule="atLeast"/>
        </w:trPr>
        <w:tc>
          <w:tcPr>
            <w:tcW w:w="44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08f49c" w:id="683"/>
          <w:p>
            <w:pPr>
              <w:spacing w:after="50" w:line="360" w:lineRule="auto" w:beforeLines="100"/>
              <w:ind w:left="0"/>
              <w:jc w:val="left"/>
            </w:pPr>
            <w:hyperlink r:id="rId13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fadeToggle()</w:t>
              </w:r>
            </w:hyperlink>
          </w:p>
          <w:bookmarkEnd w:id="683"/>
        </w:tc>
        <w:tc>
          <w:tcPr>
            <w:tcW w:w="9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294ba7" w:id="6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在 fadeIn() 和 fadeOut() 方法之间进行切换</w:t>
            </w:r>
          </w:p>
          <w:bookmarkEnd w:id="684"/>
        </w:tc>
      </w:tr>
      <w:tr>
        <w:trPr>
          <w:trHeight w:val="495" w:hRule="atLeast"/>
        </w:trPr>
        <w:tc>
          <w:tcPr>
            <w:tcW w:w="44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8d912c" w:id="685"/>
          <w:p>
            <w:pPr>
              <w:spacing w:after="50" w:line="360" w:lineRule="auto" w:beforeLines="100"/>
              <w:ind w:left="0"/>
              <w:jc w:val="left"/>
            </w:pPr>
            <w:hyperlink r:id="rId13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fadeTo()</w:t>
              </w:r>
            </w:hyperlink>
          </w:p>
          <w:bookmarkEnd w:id="685"/>
        </w:tc>
        <w:tc>
          <w:tcPr>
            <w:tcW w:w="9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6f4f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25af9d" w:id="6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把被选元素逐渐改变至给定的不透明度</w:t>
            </w:r>
          </w:p>
          <w:bookmarkEnd w:id="686"/>
        </w:tc>
      </w:tr>
    </w:tbl>
    <w:bookmarkEnd w:id="676"/>
    <w:bookmarkStart w:name="lBCeL" w:id="6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3、滑动</w:t>
      </w:r>
    </w:p>
    <w:bookmarkEnd w:id="687"/>
    <w:bookmarkStart w:name="SB442" w:id="68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53"/>
        <w:gridCol w:w="9181"/>
      </w:tblGrid>
      <w:tr>
        <w:trPr>
          <w:trHeight w:val="495" w:hRule="atLeast"/>
        </w:trPr>
        <w:tc>
          <w:tcPr>
            <w:tcW w:w="44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074290" w:id="6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689"/>
        </w:tc>
        <w:tc>
          <w:tcPr>
            <w:tcW w:w="91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ee9f16" w:id="6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690"/>
        </w:tc>
      </w:tr>
      <w:tr>
        <w:trPr>
          <w:trHeight w:val="495" w:hRule="atLeast"/>
        </w:trPr>
        <w:tc>
          <w:tcPr>
            <w:tcW w:w="44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e8aa84" w:id="691"/>
          <w:p>
            <w:pPr>
              <w:spacing w:after="50" w:line="360" w:lineRule="auto" w:beforeLines="100"/>
              <w:ind w:left="0"/>
              <w:jc w:val="left"/>
            </w:pPr>
            <w:hyperlink r:id="rId135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slideUp()</w:t>
              </w:r>
            </w:hyperlink>
          </w:p>
          <w:bookmarkEnd w:id="691"/>
        </w:tc>
        <w:tc>
          <w:tcPr>
            <w:tcW w:w="91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67f6ff" w:id="6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通过调整高度来滑动隐藏被选元素</w:t>
            </w:r>
          </w:p>
          <w:bookmarkEnd w:id="692"/>
        </w:tc>
      </w:tr>
      <w:tr>
        <w:trPr>
          <w:trHeight w:val="495" w:hRule="atLeast"/>
        </w:trPr>
        <w:tc>
          <w:tcPr>
            <w:tcW w:w="44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877851" w:id="693"/>
          <w:p>
            <w:pPr>
              <w:spacing w:after="50" w:line="360" w:lineRule="auto" w:beforeLines="100"/>
              <w:ind w:left="0"/>
              <w:jc w:val="left"/>
            </w:pPr>
            <w:hyperlink r:id="rId136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slideDown()</w:t>
              </w:r>
            </w:hyperlink>
          </w:p>
          <w:bookmarkEnd w:id="693"/>
        </w:tc>
        <w:tc>
          <w:tcPr>
            <w:tcW w:w="91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3796f1" w:id="6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通过调整高度来滑动显示被选元素</w:t>
            </w:r>
          </w:p>
          <w:bookmarkEnd w:id="694"/>
        </w:tc>
      </w:tr>
      <w:tr>
        <w:trPr>
          <w:trHeight w:val="495" w:hRule="atLeast"/>
        </w:trPr>
        <w:tc>
          <w:tcPr>
            <w:tcW w:w="44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b68bc5" w:id="695"/>
          <w:p>
            <w:pPr>
              <w:spacing w:after="50" w:line="360" w:lineRule="auto" w:beforeLines="100"/>
              <w:ind w:left="0"/>
              <w:jc w:val="left"/>
            </w:pPr>
            <w:hyperlink r:id="rId137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slideToggle()</w:t>
              </w:r>
            </w:hyperlink>
          </w:p>
          <w:bookmarkEnd w:id="695"/>
        </w:tc>
        <w:tc>
          <w:tcPr>
            <w:tcW w:w="91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347ef4" w:id="6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slideUp() 和 slideDown() 方法之间的切换</w:t>
            </w:r>
          </w:p>
          <w:bookmarkEnd w:id="696"/>
        </w:tc>
      </w:tr>
    </w:tbl>
    <w:bookmarkEnd w:id="688"/>
    <w:bookmarkStart w:name="NSHQh" w:id="6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4、回调（链）</w:t>
      </w:r>
    </w:p>
    <w:bookmarkEnd w:id="69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86e9f57" w:id="698"/>
      <w:r>
        <w:rPr>
          <w:rFonts w:ascii="宋体" w:hAnsi="Times New Roman" w:eastAsia="宋体"/>
          <w:b w:val="false"/>
          <w:i w:val="false"/>
          <w:color w:val="333333"/>
          <w:sz w:val="19"/>
        </w:rPr>
        <w:t>通过 jQuery，可以把动作/方法链接在一起。</w:t>
      </w:r>
    </w:p>
    <w:bookmarkEnd w:id="698"/>
    <w:bookmarkStart w:name="u4db9b748" w:id="69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19"/>
        </w:rPr>
        <w:t>Chaining 允许我们在一条语句中运行多个 jQuery 方法（在相同的元素上）</w:t>
      </w:r>
    </w:p>
    <w:bookmarkEnd w:id="699"/>
    <w:bookmarkStart w:name="ucd8c0ad6" w:id="700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下面的例子把 css()、slideUp() 和 slideDown() 链接在一起。"p1" 元素首先会变为红色，然后向上滑动，再然后向下滑动</w:t>
      </w:r>
    </w:p>
    <w:bookmarkEnd w:id="700"/>
    <w:bookmarkStart w:name="uYVnV" w:id="70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$("#p1").css("color","red").slideUp(2000).slideDown(2000);</w:t>
        <w:br/>
      </w:r>
    </w:p>
    <w:bookmarkEnd w:id="701"/>
    <w:bookmarkStart w:name="f7JG5" w:id="7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5、自定义效果</w:t>
      </w:r>
    </w:p>
    <w:bookmarkEnd w:id="702"/>
    <w:bookmarkStart w:name="pmFyo" w:id="70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74"/>
        <w:gridCol w:w="9160"/>
      </w:tblGrid>
      <w:tr>
        <w:trPr>
          <w:trHeight w:val="495" w:hRule="atLeast"/>
        </w:trPr>
        <w:tc>
          <w:tcPr>
            <w:tcW w:w="4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2c3006" w:id="7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704"/>
        </w:tc>
        <w:tc>
          <w:tcPr>
            <w:tcW w:w="91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d8aedd" w:id="7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705"/>
        </w:tc>
      </w:tr>
      <w:tr>
        <w:trPr>
          <w:trHeight w:val="495" w:hRule="atLeast"/>
        </w:trPr>
        <w:tc>
          <w:tcPr>
            <w:tcW w:w="4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6f2c15" w:id="706"/>
          <w:p>
            <w:pPr>
              <w:spacing w:after="50" w:line="360" w:lineRule="auto" w:beforeLines="100"/>
              <w:ind w:left="0"/>
              <w:jc w:val="left"/>
            </w:pPr>
            <w:hyperlink r:id="rId138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animate()</w:t>
              </w:r>
            </w:hyperlink>
          </w:p>
          <w:bookmarkEnd w:id="706"/>
        </w:tc>
        <w:tc>
          <w:tcPr>
            <w:tcW w:w="91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7e7343" w:id="7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对被选元素应用"自定义"的动画</w:t>
            </w:r>
          </w:p>
          <w:bookmarkEnd w:id="707"/>
        </w:tc>
      </w:tr>
      <w:tr>
        <w:trPr>
          <w:trHeight w:val="495" w:hRule="atLeast"/>
        </w:trPr>
        <w:tc>
          <w:tcPr>
            <w:tcW w:w="4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56b291" w:id="708"/>
          <w:p>
            <w:pPr>
              <w:spacing w:after="50" w:line="360" w:lineRule="auto" w:beforeLines="100"/>
              <w:ind w:left="0"/>
              <w:jc w:val="left"/>
            </w:pPr>
            <w:hyperlink r:id="rId139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delay()</w:t>
              </w:r>
            </w:hyperlink>
          </w:p>
          <w:bookmarkEnd w:id="708"/>
        </w:tc>
        <w:tc>
          <w:tcPr>
            <w:tcW w:w="91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c3def0" w:id="7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对被选元素的所有排队函数（仍未运行）设置延迟</w:t>
            </w:r>
          </w:p>
          <w:bookmarkEnd w:id="709"/>
        </w:tc>
      </w:tr>
      <w:tr>
        <w:trPr>
          <w:trHeight w:val="495" w:hRule="atLeast"/>
        </w:trPr>
        <w:tc>
          <w:tcPr>
            <w:tcW w:w="4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fb4228" w:id="710"/>
          <w:p>
            <w:pPr>
              <w:spacing w:after="50" w:line="360" w:lineRule="auto" w:beforeLines="100"/>
              <w:ind w:left="0"/>
              <w:jc w:val="left"/>
            </w:pPr>
            <w:hyperlink r:id="rId14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stop()</w:t>
              </w:r>
            </w:hyperlink>
          </w:p>
          <w:bookmarkEnd w:id="710"/>
        </w:tc>
        <w:tc>
          <w:tcPr>
            <w:tcW w:w="91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d23cbf" w:id="7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停止被选元素上当前正在运行的动画</w:t>
            </w:r>
          </w:p>
          <w:bookmarkEnd w:id="711"/>
        </w:tc>
      </w:tr>
      <w:tr>
        <w:trPr>
          <w:trHeight w:val="495" w:hRule="atLeast"/>
        </w:trPr>
        <w:tc>
          <w:tcPr>
            <w:tcW w:w="4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08e98d" w:id="712"/>
          <w:p>
            <w:pPr>
              <w:spacing w:after="50" w:line="360" w:lineRule="auto" w:beforeLines="100"/>
              <w:ind w:left="0"/>
              <w:jc w:val="left"/>
            </w:pPr>
            <w:hyperlink r:id="rId141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finish()</w:t>
              </w:r>
            </w:hyperlink>
          </w:p>
          <w:bookmarkEnd w:id="712"/>
        </w:tc>
        <w:tc>
          <w:tcPr>
            <w:tcW w:w="91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35fec2" w:id="7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对被选元素停止、移除并完成所有排队动画</w:t>
            </w:r>
          </w:p>
          <w:bookmarkEnd w:id="713"/>
        </w:tc>
      </w:tr>
      <w:tr>
        <w:trPr>
          <w:trHeight w:val="495" w:hRule="atLeast"/>
        </w:trPr>
        <w:tc>
          <w:tcPr>
            <w:tcW w:w="4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bb2361" w:id="714"/>
          <w:p>
            <w:pPr>
              <w:spacing w:after="50" w:line="360" w:lineRule="auto" w:beforeLines="100"/>
              <w:ind w:left="0"/>
              <w:jc w:val="left"/>
            </w:pPr>
            <w:hyperlink r:id="rId142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dequeue()</w:t>
              </w:r>
            </w:hyperlink>
          </w:p>
          <w:bookmarkEnd w:id="714"/>
        </w:tc>
        <w:tc>
          <w:tcPr>
            <w:tcW w:w="91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5dadbd" w:id="7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移除下一个排队函数，然后执行函数</w:t>
            </w:r>
          </w:p>
          <w:bookmarkEnd w:id="715"/>
        </w:tc>
      </w:tr>
      <w:tr>
        <w:trPr>
          <w:trHeight w:val="495" w:hRule="atLeast"/>
        </w:trPr>
        <w:tc>
          <w:tcPr>
            <w:tcW w:w="4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e6b7f5" w:id="716"/>
          <w:p>
            <w:pPr>
              <w:spacing w:after="50" w:line="360" w:lineRule="auto" w:beforeLines="100"/>
              <w:ind w:left="0"/>
              <w:jc w:val="left"/>
            </w:pPr>
            <w:hyperlink r:id="rId143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clearQueue()</w:t>
              </w:r>
            </w:hyperlink>
          </w:p>
          <w:bookmarkEnd w:id="716"/>
        </w:tc>
        <w:tc>
          <w:tcPr>
            <w:tcW w:w="91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200925" w:id="7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对被选元素移除所有排队函数（仍未运行的）</w:t>
            </w:r>
          </w:p>
          <w:bookmarkEnd w:id="717"/>
        </w:tc>
      </w:tr>
      <w:tr>
        <w:trPr>
          <w:trHeight w:val="495" w:hRule="atLeast"/>
        </w:trPr>
        <w:tc>
          <w:tcPr>
            <w:tcW w:w="4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40e33c" w:id="718"/>
          <w:p>
            <w:pPr>
              <w:spacing w:after="50" w:line="360" w:lineRule="auto" w:beforeLines="100"/>
              <w:ind w:left="0"/>
              <w:jc w:val="left"/>
            </w:pPr>
            <w:hyperlink r:id="rId14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</w:rPr>
                <w:t>queue()</w:t>
              </w:r>
            </w:hyperlink>
          </w:p>
          <w:bookmarkEnd w:id="718"/>
        </w:tc>
        <w:tc>
          <w:tcPr>
            <w:tcW w:w="91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f4cb7f" w:id="7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333333"/>
                <w:sz w:val="22"/>
              </w:rPr>
              <w:t>显示被选元素的排队函数</w:t>
            </w:r>
          </w:p>
          <w:bookmarkEnd w:id="719"/>
        </w:tc>
      </w:tr>
    </w:tbl>
    <w:bookmarkEnd w:id="70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5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00" Target="https://www.runoob.com/jquery/jquery-ref-traversing.html" TargetMode="External" Type="http://schemas.openxmlformats.org/officeDocument/2006/relationships/hyperlink"/><Relationship Id="rId101" Target="media/document_image_rId101.png" Type="http://schemas.openxmlformats.org/officeDocument/2006/relationships/image"/><Relationship Id="rId102" Target="https://www.runoob.com/jquery/traversing-eq.html" TargetMode="External" Type="http://schemas.openxmlformats.org/officeDocument/2006/relationships/hyperlink"/><Relationship Id="rId103" Target="https://www.runoob.com/jquery/traversing-first.html" TargetMode="External" Type="http://schemas.openxmlformats.org/officeDocument/2006/relationships/hyperlink"/><Relationship Id="rId104" Target="https://www.runoob.com/jquery/traversing-last.html" TargetMode="External" Type="http://schemas.openxmlformats.org/officeDocument/2006/relationships/hyperlink"/><Relationship Id="rId105" Target="https://www.runoob.com/jquery/traversing-filter.html" TargetMode="External" Type="http://schemas.openxmlformats.org/officeDocument/2006/relationships/hyperlink"/><Relationship Id="rId106" Target="https://www.runoob.com/jquery/traversing-has.html" TargetMode="External" Type="http://schemas.openxmlformats.org/officeDocument/2006/relationships/hyperlink"/><Relationship Id="rId107" Target="https://www.runoob.com/jquery/traversing-is.html" TargetMode="External" Type="http://schemas.openxmlformats.org/officeDocument/2006/relationships/hyperlink"/><Relationship Id="rId108" Target="https://www.runoob.com/jquery/traversing-not.html" TargetMode="External" Type="http://schemas.openxmlformats.org/officeDocument/2006/relationships/hyperlink"/><Relationship Id="rId109" Target="https://www.runoob.com/jquery/traversing-slice.html" TargetMode="External" Type="http://schemas.openxmlformats.org/officeDocument/2006/relationships/hyperlink"/><Relationship Id="rId11" Target="media/document_image_rId11.png" Type="http://schemas.openxmlformats.org/officeDocument/2006/relationships/image"/><Relationship Id="rId110" Target="https://www.runoob.com/jquery/traversing-parents.html" TargetMode="External" Type="http://schemas.openxmlformats.org/officeDocument/2006/relationships/hyperlink"/><Relationship Id="rId111" Target="https://www.runoob.com/jquery/traversing-closest.html" TargetMode="External" Type="http://schemas.openxmlformats.org/officeDocument/2006/relationships/hyperlink"/><Relationship Id="rId112" Target="https://www.runoob.com/jquery/traversing-siblings.html" TargetMode="External" Type="http://schemas.openxmlformats.org/officeDocument/2006/relationships/hyperlink"/><Relationship Id="rId113" Target="https://www.runoob.com/jquery/traversing-prevall.html" TargetMode="External" Type="http://schemas.openxmlformats.org/officeDocument/2006/relationships/hyperlink"/><Relationship Id="rId114" Target="https://www.runoob.com/jquery/traversing-nextall.html" TargetMode="External" Type="http://schemas.openxmlformats.org/officeDocument/2006/relationships/hyperlink"/><Relationship Id="rId115" Target="https://www.runoob.com/jquery/traversing-prev.html" TargetMode="External" Type="http://schemas.openxmlformats.org/officeDocument/2006/relationships/hyperlink"/><Relationship Id="rId116" Target="https://www.runoob.com/jquery/traversing-next.html" TargetMode="External" Type="http://schemas.openxmlformats.org/officeDocument/2006/relationships/hyperlink"/><Relationship Id="rId117" Target="https://www.runoob.com/jquery/traversing-parent.html" TargetMode="External" Type="http://schemas.openxmlformats.org/officeDocument/2006/relationships/hyperlink"/><Relationship Id="rId118" Target="https://www.runoob.com/jquery/traversing-children.html" TargetMode="External" Type="http://schemas.openxmlformats.org/officeDocument/2006/relationships/hyperlink"/><Relationship Id="rId119" Target="https://www.runoob.com/jquery/traversing-find.html" TargetMode="External" Type="http://schemas.openxmlformats.org/officeDocument/2006/relationships/hyperlink"/><Relationship Id="rId12" Target="https://www.runoob.com/jquery/jquery-ref-events.html" TargetMode="External" Type="http://schemas.openxmlformats.org/officeDocument/2006/relationships/hyperlink"/><Relationship Id="rId120" Target="https://www.runoob.com/jquery/traversing-offsetparent.html" TargetMode="External" Type="http://schemas.openxmlformats.org/officeDocument/2006/relationships/hyperlink"/><Relationship Id="rId121" Target="https://www.runoob.com/jquery/traversing-parentsuntil.html" TargetMode="External" Type="http://schemas.openxmlformats.org/officeDocument/2006/relationships/hyperlink"/><Relationship Id="rId122" Target="https://www.runoob.com/jquery/traversing-prevuntil.html" TargetMode="External" Type="http://schemas.openxmlformats.org/officeDocument/2006/relationships/hyperlink"/><Relationship Id="rId123" Target="https://www.runoob.com/jquery/traversing-nextuntil.html" TargetMode="External" Type="http://schemas.openxmlformats.org/officeDocument/2006/relationships/hyperlink"/><Relationship Id="rId124" Target="https://www.runoob.com/jquery/traversing-each.html" TargetMode="External" Type="http://schemas.openxmlformats.org/officeDocument/2006/relationships/hyperlink"/><Relationship Id="rId125" Target="https://www.runoob.com/jquery/traversing-add.html" TargetMode="External" Type="http://schemas.openxmlformats.org/officeDocument/2006/relationships/hyperlink"/><Relationship Id="rId126" Target="https://www.runoob.com/jquery/traversing-contents.html" TargetMode="External" Type="http://schemas.openxmlformats.org/officeDocument/2006/relationships/hyperlink"/><Relationship Id="rId127" Target="https://www.runoob.com/jquery/jquery-ref-effects.html" TargetMode="External" Type="http://schemas.openxmlformats.org/officeDocument/2006/relationships/hyperlink"/><Relationship Id="rId128" Target="https://www.runoob.com/jquery/eff-hide.html" TargetMode="External" Type="http://schemas.openxmlformats.org/officeDocument/2006/relationships/hyperlink"/><Relationship Id="rId129" Target="https://www.runoob.com/jquery/eff-show.html" TargetMode="External" Type="http://schemas.openxmlformats.org/officeDocument/2006/relationships/hyperlink"/><Relationship Id="rId13" Target="https://www.runoob.com/jquery/event-click.html" TargetMode="External" Type="http://schemas.openxmlformats.org/officeDocument/2006/relationships/hyperlink"/><Relationship Id="rId130" Target="https://www.runoob.com/jquery/eff-toggle.html" TargetMode="External" Type="http://schemas.openxmlformats.org/officeDocument/2006/relationships/hyperlink"/><Relationship Id="rId131" Target="https://www.runoob.com/jquery/eff-fadein.html" TargetMode="External" Type="http://schemas.openxmlformats.org/officeDocument/2006/relationships/hyperlink"/><Relationship Id="rId132" Target="https://www.runoob.com/jquery/eff-fadeout.html" TargetMode="External" Type="http://schemas.openxmlformats.org/officeDocument/2006/relationships/hyperlink"/><Relationship Id="rId133" Target="https://www.runoob.com/jquery/eff-fadetoggle.html" TargetMode="External" Type="http://schemas.openxmlformats.org/officeDocument/2006/relationships/hyperlink"/><Relationship Id="rId134" Target="https://www.runoob.com/jquery/eff-fadeto.html" TargetMode="External" Type="http://schemas.openxmlformats.org/officeDocument/2006/relationships/hyperlink"/><Relationship Id="rId135" Target="https://www.runoob.com/jquery/eff-slideup.html" TargetMode="External" Type="http://schemas.openxmlformats.org/officeDocument/2006/relationships/hyperlink"/><Relationship Id="rId136" Target="https://www.runoob.com/jquery/eff-slidedown.html" TargetMode="External" Type="http://schemas.openxmlformats.org/officeDocument/2006/relationships/hyperlink"/><Relationship Id="rId137" Target="https://www.runoob.com/jquery/eff-slidetoggle.html" TargetMode="External" Type="http://schemas.openxmlformats.org/officeDocument/2006/relationships/hyperlink"/><Relationship Id="rId138" Target="https://www.runoob.com/jquery/eff-animate.html" TargetMode="External" Type="http://schemas.openxmlformats.org/officeDocument/2006/relationships/hyperlink"/><Relationship Id="rId139" Target="https://www.runoob.com/jquery/eff-delay.html" TargetMode="External" Type="http://schemas.openxmlformats.org/officeDocument/2006/relationships/hyperlink"/><Relationship Id="rId14" Target="https://www.runoob.com/jquery/event-dblclick.html" TargetMode="External" Type="http://schemas.openxmlformats.org/officeDocument/2006/relationships/hyperlink"/><Relationship Id="rId140" Target="https://www.runoob.com/jquery/eff-stop.html" TargetMode="External" Type="http://schemas.openxmlformats.org/officeDocument/2006/relationships/hyperlink"/><Relationship Id="rId141" Target="https://www.runoob.com/jquery/eff-finish.html" TargetMode="External" Type="http://schemas.openxmlformats.org/officeDocument/2006/relationships/hyperlink"/><Relationship Id="rId142" Target="https://www.runoob.com/jquery/eff-dequeue.html" TargetMode="External" Type="http://schemas.openxmlformats.org/officeDocument/2006/relationships/hyperlink"/><Relationship Id="rId143" Target="https://www.runoob.com/jquery/eff-clearqueue.html" TargetMode="External" Type="http://schemas.openxmlformats.org/officeDocument/2006/relationships/hyperlink"/><Relationship Id="rId144" Target="https://www.runoob.com/jquery/eff-queue.html" TargetMode="External" Type="http://schemas.openxmlformats.org/officeDocument/2006/relationships/hyperlink"/><Relationship Id="rId15" Target="https://www.runoob.com/jquery/event-hover.html" TargetMode="External" Type="http://schemas.openxmlformats.org/officeDocument/2006/relationships/hyperlink"/><Relationship Id="rId16" Target="https://www.runoob.com/jquery/event-mouseenter.html" TargetMode="External" Type="http://schemas.openxmlformats.org/officeDocument/2006/relationships/hyperlink"/><Relationship Id="rId17" Target="https://www.runoob.com/jquery/event-mouseleave.html" TargetMode="External" Type="http://schemas.openxmlformats.org/officeDocument/2006/relationships/hyperlink"/><Relationship Id="rId18" Target="https://www.runoob.com/jquery/event-keydown.html" TargetMode="External" Type="http://schemas.openxmlformats.org/officeDocument/2006/relationships/hyperlink"/><Relationship Id="rId19" Target="https://www.runoob.com/jquery/event-keyup.html" TargetMode="External" Type="http://schemas.openxmlformats.org/officeDocument/2006/relationships/hyperlink"/><Relationship Id="rId2" Target="settings.xml" Type="http://schemas.openxmlformats.org/officeDocument/2006/relationships/settings"/><Relationship Id="rId20" Target="https://www.runoob.com/jquery/event-keypress.html" TargetMode="External" Type="http://schemas.openxmlformats.org/officeDocument/2006/relationships/hyperlink"/><Relationship Id="rId21" Target="media/document_image_rId21.png" Type="http://schemas.openxmlformats.org/officeDocument/2006/relationships/image"/><Relationship Id="rId22" Target="https://www.runoob.com/jquery/event-scroll.html" TargetMode="External" Type="http://schemas.openxmlformats.org/officeDocument/2006/relationships/hyperlink"/><Relationship Id="rId23" Target="https://www.runoob.com/jquery/event-resize.html" TargetMode="External" Type="http://schemas.openxmlformats.org/officeDocument/2006/relationships/hyperlink"/><Relationship Id="rId24" Target="https://www.runoob.com/jquery/NewWindow('deprecated.htm')" TargetMode="External" Type="http://schemas.openxmlformats.org/officeDocument/2006/relationships/hyperlink"/><Relationship Id="rId25" Target="https://www.runoob.com/jquery/event-bind.html" TargetMode="External" Type="http://schemas.openxmlformats.org/officeDocument/2006/relationships/hyperlink"/><Relationship Id="rId26" Target="https://www.runoob.com/jquery/event-delegate.html" TargetMode="External" Type="http://schemas.openxmlformats.org/officeDocument/2006/relationships/hyperlink"/><Relationship Id="rId27" Target="https://www.runoob.com/jquery/event-off.html" TargetMode="External" Type="http://schemas.openxmlformats.org/officeDocument/2006/relationships/hyperlink"/><Relationship Id="rId28" Target="https://www.runoob.com/jquery/event-on.html" TargetMode="External" Type="http://schemas.openxmlformats.org/officeDocument/2006/relationships/hyperlink"/><Relationship Id="rId29" Target="https://www.runoob.com/jquery/event-one.html" TargetMode="External" Type="http://schemas.openxmlformats.org/officeDocument/2006/relationships/hyperlink"/><Relationship Id="rId3" Target="numbering.xml" Type="http://schemas.openxmlformats.org/officeDocument/2006/relationships/numbering"/><Relationship Id="rId30" Target="https://www.runoob.com/jquery/event-unbind.html" TargetMode="External" Type="http://schemas.openxmlformats.org/officeDocument/2006/relationships/hyperlink"/><Relationship Id="rId31" Target="https://www.runoob.com/jquery/event-undelegate.html" TargetMode="External" Type="http://schemas.openxmlformats.org/officeDocument/2006/relationships/hyperlink"/><Relationship Id="rId32" Target="https://www.runoob.com/jquery/jq-event-currenttarget.html" TargetMode="External" Type="http://schemas.openxmlformats.org/officeDocument/2006/relationships/hyperlink"/><Relationship Id="rId33" Target="https://www.runoob.com/jquery/event-data.html" TargetMode="External" Type="http://schemas.openxmlformats.org/officeDocument/2006/relationships/hyperlink"/><Relationship Id="rId34" Target="https://www.runoob.com/jquery/event-delegatetarget.html" TargetMode="External" Type="http://schemas.openxmlformats.org/officeDocument/2006/relationships/hyperlink"/><Relationship Id="rId35" Target="https://www.runoob.com/jquery/event-isdefaultprevented.html" TargetMode="External" Type="http://schemas.openxmlformats.org/officeDocument/2006/relationships/hyperlink"/><Relationship Id="rId36" Target="https://www.runoob.com/jquery/event-isimmediatepropagationstopped.html" TargetMode="External" Type="http://schemas.openxmlformats.org/officeDocument/2006/relationships/hyperlink"/><Relationship Id="rId37" Target="https://www.runoob.com/jquery/event-ispropagationstopped.html" TargetMode="External" Type="http://schemas.openxmlformats.org/officeDocument/2006/relationships/hyperlink"/><Relationship Id="rId38" Target="https://www.runoob.com/jquery/event-namespace.html" TargetMode="External" Type="http://schemas.openxmlformats.org/officeDocument/2006/relationships/hyperlink"/><Relationship Id="rId39" Target="https://www.runoob.com/jquery/event-pagex.html" TargetMode="External" Type="http://schemas.openxmlformats.org/officeDocument/2006/relationships/hyperlink"/><Relationship Id="rId4" Target="https://developer.aliyun.com/course/25" TargetMode="External" Type="http://schemas.openxmlformats.org/officeDocument/2006/relationships/hyperlink"/><Relationship Id="rId40" Target="https://www.runoob.com/jquery/event-pagey.html" TargetMode="External" Type="http://schemas.openxmlformats.org/officeDocument/2006/relationships/hyperlink"/><Relationship Id="rId41" Target="https://www.runoob.com/jquery/event-preventdefault.html" TargetMode="External" Type="http://schemas.openxmlformats.org/officeDocument/2006/relationships/hyperlink"/><Relationship Id="rId42" Target="https://www.runoob.com/jquery/jq-event-relatedtarget.html" TargetMode="External" Type="http://schemas.openxmlformats.org/officeDocument/2006/relationships/hyperlink"/><Relationship Id="rId43" Target="https://www.runoob.com/jquery/event-result.html" TargetMode="External" Type="http://schemas.openxmlformats.org/officeDocument/2006/relationships/hyperlink"/><Relationship Id="rId44" Target="https://www.runoob.com/jquery/event-stopimmediatepropagation.html" TargetMode="External" Type="http://schemas.openxmlformats.org/officeDocument/2006/relationships/hyperlink"/><Relationship Id="rId45" Target="https://www.runoob.com/jquery/event-stoppropagation.html" TargetMode="External" Type="http://schemas.openxmlformats.org/officeDocument/2006/relationships/hyperlink"/><Relationship Id="rId46" Target="https://www.runoob.com/jquery/jq-event-target.html" TargetMode="External" Type="http://schemas.openxmlformats.org/officeDocument/2006/relationships/hyperlink"/><Relationship Id="rId47" Target="https://www.runoob.com/jquery/jq-event-timestamp.html" TargetMode="External" Type="http://schemas.openxmlformats.org/officeDocument/2006/relationships/hyperlink"/><Relationship Id="rId48" Target="https://www.runoob.com/jquery/jq-event-type.html" TargetMode="External" Type="http://schemas.openxmlformats.org/officeDocument/2006/relationships/hyperlink"/><Relationship Id="rId49" Target="https://www.runoob.com/jquery/event-which.html" TargetMode="External" Type="http://schemas.openxmlformats.org/officeDocument/2006/relationships/hyperlink"/><Relationship Id="rId5" Target="https://www.yuque.com/attachments/yuque/0/2023/jpeg/29280567/1673925352282-1cea97c4-f1e0-4d18-8970-9669d422df68.jpeg" TargetMode="External" Type="http://schemas.openxmlformats.org/officeDocument/2006/relationships/hyperlink"/><Relationship Id="rId50" Target="https://www.runoob.com/jquery/event_metakey.html" TargetMode="External" Type="http://schemas.openxmlformats.org/officeDocument/2006/relationships/hyperlink"/><Relationship Id="rId51" Target="https://www.runoob.com/jquery/event-focus.html" TargetMode="External" Type="http://schemas.openxmlformats.org/officeDocument/2006/relationships/hyperlink"/><Relationship Id="rId52" Target="https://www.runoob.com/jquery/event-blur.html" TargetMode="External" Type="http://schemas.openxmlformats.org/officeDocument/2006/relationships/hyperlink"/><Relationship Id="rId53" Target="https://www.runoob.com/jquery/event-change.html" TargetMode="External" Type="http://schemas.openxmlformats.org/officeDocument/2006/relationships/hyperlink"/><Relationship Id="rId54" Target="https://www.runoob.com/jquery/event-select.html" TargetMode="External" Type="http://schemas.openxmlformats.org/officeDocument/2006/relationships/hyperlink"/><Relationship Id="rId55" Target="https://www.runoob.com/jquery/event-submit.html" TargetMode="External" Type="http://schemas.openxmlformats.org/officeDocument/2006/relationships/hyperlink"/><Relationship Id="rId56" Target="https://www.runoob.com/jquery/html-attr.html" TargetMode="External" Type="http://schemas.openxmlformats.org/officeDocument/2006/relationships/hyperlink"/><Relationship Id="rId57" Target="https://www.runoob.com/jquery/html-addclass.html" TargetMode="External" Type="http://schemas.openxmlformats.org/officeDocument/2006/relationships/hyperlink"/><Relationship Id="rId58" Target="https://www.runoob.com/jquery/html-prop.html" TargetMode="External" Type="http://schemas.openxmlformats.org/officeDocument/2006/relationships/hyperlink"/><Relationship Id="rId59" Target="https://www.runoob.com/jquery/html-hasclass.html" TargetMode="External" Type="http://schemas.openxmlformats.org/officeDocument/2006/relationships/hyperlink"/><Relationship Id="rId6" Target="media/document_image_rId6.png" Type="http://schemas.openxmlformats.org/officeDocument/2006/relationships/image"/><Relationship Id="rId60" Target="https://www.runoob.com/jquery/html-removeattr.html" TargetMode="External" Type="http://schemas.openxmlformats.org/officeDocument/2006/relationships/hyperlink"/><Relationship Id="rId61" Target="https://www.runoob.com/jquery/html-removeclass.html" TargetMode="External" Type="http://schemas.openxmlformats.org/officeDocument/2006/relationships/hyperlink"/><Relationship Id="rId62" Target="https://www.runoob.com/jquery/html-removeprop.html" TargetMode="External" Type="http://schemas.openxmlformats.org/officeDocument/2006/relationships/hyperlink"/><Relationship Id="rId63" Target="https://www.runoob.com/jquery/html-toggleclass.html" TargetMode="External" Type="http://schemas.openxmlformats.org/officeDocument/2006/relationships/hyperlink"/><Relationship Id="rId64" Target="https://www.runoob.com/jquery/html-val.html" TargetMode="External" Type="http://schemas.openxmlformats.org/officeDocument/2006/relationships/hyperlink"/><Relationship Id="rId65" Target="https://www.runoob.com/jquery/html-wrap.html" TargetMode="External" Type="http://schemas.openxmlformats.org/officeDocument/2006/relationships/hyperlink"/><Relationship Id="rId66" Target="https://www.runoob.com/jquery/html-wrapall.html" TargetMode="External" Type="http://schemas.openxmlformats.org/officeDocument/2006/relationships/hyperlink"/><Relationship Id="rId67" Target="https://www.runoob.com/jquery/html-wrapinner.html" TargetMode="External" Type="http://schemas.openxmlformats.org/officeDocument/2006/relationships/hyperlink"/><Relationship Id="rId68" Target="https://www.runoob.com/jquery/html-append.html" TargetMode="External" Type="http://schemas.openxmlformats.org/officeDocument/2006/relationships/hyperlink"/><Relationship Id="rId69" Target="https://www.runoob.com/jquery/html-appendto.html" TargetMode="External" Type="http://schemas.openxmlformats.org/officeDocument/2006/relationships/hyperlink"/><Relationship Id="rId7" Target="https://jquery.com/" TargetMode="External" Type="http://schemas.openxmlformats.org/officeDocument/2006/relationships/hyperlink"/><Relationship Id="rId70" Target="https://www.runoob.com/jquery/html-prepend.html" TargetMode="External" Type="http://schemas.openxmlformats.org/officeDocument/2006/relationships/hyperlink"/><Relationship Id="rId71" Target="https://www.runoob.com/jquery/html-prependto.html" TargetMode="External" Type="http://schemas.openxmlformats.org/officeDocument/2006/relationships/hyperlink"/><Relationship Id="rId72" Target="https://www.runoob.com/jquery/html-html.html" TargetMode="External" Type="http://schemas.openxmlformats.org/officeDocument/2006/relationships/hyperlink"/><Relationship Id="rId73" Target="https://www.runoob.com/jquery/html-text.html" TargetMode="External" Type="http://schemas.openxmlformats.org/officeDocument/2006/relationships/hyperlink"/><Relationship Id="rId74" Target="https://www.runoob.com/jquery/html-after.html" TargetMode="External" Type="http://schemas.openxmlformats.org/officeDocument/2006/relationships/hyperlink"/><Relationship Id="rId75" Target="https://www.runoob.com/jquery/html-before.html" TargetMode="External" Type="http://schemas.openxmlformats.org/officeDocument/2006/relationships/hyperlink"/><Relationship Id="rId76" Target="https://www.runoob.com/jquery/html-insertafter.html" TargetMode="External" Type="http://schemas.openxmlformats.org/officeDocument/2006/relationships/hyperlink"/><Relationship Id="rId77" Target="https://www.runoob.com/jquery/html-insertbefore.html" TargetMode="External" Type="http://schemas.openxmlformats.org/officeDocument/2006/relationships/hyperlink"/><Relationship Id="rId78" Target="https://www.runoob.com/jquery/html-detach.html" TargetMode="External" Type="http://schemas.openxmlformats.org/officeDocument/2006/relationships/hyperlink"/><Relationship Id="rId79" Target="https://www.runoob.com/jquery/html-empty.html" TargetMode="External" Type="http://schemas.openxmlformats.org/officeDocument/2006/relationships/hyperlink"/><Relationship Id="rId8" Target="https://www.runoob.com/jquery/jquery-ref-selectors.html" TargetMode="External" Type="http://schemas.openxmlformats.org/officeDocument/2006/relationships/hyperlink"/><Relationship Id="rId80" Target="https://www.runoob.com/jquery/html-remove.html" TargetMode="External" Type="http://schemas.openxmlformats.org/officeDocument/2006/relationships/hyperlink"/><Relationship Id="rId81" Target="https://www.runoob.com/jquery/html-unwrap.html" TargetMode="External" Type="http://schemas.openxmlformats.org/officeDocument/2006/relationships/hyperlink"/><Relationship Id="rId82" Target="https://www.runoob.com/jquery/html-replaceall.html" TargetMode="External" Type="http://schemas.openxmlformats.org/officeDocument/2006/relationships/hyperlink"/><Relationship Id="rId83" Target="https://www.runoob.com/jquery/html-replacewith.html" TargetMode="External" Type="http://schemas.openxmlformats.org/officeDocument/2006/relationships/hyperlink"/><Relationship Id="rId84" Target="https://www.runoob.com/jquery/html-clone.html" TargetMode="External" Type="http://schemas.openxmlformats.org/officeDocument/2006/relationships/hyperlink"/><Relationship Id="rId85" Target="https://www.runoob.com/jquery/css-css.html" TargetMode="External" Type="http://schemas.openxmlformats.org/officeDocument/2006/relationships/hyperlink"/><Relationship Id="rId86" Target="https://www.runoob.com/jquery/css-height.html" TargetMode="External" Type="http://schemas.openxmlformats.org/officeDocument/2006/relationships/hyperlink"/><Relationship Id="rId87" Target="https://www.runoob.com/jquery/css-width.html" TargetMode="External" Type="http://schemas.openxmlformats.org/officeDocument/2006/relationships/hyperlink"/><Relationship Id="rId88" Target="https://www.runoob.com/jquery/html-innerheight.html" TargetMode="External" Type="http://schemas.openxmlformats.org/officeDocument/2006/relationships/hyperlink"/><Relationship Id="rId89" Target="https://www.runoob.com/jquery/html-innerwidth.html" TargetMode="External" Type="http://schemas.openxmlformats.org/officeDocument/2006/relationships/hyperlink"/><Relationship Id="rId9" Target="media/document_image_rId9.png" Type="http://schemas.openxmlformats.org/officeDocument/2006/relationships/image"/><Relationship Id="rId90" Target="https://www.runoob.com/jquery/html-outerheight.html" TargetMode="External" Type="http://schemas.openxmlformats.org/officeDocument/2006/relationships/hyperlink"/><Relationship Id="rId91" Target="https://www.runoob.com/jquery/html-outerwidth.html" TargetMode="External" Type="http://schemas.openxmlformats.org/officeDocument/2006/relationships/hyperlink"/><Relationship Id="rId92" Target="https://www.runoob.com/jquery/css-scrolltop.html" TargetMode="External" Type="http://schemas.openxmlformats.org/officeDocument/2006/relationships/hyperlink"/><Relationship Id="rId93" Target="https://www.runoob.com/jquery/css-scrollleft.html" TargetMode="External" Type="http://schemas.openxmlformats.org/officeDocument/2006/relationships/hyperlink"/><Relationship Id="rId94" Target="https://www.runoob.com/jquery/css-offset.html" TargetMode="External" Type="http://schemas.openxmlformats.org/officeDocument/2006/relationships/hyperlink"/><Relationship Id="rId95" Target="https://www.runoob.com/jquery/css-position.html" TargetMode="External" Type="http://schemas.openxmlformats.org/officeDocument/2006/relationships/hyperlink"/><Relationship Id="rId96" Target="https://www.runoob.com/jquery/css-offsetparent.html" TargetMode="External" Type="http://schemas.openxmlformats.org/officeDocument/2006/relationships/hyperlink"/><Relationship Id="rId97" Target="https://www.runoob.com/jquery/html-escapeSelector.html" TargetMode="External" Type="http://schemas.openxmlformats.org/officeDocument/2006/relationships/hyperlink"/><Relationship Id="rId98" Target="https://www.runoob.com/jquery/html-csshooks.html" TargetMode="External" Type="http://schemas.openxmlformats.org/officeDocument/2006/relationships/hyperlink"/><Relationship Id="rId99" Target="https://www.runoob.com/jquery/jquery-traversing.html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