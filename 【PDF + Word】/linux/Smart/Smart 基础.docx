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image/png" PartName="/word/media/document_image_rId16.png"/>
  <Override ContentType="image/png" PartName="/word/media/document_image_rId17.png"/>
  <Override ContentType="image/png" PartName="/word/media/document_image_rId18.png"/>
  <Override ContentType="image/png" PartName="/word/media/document_image_rId20.png"/>
  <Override ContentType="image/png" PartName="/word/media/document_image_rId21.png"/>
  <Override ContentType="image/png" PartName="/word/media/document_image_rId22.png"/>
  <Override ContentType="image/png" PartName="/word/media/document_image_rId23.png"/>
  <Override ContentType="image/png" PartName="/word/media/document_image_rId24.png"/>
  <Override ContentType="image/png" PartName="/word/media/document_image_rId25.png"/>
  <Override ContentType="image/png" PartName="/word/media/document_image_rId26.png"/>
  <Override ContentType="image/png" PartName="/word/media/document_image_rId27.png"/>
  <Override ContentType="image/png" PartName="/word/media/document_image_rId28.png"/>
  <Override ContentType="image/png" PartName="/word/media/document_image_rId29.png"/>
  <Override ContentType="image/png" PartName="/word/media/document_image_rId30.png"/>
  <Override ContentType="image/png" PartName="/word/media/document_image_rId31.png"/>
  <Override ContentType="image/png" PartName="/word/media/document_image_rId32.png"/>
  <Override ContentType="image/png" PartName="/word/media/document_image_rId33.png"/>
  <Override ContentType="image/png" PartName="/word/media/document_image_rId34.png"/>
  <Override ContentType="image/png" PartName="/word/media/document_image_rId35.png"/>
  <Override ContentType="image/png" PartName="/word/media/document_image_rId36.png"/>
  <Override ContentType="image/png" PartName="/word/media/document_image_rId37.png"/>
  <Override ContentType="image/png" PartName="/word/media/document_image_rId38.png"/>
  <Override ContentType="image/png" PartName="/word/media/document_image_rId39.png"/>
  <Override ContentType="image/png" PartName="/word/media/document_image_rId40.png"/>
  <Override ContentType="image/png" PartName="/word/media/document_image_rId41.png"/>
  <Override ContentType="image/png" PartName="/word/media/document_image_rId42.png"/>
  <Override ContentType="image/png" PartName="/word/media/document_image_rId43.png"/>
  <Override ContentType="image/png" PartName="/word/media/document_image_rId44.png"/>
  <Override ContentType="image/png" PartName="/word/media/document_image_rId45.png"/>
  <Override ContentType="image/png" PartName="/word/media/document_image_rId46.png"/>
  <Override ContentType="image/png" PartName="/word/media/document_image_rId47.png"/>
  <Override ContentType="image/png" PartName="/word/media/document_image_rId48.png"/>
  <Override ContentType="image/png" PartName="/word/media/document_image_rId49.png"/>
  <Override ContentType="image/png" PartName="/word/media/document_image_rId50.png"/>
  <Override ContentType="image/png" PartName="/word/media/document_image_rId51.png"/>
  <Override ContentType="image/png" PartName="/word/media/document_image_rId52.png"/>
  <Override ContentType="image/png" PartName="/word/media/document_image_rId53.png"/>
  <Override ContentType="image/png" PartName="/word/media/document_image_rId54.png"/>
  <Override ContentType="image/png" PartName="/word/media/document_image_rId55.png"/>
  <Override ContentType="image/png" PartName="/word/media/document_image_rId56.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ORACLE_JRE JAXB in Oracle Java 1.8.0_131 on Linux -->
    <w:p>
      <w:pPr>
        <w:pStyle w:val="Heading1"/>
        <w:spacing w:after="50" w:line="360" w:lineRule="auto" w:beforeLines="100"/>
        <w:ind w:left="0"/>
        <w:jc w:val="left"/>
      </w:pPr>
      <w:r>
        <w:rPr>
          <w:rFonts w:ascii="宋体" w:hAnsi="Times New Roman" w:eastAsia="宋体"/>
        </w:rPr>
        <w:t>Smart 基础</w:t>
      </w:r>
    </w:p>
    <w:p>
      <w:pPr>
        <w:pStyle w:val="Heading1"/>
        <w:spacing w:after="50" w:line="360" w:lineRule="auto" w:beforeLines="100"/>
        <w:ind w:left="0"/>
        <w:jc w:val="left"/>
      </w:pPr>
      <w:bookmarkStart w:name="ztFIi" w:id="0"/>
      <w:r>
        <w:rPr>
          <w:rFonts w:ascii="宋体" w:hAnsi="Times New Roman" w:eastAsia="宋体"/>
        </w:rPr>
        <w:t>零、进入练习服务器</w:t>
      </w:r>
    </w:p>
    <w:bookmarkEnd w:id="0"/>
    <w:bookmarkStart w:name="dhNFs" w:id="1"/>
    <w:p>
      <w:pPr>
        <w:pStyle w:val="Heading2"/>
        <w:spacing w:after="50" w:line="360" w:lineRule="auto" w:beforeLines="100"/>
        <w:ind w:left="0"/>
        <w:jc w:val="left"/>
      </w:pPr>
      <w:r>
        <w:rPr>
          <w:rFonts w:ascii="宋体" w:hAnsi="Times New Roman" w:eastAsia="宋体"/>
        </w:rPr>
        <w:t>1、使用 ttermpro 连接服务器</w:t>
      </w:r>
    </w:p>
    <w:bookmarkEnd w:id="1"/>
    <w:bookmarkStart w:name="ufb340081" w:id="2"/>
    <w:p>
      <w:pPr>
        <w:numPr>
          <w:ilvl w:val="0"/>
          <w:numId w:val="1"/>
        </w:numPr>
        <w:spacing w:after="50" w:line="360" w:lineRule="auto" w:beforeLines="100"/>
        <w:ind w:left="360"/>
        <w:jc w:val="left"/>
      </w:pPr>
      <w:r>
        <w:rPr>
          <w:rFonts w:ascii="宋体" w:hAnsi="Times New Roman" w:eastAsia="宋体"/>
          <w:b w:val="false"/>
          <w:i w:val="false"/>
          <w:color w:val="000000"/>
          <w:sz w:val="22"/>
        </w:rPr>
        <w:t>打开 ttermpro</w:t>
      </w:r>
    </w:p>
    <w:bookmarkEnd w:id="2"/>
    <w:bookmarkStart w:name="uba1a0696" w:id="3"/>
    <w:p>
      <w:pPr>
        <w:numPr>
          <w:ilvl w:val="0"/>
          <w:numId w:val="1"/>
        </w:numPr>
        <w:spacing w:after="50" w:line="360" w:lineRule="auto" w:beforeLines="100"/>
        <w:ind w:left="360"/>
        <w:jc w:val="left"/>
      </w:pPr>
      <w:r>
        <w:rPr>
          <w:rFonts w:ascii="宋体" w:hAnsi="Times New Roman" w:eastAsia="宋体"/>
          <w:b w:val="false"/>
          <w:i w:val="false"/>
          <w:color w:val="000000"/>
          <w:sz w:val="22"/>
        </w:rPr>
        <w:t>输入 Ip：172.20.2.44</w:t>
      </w:r>
    </w:p>
    <w:bookmarkEnd w:id="3"/>
    <w:bookmarkStart w:name="ua7e5cbf9" w:id="4"/>
    <w:p>
      <w:pPr>
        <w:numPr>
          <w:ilvl w:val="0"/>
          <w:numId w:val="1"/>
        </w:numPr>
        <w:spacing w:after="50" w:line="360" w:lineRule="auto" w:beforeLines="100"/>
        <w:ind w:left="360"/>
        <w:jc w:val="left"/>
      </w:pPr>
      <w:r>
        <w:rPr>
          <w:rFonts w:ascii="宋体" w:hAnsi="Times New Roman" w:eastAsia="宋体"/>
          <w:b w:val="false"/>
          <w:i w:val="false"/>
          <w:color w:val="000000"/>
          <w:sz w:val="22"/>
        </w:rPr>
        <w:t>端口号：22</w:t>
      </w:r>
    </w:p>
    <w:bookmarkEnd w:id="4"/>
    <w:bookmarkStart w:name="uad53b513" w:id="5"/>
    <w:p>
      <w:pPr>
        <w:spacing w:after="50" w:line="360" w:lineRule="auto" w:beforeLines="100"/>
        <w:ind w:left="0"/>
        <w:jc w:val="left"/>
      </w:pPr>
      <w:bookmarkStart w:name="udd24f5d1" w:id="6"/>
      <w:r>
        <w:rPr>
          <w:rFonts w:eastAsia="宋体" w:ascii="宋体"/>
        </w:rPr>
        <w:drawing>
          <wp:inline distT="0" distB="0" distL="0" distR="0">
            <wp:extent cx="5841999" cy="363785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6366934" cy="3964740"/>
                    </a:xfrm>
                    <a:prstGeom prst="rect">
                      <a:avLst/>
                    </a:prstGeom>
                  </pic:spPr>
                </pic:pic>
              </a:graphicData>
            </a:graphic>
          </wp:inline>
        </w:drawing>
      </w:r>
      <w:bookmarkEnd w:id="6"/>
    </w:p>
    <w:bookmarkEnd w:id="5"/>
    <w:bookmarkStart w:name="ebtMZ" w:id="7"/>
    <w:p>
      <w:pPr>
        <w:pStyle w:val="Heading2"/>
        <w:spacing w:after="50" w:line="360" w:lineRule="auto" w:beforeLines="100"/>
        <w:ind w:left="0"/>
        <w:jc w:val="left"/>
      </w:pPr>
      <w:r>
        <w:rPr>
          <w:rFonts w:ascii="宋体" w:hAnsi="Times New Roman" w:eastAsia="宋体"/>
        </w:rPr>
        <w:t>2、输入账号密码进入</w:t>
      </w:r>
    </w:p>
    <w:bookmarkEnd w:id="7"/>
    <w:bookmarkStart w:name="u24dcef8b" w:id="8"/>
    <w:p>
      <w:pPr>
        <w:numPr>
          <w:ilvl w:val="0"/>
          <w:numId w:val="2"/>
        </w:numPr>
        <w:spacing w:after="50" w:line="360" w:lineRule="auto" w:beforeLines="100"/>
        <w:ind w:left="360"/>
        <w:jc w:val="left"/>
      </w:pPr>
      <w:r>
        <w:rPr>
          <w:rFonts w:ascii="宋体" w:hAnsi="Times New Roman" w:eastAsia="宋体"/>
          <w:b w:val="false"/>
          <w:i w:val="false"/>
          <w:color w:val="000000"/>
          <w:sz w:val="22"/>
        </w:rPr>
        <w:t>账号：trial</w:t>
      </w:r>
    </w:p>
    <w:bookmarkEnd w:id="8"/>
    <w:bookmarkStart w:name="u41155d35" w:id="9"/>
    <w:p>
      <w:pPr>
        <w:numPr>
          <w:ilvl w:val="0"/>
          <w:numId w:val="2"/>
        </w:numPr>
        <w:spacing w:after="50" w:line="360" w:lineRule="auto" w:beforeLines="100"/>
        <w:ind w:left="360"/>
        <w:jc w:val="left"/>
      </w:pPr>
      <w:r>
        <w:rPr>
          <w:rFonts w:ascii="宋体" w:hAnsi="Times New Roman" w:eastAsia="宋体"/>
          <w:b w:val="false"/>
          <w:i w:val="false"/>
          <w:color w:val="000000"/>
          <w:sz w:val="22"/>
        </w:rPr>
        <w:t>密码：trial1234</w:t>
      </w:r>
    </w:p>
    <w:bookmarkEnd w:id="9"/>
    <w:bookmarkStart w:name="u8c3b2d6a" w:id="10"/>
    <w:p>
      <w:pPr>
        <w:spacing w:after="50" w:line="360" w:lineRule="auto" w:beforeLines="100"/>
        <w:ind w:left="0"/>
        <w:jc w:val="left"/>
      </w:pPr>
      <w:bookmarkStart w:name="u6b106351" w:id="11"/>
      <w:r>
        <w:rPr>
          <w:rFonts w:eastAsia="宋体" w:ascii="宋体"/>
        </w:rPr>
        <w:drawing>
          <wp:inline distT="0" distB="0" distL="0" distR="0">
            <wp:extent cx="5842000" cy="35980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6333066" cy="3900540"/>
                    </a:xfrm>
                    <a:prstGeom prst="rect">
                      <a:avLst/>
                    </a:prstGeom>
                  </pic:spPr>
                </pic:pic>
              </a:graphicData>
            </a:graphic>
          </wp:inline>
        </w:drawing>
      </w:r>
      <w:bookmarkEnd w:id="11"/>
    </w:p>
    <w:bookmarkEnd w:id="10"/>
    <w:bookmarkStart w:name="BQ2Wk" w:id="12"/>
    <w:p>
      <w:pPr>
        <w:pStyle w:val="Heading2"/>
        <w:spacing w:after="50" w:line="360" w:lineRule="auto" w:beforeLines="100"/>
        <w:ind w:left="0"/>
        <w:jc w:val="left"/>
      </w:pPr>
      <w:r>
        <w:rPr>
          <w:rFonts w:ascii="宋体" w:hAnsi="Times New Roman" w:eastAsia="宋体"/>
        </w:rPr>
        <w:t>3、参数说明</w:t>
      </w:r>
    </w:p>
    <w:bookmarkEnd w:id="12"/>
    <w:p>
      <w:pPr>
        <w:spacing w:after="50" w:line="360" w:lineRule="auto" w:beforeLines="100"/>
        <w:ind w:left="0"/>
        <w:jc w:val="left"/>
      </w:pPr>
      <w:bookmarkStart w:name="uad44d0c2" w:id="13"/>
      <w:r>
        <w:rPr>
          <w:rFonts w:ascii="宋体" w:hAnsi="Times New Roman" w:eastAsia="宋体"/>
          <w:b w:val="false"/>
          <w:i w:val="false"/>
          <w:color w:val="000000"/>
          <w:sz w:val="22"/>
        </w:rPr>
        <w:t>此处说明的参数在 smart 中基本通用（也有与此处的说明不同的）</w:t>
      </w:r>
    </w:p>
    <w:bookmarkEnd w:id="13"/>
    <w:bookmarkStart w:name="u3f6ced24" w:id="14"/>
    <w:p>
      <w:pPr>
        <w:numPr>
          <w:ilvl w:val="0"/>
          <w:numId w:val="3"/>
        </w:numPr>
        <w:spacing w:after="50" w:line="360" w:lineRule="auto" w:beforeLines="100"/>
        <w:ind w:left="360"/>
        <w:jc w:val="left"/>
      </w:pPr>
      <w:r>
        <w:rPr>
          <w:rFonts w:ascii="宋体" w:hAnsi="Times New Roman" w:eastAsia="宋体"/>
          <w:b w:val="false"/>
          <w:i w:val="false"/>
          <w:color w:val="000000"/>
          <w:sz w:val="22"/>
        </w:rPr>
        <w:t>-c：指定第几列</w:t>
      </w:r>
    </w:p>
    <w:bookmarkEnd w:id="14"/>
    <w:bookmarkStart w:name="u4b44b8de" w:id="15"/>
    <w:p>
      <w:pPr>
        <w:numPr>
          <w:ilvl w:val="0"/>
          <w:numId w:val="3"/>
        </w:numPr>
        <w:spacing w:after="50" w:line="360" w:lineRule="auto" w:beforeLines="100"/>
        <w:ind w:left="360"/>
        <w:jc w:val="left"/>
      </w:pPr>
      <w:r>
        <w:rPr>
          <w:rFonts w:ascii="宋体" w:hAnsi="Times New Roman" w:eastAsia="宋体"/>
          <w:b w:val="false"/>
          <w:i w:val="false"/>
          <w:color w:val="000000"/>
          <w:sz w:val="22"/>
        </w:rPr>
        <w:t>-k：指定参考的主键</w:t>
      </w:r>
    </w:p>
    <w:bookmarkEnd w:id="15"/>
    <w:bookmarkStart w:name="u2b059771" w:id="16"/>
    <w:p>
      <w:pPr>
        <w:numPr>
          <w:ilvl w:val="0"/>
          <w:numId w:val="3"/>
        </w:numPr>
        <w:spacing w:after="50" w:line="360" w:lineRule="auto" w:beforeLines="100"/>
        <w:ind w:left="360"/>
        <w:jc w:val="left"/>
      </w:pPr>
      <w:r>
        <w:rPr>
          <w:rFonts w:ascii="宋体" w:hAnsi="Times New Roman" w:eastAsia="宋体"/>
          <w:b w:val="false"/>
          <w:i w:val="false"/>
          <w:color w:val="000000"/>
          <w:sz w:val="22"/>
        </w:rPr>
        <w:t>-s：指定不加处理的数据</w:t>
      </w:r>
    </w:p>
    <w:bookmarkEnd w:id="16"/>
    <w:bookmarkStart w:name="u20bbd1f3" w:id="17"/>
    <w:p>
      <w:pPr>
        <w:numPr>
          <w:ilvl w:val="0"/>
          <w:numId w:val="3"/>
        </w:numPr>
        <w:spacing w:after="50" w:line="360" w:lineRule="auto" w:beforeLines="100"/>
        <w:ind w:left="360"/>
        <w:jc w:val="left"/>
      </w:pPr>
      <w:r>
        <w:rPr>
          <w:rFonts w:ascii="宋体" w:hAnsi="Times New Roman" w:eastAsia="宋体"/>
          <w:b w:val="false"/>
          <w:i w:val="false"/>
          <w:color w:val="000000"/>
          <w:sz w:val="22"/>
        </w:rPr>
        <w:t>-v：取反</w:t>
      </w:r>
    </w:p>
    <w:bookmarkEnd w:id="17"/>
    <w:bookmarkStart w:name="u05850a6e" w:id="18"/>
    <w:p>
      <w:pPr>
        <w:numPr>
          <w:ilvl w:val="0"/>
          <w:numId w:val="3"/>
        </w:numPr>
        <w:spacing w:after="50" w:line="360" w:lineRule="auto" w:beforeLines="100"/>
        <w:ind w:left="360"/>
        <w:jc w:val="left"/>
      </w:pPr>
      <w:r>
        <w:rPr>
          <w:rFonts w:ascii="宋体" w:hAnsi="Times New Roman" w:eastAsia="宋体"/>
          <w:b w:val="false"/>
          <w:i w:val="false"/>
          <w:color w:val="000000"/>
          <w:sz w:val="22"/>
        </w:rPr>
        <w:t>-n：行数</w:t>
      </w:r>
    </w:p>
    <w:bookmarkEnd w:id="18"/>
    <w:bookmarkStart w:name="DF6HU" w:id="19"/>
    <w:p>
      <w:pPr>
        <w:pStyle w:val="Heading1"/>
        <w:spacing w:after="50" w:line="360" w:lineRule="auto" w:beforeLines="100"/>
        <w:ind w:left="0"/>
        <w:jc w:val="left"/>
      </w:pPr>
      <w:r>
        <w:rPr>
          <w:rFonts w:ascii="宋体" w:hAnsi="Times New Roman" w:eastAsia="宋体"/>
        </w:rPr>
        <w:t>一、数据输出处理</w:t>
      </w:r>
    </w:p>
    <w:bookmarkEnd w:id="19"/>
    <w:bookmarkStart w:name="EKc5X" w:id="20"/>
    <w:p>
      <w:pPr>
        <w:pStyle w:val="Heading2"/>
        <w:spacing w:after="50" w:line="360" w:lineRule="auto" w:beforeLines="100"/>
        <w:ind w:left="0"/>
        <w:jc w:val="left"/>
      </w:pPr>
      <w:r>
        <w:rPr>
          <w:rFonts w:ascii="宋体" w:hAnsi="Times New Roman" w:eastAsia="宋体"/>
        </w:rPr>
        <w:t>1、抽出指定列：</w:t>
      </w:r>
      <w:r>
        <w:rPr>
          <w:rFonts w:ascii="宋体" w:hAnsi="Courier New" w:eastAsia="宋体"/>
        </w:rPr>
        <w:t>selcol</w:t>
      </w:r>
    </w:p>
    <w:bookmarkEnd w:id="20"/>
    <w:bookmarkStart w:name="uc60da648" w:id="21"/>
    <w:p>
      <w:pPr>
        <w:spacing w:after="50" w:line="360" w:lineRule="auto" w:beforeLines="100"/>
        <w:ind w:left="0"/>
        <w:jc w:val="left"/>
      </w:pPr>
      <w:r>
        <w:rPr>
          <w:rFonts w:ascii="宋体" w:hAnsi="Times New Roman" w:eastAsia="宋体"/>
          <w:b/>
          <w:i w:val="false"/>
          <w:color w:val="000000"/>
          <w:sz w:val="22"/>
        </w:rPr>
        <w:t>只会抽出并输出数据，不会改变原文件</w:t>
      </w:r>
    </w:p>
    <w:bookmarkEnd w:id="21"/>
    <w:bookmarkStart w:name="iv2FP" w:id="22"/>
    <w:p>
      <w:pPr>
        <w:pStyle w:val="Heading3"/>
        <w:spacing w:after="50" w:line="360" w:lineRule="auto" w:beforeLines="100"/>
        <w:ind w:left="0"/>
        <w:jc w:val="left"/>
      </w:pPr>
      <w:r>
        <w:rPr>
          <w:rFonts w:ascii="宋体" w:hAnsi="Times New Roman" w:eastAsia="宋体"/>
        </w:rPr>
        <w:t>①、语法</w:t>
      </w:r>
    </w:p>
    <w:bookmarkEnd w:id="22"/>
    <w:bookmarkStart w:name="u8c6fa590" w:id="23"/>
    <w:p>
      <w:pPr>
        <w:spacing w:after="50" w:line="360" w:lineRule="auto" w:beforeLines="100"/>
        <w:ind w:left="0"/>
        <w:jc w:val="left"/>
      </w:pPr>
      <w:r>
        <w:rPr>
          <w:rFonts w:ascii="宋体" w:hAnsi="Courier New" w:eastAsia="宋体"/>
          <w:b w:val="false"/>
          <w:i w:val="false"/>
          <w:color w:val="000000"/>
          <w:sz w:val="22"/>
        </w:rPr>
        <w:t>selcol –c COL1[,COL2]…[FILE]</w:t>
      </w:r>
    </w:p>
    <w:bookmarkEnd w:id="23"/>
    <w:bookmarkStart w:name="u6b2bf9af" w:id="24"/>
    <w:p>
      <w:pPr>
        <w:numPr>
          <w:ilvl w:val="0"/>
          <w:numId w:val="4"/>
        </w:numPr>
        <w:spacing w:after="50" w:line="360" w:lineRule="auto" w:beforeLines="100"/>
        <w:ind w:left="360"/>
        <w:jc w:val="left"/>
      </w:pPr>
      <w:r>
        <w:rPr>
          <w:rFonts w:ascii="宋体" w:hAnsi="Times New Roman" w:eastAsia="宋体"/>
          <w:b w:val="false"/>
          <w:i w:val="false"/>
          <w:color w:val="000000"/>
          <w:sz w:val="22"/>
        </w:rPr>
        <w:t>抽取一列：</w:t>
      </w:r>
      <w:r>
        <w:rPr>
          <w:rFonts w:ascii="宋体" w:hAnsi="Courier New" w:eastAsia="宋体"/>
          <w:b w:val="false"/>
          <w:i w:val="false"/>
          <w:color w:val="000000"/>
          <w:sz w:val="22"/>
        </w:rPr>
        <w:t xml:space="preserve">selcol -c 抽取第几列 文件名 </w:t>
      </w:r>
    </w:p>
    <w:bookmarkEnd w:id="24"/>
    <w:bookmarkStart w:name="yZPe6" w:id="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selcol -c1 data</w:t>
        <w:br/>
        <w:t>3</w:t>
        <w:br/>
        <w:t>2</w:t>
        <w:br/>
        <w:t>1</w:t>
        <w:br/>
        <w:t>1</w:t>
        <w:br/>
        <w:t>1</w:t>
        <w:br/>
        <w:t>2</w:t>
        <w:br/>
        <w:t>3</w:t>
        <w:br/>
        <w:t>2</w:t>
        <w:br/>
        <w:t>1</w:t>
        <w:br/>
        <w:t>3</w:t>
        <w:br/>
        <w:t>2</w:t>
        <w:br/>
      </w:r>
    </w:p>
    <w:bookmarkEnd w:id="25"/>
    <w:bookmarkStart w:name="u758a8653" w:id="26"/>
    <w:p>
      <w:pPr>
        <w:numPr>
          <w:ilvl w:val="0"/>
          <w:numId w:val="5"/>
        </w:numPr>
        <w:spacing w:after="50" w:line="360" w:lineRule="auto" w:beforeLines="100"/>
        <w:ind w:left="360"/>
        <w:jc w:val="left"/>
      </w:pPr>
      <w:r>
        <w:rPr>
          <w:rFonts w:ascii="宋体" w:hAnsi="Times New Roman" w:eastAsia="宋体"/>
          <w:b w:val="false"/>
          <w:i w:val="false"/>
          <w:color w:val="000000"/>
          <w:sz w:val="22"/>
        </w:rPr>
        <w:t>抽取连续的几列：</w:t>
      </w:r>
      <w:r>
        <w:rPr>
          <w:rFonts w:ascii="宋体" w:hAnsi="Courier New" w:eastAsia="宋体"/>
          <w:b w:val="false"/>
          <w:i w:val="false"/>
          <w:color w:val="000000"/>
          <w:sz w:val="22"/>
        </w:rPr>
        <w:t xml:space="preserve">selcol -c 抽取的开始列,抽取的结束列 文件名 </w:t>
      </w:r>
    </w:p>
    <w:bookmarkEnd w:id="26"/>
    <w:bookmarkStart w:name="JlXO7" w:id="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selcol -c1,2 data</w:t>
        <w:br/>
        <w:t>3 2</w:t>
        <w:br/>
        <w:t>2 2</w:t>
        <w:br/>
        <w:t>1 2</w:t>
        <w:br/>
        <w:t>1 3</w:t>
        <w:br/>
        <w:t>1 1</w:t>
        <w:br/>
        <w:t>2 2</w:t>
        <w:br/>
        <w:t>3 3</w:t>
        <w:br/>
        <w:t>2 4</w:t>
        <w:br/>
        <w:t>1 4</w:t>
        <w:br/>
        <w:t>3 2</w:t>
        <w:br/>
        <w:t>2 1</w:t>
        <w:br/>
      </w:r>
    </w:p>
    <w:bookmarkEnd w:id="27"/>
    <w:bookmarkStart w:name="u97f03d10" w:id="28"/>
    <w:p>
      <w:pPr>
        <w:numPr>
          <w:ilvl w:val="0"/>
          <w:numId w:val="6"/>
        </w:numPr>
        <w:spacing w:after="50" w:line="360" w:lineRule="auto" w:beforeLines="100"/>
        <w:ind w:left="360"/>
        <w:jc w:val="left"/>
      </w:pPr>
      <w:r>
        <w:rPr>
          <w:rFonts w:ascii="宋体" w:hAnsi="Times New Roman" w:eastAsia="宋体"/>
          <w:b w:val="false"/>
          <w:i w:val="false"/>
          <w:color w:val="000000"/>
          <w:sz w:val="22"/>
        </w:rPr>
        <w:t>抽取不连续的几列：</w:t>
      </w:r>
      <w:r>
        <w:rPr>
          <w:rFonts w:ascii="宋体" w:hAnsi="Courier New" w:eastAsia="宋体"/>
          <w:b w:val="false"/>
          <w:i w:val="false"/>
          <w:color w:val="000000"/>
          <w:sz w:val="22"/>
        </w:rPr>
        <w:t xml:space="preserve">selcol -c 抽取的开始列,抽取的结束列 -c 抽取的开始列,抽取的结束列 文件名 </w:t>
      </w:r>
    </w:p>
    <w:bookmarkEnd w:id="28"/>
    <w:bookmarkStart w:name="GPJiH" w:id="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selcol -c1 -c3 data</w:t>
        <w:br/>
        <w:t>3 1</w:t>
        <w:br/>
        <w:t>2 2</w:t>
        <w:br/>
        <w:t>1 3</w:t>
        <w:br/>
        <w:t>1 3</w:t>
        <w:br/>
        <w:t>1 1</w:t>
        <w:br/>
        <w:t>2 2</w:t>
        <w:br/>
        <w:t>3 3</w:t>
        <w:br/>
        <w:t>2 6</w:t>
        <w:br/>
        <w:t>1 6</w:t>
        <w:br/>
        <w:t>3 1</w:t>
        <w:br/>
        <w:t>2 4</w:t>
        <w:br/>
      </w:r>
    </w:p>
    <w:bookmarkEnd w:id="29"/>
    <w:bookmarkStart w:name="u33bd6e53" w:id="30"/>
    <w:p>
      <w:pPr>
        <w:numPr>
          <w:ilvl w:val="0"/>
          <w:numId w:val="7"/>
        </w:numPr>
        <w:spacing w:after="50" w:line="360" w:lineRule="auto" w:beforeLines="100"/>
        <w:ind w:left="360"/>
        <w:jc w:val="left"/>
      </w:pPr>
      <w:r>
        <w:rPr>
          <w:rFonts w:ascii="宋体" w:hAnsi="Times New Roman" w:eastAsia="宋体"/>
          <w:b w:val="false"/>
          <w:i w:val="false"/>
          <w:color w:val="000000"/>
          <w:sz w:val="22"/>
        </w:rPr>
        <w:t xml:space="preserve">从指定的列到最后一列，可以使用 </w:t>
      </w:r>
      <w:r>
        <w:rPr>
          <w:rFonts w:ascii="宋体" w:hAnsi="Courier New" w:eastAsia="宋体"/>
          <w:b w:val="false"/>
          <w:i w:val="false"/>
          <w:color w:val="000000"/>
          <w:sz w:val="22"/>
        </w:rPr>
        <w:t>NF</w:t>
      </w:r>
      <w:r>
        <w:rPr>
          <w:rFonts w:ascii="宋体" w:hAnsi="Times New Roman" w:eastAsia="宋体"/>
          <w:b w:val="false"/>
          <w:i w:val="false"/>
          <w:color w:val="000000"/>
          <w:sz w:val="22"/>
        </w:rPr>
        <w:t xml:space="preserve"> 或 </w:t>
      </w:r>
      <w:r>
        <w:rPr>
          <w:rFonts w:ascii="宋体" w:hAnsi="Courier New" w:eastAsia="宋体"/>
          <w:b w:val="false"/>
          <w:i w:val="false"/>
          <w:color w:val="000000"/>
          <w:sz w:val="22"/>
        </w:rPr>
        <w:t>9999</w:t>
      </w:r>
    </w:p>
    <w:bookmarkEnd w:id="30"/>
    <w:bookmarkStart w:name="svajp" w:id="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selcol -c1 data</w:t>
        <w:br/>
        <w:t>3</w:t>
        <w:br/>
        <w:t>2</w:t>
        <w:br/>
        <w:t>1</w:t>
        <w:br/>
        <w:t>1</w:t>
        <w:br/>
        <w:t>1</w:t>
        <w:br/>
        <w:t>2</w:t>
        <w:br/>
        <w:t>3</w:t>
        <w:br/>
        <w:t>2</w:t>
        <w:br/>
        <w:t>1</w:t>
        <w:br/>
        <w:t>3</w:t>
        <w:br/>
        <w:t>2</w:t>
        <w:br/>
        <w:t>[trial@localhost cuichangjian]$ selcol -c1,NF data</w:t>
        <w:br/>
        <w:t>3 2 1</w:t>
        <w:br/>
        <w:t>2 2 2</w:t>
        <w:br/>
        <w:t>1 2 3</w:t>
        <w:br/>
        <w:t>1 3 3</w:t>
        <w:br/>
        <w:t>1 1 1</w:t>
        <w:br/>
        <w:t>2 2 2</w:t>
        <w:br/>
        <w:t>3 3 3</w:t>
        <w:br/>
        <w:t>2 4 6</w:t>
        <w:br/>
        <w:t>1 4 6</w:t>
        <w:br/>
        <w:t>3 2 1</w:t>
        <w:br/>
        <w:t>2 1 4</w:t>
        <w:br/>
        <w:t>[trial@localhost cuichangjian]$ selcol -c1,9999 data</w:t>
        <w:br/>
        <w:t>3 2 1</w:t>
        <w:br/>
        <w:t>2 2 2</w:t>
        <w:br/>
        <w:t>1 2 3</w:t>
        <w:br/>
        <w:t>1 3 3</w:t>
        <w:br/>
        <w:t>1 1 1</w:t>
        <w:br/>
        <w:t>2 2 2</w:t>
        <w:br/>
        <w:t>3 3 3</w:t>
        <w:br/>
        <w:t>2 4 6</w:t>
        <w:br/>
        <w:t>1 4 6</w:t>
        <w:br/>
        <w:t>3 2 1</w:t>
        <w:br/>
        <w:t>2 1 4</w:t>
        <w:br/>
      </w:r>
    </w:p>
    <w:bookmarkEnd w:id="31"/>
    <w:bookmarkStart w:name="eokl1" w:id="32"/>
    <w:p>
      <w:pPr>
        <w:pStyle w:val="Heading3"/>
        <w:spacing w:after="50" w:line="360" w:lineRule="auto" w:beforeLines="100"/>
        <w:ind w:left="0"/>
        <w:jc w:val="left"/>
      </w:pPr>
      <w:r>
        <w:rPr>
          <w:rFonts w:ascii="宋体" w:hAnsi="Times New Roman" w:eastAsia="宋体"/>
        </w:rPr>
        <w:t>②、参数</w:t>
      </w:r>
    </w:p>
    <w:bookmarkEnd w:id="32"/>
    <w:bookmarkStart w:name="u65e19e8a" w:id="33"/>
    <w:p>
      <w:pPr>
        <w:spacing w:after="50" w:line="360" w:lineRule="auto" w:beforeLines="100"/>
        <w:ind w:left="0"/>
        <w:jc w:val="left"/>
      </w:pPr>
      <w:r>
        <w:rPr>
          <w:rFonts w:ascii="宋体" w:hAnsi="Times New Roman" w:eastAsia="宋体"/>
          <w:b w:val="false"/>
          <w:i w:val="false"/>
          <w:color w:val="000000"/>
          <w:sz w:val="22"/>
        </w:rPr>
        <w:t>-c：指定抽取第几列</w:t>
      </w:r>
    </w:p>
    <w:bookmarkEnd w:id="33"/>
    <w:bookmarkStart w:name="DNhaf" w:id="34"/>
    <w:p>
      <w:pPr>
        <w:pStyle w:val="Heading2"/>
        <w:spacing w:after="50" w:line="360" w:lineRule="auto" w:beforeLines="100"/>
        <w:ind w:left="0"/>
        <w:jc w:val="left"/>
      </w:pPr>
      <w:r>
        <w:rPr>
          <w:rFonts w:ascii="宋体" w:hAnsi="Times New Roman" w:eastAsia="宋体"/>
        </w:rPr>
        <w:t>2、删除指定列：</w:t>
      </w:r>
      <w:r>
        <w:rPr>
          <w:rFonts w:ascii="宋体" w:hAnsi="Courier New" w:eastAsia="宋体"/>
        </w:rPr>
        <w:t>delcol</w:t>
      </w:r>
    </w:p>
    <w:bookmarkEnd w:id="34"/>
    <w:bookmarkStart w:name="u977d46cc" w:id="35"/>
    <w:p>
      <w:pPr>
        <w:spacing w:after="50" w:line="360" w:lineRule="auto" w:beforeLines="100"/>
        <w:ind w:left="0"/>
        <w:jc w:val="left"/>
      </w:pPr>
      <w:r>
        <w:rPr>
          <w:rFonts w:ascii="宋体" w:hAnsi="Times New Roman" w:eastAsia="宋体"/>
          <w:b/>
          <w:i w:val="false"/>
          <w:color w:val="000000"/>
          <w:sz w:val="22"/>
        </w:rPr>
        <w:t>只会抽出并输出数据，不会改变原文件</w:t>
      </w:r>
    </w:p>
    <w:bookmarkEnd w:id="35"/>
    <w:bookmarkStart w:name="RZ4f0" w:id="36"/>
    <w:p>
      <w:pPr>
        <w:pStyle w:val="Heading3"/>
        <w:spacing w:after="50" w:line="360" w:lineRule="auto" w:beforeLines="100"/>
        <w:ind w:left="0"/>
        <w:jc w:val="left"/>
      </w:pPr>
      <w:r>
        <w:rPr>
          <w:rFonts w:ascii="宋体" w:hAnsi="Times New Roman" w:eastAsia="宋体"/>
        </w:rPr>
        <w:t>①、语法</w:t>
      </w:r>
    </w:p>
    <w:bookmarkEnd w:id="36"/>
    <w:bookmarkStart w:name="ua1d3cea6" w:id="37"/>
    <w:p>
      <w:pPr>
        <w:spacing w:after="50" w:line="360" w:lineRule="auto" w:beforeLines="100"/>
        <w:ind w:left="0"/>
        <w:jc w:val="left"/>
      </w:pPr>
      <w:r>
        <w:rPr>
          <w:rFonts w:ascii="宋体" w:hAnsi="Courier New" w:eastAsia="宋体"/>
          <w:b w:val="false"/>
          <w:i w:val="false"/>
          <w:color w:val="000000"/>
          <w:sz w:val="22"/>
        </w:rPr>
        <w:t>delcol –c COL1[,COL2]…[FILE]</w:t>
      </w:r>
    </w:p>
    <w:bookmarkEnd w:id="37"/>
    <w:bookmarkStart w:name="uc5cf8d68" w:id="38"/>
    <w:p>
      <w:pPr>
        <w:numPr>
          <w:ilvl w:val="0"/>
          <w:numId w:val="8"/>
        </w:numPr>
        <w:spacing w:after="50" w:line="360" w:lineRule="auto" w:beforeLines="100"/>
        <w:ind w:left="360"/>
        <w:jc w:val="left"/>
      </w:pPr>
      <w:r>
        <w:rPr>
          <w:rFonts w:ascii="宋体" w:hAnsi="Times New Roman" w:eastAsia="宋体"/>
          <w:b w:val="false"/>
          <w:i w:val="false"/>
          <w:color w:val="000000"/>
          <w:sz w:val="22"/>
        </w:rPr>
        <w:t>删除一列：</w:t>
      </w:r>
      <w:r>
        <w:rPr>
          <w:rFonts w:ascii="宋体" w:hAnsi="Courier New" w:eastAsia="宋体"/>
          <w:b w:val="false"/>
          <w:i w:val="false"/>
          <w:color w:val="000000"/>
          <w:sz w:val="22"/>
        </w:rPr>
        <w:t xml:space="preserve">delcol -c 删除第几列 文件名 </w:t>
      </w:r>
    </w:p>
    <w:bookmarkEnd w:id="38"/>
    <w:bookmarkStart w:name="lq1fr" w:id="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delcol -c 1 data</w:t>
        <w:br/>
        <w:t>2 1</w:t>
        <w:br/>
        <w:t>2 2</w:t>
        <w:br/>
        <w:t>2 3</w:t>
        <w:br/>
        <w:t>3 3</w:t>
        <w:br/>
        <w:t>1 1</w:t>
        <w:br/>
        <w:t>2 2</w:t>
        <w:br/>
        <w:t>3 3</w:t>
        <w:br/>
        <w:t>4 6</w:t>
        <w:br/>
        <w:t>4 6</w:t>
        <w:br/>
        <w:t>2 1</w:t>
        <w:br/>
        <w:t>1 4</w:t>
        <w:br/>
      </w:r>
    </w:p>
    <w:bookmarkEnd w:id="39"/>
    <w:bookmarkStart w:name="uf81e349c" w:id="40"/>
    <w:p>
      <w:pPr>
        <w:numPr>
          <w:ilvl w:val="0"/>
          <w:numId w:val="9"/>
        </w:numPr>
        <w:spacing w:after="50" w:line="360" w:lineRule="auto" w:beforeLines="100"/>
        <w:ind w:left="360"/>
        <w:jc w:val="left"/>
      </w:pPr>
      <w:r>
        <w:rPr>
          <w:rFonts w:ascii="宋体" w:hAnsi="Times New Roman" w:eastAsia="宋体"/>
          <w:b w:val="false"/>
          <w:i w:val="false"/>
          <w:color w:val="000000"/>
          <w:sz w:val="22"/>
        </w:rPr>
        <w:t>删除连续的几列：</w:t>
      </w:r>
      <w:r>
        <w:rPr>
          <w:rFonts w:ascii="宋体" w:hAnsi="Courier New" w:eastAsia="宋体"/>
          <w:b w:val="false"/>
          <w:i w:val="false"/>
          <w:color w:val="000000"/>
          <w:sz w:val="22"/>
        </w:rPr>
        <w:t xml:space="preserve">delcol -c 删除的开始列,删除的结束列 文件名 </w:t>
      </w:r>
    </w:p>
    <w:bookmarkEnd w:id="40"/>
    <w:bookmarkStart w:name="hTx9E" w:id="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delcol -c1,2 data</w:t>
        <w:br/>
        <w:t>1</w:t>
        <w:br/>
        <w:t>2</w:t>
        <w:br/>
        <w:t>3</w:t>
        <w:br/>
        <w:t>3</w:t>
        <w:br/>
        <w:t>1</w:t>
        <w:br/>
        <w:t>2</w:t>
        <w:br/>
        <w:t>3</w:t>
        <w:br/>
        <w:t>6</w:t>
        <w:br/>
        <w:t>6</w:t>
        <w:br/>
        <w:t>1</w:t>
        <w:br/>
        <w:t>4</w:t>
        <w:br/>
      </w:r>
    </w:p>
    <w:bookmarkEnd w:id="41"/>
    <w:bookmarkStart w:name="u996ea2d7" w:id="42"/>
    <w:p>
      <w:pPr>
        <w:numPr>
          <w:ilvl w:val="0"/>
          <w:numId w:val="10"/>
        </w:numPr>
        <w:spacing w:after="50" w:line="360" w:lineRule="auto" w:beforeLines="100"/>
        <w:ind w:left="360"/>
        <w:jc w:val="left"/>
      </w:pPr>
      <w:r>
        <w:rPr>
          <w:rFonts w:ascii="宋体" w:hAnsi="Times New Roman" w:eastAsia="宋体"/>
          <w:b w:val="false"/>
          <w:i w:val="false"/>
          <w:color w:val="000000"/>
          <w:sz w:val="22"/>
        </w:rPr>
        <w:t>删除不连续的几列：</w:t>
      </w:r>
      <w:r>
        <w:rPr>
          <w:rFonts w:ascii="宋体" w:hAnsi="Courier New" w:eastAsia="宋体"/>
          <w:b w:val="false"/>
          <w:i w:val="false"/>
          <w:color w:val="000000"/>
          <w:sz w:val="22"/>
        </w:rPr>
        <w:t xml:space="preserve">delcol -c 删除的开始列,删除的结束列 -c 删除的开始列,删除的结束列 文件名 </w:t>
      </w:r>
    </w:p>
    <w:bookmarkEnd w:id="42"/>
    <w:bookmarkStart w:name="IkGPA" w:id="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delcol -c1 -c3 data</w:t>
        <w:br/>
        <w:t>2</w:t>
        <w:br/>
        <w:t>2</w:t>
        <w:br/>
        <w:t>2</w:t>
        <w:br/>
        <w:t>3</w:t>
        <w:br/>
        <w:t>1</w:t>
        <w:br/>
        <w:t>2</w:t>
        <w:br/>
        <w:t>3</w:t>
        <w:br/>
        <w:t>4</w:t>
        <w:br/>
        <w:t>4</w:t>
        <w:br/>
        <w:t>2</w:t>
        <w:br/>
        <w:t>1</w:t>
        <w:br/>
      </w:r>
    </w:p>
    <w:bookmarkEnd w:id="43"/>
    <w:bookmarkStart w:name="Qk1Wg" w:id="44"/>
    <w:p>
      <w:pPr>
        <w:pStyle w:val="Heading3"/>
        <w:spacing w:after="50" w:line="360" w:lineRule="auto" w:beforeLines="100"/>
        <w:ind w:left="0"/>
        <w:jc w:val="left"/>
      </w:pPr>
      <w:r>
        <w:rPr>
          <w:rFonts w:ascii="宋体" w:hAnsi="Times New Roman" w:eastAsia="宋体"/>
        </w:rPr>
        <w:t>②、参数</w:t>
      </w:r>
    </w:p>
    <w:bookmarkEnd w:id="44"/>
    <w:bookmarkStart w:name="u5588a658" w:id="45"/>
    <w:p>
      <w:pPr>
        <w:spacing w:after="50" w:line="360" w:lineRule="auto" w:beforeLines="100"/>
        <w:ind w:left="0"/>
        <w:jc w:val="left"/>
      </w:pPr>
      <w:r>
        <w:rPr>
          <w:rFonts w:ascii="宋体" w:hAnsi="Times New Roman" w:eastAsia="宋体"/>
          <w:b w:val="false"/>
          <w:i w:val="false"/>
          <w:color w:val="000000"/>
          <w:sz w:val="22"/>
        </w:rPr>
        <w:t>-c：指定删除第几列</w:t>
      </w:r>
    </w:p>
    <w:bookmarkEnd w:id="45"/>
    <w:bookmarkStart w:name="dBcgS" w:id="46"/>
    <w:p>
      <w:pPr>
        <w:pStyle w:val="Heading2"/>
        <w:spacing w:after="50" w:line="360" w:lineRule="auto" w:beforeLines="100"/>
        <w:ind w:left="0"/>
        <w:jc w:val="left"/>
      </w:pPr>
      <w:r>
        <w:rPr>
          <w:rFonts w:ascii="宋体" w:hAnsi="Times New Roman" w:eastAsia="宋体"/>
        </w:rPr>
        <w:t>3、smart 版的排序：</w:t>
      </w:r>
      <w:r>
        <w:rPr>
          <w:rFonts w:ascii="宋体" w:hAnsi="Courier New" w:eastAsia="宋体"/>
        </w:rPr>
        <w:t>ssort</w:t>
      </w:r>
    </w:p>
    <w:bookmarkEnd w:id="46"/>
    <w:bookmarkStart w:name="u93c2da78" w:id="47"/>
    <w:p>
      <w:pPr>
        <w:numPr>
          <w:ilvl w:val="0"/>
          <w:numId w:val="11"/>
        </w:numPr>
        <w:spacing w:after="50" w:line="360" w:lineRule="auto" w:beforeLines="100"/>
        <w:ind w:left="360"/>
        <w:jc w:val="left"/>
      </w:pPr>
      <w:r>
        <w:rPr>
          <w:rFonts w:ascii="宋体" w:hAnsi="Times New Roman" w:eastAsia="宋体"/>
          <w:b/>
          <w:i w:val="false"/>
          <w:color w:val="000000"/>
          <w:sz w:val="22"/>
        </w:rPr>
        <w:t>按排序关键列对文件进行排序</w:t>
      </w:r>
    </w:p>
    <w:bookmarkEnd w:id="47"/>
    <w:bookmarkStart w:name="u9621e865" w:id="48"/>
    <w:p>
      <w:pPr>
        <w:numPr>
          <w:ilvl w:val="0"/>
          <w:numId w:val="11"/>
        </w:numPr>
        <w:spacing w:after="50" w:line="360" w:lineRule="auto" w:beforeLines="100"/>
        <w:ind w:left="360"/>
        <w:jc w:val="left"/>
      </w:pPr>
      <w:r>
        <w:rPr>
          <w:rFonts w:ascii="宋体" w:hAnsi="Times New Roman" w:eastAsia="宋体"/>
          <w:b/>
          <w:i w:val="false"/>
          <w:color w:val="e8323c"/>
          <w:sz w:val="22"/>
        </w:rPr>
        <w:t>多次指定排序关键列时，仅最后的指定有效。</w:t>
      </w:r>
    </w:p>
    <w:bookmarkEnd w:id="48"/>
    <w:bookmarkStart w:name="uc9888652" w:id="49"/>
    <w:p>
      <w:pPr>
        <w:numPr>
          <w:ilvl w:val="0"/>
          <w:numId w:val="11"/>
        </w:numPr>
        <w:spacing w:after="50" w:line="360" w:lineRule="auto" w:beforeLines="100"/>
        <w:ind w:left="360"/>
        <w:jc w:val="left"/>
      </w:pPr>
      <w:r>
        <w:rPr>
          <w:rFonts w:ascii="宋体" w:hAnsi="Times New Roman" w:eastAsia="宋体"/>
          <w:b/>
          <w:i w:val="false"/>
          <w:color w:val="000000"/>
          <w:sz w:val="22"/>
        </w:rPr>
        <w:t>排序关键列的比较以字节为单位进行大小比较，若想按数字大小排序，最好先补足位数</w:t>
      </w:r>
    </w:p>
    <w:bookmarkEnd w:id="49"/>
    <w:bookmarkStart w:name="u7cedd02d" w:id="50"/>
    <w:p>
      <w:pPr>
        <w:numPr>
          <w:ilvl w:val="0"/>
          <w:numId w:val="11"/>
        </w:numPr>
        <w:spacing w:after="50" w:line="360" w:lineRule="auto" w:beforeLines="100"/>
        <w:ind w:left="360"/>
        <w:jc w:val="left"/>
      </w:pPr>
      <w:r>
        <w:rPr>
          <w:rFonts w:ascii="宋体" w:hAnsi="Times New Roman" w:eastAsia="宋体"/>
          <w:b/>
          <w:i w:val="false"/>
          <w:color w:val="000000"/>
          <w:sz w:val="22"/>
        </w:rPr>
        <w:t>根据 UTF-8 的文字代码按依存顺序排序</w:t>
      </w:r>
    </w:p>
    <w:bookmarkEnd w:id="50"/>
    <w:bookmarkStart w:name="u89b72db6" w:id="51"/>
    <w:p>
      <w:pPr>
        <w:numPr>
          <w:ilvl w:val="0"/>
          <w:numId w:val="11"/>
        </w:numPr>
        <w:spacing w:after="50" w:line="360" w:lineRule="auto" w:beforeLines="100"/>
        <w:ind w:left="360"/>
        <w:jc w:val="left"/>
      </w:pPr>
      <w:r>
        <w:rPr>
          <w:rFonts w:ascii="宋体" w:hAnsi="Times New Roman" w:eastAsia="宋体"/>
          <w:b/>
          <w:i w:val="false"/>
          <w:color w:val="000000"/>
          <w:sz w:val="22"/>
        </w:rPr>
        <w:t>只能排128列之前的列，更之后的列想要排要往前移</w:t>
      </w:r>
    </w:p>
    <w:bookmarkEnd w:id="51"/>
    <w:bookmarkStart w:name="u0b45f73c" w:id="52"/>
    <w:p>
      <w:pPr>
        <w:numPr>
          <w:ilvl w:val="0"/>
          <w:numId w:val="11"/>
        </w:numPr>
        <w:spacing w:after="50" w:line="360" w:lineRule="auto" w:beforeLines="100"/>
        <w:ind w:left="360"/>
        <w:jc w:val="left"/>
      </w:pPr>
      <w:r>
        <w:rPr>
          <w:rFonts w:ascii="宋体" w:hAnsi="Times New Roman" w:eastAsia="宋体"/>
          <w:b/>
          <w:i w:val="false"/>
          <w:color w:val="000000"/>
          <w:sz w:val="22"/>
        </w:rPr>
        <w:t>选择非连续列时，使用 @</w:t>
      </w:r>
    </w:p>
    <w:bookmarkEnd w:id="52"/>
    <w:bookmarkStart w:name="ua96c1c2d" w:id="53"/>
    <w:p>
      <w:pPr>
        <w:numPr>
          <w:ilvl w:val="0"/>
          <w:numId w:val="11"/>
        </w:numPr>
        <w:spacing w:after="50" w:line="360" w:lineRule="auto" w:beforeLines="100"/>
        <w:ind w:left="360"/>
        <w:jc w:val="left"/>
      </w:pPr>
      <w:r>
        <w:rPr>
          <w:rFonts w:ascii="宋体" w:hAnsi="Times New Roman" w:eastAsia="宋体"/>
          <w:b/>
          <w:i w:val="false"/>
          <w:color w:val="000000"/>
          <w:sz w:val="22"/>
        </w:rPr>
        <w:t>比 liunx 原生的 sort 速度快</w:t>
      </w:r>
    </w:p>
    <w:bookmarkEnd w:id="53"/>
    <w:bookmarkStart w:name="PtcR1" w:id="54"/>
    <w:p>
      <w:pPr>
        <w:pStyle w:val="Heading3"/>
        <w:spacing w:after="50" w:line="360" w:lineRule="auto" w:beforeLines="100"/>
        <w:ind w:left="0"/>
        <w:jc w:val="left"/>
      </w:pPr>
      <w:r>
        <w:rPr>
          <w:rFonts w:ascii="宋体" w:hAnsi="Times New Roman" w:eastAsia="宋体"/>
        </w:rPr>
        <w:t>①、语法</w:t>
      </w:r>
    </w:p>
    <w:bookmarkEnd w:id="54"/>
    <w:bookmarkStart w:name="u94f0ac17" w:id="55"/>
    <w:p>
      <w:pPr>
        <w:spacing w:after="50" w:line="360" w:lineRule="auto" w:beforeLines="100"/>
        <w:ind w:left="0"/>
        <w:jc w:val="left"/>
      </w:pPr>
      <w:r>
        <w:rPr>
          <w:rFonts w:ascii="宋体" w:hAnsi="Courier New" w:eastAsia="宋体"/>
          <w:b w:val="false"/>
          <w:i w:val="false"/>
          <w:color w:val="000000"/>
          <w:sz w:val="22"/>
        </w:rPr>
        <w:t>ssort -kCOL1[,COL2] [FILE]</w:t>
      </w:r>
    </w:p>
    <w:bookmarkEnd w:id="55"/>
    <w:bookmarkStart w:name="u7f2a42e6" w:id="56"/>
    <w:p>
      <w:pPr>
        <w:numPr>
          <w:ilvl w:val="0"/>
          <w:numId w:val="12"/>
        </w:numPr>
        <w:spacing w:after="50" w:line="360" w:lineRule="auto" w:beforeLines="100"/>
        <w:ind w:left="360"/>
        <w:jc w:val="left"/>
      </w:pPr>
      <w:r>
        <w:rPr>
          <w:rFonts w:ascii="宋体" w:hAnsi="Courier New" w:eastAsia="宋体"/>
          <w:b w:val="false"/>
          <w:i w:val="false"/>
          <w:color w:val="000000"/>
          <w:sz w:val="22"/>
        </w:rPr>
        <w:t>ssort -k 排序第几列 文件名</w:t>
      </w:r>
      <w:r>
        <w:rPr>
          <w:rFonts w:ascii="宋体" w:hAnsi="Times New Roman" w:eastAsia="宋体"/>
          <w:b w:val="false"/>
          <w:i w:val="false"/>
          <w:color w:val="000000"/>
          <w:sz w:val="22"/>
        </w:rPr>
        <w:t>：仅对指定的列进行排序</w:t>
      </w:r>
    </w:p>
    <w:bookmarkEnd w:id="56"/>
    <w:bookmarkStart w:name="ub2b02ccb" w:id="57"/>
    <w:p>
      <w:pPr>
        <w:numPr>
          <w:ilvl w:val="0"/>
          <w:numId w:val="12"/>
        </w:numPr>
        <w:spacing w:after="50" w:line="360" w:lineRule="auto" w:beforeLines="100"/>
        <w:ind w:left="360"/>
        <w:jc w:val="left"/>
      </w:pPr>
      <w:r>
        <w:rPr>
          <w:rFonts w:ascii="宋体" w:hAnsi="Courier New" w:eastAsia="宋体"/>
          <w:b w:val="false"/>
          <w:i w:val="false"/>
          <w:color w:val="000000"/>
          <w:sz w:val="22"/>
        </w:rPr>
        <w:t>ssort -k 排序的开始列,排序的结束列 文件名</w:t>
      </w:r>
      <w:r>
        <w:rPr>
          <w:rFonts w:ascii="宋体" w:hAnsi="Times New Roman" w:eastAsia="宋体"/>
          <w:b w:val="false"/>
          <w:i w:val="false"/>
          <w:color w:val="000000"/>
          <w:sz w:val="22"/>
        </w:rPr>
        <w:t>：依据指定的开始结束列进行排序，从前往后，先对第一列进行排序，当第一列大小相同时，再比较第二列，以此类推</w:t>
      </w:r>
    </w:p>
    <w:bookmarkEnd w:id="57"/>
    <w:bookmarkStart w:name="MiMmK" w:id="5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cat data | ssort -k1</w:t>
        <w:br/>
        <w:t>1 2 3</w:t>
        <w:br/>
        <w:t>1 3 3</w:t>
        <w:br/>
        <w:t>1 1 1</w:t>
        <w:br/>
        <w:t>1 4 6</w:t>
        <w:br/>
        <w:t>2 2 2</w:t>
        <w:br/>
        <w:t>2 2 2</w:t>
        <w:br/>
        <w:t>2 4 6</w:t>
        <w:br/>
        <w:t>2 1 4</w:t>
        <w:br/>
        <w:t xml:space="preserve">3 2 1  </w:t>
        <w:br/>
        <w:t>3 3 3</w:t>
        <w:br/>
        <w:t>3 2 1</w:t>
        <w:br/>
        <w:t>[trial@localhost cuichangjian]$ cat data | ssort -k1,1</w:t>
        <w:br/>
        <w:t>1 2 3</w:t>
        <w:br/>
        <w:t>1 3 3</w:t>
        <w:br/>
        <w:t>1 1 1</w:t>
        <w:br/>
        <w:t>1 4 6</w:t>
        <w:br/>
        <w:t>2 2 2</w:t>
        <w:br/>
        <w:t>2 2 2</w:t>
        <w:br/>
        <w:t>2 4 6</w:t>
        <w:br/>
        <w:t>2 1 4</w:t>
        <w:br/>
        <w:t xml:space="preserve">3 2 1  </w:t>
        <w:br/>
        <w:t>3 3 3</w:t>
        <w:br/>
        <w:t>3 2 1</w:t>
        <w:br/>
        <w:t>[trial@localhost cuichangjian]$ cat data | ssort -k1,2</w:t>
        <w:br/>
        <w:t>1 1 1</w:t>
        <w:br/>
        <w:t>1 2 3</w:t>
        <w:br/>
        <w:t>1 3 3</w:t>
        <w:br/>
        <w:t>1 4 6</w:t>
        <w:br/>
        <w:t>2 1 4</w:t>
        <w:br/>
        <w:t>2 2 2</w:t>
        <w:br/>
        <w:t>2 2 2</w:t>
        <w:br/>
        <w:t>2 4 6</w:t>
        <w:br/>
        <w:t xml:space="preserve">3 2 1  </w:t>
        <w:br/>
        <w:t>3 2 1</w:t>
        <w:br/>
        <w:t>3 3 3</w:t>
        <w:br/>
        <w:t>[trial@localhost cuichangjian]$ cat data | ssort -k1,3</w:t>
        <w:br/>
        <w:t>1 1 1</w:t>
        <w:br/>
        <w:t>1 2 3</w:t>
        <w:br/>
        <w:t>1 3 3</w:t>
        <w:br/>
        <w:t>1 4 6</w:t>
        <w:br/>
        <w:t>2 1 4</w:t>
        <w:br/>
        <w:t>2 2 2</w:t>
        <w:br/>
        <w:t>2 2 2</w:t>
        <w:br/>
        <w:t>2 4 6</w:t>
        <w:br/>
        <w:t xml:space="preserve">3 2 1  </w:t>
        <w:br/>
        <w:t>3 2 1</w:t>
        <w:br/>
        <w:t>3 3 3</w:t>
        <w:br/>
        <w:t>[trial@localhost cuichangjian]$ cat data</w:t>
        <w:br/>
        <w:t xml:space="preserve">3 2 1  </w:t>
        <w:br/>
        <w:t>2 2 2</w:t>
        <w:br/>
        <w:t>1 2 3</w:t>
        <w:br/>
        <w:t>1 3 3</w:t>
        <w:br/>
        <w:t>1 1 1</w:t>
        <w:br/>
        <w:t>2 2 2</w:t>
        <w:br/>
        <w:t>3 3 3</w:t>
        <w:br/>
        <w:t>2 4 6</w:t>
        <w:br/>
        <w:t>1 4 6</w:t>
        <w:br/>
        <w:t>3 2 1</w:t>
        <w:br/>
        <w:t>2 1 4</w:t>
        <w:br/>
        <w:t xml:space="preserve">[trial@localhost cuichangjian]$ </w:t>
        <w:br/>
      </w:r>
    </w:p>
    <w:bookmarkEnd w:id="58"/>
    <w:bookmarkStart w:name="u8ffc8ef9" w:id="59"/>
    <w:p>
      <w:pPr>
        <w:numPr>
          <w:ilvl w:val="0"/>
          <w:numId w:val="13"/>
        </w:numPr>
        <w:spacing w:after="50" w:line="360" w:lineRule="auto" w:beforeLines="100"/>
        <w:ind w:left="360"/>
        <w:jc w:val="left"/>
      </w:pPr>
      <w:r>
        <w:rPr>
          <w:rFonts w:ascii="宋体" w:hAnsi="Courier New" w:eastAsia="宋体"/>
          <w:b w:val="false"/>
          <w:i w:val="false"/>
          <w:color w:val="000000"/>
          <w:sz w:val="22"/>
        </w:rPr>
        <w:t>ssort -k 2,3@1,1 data</w:t>
      </w:r>
      <w:r>
        <w:rPr>
          <w:rFonts w:ascii="宋体" w:hAnsi="Times New Roman" w:eastAsia="宋体"/>
          <w:b w:val="false"/>
          <w:i w:val="false"/>
          <w:color w:val="000000"/>
          <w:sz w:val="22"/>
        </w:rPr>
        <w:t>：先根据第 2、3 列进行排列，之后再根据第 1 列进行排列</w:t>
      </w:r>
    </w:p>
    <w:bookmarkEnd w:id="59"/>
    <w:bookmarkStart w:name="quF5K" w:id="6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 2,3@1,1 data</w:t>
        <w:br/>
        <w:t>1 1 1</w:t>
        <w:br/>
        <w:t>2 1 4</w:t>
        <w:br/>
        <w:t>3 2 1</w:t>
        <w:br/>
        <w:t>3 2 1</w:t>
        <w:br/>
        <w:t>2 2 2</w:t>
        <w:br/>
        <w:t>2 2 2</w:t>
        <w:br/>
        <w:t>1 2 3</w:t>
        <w:br/>
        <w:t>1 3 3</w:t>
        <w:br/>
        <w:t>3 3 3</w:t>
        <w:br/>
        <w:t>1 4 6</w:t>
        <w:br/>
        <w:t>2 4 6</w:t>
        <w:br/>
      </w:r>
    </w:p>
    <w:bookmarkEnd w:id="60"/>
    <w:bookmarkStart w:name="XyDR3" w:id="61"/>
    <w:p>
      <w:pPr>
        <w:pStyle w:val="Heading3"/>
        <w:spacing w:after="50" w:line="360" w:lineRule="auto" w:beforeLines="100"/>
        <w:ind w:left="0"/>
        <w:jc w:val="left"/>
      </w:pPr>
      <w:r>
        <w:rPr>
          <w:rFonts w:ascii="宋体" w:hAnsi="Times New Roman" w:eastAsia="宋体"/>
        </w:rPr>
        <w:t>②、参数</w:t>
      </w:r>
    </w:p>
    <w:bookmarkEnd w:id="61"/>
    <w:bookmarkStart w:name="u85ab72c2" w:id="62"/>
    <w:p>
      <w:pPr>
        <w:numPr>
          <w:ilvl w:val="0"/>
          <w:numId w:val="14"/>
        </w:numPr>
        <w:spacing w:after="50" w:line="360" w:lineRule="auto" w:beforeLines="100"/>
        <w:ind w:left="360"/>
        <w:jc w:val="left"/>
      </w:pPr>
      <w:r>
        <w:rPr>
          <w:rFonts w:ascii="宋体" w:hAnsi="Times New Roman" w:eastAsia="宋体"/>
          <w:b w:val="false"/>
          <w:i w:val="false"/>
          <w:color w:val="000000"/>
          <w:sz w:val="22"/>
        </w:rPr>
        <w:t>-k ：指定排序关键列</w:t>
      </w:r>
    </w:p>
    <w:bookmarkEnd w:id="62"/>
    <w:bookmarkStart w:name="cwtUI" w:id="63"/>
    <w:p>
      <w:pPr>
        <w:pStyle w:val="Heading2"/>
        <w:spacing w:after="50" w:line="360" w:lineRule="auto" w:beforeLines="100"/>
        <w:ind w:left="0"/>
        <w:jc w:val="left"/>
      </w:pPr>
      <w:r>
        <w:rPr>
          <w:rFonts w:ascii="宋体" w:hAnsi="Times New Roman" w:eastAsia="宋体"/>
        </w:rPr>
        <w:t>4、smart 版的排序（</w:t>
      </w:r>
      <w:r>
        <w:rPr>
          <w:rFonts w:ascii="宋体" w:hAnsi="Times New Roman" w:eastAsia="宋体"/>
          <w:color w:val="e8323c"/>
        </w:rPr>
        <w:t>弃用</w:t>
      </w:r>
      <w:r>
        <w:rPr>
          <w:rFonts w:ascii="宋体" w:hAnsi="Times New Roman" w:eastAsia="宋体"/>
        </w:rPr>
        <w:t>）：</w:t>
      </w:r>
      <w:r>
        <w:rPr>
          <w:rFonts w:ascii="宋体" w:hAnsi="Courier New" w:eastAsia="宋体"/>
        </w:rPr>
        <w:t>ssort_base</w:t>
      </w:r>
    </w:p>
    <w:bookmarkEnd w:id="63"/>
    <w:bookmarkStart w:name="bpmKH" w:id="64"/>
    <w:p>
      <w:pPr>
        <w:pStyle w:val="Heading3"/>
        <w:spacing w:after="50" w:line="360" w:lineRule="auto" w:beforeLines="100"/>
        <w:ind w:left="0"/>
        <w:jc w:val="left"/>
      </w:pPr>
      <w:r>
        <w:rPr>
          <w:rFonts w:ascii="宋体" w:hAnsi="Times New Roman" w:eastAsia="宋体"/>
        </w:rPr>
        <w:t>①、语法</w:t>
      </w:r>
    </w:p>
    <w:bookmarkEnd w:id="64"/>
    <w:bookmarkStart w:name="u3dadd1a2" w:id="65"/>
    <w:p>
      <w:pPr>
        <w:spacing w:after="50" w:line="360" w:lineRule="auto" w:beforeLines="100"/>
        <w:ind w:left="0"/>
        <w:jc w:val="left"/>
      </w:pPr>
      <w:r>
        <w:rPr>
          <w:rFonts w:ascii="宋体" w:hAnsi="Courier New" w:eastAsia="宋体"/>
          <w:b w:val="false"/>
          <w:i w:val="false"/>
          <w:color w:val="000000"/>
          <w:sz w:val="22"/>
        </w:rPr>
        <w:t>ssort_base -kCOL1[,COL2] [FILE]</w:t>
      </w:r>
    </w:p>
    <w:bookmarkEnd w:id="65"/>
    <w:bookmarkStart w:name="ufa54284f" w:id="66"/>
    <w:p>
      <w:pPr>
        <w:spacing w:after="50" w:line="360" w:lineRule="auto" w:beforeLines="100"/>
        <w:ind w:left="0"/>
        <w:jc w:val="left"/>
      </w:pPr>
      <w:r>
        <w:rPr>
          <w:rFonts w:ascii="宋体" w:hAnsi="Courier New" w:eastAsia="宋体"/>
          <w:b w:val="false"/>
          <w:i w:val="false"/>
          <w:color w:val="000000"/>
          <w:sz w:val="22"/>
        </w:rPr>
        <w:t>ssort_base -k 指定开始的列,指定结束的列 文件</w:t>
      </w:r>
    </w:p>
    <w:bookmarkEnd w:id="66"/>
    <w:bookmarkStart w:name="ltNtI" w:id="67"/>
    <w:p>
      <w:pPr>
        <w:pStyle w:val="Heading3"/>
        <w:spacing w:after="50" w:line="360" w:lineRule="auto" w:beforeLines="100"/>
        <w:ind w:left="0"/>
        <w:jc w:val="left"/>
      </w:pPr>
      <w:r>
        <w:rPr>
          <w:rFonts w:ascii="宋体" w:hAnsi="Times New Roman" w:eastAsia="宋体"/>
        </w:rPr>
        <w:t>②、参数</w:t>
      </w:r>
    </w:p>
    <w:bookmarkEnd w:id="67"/>
    <w:bookmarkStart w:name="u71bce4c4" w:id="68"/>
    <w:p>
      <w:pPr>
        <w:numPr>
          <w:ilvl w:val="0"/>
          <w:numId w:val="15"/>
        </w:numPr>
        <w:spacing w:after="50" w:line="360" w:lineRule="auto" w:beforeLines="100"/>
        <w:ind w:left="360"/>
        <w:jc w:val="left"/>
      </w:pPr>
      <w:r>
        <w:rPr>
          <w:rFonts w:ascii="宋体" w:hAnsi="Times New Roman" w:eastAsia="宋体"/>
          <w:b w:val="false"/>
          <w:i w:val="false"/>
          <w:color w:val="000000"/>
          <w:sz w:val="22"/>
        </w:rPr>
        <w:t>-k：指定排序的列</w:t>
      </w:r>
    </w:p>
    <w:bookmarkEnd w:id="68"/>
    <w:bookmarkStart w:name="xYsYb" w:id="69"/>
    <w:p>
      <w:pPr>
        <w:pStyle w:val="Heading3"/>
        <w:spacing w:after="50" w:line="360" w:lineRule="auto" w:beforeLines="100"/>
        <w:ind w:left="0"/>
        <w:jc w:val="left"/>
      </w:pPr>
      <w:r>
        <w:rPr>
          <w:rFonts w:ascii="宋体" w:hAnsi="Times New Roman" w:eastAsia="宋体"/>
        </w:rPr>
        <w:t>③、说明</w:t>
      </w:r>
    </w:p>
    <w:bookmarkEnd w:id="69"/>
    <w:bookmarkStart w:name="u99de0861" w:id="70"/>
    <w:p>
      <w:pPr>
        <w:numPr>
          <w:ilvl w:val="0"/>
          <w:numId w:val="16"/>
        </w:numPr>
        <w:spacing w:after="50" w:line="360" w:lineRule="auto" w:beforeLines="100"/>
        <w:ind w:left="360"/>
        <w:jc w:val="left"/>
      </w:pPr>
      <w:r>
        <w:rPr>
          <w:rFonts w:ascii="宋体" w:hAnsi="Times New Roman" w:eastAsia="宋体"/>
          <w:b w:val="false"/>
          <w:i w:val="false"/>
          <w:color w:val="000000"/>
          <w:sz w:val="22"/>
        </w:rPr>
        <w:t xml:space="preserve">数据排序，与 </w:t>
      </w:r>
      <w:r>
        <w:rPr>
          <w:rFonts w:ascii="宋体" w:hAnsi="Courier New" w:eastAsia="宋体"/>
          <w:b w:val="false"/>
          <w:i w:val="false"/>
          <w:color w:val="000000"/>
          <w:sz w:val="22"/>
        </w:rPr>
        <w:t>ssort</w:t>
      </w:r>
      <w:r>
        <w:rPr>
          <w:rFonts w:ascii="宋体" w:hAnsi="Times New Roman" w:eastAsia="宋体"/>
          <w:b w:val="false"/>
          <w:i w:val="false"/>
          <w:color w:val="000000"/>
          <w:sz w:val="22"/>
        </w:rPr>
        <w:t xml:space="preserve"> 区别是不能指定不连续的 </w:t>
      </w:r>
      <w:r>
        <w:rPr>
          <w:rFonts w:ascii="宋体" w:hAnsi="Courier New" w:eastAsia="宋体"/>
          <w:b w:val="false"/>
          <w:i w:val="false"/>
          <w:color w:val="000000"/>
          <w:sz w:val="22"/>
        </w:rPr>
        <w:t>key</w:t>
      </w:r>
      <w:r>
        <w:rPr>
          <w:rFonts w:ascii="宋体" w:hAnsi="Times New Roman" w:eastAsia="宋体"/>
          <w:b w:val="false"/>
          <w:i w:val="false"/>
          <w:color w:val="000000"/>
          <w:sz w:val="22"/>
        </w:rPr>
        <w:t xml:space="preserve"> 进行排序</w:t>
      </w:r>
    </w:p>
    <w:bookmarkEnd w:id="70"/>
    <w:bookmarkStart w:name="u15ee5edd" w:id="71"/>
    <w:p>
      <w:pPr>
        <w:numPr>
          <w:ilvl w:val="0"/>
          <w:numId w:val="16"/>
        </w:numPr>
        <w:spacing w:after="50" w:line="360" w:lineRule="auto" w:beforeLines="100"/>
        <w:ind w:left="360"/>
        <w:jc w:val="left"/>
      </w:pPr>
      <w:r>
        <w:rPr>
          <w:rFonts w:ascii="宋体" w:hAnsi="Times New Roman" w:eastAsia="宋体"/>
          <w:b w:val="false"/>
          <w:i w:val="false"/>
          <w:color w:val="000000"/>
          <w:sz w:val="22"/>
        </w:rPr>
        <w:t>基本不会用到</w:t>
      </w:r>
    </w:p>
    <w:bookmarkEnd w:id="71"/>
    <w:bookmarkStart w:name="gtap7" w:id="72"/>
    <w:p>
      <w:pPr>
        <w:pStyle w:val="Heading3"/>
        <w:spacing w:after="50" w:line="360" w:lineRule="auto" w:beforeLines="100"/>
        <w:ind w:left="0"/>
        <w:jc w:val="left"/>
      </w:pPr>
      <w:r>
        <w:rPr>
          <w:rFonts w:ascii="宋体" w:hAnsi="Times New Roman" w:eastAsia="宋体"/>
        </w:rPr>
        <w:t>④、案例</w:t>
      </w:r>
    </w:p>
    <w:bookmarkEnd w:id="72"/>
    <w:bookmarkStart w:name="u4684ce6b" w:id="73"/>
    <w:p>
      <w:pPr>
        <w:numPr>
          <w:ilvl w:val="0"/>
          <w:numId w:val="17"/>
        </w:numPr>
        <w:spacing w:after="50" w:line="360" w:lineRule="auto" w:beforeLines="100"/>
        <w:ind w:left="360"/>
        <w:jc w:val="left"/>
      </w:pPr>
      <w:r>
        <w:rPr>
          <w:rFonts w:ascii="宋体" w:hAnsi="Times New Roman" w:eastAsia="宋体"/>
          <w:b w:val="false"/>
          <w:i w:val="false"/>
          <w:color w:val="000000"/>
          <w:sz w:val="22"/>
        </w:rPr>
        <w:t>一般使用</w:t>
      </w:r>
    </w:p>
    <w:bookmarkEnd w:id="73"/>
    <w:bookmarkStart w:name="HKZVD" w:id="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ssort_base -k1 data</w:t>
        <w:br/>
        <w:t>1 2 3</w:t>
        <w:br/>
        <w:t>1 3 3</w:t>
        <w:br/>
        <w:t>1 1 1</w:t>
        <w:br/>
        <w:t>1 4 6</w:t>
        <w:br/>
        <w:t>2 2 2</w:t>
        <w:br/>
        <w:t>2 2 2</w:t>
        <w:br/>
        <w:t>2 4 6</w:t>
        <w:br/>
        <w:t>2 1 4</w:t>
        <w:br/>
        <w:t>2 1 3</w:t>
        <w:br/>
        <w:t>3 2 1</w:t>
        <w:br/>
        <w:t>3 3 3</w:t>
        <w:br/>
        <w:t>3 2 1</w:t>
        <w:br/>
        <w:t>3 3 3</w:t>
        <w:br/>
        <w:t>[trial@smartedu data]$ ssort_base -k1,2 data</w:t>
        <w:br/>
        <w:t>1 1 1</w:t>
        <w:br/>
        <w:t>1 2 3</w:t>
        <w:br/>
        <w:t>1 3 3</w:t>
        <w:br/>
        <w:t>1 4 6</w:t>
        <w:br/>
        <w:t>2 1 4</w:t>
        <w:br/>
        <w:t>2 1 3</w:t>
        <w:br/>
        <w:t>2 2 2</w:t>
        <w:br/>
        <w:t>2 2 2</w:t>
        <w:br/>
        <w:t>2 4 6</w:t>
        <w:br/>
        <w:t>3 2 1</w:t>
        <w:br/>
        <w:t>3 2 1</w:t>
        <w:br/>
        <w:t>3 3 3</w:t>
        <w:br/>
        <w:t>3 3 3</w:t>
        <w:br/>
        <w:t xml:space="preserve">[trial@smartedu data]$ </w:t>
        <w:br/>
      </w:r>
    </w:p>
    <w:bookmarkEnd w:id="74"/>
    <w:bookmarkStart w:name="Nh14L" w:id="75"/>
    <w:p>
      <w:pPr>
        <w:pStyle w:val="Heading2"/>
        <w:spacing w:after="50" w:line="360" w:lineRule="auto" w:beforeLines="100"/>
        <w:ind w:left="0"/>
        <w:jc w:val="left"/>
      </w:pPr>
      <w:r>
        <w:rPr>
          <w:rFonts w:ascii="宋体" w:hAnsi="Times New Roman" w:eastAsia="宋体"/>
        </w:rPr>
        <w:t>5、对排序完的数据再按其他列(小范围)排序：</w:t>
      </w:r>
      <w:r>
        <w:rPr>
          <w:rFonts w:ascii="宋体" w:hAnsi="Courier New" w:eastAsia="宋体"/>
        </w:rPr>
        <w:t>groupsort</w:t>
      </w:r>
    </w:p>
    <w:bookmarkEnd w:id="75"/>
    <w:bookmarkStart w:name="c1Hh7" w:id="76"/>
    <w:p>
      <w:pPr>
        <w:pStyle w:val="Heading3"/>
        <w:spacing w:after="50" w:line="360" w:lineRule="auto" w:beforeLines="100"/>
        <w:ind w:left="0"/>
        <w:jc w:val="left"/>
      </w:pPr>
      <w:r>
        <w:rPr>
          <w:rFonts w:ascii="宋体" w:hAnsi="Times New Roman" w:eastAsia="宋体"/>
        </w:rPr>
        <w:t>①、语法</w:t>
      </w:r>
    </w:p>
    <w:bookmarkEnd w:id="76"/>
    <w:bookmarkStart w:name="u383e5948" w:id="77"/>
    <w:p>
      <w:pPr>
        <w:spacing w:after="50" w:line="360" w:lineRule="auto" w:beforeLines="100"/>
        <w:ind w:left="0"/>
        <w:jc w:val="left"/>
      </w:pPr>
      <w:r>
        <w:rPr>
          <w:rFonts w:ascii="宋体" w:hAnsi="Courier New" w:eastAsia="宋体"/>
          <w:b w:val="false"/>
          <w:i w:val="false"/>
          <w:color w:val="000000"/>
          <w:sz w:val="22"/>
        </w:rPr>
        <w:t>roupsort [-r] -s&lt;ソート済みキー&gt; [-k&lt;ソートキー&gt;] [FILE]</w:t>
      </w:r>
    </w:p>
    <w:bookmarkEnd w:id="77"/>
    <w:bookmarkStart w:name="uf353dfc7" w:id="78"/>
    <w:p>
      <w:pPr>
        <w:spacing w:after="50" w:line="360" w:lineRule="auto" w:beforeLines="100"/>
        <w:ind w:left="0"/>
        <w:jc w:val="left"/>
      </w:pPr>
      <w:r>
        <w:rPr>
          <w:rFonts w:ascii="宋体" w:hAnsi="Courier New" w:eastAsia="宋体"/>
          <w:b w:val="false"/>
          <w:i w:val="false"/>
          <w:color w:val="000000"/>
          <w:sz w:val="22"/>
        </w:rPr>
        <w:t>roupsort [-r] -s指定已经排序的列 [-k指定要排序的列] 文件</w:t>
      </w:r>
    </w:p>
    <w:bookmarkEnd w:id="78"/>
    <w:bookmarkStart w:name="zAlL5" w:id="79"/>
    <w:p>
      <w:pPr>
        <w:pStyle w:val="Heading3"/>
        <w:spacing w:after="50" w:line="360" w:lineRule="auto" w:beforeLines="100"/>
        <w:ind w:left="0"/>
        <w:jc w:val="left"/>
      </w:pPr>
      <w:r>
        <w:rPr>
          <w:rFonts w:ascii="宋体" w:hAnsi="Times New Roman" w:eastAsia="宋体"/>
        </w:rPr>
        <w:t>②、参数</w:t>
      </w:r>
    </w:p>
    <w:bookmarkEnd w:id="79"/>
    <w:bookmarkStart w:name="u674cb220" w:id="80"/>
    <w:p>
      <w:pPr>
        <w:numPr>
          <w:ilvl w:val="0"/>
          <w:numId w:val="18"/>
        </w:numPr>
        <w:spacing w:after="50" w:line="360" w:lineRule="auto" w:beforeLines="100"/>
        <w:ind w:left="360"/>
        <w:jc w:val="left"/>
      </w:pPr>
      <w:r>
        <w:rPr>
          <w:rFonts w:ascii="宋体" w:hAnsi="Times New Roman" w:eastAsia="宋体"/>
          <w:b w:val="false"/>
          <w:i w:val="false"/>
          <w:color w:val="000000"/>
          <w:sz w:val="22"/>
        </w:rPr>
        <w:t>-s：指定已经排序的列</w:t>
      </w:r>
    </w:p>
    <w:bookmarkEnd w:id="80"/>
    <w:bookmarkStart w:name="uae6fd5e1" w:id="81"/>
    <w:p>
      <w:pPr>
        <w:numPr>
          <w:ilvl w:val="0"/>
          <w:numId w:val="18"/>
        </w:numPr>
        <w:spacing w:after="50" w:line="360" w:lineRule="auto" w:beforeLines="100"/>
        <w:ind w:left="360"/>
        <w:jc w:val="left"/>
      </w:pPr>
      <w:r>
        <w:rPr>
          <w:rFonts w:ascii="宋体" w:hAnsi="Times New Roman" w:eastAsia="宋体"/>
          <w:b w:val="false"/>
          <w:i w:val="false"/>
          <w:color w:val="000000"/>
          <w:sz w:val="22"/>
        </w:rPr>
        <w:t xml:space="preserve">-k：指定要排序的列；与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指定的列不能相同；不可以使用 </w:t>
      </w:r>
      <w:r>
        <w:rPr>
          <w:rFonts w:ascii="宋体" w:hAnsi="Courier New" w:eastAsia="宋体"/>
          <w:b w:val="false"/>
          <w:i w:val="false"/>
          <w:color w:val="000000"/>
          <w:sz w:val="22"/>
        </w:rPr>
        <w:t>@</w:t>
      </w:r>
    </w:p>
    <w:bookmarkEnd w:id="81"/>
    <w:bookmarkStart w:name="u690ba3c3" w:id="82"/>
    <w:p>
      <w:pPr>
        <w:numPr>
          <w:ilvl w:val="0"/>
          <w:numId w:val="18"/>
        </w:numPr>
        <w:spacing w:after="50" w:line="360" w:lineRule="auto" w:beforeLines="100"/>
        <w:ind w:left="360"/>
        <w:jc w:val="left"/>
      </w:pPr>
      <w:r>
        <w:rPr>
          <w:rFonts w:ascii="宋体" w:hAnsi="Times New Roman" w:eastAsia="宋体"/>
          <w:b w:val="false"/>
          <w:i w:val="false"/>
          <w:color w:val="000000"/>
          <w:sz w:val="22"/>
        </w:rPr>
        <w:t xml:space="preserve">-r：根据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指定的列进行倒序排序，</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指定的列不会变化</w:t>
      </w:r>
    </w:p>
    <w:bookmarkEnd w:id="82"/>
    <w:bookmarkStart w:name="E793z" w:id="83"/>
    <w:p>
      <w:pPr>
        <w:pStyle w:val="Heading3"/>
        <w:spacing w:after="50" w:line="360" w:lineRule="auto" w:beforeLines="100"/>
        <w:ind w:left="0"/>
        <w:jc w:val="left"/>
      </w:pPr>
      <w:r>
        <w:rPr>
          <w:rFonts w:ascii="宋体" w:hAnsi="Times New Roman" w:eastAsia="宋体"/>
        </w:rPr>
        <w:t>③、说明</w:t>
      </w:r>
    </w:p>
    <w:bookmarkEnd w:id="83"/>
    <w:bookmarkStart w:name="ue7139e43" w:id="84"/>
    <w:p>
      <w:pPr>
        <w:numPr>
          <w:ilvl w:val="0"/>
          <w:numId w:val="19"/>
        </w:numPr>
        <w:spacing w:after="50" w:line="360" w:lineRule="auto" w:beforeLines="100"/>
        <w:ind w:left="360"/>
        <w:jc w:val="left"/>
      </w:pPr>
      <w:r>
        <w:rPr>
          <w:rFonts w:ascii="宋体" w:hAnsi="Times New Roman" w:eastAsia="宋体"/>
          <w:b w:val="false"/>
          <w:i w:val="false"/>
          <w:color w:val="000000"/>
          <w:sz w:val="22"/>
        </w:rPr>
        <w:t xml:space="preserve">必须已经排序并指定参数 </w:t>
      </w:r>
      <w:r>
        <w:rPr>
          <w:rFonts w:ascii="宋体" w:hAnsi="Courier New" w:eastAsia="宋体"/>
          <w:b w:val="false"/>
          <w:i w:val="false"/>
          <w:color w:val="000000"/>
          <w:sz w:val="22"/>
        </w:rPr>
        <w:t>-s</w:t>
      </w:r>
    </w:p>
    <w:bookmarkEnd w:id="84"/>
    <w:bookmarkStart w:name="u8c3fdfa4" w:id="85"/>
    <w:p>
      <w:pPr>
        <w:numPr>
          <w:ilvl w:val="0"/>
          <w:numId w:val="19"/>
        </w:numPr>
        <w:spacing w:after="50" w:line="360" w:lineRule="auto" w:beforeLines="100"/>
        <w:ind w:left="360"/>
        <w:jc w:val="left"/>
      </w:pP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与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指定的列不能相同</w:t>
      </w:r>
    </w:p>
    <w:bookmarkEnd w:id="85"/>
    <w:bookmarkStart w:name="uf2952f85" w:id="86"/>
    <w:p>
      <w:pPr>
        <w:numPr>
          <w:ilvl w:val="0"/>
          <w:numId w:val="19"/>
        </w:numPr>
        <w:spacing w:after="50" w:line="360" w:lineRule="auto" w:beforeLines="100"/>
        <w:ind w:left="360"/>
        <w:jc w:val="left"/>
      </w:pPr>
      <w:r>
        <w:rPr>
          <w:rFonts w:ascii="宋体" w:hAnsi="Times New Roman" w:eastAsia="宋体"/>
          <w:b w:val="false"/>
          <w:i w:val="false"/>
          <w:color w:val="f5222d"/>
          <w:sz w:val="22"/>
        </w:rPr>
        <w:t>快</w:t>
      </w:r>
    </w:p>
    <w:bookmarkEnd w:id="86"/>
    <w:bookmarkStart w:name="c8BBX" w:id="87"/>
    <w:p>
      <w:pPr>
        <w:pStyle w:val="Heading3"/>
        <w:spacing w:after="50" w:line="360" w:lineRule="auto" w:beforeLines="100"/>
        <w:ind w:left="0"/>
        <w:jc w:val="left"/>
      </w:pPr>
      <w:r>
        <w:rPr>
          <w:rFonts w:ascii="宋体" w:hAnsi="Times New Roman" w:eastAsia="宋体"/>
        </w:rPr>
        <w:t>④、案例</w:t>
      </w:r>
    </w:p>
    <w:bookmarkEnd w:id="87"/>
    <w:bookmarkStart w:name="u818ba168" w:id="88"/>
    <w:p>
      <w:pPr>
        <w:numPr>
          <w:ilvl w:val="0"/>
          <w:numId w:val="20"/>
        </w:numPr>
        <w:spacing w:after="50" w:line="360" w:lineRule="auto" w:beforeLines="100"/>
        <w:ind w:left="360"/>
        <w:jc w:val="left"/>
      </w:pPr>
      <w:r>
        <w:rPr>
          <w:rFonts w:ascii="宋体" w:hAnsi="Times New Roman" w:eastAsia="宋体"/>
          <w:b w:val="false"/>
          <w:i w:val="false"/>
          <w:color w:val="000000"/>
          <w:sz w:val="22"/>
        </w:rPr>
        <w:t>第一列已排序，本次排序第 2 列</w:t>
      </w:r>
    </w:p>
    <w:bookmarkEnd w:id="88"/>
    <w:bookmarkStart w:name="S7Zzi" w:id="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groupsort -s1 -k2</w:t>
        <w:br/>
        <w:t>1 1 1</w:t>
        <w:br/>
        <w:t>1 2 3</w:t>
        <w:br/>
        <w:t>1 3 3</w:t>
        <w:br/>
        <w:t>1 4 6</w:t>
        <w:br/>
        <w:t>2 1 3</w:t>
        <w:br/>
        <w:t>2 1 4</w:t>
        <w:br/>
        <w:t>2 2 2</w:t>
        <w:br/>
        <w:t>2 2 2</w:t>
        <w:br/>
        <w:t>2 4 6</w:t>
        <w:br/>
        <w:t>3 2 1</w:t>
        <w:br/>
        <w:t>3 2 1</w:t>
        <w:br/>
        <w:t>3 3 3</w:t>
        <w:br/>
        <w:t>3 3 3</w:t>
        <w:br/>
        <w:t xml:space="preserve">[trial@smartedu data]$ </w:t>
        <w:br/>
      </w:r>
    </w:p>
    <w:bookmarkEnd w:id="89"/>
    <w:bookmarkStart w:name="ub53d3789" w:id="90"/>
    <w:p>
      <w:pPr>
        <w:numPr>
          <w:ilvl w:val="0"/>
          <w:numId w:val="21"/>
        </w:numPr>
        <w:spacing w:after="50" w:line="360" w:lineRule="auto" w:beforeLines="100"/>
        <w:ind w:left="360"/>
        <w:jc w:val="left"/>
      </w:pPr>
      <w:r>
        <w:rPr>
          <w:rFonts w:ascii="宋体" w:hAnsi="Times New Roman" w:eastAsia="宋体"/>
          <w:b w:val="false"/>
          <w:i w:val="false"/>
          <w:color w:val="000000"/>
          <w:sz w:val="22"/>
        </w:rPr>
        <w:t>第一列已排序，本次排序第 2、3 列</w:t>
      </w:r>
    </w:p>
    <w:bookmarkEnd w:id="90"/>
    <w:bookmarkStart w:name="uONbK" w:id="9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groupsort -s1 -k2,3</w:t>
        <w:br/>
        <w:t>1 1 1</w:t>
        <w:br/>
        <w:t>1 2 3</w:t>
        <w:br/>
        <w:t>1 3 3</w:t>
        <w:br/>
        <w:t>1 4 6</w:t>
        <w:br/>
        <w:t>2 1 3</w:t>
        <w:br/>
        <w:t>2 1 4</w:t>
        <w:br/>
        <w:t>2 2 2</w:t>
        <w:br/>
        <w:t>2 2 2</w:t>
        <w:br/>
        <w:t>2 4 6</w:t>
        <w:br/>
        <w:t>3 2 1</w:t>
        <w:br/>
        <w:t>3 2 1</w:t>
        <w:br/>
        <w:t>3 3 3</w:t>
        <w:br/>
        <w:t>3 3 3</w:t>
        <w:br/>
        <w:t xml:space="preserve">[trial@smartedu data]$ </w:t>
        <w:br/>
      </w:r>
    </w:p>
    <w:bookmarkEnd w:id="91"/>
    <w:bookmarkStart w:name="u440726dc" w:id="92"/>
    <w:p>
      <w:pPr>
        <w:numPr>
          <w:ilvl w:val="0"/>
          <w:numId w:val="22"/>
        </w:numPr>
        <w:spacing w:after="50" w:line="360" w:lineRule="auto" w:beforeLines="100"/>
        <w:ind w:left="360"/>
        <w:jc w:val="left"/>
      </w:pPr>
      <w:r>
        <w:rPr>
          <w:rFonts w:ascii="宋体" w:hAnsi="Times New Roman" w:eastAsia="宋体"/>
          <w:b w:val="false"/>
          <w:i w:val="false"/>
          <w:color w:val="000000"/>
          <w:sz w:val="22"/>
        </w:rPr>
        <w:t>第一列已排序，本次排序第 2 列，倒序显示</w:t>
      </w:r>
    </w:p>
    <w:bookmarkEnd w:id="92"/>
    <w:bookmarkStart w:name="RwA1r" w:id="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groupsort -s1 -k2 -r</w:t>
        <w:br/>
        <w:t>1 4 6</w:t>
        <w:br/>
        <w:t>1 3 3</w:t>
        <w:br/>
        <w:t>1 2 3</w:t>
        <w:br/>
        <w:t>1 1 1</w:t>
        <w:br/>
        <w:t>2 4 6</w:t>
        <w:br/>
        <w:t>2 2 2</w:t>
        <w:br/>
        <w:t>2 2 2</w:t>
        <w:br/>
        <w:t>2 1 4</w:t>
        <w:br/>
        <w:t>2 1 3</w:t>
        <w:br/>
        <w:t>3 3 3</w:t>
        <w:br/>
        <w:t>3 3 3</w:t>
        <w:br/>
        <w:t>3 2 1</w:t>
        <w:br/>
        <w:t>3 2 1</w:t>
        <w:br/>
        <w:t xml:space="preserve">[trial@smartedu data]$ </w:t>
        <w:br/>
      </w:r>
    </w:p>
    <w:bookmarkEnd w:id="93"/>
    <w:bookmarkStart w:name="WBiSn" w:id="94"/>
    <w:p>
      <w:pPr>
        <w:pStyle w:val="Heading2"/>
        <w:spacing w:after="50" w:line="360" w:lineRule="auto" w:beforeLines="100"/>
        <w:ind w:left="0"/>
        <w:jc w:val="left"/>
      </w:pPr>
      <w:r>
        <w:rPr>
          <w:rFonts w:ascii="宋体" w:hAnsi="Times New Roman" w:eastAsia="宋体"/>
        </w:rPr>
        <w:t>6、</w:t>
      </w:r>
      <w:r>
        <w:rPr>
          <w:rFonts w:ascii="宋体" w:hAnsi="Times New Roman" w:eastAsia="宋体"/>
        </w:rPr>
        <w:t>输出第一行：</w:t>
      </w:r>
      <w:r>
        <w:rPr>
          <w:rFonts w:ascii="宋体" w:hAnsi="Courier New" w:eastAsia="宋体"/>
        </w:rPr>
        <w:t>fstrow</w:t>
      </w:r>
    </w:p>
    <w:bookmarkEnd w:id="94"/>
    <w:bookmarkStart w:name="u770aeb7b" w:id="95"/>
    <w:p>
      <w:pPr>
        <w:numPr>
          <w:ilvl w:val="0"/>
          <w:numId w:val="23"/>
        </w:numPr>
        <w:spacing w:after="50" w:line="360" w:lineRule="auto" w:beforeLines="100"/>
        <w:ind w:left="360"/>
        <w:jc w:val="left"/>
      </w:pPr>
      <w:r>
        <w:rPr>
          <w:rFonts w:ascii="宋体" w:hAnsi="Times New Roman" w:eastAsia="宋体"/>
          <w:b w:val="false"/>
          <w:i w:val="false"/>
          <w:color w:val="e8323c"/>
          <w:sz w:val="22"/>
        </w:rPr>
        <w:t>排序后才可使用此命令</w:t>
      </w:r>
    </w:p>
    <w:bookmarkEnd w:id="95"/>
    <w:bookmarkStart w:name="ue06fbaa6" w:id="96"/>
    <w:p>
      <w:pPr>
        <w:numPr>
          <w:ilvl w:val="0"/>
          <w:numId w:val="23"/>
        </w:numPr>
        <w:spacing w:after="50" w:line="360" w:lineRule="auto" w:beforeLines="100"/>
        <w:ind w:left="360"/>
        <w:jc w:val="left"/>
      </w:pPr>
      <w:r>
        <w:rPr>
          <w:rFonts w:ascii="宋体" w:hAnsi="Times New Roman" w:eastAsia="宋体"/>
          <w:b w:val="false"/>
          <w:i w:val="false"/>
          <w:color w:val="000000"/>
          <w:sz w:val="22"/>
        </w:rPr>
        <w:t>输出相同主键的第一行</w:t>
      </w:r>
    </w:p>
    <w:bookmarkEnd w:id="96"/>
    <w:bookmarkStart w:name="u50f7b141" w:id="97"/>
    <w:p>
      <w:pPr>
        <w:spacing w:after="50" w:line="360" w:lineRule="auto" w:beforeLines="100"/>
        <w:ind w:left="0"/>
        <w:jc w:val="left"/>
      </w:pPr>
      <w:bookmarkStart w:name="KCpNY" w:id="98"/>
      <w:r>
        <w:rPr>
          <w:rFonts w:eastAsia="宋体" w:ascii="宋体"/>
        </w:rPr>
        <w:drawing>
          <wp:inline distT="0" distB="0" distL="0" distR="0">
            <wp:extent cx="5841999" cy="140201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9296400" cy="2231040"/>
                    </a:xfrm>
                    <a:prstGeom prst="rect">
                      <a:avLst/>
                    </a:prstGeom>
                  </pic:spPr>
                </pic:pic>
              </a:graphicData>
            </a:graphic>
          </wp:inline>
        </w:drawing>
      </w:r>
      <w:bookmarkEnd w:id="98"/>
    </w:p>
    <w:bookmarkEnd w:id="97"/>
    <w:bookmarkStart w:name="FWxb0" w:id="99"/>
    <w:p>
      <w:pPr>
        <w:pStyle w:val="Heading3"/>
        <w:spacing w:after="50" w:line="360" w:lineRule="auto" w:beforeLines="100"/>
        <w:ind w:left="0"/>
        <w:jc w:val="left"/>
      </w:pPr>
      <w:r>
        <w:rPr>
          <w:rFonts w:ascii="宋体" w:hAnsi="Times New Roman" w:eastAsia="宋体"/>
        </w:rPr>
        <w:t>①、语法</w:t>
      </w:r>
    </w:p>
    <w:bookmarkEnd w:id="99"/>
    <w:bookmarkStart w:name="u93de4bc3" w:id="100"/>
    <w:p>
      <w:pPr>
        <w:spacing w:after="50" w:line="360" w:lineRule="auto" w:beforeLines="100"/>
        <w:ind w:left="0"/>
        <w:jc w:val="left"/>
      </w:pPr>
      <w:r>
        <w:rPr>
          <w:rFonts w:ascii="宋体" w:hAnsi="Courier New" w:eastAsia="宋体"/>
          <w:b w:val="false"/>
          <w:i w:val="false"/>
          <w:color w:val="000000"/>
          <w:sz w:val="22"/>
        </w:rPr>
        <w:t>fstrow –kCOL1[,COL2] [FILE]</w:t>
      </w:r>
    </w:p>
    <w:bookmarkEnd w:id="100"/>
    <w:bookmarkStart w:name="ub7670670" w:id="101"/>
    <w:p>
      <w:pPr>
        <w:spacing w:after="50" w:line="360" w:lineRule="auto" w:beforeLines="100"/>
        <w:ind w:left="0"/>
        <w:jc w:val="left"/>
      </w:pPr>
      <w:r>
        <w:rPr>
          <w:rFonts w:ascii="宋体" w:hAnsi="Courier New" w:eastAsia="宋体"/>
          <w:b w:val="false"/>
          <w:i w:val="false"/>
          <w:color w:val="000000"/>
          <w:sz w:val="22"/>
        </w:rPr>
        <w:t>fstrow –k 开始的主键列,结束的主键列 [FILE]</w:t>
      </w:r>
    </w:p>
    <w:bookmarkEnd w:id="101"/>
    <w:bookmarkStart w:name="GcD3H" w:id="1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w:t>
        <w:br/>
        <w:t>1 2 3</w:t>
        <w:br/>
        <w:t>1 3 3</w:t>
        <w:br/>
        <w:t>1 1 1</w:t>
        <w:br/>
        <w:t>1 4 6</w:t>
        <w:br/>
        <w:t>2 2 2</w:t>
        <w:br/>
        <w:t>2 2 2</w:t>
        <w:br/>
        <w:t>2 4 6</w:t>
        <w:br/>
        <w:t>2 1 4</w:t>
        <w:br/>
        <w:t>3 2 1</w:t>
        <w:br/>
        <w:t>3 3 3</w:t>
        <w:br/>
        <w:t>3 2 1</w:t>
        <w:br/>
        <w:t>[trial@localhost cuichangjian]$ ssort -k1 data | fstrow -k1</w:t>
        <w:br/>
        <w:t>1 2 3</w:t>
        <w:br/>
        <w:t>2 2 2</w:t>
        <w:br/>
        <w:t>3 2 1</w:t>
        <w:br/>
      </w:r>
    </w:p>
    <w:bookmarkEnd w:id="102"/>
    <w:bookmarkStart w:name="jgCgI" w:id="103"/>
    <w:p>
      <w:pPr>
        <w:pStyle w:val="Heading3"/>
        <w:spacing w:after="50" w:line="360" w:lineRule="auto" w:beforeLines="100"/>
        <w:ind w:left="0"/>
        <w:jc w:val="left"/>
      </w:pPr>
      <w:r>
        <w:rPr>
          <w:rFonts w:ascii="宋体" w:hAnsi="Times New Roman" w:eastAsia="宋体"/>
        </w:rPr>
        <w:t>②、参数</w:t>
      </w:r>
    </w:p>
    <w:bookmarkEnd w:id="103"/>
    <w:bookmarkStart w:name="ud8f6af1e" w:id="104"/>
    <w:p>
      <w:pPr>
        <w:spacing w:after="50" w:line="360" w:lineRule="auto" w:beforeLines="100"/>
        <w:ind w:left="0"/>
        <w:jc w:val="left"/>
      </w:pPr>
      <w:r>
        <w:rPr>
          <w:rFonts w:ascii="宋体" w:hAnsi="Times New Roman" w:eastAsia="宋体"/>
          <w:b w:val="false"/>
          <w:i w:val="false"/>
          <w:color w:val="000000"/>
          <w:sz w:val="22"/>
        </w:rPr>
        <w:t>-k：指定主键列</w:t>
      </w:r>
    </w:p>
    <w:bookmarkEnd w:id="104"/>
    <w:bookmarkStart w:name="jWctT" w:id="105"/>
    <w:p>
      <w:pPr>
        <w:pStyle w:val="Heading2"/>
        <w:spacing w:after="50" w:line="360" w:lineRule="auto" w:beforeLines="100"/>
        <w:ind w:left="0"/>
        <w:jc w:val="left"/>
      </w:pPr>
      <w:r>
        <w:rPr>
          <w:rFonts w:ascii="宋体" w:hAnsi="Times New Roman" w:eastAsia="宋体"/>
        </w:rPr>
        <w:t>7、输出最后一行：</w:t>
      </w:r>
      <w:r>
        <w:rPr>
          <w:rFonts w:ascii="宋体" w:hAnsi="Courier New" w:eastAsia="宋体"/>
        </w:rPr>
        <w:t>lstrow</w:t>
      </w:r>
    </w:p>
    <w:bookmarkEnd w:id="105"/>
    <w:bookmarkStart w:name="u06f6e5ca" w:id="106"/>
    <w:p>
      <w:pPr>
        <w:numPr>
          <w:ilvl w:val="0"/>
          <w:numId w:val="24"/>
        </w:numPr>
        <w:spacing w:after="50" w:line="360" w:lineRule="auto" w:beforeLines="100"/>
        <w:ind w:left="360"/>
        <w:jc w:val="left"/>
      </w:pPr>
      <w:r>
        <w:rPr>
          <w:rFonts w:ascii="宋体" w:hAnsi="Times New Roman" w:eastAsia="宋体"/>
          <w:b w:val="false"/>
          <w:i w:val="false"/>
          <w:color w:val="e8323c"/>
          <w:sz w:val="22"/>
        </w:rPr>
        <w:t>排序后才可使用此命令</w:t>
      </w:r>
    </w:p>
    <w:bookmarkEnd w:id="106"/>
    <w:bookmarkStart w:name="ub7de8ae6" w:id="107"/>
    <w:p>
      <w:pPr>
        <w:numPr>
          <w:ilvl w:val="0"/>
          <w:numId w:val="24"/>
        </w:numPr>
        <w:spacing w:after="50" w:line="360" w:lineRule="auto" w:beforeLines="100"/>
        <w:ind w:left="360"/>
        <w:jc w:val="left"/>
      </w:pPr>
      <w:r>
        <w:rPr>
          <w:rFonts w:ascii="宋体" w:hAnsi="Times New Roman" w:eastAsia="宋体"/>
          <w:b w:val="false"/>
          <w:i w:val="false"/>
          <w:color w:val="000000"/>
          <w:sz w:val="22"/>
        </w:rPr>
        <w:t>输出相同主键的最后一行</w:t>
      </w:r>
    </w:p>
    <w:bookmarkEnd w:id="107"/>
    <w:bookmarkStart w:name="u6b043976" w:id="108"/>
    <w:p>
      <w:pPr>
        <w:spacing w:after="50" w:line="360" w:lineRule="auto" w:beforeLines="100"/>
        <w:ind w:left="0"/>
        <w:jc w:val="left"/>
      </w:pPr>
      <w:bookmarkStart w:name="iJCaX" w:id="109"/>
      <w:r>
        <w:rPr>
          <w:rFonts w:eastAsia="宋体" w:ascii="宋体"/>
        </w:rPr>
        <w:drawing>
          <wp:inline distT="0" distB="0" distL="0" distR="0">
            <wp:extent cx="5842000" cy="13611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9347200" cy="2177851"/>
                    </a:xfrm>
                    <a:prstGeom prst="rect">
                      <a:avLst/>
                    </a:prstGeom>
                  </pic:spPr>
                </pic:pic>
              </a:graphicData>
            </a:graphic>
          </wp:inline>
        </w:drawing>
      </w:r>
      <w:bookmarkEnd w:id="109"/>
    </w:p>
    <w:bookmarkEnd w:id="108"/>
    <w:bookmarkStart w:name="jACYT" w:id="110"/>
    <w:p>
      <w:pPr>
        <w:pStyle w:val="Heading3"/>
        <w:spacing w:after="50" w:line="360" w:lineRule="auto" w:beforeLines="100"/>
        <w:ind w:left="0"/>
        <w:jc w:val="left"/>
      </w:pPr>
      <w:r>
        <w:rPr>
          <w:rFonts w:ascii="宋体" w:hAnsi="Times New Roman" w:eastAsia="宋体"/>
        </w:rPr>
        <w:t>①、语法</w:t>
      </w:r>
    </w:p>
    <w:bookmarkEnd w:id="110"/>
    <w:bookmarkStart w:name="ua40904e5" w:id="111"/>
    <w:p>
      <w:pPr>
        <w:spacing w:after="50" w:line="360" w:lineRule="auto" w:beforeLines="100"/>
        <w:ind w:left="0"/>
        <w:jc w:val="left"/>
      </w:pPr>
      <w:r>
        <w:rPr>
          <w:rFonts w:ascii="宋体" w:hAnsi="Courier New" w:eastAsia="宋体"/>
          <w:b w:val="false"/>
          <w:i w:val="false"/>
          <w:color w:val="000000"/>
          <w:sz w:val="22"/>
        </w:rPr>
        <w:t>lstrow –kCOL1[,COL2] [FILE]</w:t>
      </w:r>
    </w:p>
    <w:bookmarkEnd w:id="111"/>
    <w:bookmarkStart w:name="u55fa4a43" w:id="112"/>
    <w:p>
      <w:pPr>
        <w:spacing w:after="50" w:line="360" w:lineRule="auto" w:beforeLines="100"/>
        <w:ind w:left="0"/>
        <w:jc w:val="left"/>
      </w:pPr>
      <w:r>
        <w:rPr>
          <w:rFonts w:ascii="宋体" w:hAnsi="Courier New" w:eastAsia="宋体"/>
          <w:b w:val="false"/>
          <w:i w:val="false"/>
          <w:color w:val="000000"/>
          <w:sz w:val="22"/>
        </w:rPr>
        <w:t>lstrow –k 开始的主键列,结束的主键列 [FILE]</w:t>
      </w:r>
    </w:p>
    <w:bookmarkEnd w:id="112"/>
    <w:bookmarkStart w:name="fEcgP" w:id="1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w:t>
        <w:br/>
        <w:t>1 2 3</w:t>
        <w:br/>
        <w:t>1 3 3</w:t>
        <w:br/>
        <w:t>1 1 1</w:t>
        <w:br/>
        <w:t>1 4 6</w:t>
        <w:br/>
        <w:t>2 2 2</w:t>
        <w:br/>
        <w:t>2 2 2</w:t>
        <w:br/>
        <w:t>2 4 6</w:t>
        <w:br/>
        <w:t>2 1 4</w:t>
        <w:br/>
        <w:t>3 2 1</w:t>
        <w:br/>
        <w:t>3 3 3</w:t>
        <w:br/>
        <w:t>3 2 1</w:t>
        <w:br/>
        <w:t>[trial@localhost cuichangjian]$ ssort -k1 data | lstrow -k1</w:t>
        <w:br/>
        <w:t>1 4 6</w:t>
        <w:br/>
        <w:t>2 1 4</w:t>
        <w:br/>
        <w:t>3 2 1</w:t>
        <w:br/>
      </w:r>
    </w:p>
    <w:bookmarkEnd w:id="113"/>
    <w:bookmarkStart w:name="vhDRu" w:id="114"/>
    <w:p>
      <w:pPr>
        <w:pStyle w:val="Heading3"/>
        <w:spacing w:after="50" w:line="360" w:lineRule="auto" w:beforeLines="100"/>
        <w:ind w:left="0"/>
        <w:jc w:val="left"/>
      </w:pPr>
      <w:r>
        <w:rPr>
          <w:rFonts w:ascii="宋体" w:hAnsi="Times New Roman" w:eastAsia="宋体"/>
        </w:rPr>
        <w:t>②、参数</w:t>
      </w:r>
    </w:p>
    <w:bookmarkEnd w:id="114"/>
    <w:bookmarkStart w:name="ud7048d82" w:id="115"/>
    <w:p>
      <w:pPr>
        <w:spacing w:after="50" w:line="360" w:lineRule="auto" w:beforeLines="100"/>
        <w:ind w:left="0"/>
        <w:jc w:val="left"/>
      </w:pPr>
      <w:r>
        <w:rPr>
          <w:rFonts w:ascii="宋体" w:hAnsi="Times New Roman" w:eastAsia="宋体"/>
          <w:b w:val="false"/>
          <w:i w:val="false"/>
          <w:color w:val="000000"/>
          <w:sz w:val="22"/>
        </w:rPr>
        <w:t>-k：指定主键列</w:t>
      </w:r>
    </w:p>
    <w:bookmarkEnd w:id="115"/>
    <w:bookmarkStart w:name="eLSiB" w:id="116"/>
    <w:p>
      <w:pPr>
        <w:pStyle w:val="Heading2"/>
        <w:spacing w:after="50" w:line="360" w:lineRule="auto" w:beforeLines="100"/>
        <w:ind w:left="0"/>
        <w:jc w:val="left"/>
      </w:pPr>
      <w:r>
        <w:rPr>
          <w:rFonts w:ascii="宋体" w:hAnsi="Times New Roman" w:eastAsia="宋体"/>
        </w:rPr>
        <w:t>8、输出最后一行数值：</w:t>
      </w:r>
      <w:r>
        <w:rPr>
          <w:rFonts w:ascii="宋体" w:hAnsi="Courier New" w:eastAsia="宋体"/>
        </w:rPr>
        <w:t>lstval</w:t>
      </w:r>
    </w:p>
    <w:bookmarkEnd w:id="116"/>
    <w:bookmarkStart w:name="u2aa855b0" w:id="117"/>
    <w:p>
      <w:pPr>
        <w:numPr>
          <w:ilvl w:val="0"/>
          <w:numId w:val="25"/>
        </w:numPr>
        <w:spacing w:after="50" w:line="360" w:lineRule="auto" w:beforeLines="100"/>
        <w:ind w:left="360"/>
        <w:jc w:val="left"/>
      </w:pPr>
      <w:r>
        <w:rPr>
          <w:rFonts w:ascii="宋体" w:hAnsi="Times New Roman" w:eastAsia="宋体"/>
          <w:b w:val="false"/>
          <w:i w:val="false"/>
          <w:color w:val="e8323c"/>
          <w:sz w:val="22"/>
        </w:rPr>
        <w:t>排序后才可使用此命令</w:t>
      </w:r>
    </w:p>
    <w:bookmarkEnd w:id="117"/>
    <w:bookmarkStart w:name="u9570a0b1" w:id="118"/>
    <w:p>
      <w:pPr>
        <w:numPr>
          <w:ilvl w:val="0"/>
          <w:numId w:val="25"/>
        </w:numPr>
        <w:spacing w:after="50" w:line="360" w:lineRule="auto" w:beforeLines="100"/>
        <w:ind w:left="360"/>
        <w:jc w:val="left"/>
      </w:pPr>
      <w:r>
        <w:rPr>
          <w:rFonts w:ascii="宋体" w:hAnsi="Times New Roman" w:eastAsia="宋体"/>
          <w:b w:val="false"/>
          <w:i w:val="false"/>
          <w:color w:val="000000"/>
          <w:sz w:val="22"/>
        </w:rPr>
        <w:t xml:space="preserve">相同主键的最后一行如果是数值，则输出；若是参数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指定的字符，则判定为空，不输出，转而输出上一行</w:t>
      </w:r>
    </w:p>
    <w:bookmarkEnd w:id="118"/>
    <w:bookmarkStart w:name="ud1f7dc4a" w:id="119"/>
    <w:p>
      <w:pPr>
        <w:numPr>
          <w:ilvl w:val="0"/>
          <w:numId w:val="25"/>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lstrow</w:t>
      </w:r>
      <w:r>
        <w:rPr>
          <w:rFonts w:ascii="宋体" w:hAnsi="Times New Roman" w:eastAsia="宋体"/>
          <w:b w:val="false"/>
          <w:i w:val="false"/>
          <w:color w:val="000000"/>
          <w:sz w:val="22"/>
        </w:rPr>
        <w:t xml:space="preserve"> 类似，不过可以指定输出数值</w:t>
      </w:r>
    </w:p>
    <w:bookmarkEnd w:id="119"/>
    <w:bookmarkStart w:name="OpzH3" w:id="120"/>
    <w:p>
      <w:pPr>
        <w:pStyle w:val="Heading3"/>
        <w:spacing w:after="50" w:line="360" w:lineRule="auto" w:beforeLines="100"/>
        <w:ind w:left="0"/>
        <w:jc w:val="left"/>
      </w:pPr>
      <w:r>
        <w:rPr>
          <w:rFonts w:ascii="宋体" w:hAnsi="Times New Roman" w:eastAsia="宋体"/>
        </w:rPr>
        <w:t>①、语法</w:t>
      </w:r>
    </w:p>
    <w:bookmarkEnd w:id="120"/>
    <w:bookmarkStart w:name="udeebdd7f" w:id="121"/>
    <w:p>
      <w:pPr>
        <w:spacing w:after="50" w:line="360" w:lineRule="auto" w:beforeLines="100"/>
        <w:ind w:left="0"/>
        <w:jc w:val="left"/>
      </w:pPr>
      <w:r>
        <w:rPr>
          <w:rFonts w:ascii="宋体" w:hAnsi="Courier New" w:eastAsia="宋体"/>
          <w:b w:val="false"/>
          <w:i w:val="false"/>
          <w:color w:val="000000"/>
          <w:sz w:val="22"/>
        </w:rPr>
        <w:t>lstval –N&lt;String&gt; –k1[,COL2] [FILE]</w:t>
      </w:r>
    </w:p>
    <w:bookmarkEnd w:id="121"/>
    <w:bookmarkStart w:name="u8da8b39e" w:id="122"/>
    <w:p>
      <w:pPr>
        <w:spacing w:after="50" w:line="360" w:lineRule="auto" w:beforeLines="100"/>
        <w:ind w:left="0"/>
        <w:jc w:val="left"/>
      </w:pPr>
      <w:r>
        <w:rPr>
          <w:rFonts w:ascii="宋体" w:hAnsi="Courier New" w:eastAsia="宋体"/>
          <w:b w:val="false"/>
          <w:i w:val="false"/>
          <w:color w:val="000000"/>
          <w:sz w:val="22"/>
        </w:rPr>
        <w:t>lstval –N 指定判定为空的字符 –k 1,结束的主键列 [FILE]</w:t>
      </w:r>
    </w:p>
    <w:bookmarkEnd w:id="122"/>
    <w:bookmarkStart w:name="u1f37d963" w:id="123"/>
    <w:p>
      <w:pPr>
        <w:numPr>
          <w:ilvl w:val="0"/>
          <w:numId w:val="26"/>
        </w:numPr>
        <w:spacing w:after="50" w:line="360" w:lineRule="auto" w:beforeLines="100"/>
        <w:ind w:left="360"/>
        <w:jc w:val="left"/>
      </w:pPr>
      <w:r>
        <w:rPr>
          <w:rFonts w:ascii="宋体" w:hAnsi="Times New Roman" w:eastAsia="宋体"/>
          <w:b w:val="false"/>
          <w:i w:val="false"/>
          <w:color w:val="000000"/>
          <w:sz w:val="22"/>
        </w:rPr>
        <w:t>默认判定符号 @ 为空</w:t>
      </w:r>
    </w:p>
    <w:bookmarkEnd w:id="123"/>
    <w:bookmarkStart w:name="X2HUe" w:id="1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1 2 20210301 11 1 2 20210302 12 1 2 20210303 13 1 2 20210304 @ 1 3 20210301 11 1 3 20210302 12 1 3 20210303 13 1 3 20210304 _|tov -n4</w:t>
        <w:br/>
        <w:t>1 2 20210301 11</w:t>
        <w:br/>
        <w:t>1 2 20210302 12</w:t>
        <w:br/>
        <w:t>1 2 20210303 13</w:t>
        <w:br/>
        <w:t>1 2 20210304 @</w:t>
        <w:br/>
        <w:t>1 3 20210301 11</w:t>
        <w:br/>
        <w:t>1 3 20210302 12</w:t>
        <w:br/>
        <w:t>1 3 20210303 13</w:t>
        <w:br/>
        <w:t>1 3 20210304 _</w:t>
        <w:br/>
        <w:t>[trial@localhost cuichangjian]$ echo 1 2 20210301 11 1 2 20210302 12 1 2 20210303 13 1 2 20210304 @ 1 3 20210301 11 1 3 20210302 12 1 3 20210303 13 1 3 20210304 _|tov -n4|lstval -k1,2</w:t>
        <w:br/>
        <w:t>1 2 20210304 13</w:t>
        <w:br/>
        <w:t>1 3 20210304 _</w:t>
        <w:br/>
      </w:r>
    </w:p>
    <w:bookmarkEnd w:id="124"/>
    <w:bookmarkStart w:name="u33c1ff75" w:id="125"/>
    <w:p>
      <w:pPr>
        <w:numPr>
          <w:ilvl w:val="0"/>
          <w:numId w:val="27"/>
        </w:numPr>
        <w:spacing w:after="50" w:line="360" w:lineRule="auto" w:beforeLines="100"/>
        <w:ind w:left="360"/>
        <w:jc w:val="left"/>
      </w:pPr>
      <w:r>
        <w:rPr>
          <w:rFonts w:ascii="宋体" w:hAnsi="Times New Roman" w:eastAsia="宋体"/>
          <w:b w:val="false"/>
          <w:i w:val="false"/>
          <w:color w:val="000000"/>
          <w:sz w:val="22"/>
        </w:rPr>
        <w:t>指定其他符号为空</w:t>
      </w:r>
    </w:p>
    <w:bookmarkEnd w:id="125"/>
    <w:bookmarkStart w:name="Rii1J" w:id="1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1 2 20210301 11 1 2 20210302 12 1 2 20210303 13 1 2 20210304 @ 1 3 20210301 11 1 3 20210302 12 1 3 20210303 13 1 3 20210304 _|tov -n4</w:t>
        <w:br/>
        <w:t>1 2 20210301 11</w:t>
        <w:br/>
        <w:t>1 2 20210302 12</w:t>
        <w:br/>
        <w:t>1 2 20210303 13</w:t>
        <w:br/>
        <w:t>1 2 20210304 @</w:t>
        <w:br/>
        <w:t>1 3 20210301 11</w:t>
        <w:br/>
        <w:t>1 3 20210302 12</w:t>
        <w:br/>
        <w:t>1 3 20210303 13</w:t>
        <w:br/>
        <w:t>1 3 20210304 _</w:t>
        <w:br/>
        <w:t>[trial@localhost cuichangjian]$ echo 1 2 20210301 11 1 2 20210302 12 1 2 20210303 13 1 2 20210304 @ 1 3 20210301 11 1 3 20210302 12 1 3 20210303 13 1 3 20210304 _|tov -n4|lstval -N_ -k1,2</w:t>
        <w:br/>
        <w:t>1 2 20210304 @</w:t>
        <w:br/>
        <w:t>1 3 20210304 13</w:t>
        <w:br/>
      </w:r>
    </w:p>
    <w:bookmarkEnd w:id="126"/>
    <w:bookmarkStart w:name="u4a03b8b7" w:id="127"/>
    <w:p>
      <w:pPr>
        <w:numPr>
          <w:ilvl w:val="0"/>
          <w:numId w:val="28"/>
        </w:numPr>
        <w:spacing w:after="50" w:line="360" w:lineRule="auto" w:beforeLines="100"/>
        <w:ind w:left="360"/>
        <w:jc w:val="left"/>
      </w:pPr>
      <w:r>
        <w:rPr>
          <w:rFonts w:ascii="宋体" w:hAnsi="Times New Roman" w:eastAsia="宋体"/>
          <w:b w:val="false"/>
          <w:i w:val="false"/>
          <w:color w:val="000000"/>
          <w:sz w:val="22"/>
        </w:rPr>
        <w:t>指定多个</w:t>
      </w:r>
    </w:p>
    <w:bookmarkEnd w:id="127"/>
    <w:bookmarkStart w:name="oDxfo" w:id="1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1 2 20210301 11 1 2 20210302 12 1 2 20210303 13 1 2 20210304 @ 1 3 20210301 11 1 3 20210302 12 1 3 20210303 13 1 3 20210304 _|tov -n4</w:t>
        <w:br/>
        <w:t>1 2 20210301 11</w:t>
        <w:br/>
        <w:t>1 2 20210302 12</w:t>
        <w:br/>
        <w:t>1 2 20210303 13</w:t>
        <w:br/>
        <w:t>1 2 20210304 @</w:t>
        <w:br/>
        <w:t>1 3 20210301 11</w:t>
        <w:br/>
        <w:t>1 3 20210302 12</w:t>
        <w:br/>
        <w:t>1 3 20210303 13</w:t>
        <w:br/>
        <w:t>1 3 20210304 _</w:t>
        <w:br/>
        <w:t>[trial@localhost cuichangjian]$ echo 1 2 20210301 11 1 2 20210302 12 1 2 20210303 13 1 2 20210304 @ 1 3 20210301 11 1 3 20210302 12 1 3 20210303 13 1 3 20210304 _|tov -n4|lstval -N@ -N_ -k1,2</w:t>
        <w:br/>
        <w:t>1 2 20210304 13</w:t>
        <w:br/>
        <w:t>1 3 20210304 13</w:t>
        <w:br/>
      </w:r>
    </w:p>
    <w:bookmarkEnd w:id="128"/>
    <w:bookmarkStart w:name="W2Zkp" w:id="129"/>
    <w:p>
      <w:pPr>
        <w:pStyle w:val="Heading3"/>
        <w:spacing w:after="50" w:line="360" w:lineRule="auto" w:beforeLines="100"/>
        <w:ind w:left="0"/>
        <w:jc w:val="left"/>
      </w:pPr>
      <w:r>
        <w:rPr>
          <w:rFonts w:ascii="宋体" w:hAnsi="Times New Roman" w:eastAsia="宋体"/>
        </w:rPr>
        <w:t>②、参数</w:t>
      </w:r>
    </w:p>
    <w:bookmarkEnd w:id="129"/>
    <w:bookmarkStart w:name="u02908d16" w:id="130"/>
    <w:p>
      <w:pPr>
        <w:numPr>
          <w:ilvl w:val="0"/>
          <w:numId w:val="29"/>
        </w:numPr>
        <w:spacing w:after="50" w:line="360" w:lineRule="auto" w:beforeLines="100"/>
        <w:ind w:left="360"/>
        <w:jc w:val="left"/>
      </w:pPr>
      <w:r>
        <w:rPr>
          <w:rFonts w:ascii="宋体" w:hAnsi="Times New Roman" w:eastAsia="宋体"/>
          <w:b w:val="false"/>
          <w:i w:val="false"/>
          <w:color w:val="000000"/>
          <w:sz w:val="22"/>
        </w:rPr>
        <w:t>-k：指定主键列</w:t>
      </w:r>
    </w:p>
    <w:bookmarkEnd w:id="130"/>
    <w:bookmarkStart w:name="u2988f1ee" w:id="131"/>
    <w:p>
      <w:pPr>
        <w:numPr>
          <w:ilvl w:val="0"/>
          <w:numId w:val="29"/>
        </w:numPr>
        <w:spacing w:after="50" w:line="360" w:lineRule="auto" w:beforeLines="100"/>
        <w:ind w:left="360"/>
        <w:jc w:val="left"/>
      </w:pPr>
      <w:r>
        <w:rPr>
          <w:rFonts w:ascii="宋体" w:hAnsi="Times New Roman" w:eastAsia="宋体"/>
          <w:b w:val="false"/>
          <w:i w:val="false"/>
          <w:color w:val="000000"/>
          <w:sz w:val="22"/>
        </w:rPr>
        <w:t>-N：指定判定为空的符号</w:t>
      </w:r>
    </w:p>
    <w:bookmarkEnd w:id="131"/>
    <w:bookmarkStart w:name="enzgL" w:id="132"/>
    <w:p>
      <w:pPr>
        <w:pStyle w:val="Heading2"/>
        <w:spacing w:after="50" w:line="360" w:lineRule="auto" w:beforeLines="100"/>
        <w:ind w:left="0"/>
        <w:jc w:val="left"/>
      </w:pPr>
      <w:r>
        <w:rPr>
          <w:rFonts w:ascii="宋体" w:hAnsi="Times New Roman" w:eastAsia="宋体"/>
        </w:rPr>
        <w:t>9、输出最后一行指定列相同的数据：</w:t>
      </w:r>
      <w:r>
        <w:rPr>
          <w:rFonts w:ascii="宋体" w:hAnsi="Courier New" w:eastAsia="宋体"/>
        </w:rPr>
        <w:t>lstblock</w:t>
      </w:r>
    </w:p>
    <w:bookmarkEnd w:id="132"/>
    <w:bookmarkStart w:name="u0a4fa207" w:id="133"/>
    <w:p>
      <w:pPr>
        <w:numPr>
          <w:ilvl w:val="0"/>
          <w:numId w:val="30"/>
        </w:numPr>
        <w:spacing w:after="50" w:line="360" w:lineRule="auto" w:beforeLines="100"/>
        <w:ind w:left="360"/>
        <w:jc w:val="left"/>
      </w:pPr>
      <w:r>
        <w:rPr>
          <w:rFonts w:ascii="宋体" w:hAnsi="Times New Roman" w:eastAsia="宋体"/>
          <w:b w:val="false"/>
          <w:i w:val="false"/>
          <w:color w:val="e8323c"/>
          <w:sz w:val="22"/>
        </w:rPr>
        <w:t>排序后才可使用此命令</w:t>
      </w:r>
    </w:p>
    <w:bookmarkEnd w:id="133"/>
    <w:bookmarkStart w:name="uddb51a1c" w:id="134"/>
    <w:p>
      <w:pPr>
        <w:numPr>
          <w:ilvl w:val="0"/>
          <w:numId w:val="30"/>
        </w:numPr>
        <w:spacing w:after="50" w:line="360" w:lineRule="auto" w:beforeLines="100"/>
        <w:ind w:left="360"/>
        <w:jc w:val="left"/>
      </w:pPr>
      <w:r>
        <w:rPr>
          <w:rFonts w:ascii="宋体" w:hAnsi="Times New Roman" w:eastAsia="宋体"/>
          <w:b w:val="false"/>
          <w:i w:val="false"/>
          <w:color w:val="000000"/>
          <w:sz w:val="22"/>
        </w:rPr>
        <w:t xml:space="preserve">使用参数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指定主键列，然后使用参数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指定比较的列</w:t>
      </w:r>
    </w:p>
    <w:bookmarkEnd w:id="134"/>
    <w:bookmarkStart w:name="u04143a5d" w:id="135"/>
    <w:p>
      <w:pPr>
        <w:numPr>
          <w:ilvl w:val="0"/>
          <w:numId w:val="30"/>
        </w:numPr>
        <w:spacing w:after="50" w:line="360" w:lineRule="auto" w:beforeLines="100"/>
        <w:ind w:left="360"/>
        <w:jc w:val="left"/>
      </w:pPr>
      <w:r>
        <w:rPr>
          <w:rFonts w:ascii="宋体" w:hAnsi="Times New Roman" w:eastAsia="宋体"/>
          <w:b w:val="false"/>
          <w:i w:val="false"/>
          <w:color w:val="000000"/>
          <w:sz w:val="22"/>
        </w:rPr>
        <w:t xml:space="preserve">输出参数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指定列的最后一行；</w:t>
      </w:r>
      <w:r>
        <w:rPr>
          <w:rFonts w:ascii="宋体" w:hAnsi="Times New Roman" w:eastAsia="宋体"/>
          <w:b w:val="false"/>
          <w:i w:val="false"/>
          <w:color w:val="f5222d"/>
          <w:sz w:val="22"/>
        </w:rPr>
        <w:t xml:space="preserve">与 </w:t>
      </w:r>
      <w:r>
        <w:rPr>
          <w:rFonts w:ascii="宋体" w:hAnsi="Courier New" w:eastAsia="宋体"/>
          <w:b w:val="false"/>
          <w:i w:val="false"/>
          <w:color w:val="f5222d"/>
          <w:sz w:val="22"/>
        </w:rPr>
        <w:t>lstrow</w:t>
      </w:r>
      <w:r>
        <w:rPr>
          <w:rFonts w:ascii="宋体" w:hAnsi="Times New Roman" w:eastAsia="宋体"/>
          <w:b w:val="false"/>
          <w:i w:val="false"/>
          <w:color w:val="f5222d"/>
          <w:sz w:val="22"/>
        </w:rPr>
        <w:t xml:space="preserve"> 不同的是若最后几行的数据相同，则相同的这几行全都输出出来</w:t>
      </w:r>
    </w:p>
    <w:bookmarkEnd w:id="135"/>
    <w:bookmarkStart w:name="u8f01e567" w:id="136"/>
    <w:p>
      <w:pPr>
        <w:spacing w:after="50" w:line="360" w:lineRule="auto" w:beforeLines="100"/>
        <w:ind w:left="0"/>
        <w:jc w:val="left"/>
      </w:pPr>
      <w:bookmarkStart w:name="dR8py" w:id="137"/>
      <w:r>
        <w:rPr>
          <w:rFonts w:eastAsia="宋体" w:ascii="宋体"/>
        </w:rPr>
        <w:drawing>
          <wp:inline distT="0" distB="0" distL="0" distR="0">
            <wp:extent cx="5842000" cy="406580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9516534" cy="6623136"/>
                    </a:xfrm>
                    <a:prstGeom prst="rect">
                      <a:avLst/>
                    </a:prstGeom>
                  </pic:spPr>
                </pic:pic>
              </a:graphicData>
            </a:graphic>
          </wp:inline>
        </w:drawing>
      </w:r>
      <w:bookmarkEnd w:id="137"/>
    </w:p>
    <w:bookmarkEnd w:id="136"/>
    <w:bookmarkStart w:name="NQ9cd" w:id="138"/>
    <w:p>
      <w:pPr>
        <w:pStyle w:val="Heading3"/>
        <w:spacing w:after="50" w:line="360" w:lineRule="auto" w:beforeLines="100"/>
        <w:ind w:left="0"/>
        <w:jc w:val="left"/>
      </w:pPr>
      <w:r>
        <w:rPr>
          <w:rFonts w:ascii="宋体" w:hAnsi="Times New Roman" w:eastAsia="宋体"/>
        </w:rPr>
        <w:t>①、语法</w:t>
      </w:r>
    </w:p>
    <w:bookmarkEnd w:id="138"/>
    <w:bookmarkStart w:name="u65c9c52a" w:id="139"/>
    <w:p>
      <w:pPr>
        <w:spacing w:after="50" w:line="360" w:lineRule="auto" w:beforeLines="100"/>
        <w:ind w:left="0"/>
        <w:jc w:val="left"/>
      </w:pPr>
      <w:r>
        <w:rPr>
          <w:rFonts w:ascii="宋体" w:hAnsi="Courier New" w:eastAsia="宋体"/>
          <w:b w:val="false"/>
          <w:i w:val="false"/>
          <w:color w:val="000000"/>
          <w:sz w:val="22"/>
        </w:rPr>
        <w:t>lstblock –kCOL1[,COL] –rCOL1[,COL2] [FILE]</w:t>
      </w:r>
    </w:p>
    <w:bookmarkEnd w:id="139"/>
    <w:bookmarkStart w:name="u58dbcc76" w:id="140"/>
    <w:p>
      <w:pPr>
        <w:spacing w:after="50" w:line="360" w:lineRule="auto" w:beforeLines="100"/>
        <w:ind w:left="0"/>
        <w:jc w:val="left"/>
      </w:pPr>
      <w:r>
        <w:rPr>
          <w:rFonts w:ascii="宋体" w:hAnsi="Courier New" w:eastAsia="宋体"/>
          <w:b w:val="false"/>
          <w:i w:val="false"/>
          <w:color w:val="000000"/>
          <w:sz w:val="22"/>
        </w:rPr>
        <w:t>lstblock –k 开始的主键列,结束的主键列 –r 开始的输出列,结束的输出列 [FILE]</w:t>
      </w:r>
    </w:p>
    <w:bookmarkEnd w:id="140"/>
    <w:bookmarkStart w:name="u3ea035a3" w:id="141"/>
    <w:p>
      <w:pPr>
        <w:numPr>
          <w:ilvl w:val="0"/>
          <w:numId w:val="31"/>
        </w:numPr>
        <w:spacing w:after="50" w:line="360" w:lineRule="auto" w:beforeLines="100"/>
        <w:ind w:left="360"/>
        <w:jc w:val="left"/>
      </w:pPr>
      <w:r>
        <w:rPr>
          <w:rFonts w:ascii="宋体" w:hAnsi="Times New Roman" w:eastAsia="宋体"/>
          <w:b w:val="false"/>
          <w:i w:val="false"/>
          <w:color w:val="000000"/>
          <w:sz w:val="22"/>
        </w:rPr>
        <w:t>以最后一行为主键列，比较第三列</w:t>
      </w:r>
    </w:p>
    <w:bookmarkEnd w:id="141"/>
    <w:bookmarkStart w:name="NIzFP" w:id="1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-k1,3 data</w:t>
        <w:br/>
        <w:t>1 1 1</w:t>
        <w:br/>
        <w:t>1 2 3</w:t>
        <w:br/>
        <w:t>1 3 3</w:t>
        <w:br/>
        <w:t>1 4 6</w:t>
        <w:br/>
        <w:t>2 1 3</w:t>
        <w:br/>
        <w:t>2 1 4</w:t>
        <w:br/>
        <w:t>2 2 2</w:t>
        <w:br/>
        <w:t>2 2 2</w:t>
        <w:br/>
        <w:t>2 4 6</w:t>
        <w:br/>
        <w:t>3 2 1</w:t>
        <w:br/>
        <w:t>3 2 1</w:t>
        <w:br/>
        <w:t>3 3 3</w:t>
        <w:br/>
        <w:t>3 3 3</w:t>
        <w:br/>
        <w:t>[trial@localhost cuichangjian]$ ssort -k1,3 data | lstblock -k1 -r3</w:t>
        <w:br/>
        <w:t>1 4 6</w:t>
        <w:br/>
        <w:t>2 4 6</w:t>
        <w:br/>
        <w:t>3 3 3</w:t>
        <w:br/>
        <w:t>3 3 3</w:t>
        <w:br/>
      </w:r>
    </w:p>
    <w:bookmarkEnd w:id="142"/>
    <w:bookmarkStart w:name="UdNdL" w:id="143"/>
    <w:p>
      <w:pPr>
        <w:pStyle w:val="Heading3"/>
        <w:spacing w:after="50" w:line="360" w:lineRule="auto" w:beforeLines="100"/>
        <w:ind w:left="0"/>
        <w:jc w:val="left"/>
      </w:pPr>
      <w:r>
        <w:rPr>
          <w:rFonts w:ascii="宋体" w:hAnsi="Times New Roman" w:eastAsia="宋体"/>
        </w:rPr>
        <w:t>②、参数</w:t>
      </w:r>
    </w:p>
    <w:bookmarkEnd w:id="143"/>
    <w:bookmarkStart w:name="ub9d5f441" w:id="144"/>
    <w:p>
      <w:pPr>
        <w:numPr>
          <w:ilvl w:val="0"/>
          <w:numId w:val="32"/>
        </w:numPr>
        <w:spacing w:after="50" w:line="360" w:lineRule="auto" w:beforeLines="100"/>
        <w:ind w:left="360"/>
        <w:jc w:val="left"/>
      </w:pPr>
      <w:r>
        <w:rPr>
          <w:rFonts w:ascii="宋体" w:hAnsi="Times New Roman" w:eastAsia="宋体"/>
          <w:b w:val="false"/>
          <w:i w:val="false"/>
          <w:color w:val="000000"/>
          <w:sz w:val="22"/>
        </w:rPr>
        <w:t>-k：指定主键列</w:t>
      </w:r>
    </w:p>
    <w:bookmarkEnd w:id="144"/>
    <w:bookmarkStart w:name="u6a63f824" w:id="145"/>
    <w:p>
      <w:pPr>
        <w:numPr>
          <w:ilvl w:val="0"/>
          <w:numId w:val="32"/>
        </w:numPr>
        <w:spacing w:after="50" w:line="360" w:lineRule="auto" w:beforeLines="100"/>
        <w:ind w:left="360"/>
        <w:jc w:val="left"/>
      </w:pPr>
      <w:r>
        <w:rPr>
          <w:rFonts w:ascii="宋体" w:hAnsi="Times New Roman" w:eastAsia="宋体"/>
          <w:b w:val="false"/>
          <w:i w:val="false"/>
          <w:color w:val="000000"/>
          <w:sz w:val="22"/>
        </w:rPr>
        <w:t>-r：指定比较的列</w:t>
      </w:r>
    </w:p>
    <w:bookmarkEnd w:id="145"/>
    <w:bookmarkStart w:name="d2qfj" w:id="146"/>
    <w:p>
      <w:pPr>
        <w:pStyle w:val="Heading2"/>
        <w:spacing w:after="50" w:line="360" w:lineRule="auto" w:beforeLines="100"/>
        <w:ind w:left="0"/>
        <w:jc w:val="left"/>
      </w:pPr>
      <w:r>
        <w:rPr>
          <w:rFonts w:ascii="宋体" w:hAnsi="Times New Roman" w:eastAsia="宋体"/>
        </w:rPr>
        <w:t>10、根据主键去重：</w:t>
      </w:r>
      <w:r>
        <w:rPr>
          <w:rFonts w:ascii="宋体" w:hAnsi="Courier New" w:eastAsia="宋体"/>
        </w:rPr>
        <w:t>kuniq</w:t>
      </w:r>
    </w:p>
    <w:bookmarkEnd w:id="146"/>
    <w:bookmarkStart w:name="u919c2639" w:id="147"/>
    <w:p>
      <w:pPr>
        <w:numPr>
          <w:ilvl w:val="0"/>
          <w:numId w:val="33"/>
        </w:numPr>
        <w:spacing w:after="50" w:line="360" w:lineRule="auto" w:beforeLines="100"/>
        <w:ind w:left="360"/>
        <w:jc w:val="left"/>
      </w:pPr>
      <w:r>
        <w:rPr>
          <w:rFonts w:ascii="宋体" w:hAnsi="Times New Roman" w:eastAsia="宋体"/>
          <w:b w:val="false"/>
          <w:i w:val="false"/>
          <w:color w:val="f5222d"/>
          <w:sz w:val="22"/>
        </w:rPr>
        <w:t>不需要排序也可以使用，出来的数据是自动拍好序的</w:t>
      </w:r>
    </w:p>
    <w:bookmarkEnd w:id="147"/>
    <w:bookmarkStart w:name="uf9f1ff7a" w:id="148"/>
    <w:p>
      <w:pPr>
        <w:numPr>
          <w:ilvl w:val="0"/>
          <w:numId w:val="33"/>
        </w:numPr>
        <w:spacing w:after="50" w:line="360" w:lineRule="auto" w:beforeLines="100"/>
        <w:ind w:left="360"/>
        <w:jc w:val="left"/>
      </w:pPr>
      <w:r>
        <w:rPr>
          <w:rFonts w:ascii="宋体" w:hAnsi="Times New Roman" w:eastAsia="宋体"/>
          <w:b w:val="false"/>
          <w:i w:val="false"/>
          <w:color w:val="000000"/>
          <w:sz w:val="22"/>
        </w:rPr>
        <w:t>只会输出指定的主键列</w:t>
      </w:r>
    </w:p>
    <w:bookmarkEnd w:id="148"/>
    <w:bookmarkStart w:name="hyQW3" w:id="149"/>
    <w:p>
      <w:pPr>
        <w:pStyle w:val="Heading3"/>
        <w:spacing w:after="50" w:line="360" w:lineRule="auto" w:beforeLines="100"/>
        <w:ind w:left="0"/>
        <w:jc w:val="left"/>
      </w:pPr>
      <w:r>
        <w:rPr>
          <w:rFonts w:ascii="宋体" w:hAnsi="Times New Roman" w:eastAsia="宋体"/>
        </w:rPr>
        <w:t>①、语法</w:t>
      </w:r>
    </w:p>
    <w:bookmarkEnd w:id="149"/>
    <w:bookmarkStart w:name="u678bdcc5" w:id="150"/>
    <w:p>
      <w:pPr>
        <w:spacing w:after="50" w:line="360" w:lineRule="auto" w:beforeLines="100"/>
        <w:ind w:left="0"/>
        <w:jc w:val="left"/>
      </w:pPr>
      <w:r>
        <w:rPr>
          <w:rFonts w:ascii="宋体" w:hAnsi="Courier New" w:eastAsia="宋体"/>
          <w:b w:val="false"/>
          <w:i w:val="false"/>
          <w:color w:val="000000"/>
          <w:sz w:val="22"/>
        </w:rPr>
        <w:t>kuniq -kCOL1[,COL2] [@COL3] [FILE]</w:t>
      </w:r>
    </w:p>
    <w:bookmarkEnd w:id="150"/>
    <w:bookmarkStart w:name="u0f992757" w:id="151"/>
    <w:p>
      <w:pPr>
        <w:spacing w:after="50" w:line="360" w:lineRule="auto" w:beforeLines="100"/>
        <w:ind w:left="0"/>
        <w:jc w:val="left"/>
      </w:pPr>
      <w:r>
        <w:rPr>
          <w:rFonts w:ascii="宋体" w:hAnsi="Courier New" w:eastAsia="宋体"/>
          <w:b w:val="false"/>
          <w:i w:val="false"/>
          <w:color w:val="000000"/>
          <w:sz w:val="22"/>
        </w:rPr>
        <w:t>kuniq -k 开始的主键列,结束的主键列@不连续的其他主键列 [FILE]</w:t>
      </w:r>
    </w:p>
    <w:bookmarkEnd w:id="151"/>
    <w:bookmarkStart w:name="SK2Ia" w:id="1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cat data</w:t>
        <w:br/>
        <w:t>3 2 1</w:t>
        <w:br/>
        <w:t>2 2 2</w:t>
        <w:br/>
        <w:t>1 2 3</w:t>
        <w:br/>
        <w:t>1 3 3</w:t>
        <w:br/>
        <w:t>1 1 1</w:t>
        <w:br/>
        <w:t>2 2 2</w:t>
        <w:br/>
        <w:t>3 3 3</w:t>
        <w:br/>
        <w:t>2 4 6</w:t>
        <w:br/>
        <w:t>1 4 6</w:t>
        <w:br/>
        <w:t>3 2 1</w:t>
        <w:br/>
        <w:t>2 1 4</w:t>
        <w:br/>
        <w:t>3 3 3</w:t>
        <w:br/>
        <w:t>2 1 3</w:t>
        <w:br/>
        <w:t>[trial@localhost data]$ kuniq -k1 data</w:t>
        <w:br/>
        <w:t>1</w:t>
        <w:br/>
        <w:t>2</w:t>
        <w:br/>
        <w:t>3</w:t>
        <w:br/>
      </w:r>
    </w:p>
    <w:bookmarkEnd w:id="152"/>
    <w:bookmarkStart w:name="iF0s2" w:id="153"/>
    <w:p>
      <w:pPr>
        <w:pStyle w:val="Heading3"/>
        <w:spacing w:after="50" w:line="360" w:lineRule="auto" w:beforeLines="100"/>
        <w:ind w:left="0"/>
        <w:jc w:val="left"/>
      </w:pPr>
      <w:r>
        <w:rPr>
          <w:rFonts w:ascii="宋体" w:hAnsi="Times New Roman" w:eastAsia="宋体"/>
        </w:rPr>
        <w:t>②、参数</w:t>
      </w:r>
    </w:p>
    <w:bookmarkEnd w:id="153"/>
    <w:bookmarkStart w:name="u0a821de8" w:id="154"/>
    <w:p>
      <w:pPr>
        <w:numPr>
          <w:ilvl w:val="0"/>
          <w:numId w:val="34"/>
        </w:numPr>
        <w:spacing w:after="50" w:line="360" w:lineRule="auto" w:beforeLines="100"/>
        <w:ind w:left="360"/>
        <w:jc w:val="left"/>
      </w:pPr>
      <w:r>
        <w:rPr>
          <w:rFonts w:ascii="宋体" w:hAnsi="Times New Roman" w:eastAsia="宋体"/>
          <w:b w:val="false"/>
          <w:i w:val="false"/>
          <w:color w:val="000000"/>
          <w:sz w:val="22"/>
        </w:rPr>
        <w:t>-k：指定去重的列</w:t>
      </w:r>
    </w:p>
    <w:bookmarkEnd w:id="154"/>
    <w:bookmarkStart w:name="t6ysp" w:id="155"/>
    <w:p>
      <w:pPr>
        <w:pStyle w:val="Heading2"/>
        <w:spacing w:after="50" w:line="360" w:lineRule="auto" w:beforeLines="100"/>
        <w:ind w:left="0"/>
        <w:jc w:val="left"/>
      </w:pPr>
      <w:r>
        <w:rPr>
          <w:rFonts w:ascii="宋体" w:hAnsi="Times New Roman" w:eastAsia="宋体"/>
        </w:rPr>
        <w:t>11、根据主键去重：</w:t>
      </w:r>
      <w:r>
        <w:rPr>
          <w:rFonts w:ascii="宋体" w:hAnsi="Courier New" w:eastAsia="宋体"/>
        </w:rPr>
        <w:t>huniq</w:t>
      </w:r>
    </w:p>
    <w:bookmarkEnd w:id="155"/>
    <w:bookmarkStart w:name="ROTSt" w:id="156"/>
    <w:p>
      <w:pPr>
        <w:pStyle w:val="Heading4"/>
        <w:spacing w:after="50" w:line="360" w:lineRule="auto" w:beforeLines="100"/>
        <w:ind w:left="0"/>
        <w:jc w:val="left"/>
      </w:pPr>
      <w:r>
        <w:rPr>
          <w:rFonts w:ascii="宋体" w:hAnsi="Times New Roman" w:eastAsia="宋体"/>
        </w:rPr>
        <w:t>Ⅰ、语法</w:t>
      </w:r>
    </w:p>
    <w:bookmarkEnd w:id="156"/>
    <w:bookmarkStart w:name="u80bd34f7" w:id="157"/>
    <w:p>
      <w:pPr>
        <w:spacing w:after="50" w:line="360" w:lineRule="auto" w:beforeLines="100"/>
        <w:ind w:left="0"/>
        <w:jc w:val="left"/>
      </w:pPr>
      <w:r>
        <w:rPr>
          <w:rFonts w:ascii="宋体" w:hAnsi="Courier New" w:eastAsia="宋体"/>
          <w:b w:val="false"/>
          <w:i w:val="false"/>
          <w:color w:val="000000"/>
          <w:sz w:val="22"/>
        </w:rPr>
        <w:t>kuniq -kCOL1[,COL2] [@COL3 ] [FILE]</w:t>
      </w:r>
    </w:p>
    <w:bookmarkEnd w:id="157"/>
    <w:bookmarkStart w:name="u8cf7f1af" w:id="158"/>
    <w:p>
      <w:pPr>
        <w:spacing w:after="50" w:line="360" w:lineRule="auto" w:beforeLines="100"/>
        <w:ind w:left="0"/>
        <w:jc w:val="left"/>
      </w:pPr>
      <w:r>
        <w:rPr>
          <w:rFonts w:ascii="宋体" w:hAnsi="Courier New" w:eastAsia="宋体"/>
          <w:b w:val="false"/>
          <w:i w:val="false"/>
          <w:color w:val="000000"/>
          <w:sz w:val="22"/>
        </w:rPr>
        <w:t>kuniq -k 指定开始的主键列,指定结束的主键列 [@指定不连续的主键列 ] 文件</w:t>
      </w:r>
    </w:p>
    <w:bookmarkEnd w:id="158"/>
    <w:bookmarkStart w:name="hrP98" w:id="159"/>
    <w:p>
      <w:pPr>
        <w:pStyle w:val="Heading4"/>
        <w:spacing w:after="50" w:line="360" w:lineRule="auto" w:beforeLines="100"/>
        <w:ind w:left="0"/>
        <w:jc w:val="left"/>
      </w:pPr>
      <w:r>
        <w:rPr>
          <w:rFonts w:ascii="宋体" w:hAnsi="Times New Roman" w:eastAsia="宋体"/>
        </w:rPr>
        <w:t>Ⅱ、参数</w:t>
      </w:r>
    </w:p>
    <w:bookmarkEnd w:id="159"/>
    <w:bookmarkStart w:name="u577c727e" w:id="160"/>
    <w:p>
      <w:pPr>
        <w:numPr>
          <w:ilvl w:val="0"/>
          <w:numId w:val="35"/>
        </w:numPr>
        <w:spacing w:after="50" w:line="360" w:lineRule="auto" w:beforeLines="100"/>
        <w:ind w:left="360"/>
        <w:jc w:val="left"/>
      </w:pPr>
      <w:r>
        <w:rPr>
          <w:rFonts w:ascii="宋体" w:hAnsi="Times New Roman" w:eastAsia="宋体"/>
          <w:b w:val="false"/>
          <w:i w:val="false"/>
          <w:color w:val="000000"/>
          <w:sz w:val="22"/>
        </w:rPr>
        <w:t>-k：去重的主键列</w:t>
      </w:r>
    </w:p>
    <w:bookmarkEnd w:id="160"/>
    <w:bookmarkStart w:name="U3PHq" w:id="161"/>
    <w:p>
      <w:pPr>
        <w:pStyle w:val="Heading4"/>
        <w:spacing w:after="50" w:line="360" w:lineRule="auto" w:beforeLines="100"/>
        <w:ind w:left="0"/>
        <w:jc w:val="left"/>
      </w:pPr>
      <w:r>
        <w:rPr>
          <w:rFonts w:ascii="宋体" w:hAnsi="Times New Roman" w:eastAsia="宋体"/>
        </w:rPr>
        <w:t>Ⅲ、说明</w:t>
      </w:r>
    </w:p>
    <w:bookmarkEnd w:id="161"/>
    <w:bookmarkStart w:name="uc3e6c01e" w:id="162"/>
    <w:p>
      <w:pPr>
        <w:numPr>
          <w:ilvl w:val="0"/>
          <w:numId w:val="36"/>
        </w:numPr>
        <w:spacing w:after="50" w:line="360" w:lineRule="auto" w:beforeLines="100"/>
        <w:ind w:left="360"/>
        <w:jc w:val="left"/>
      </w:pPr>
      <w:r>
        <w:rPr>
          <w:rFonts w:ascii="宋体" w:hAnsi="Times New Roman" w:eastAsia="宋体"/>
          <w:b w:val="false"/>
          <w:i w:val="false"/>
          <w:color w:val="f5222d"/>
          <w:sz w:val="22"/>
        </w:rPr>
        <w:t>虽然不需要排序也可以使用，但是不排序出来的数据也是没有排序的</w:t>
      </w:r>
    </w:p>
    <w:bookmarkEnd w:id="162"/>
    <w:bookmarkStart w:name="ud47725a5" w:id="163"/>
    <w:p>
      <w:pPr>
        <w:numPr>
          <w:ilvl w:val="0"/>
          <w:numId w:val="36"/>
        </w:numPr>
        <w:spacing w:after="50" w:line="360" w:lineRule="auto" w:beforeLines="100"/>
        <w:ind w:left="360"/>
        <w:jc w:val="left"/>
      </w:pPr>
      <w:r>
        <w:rPr>
          <w:rFonts w:ascii="宋体" w:hAnsi="Times New Roman" w:eastAsia="宋体"/>
          <w:b w:val="false"/>
          <w:i w:val="false"/>
          <w:color w:val="000000"/>
          <w:sz w:val="22"/>
        </w:rPr>
        <w:t>只会输出指定的主键列</w:t>
      </w:r>
    </w:p>
    <w:bookmarkEnd w:id="163"/>
    <w:bookmarkStart w:name="IwYjK" w:id="164"/>
    <w:p>
      <w:pPr>
        <w:pStyle w:val="Heading4"/>
        <w:spacing w:after="50" w:line="360" w:lineRule="auto" w:beforeLines="100"/>
        <w:ind w:left="0"/>
        <w:jc w:val="left"/>
      </w:pPr>
      <w:r>
        <w:rPr>
          <w:rFonts w:ascii="宋体" w:hAnsi="Times New Roman" w:eastAsia="宋体"/>
        </w:rPr>
        <w:t>Ⅳ、案例</w:t>
      </w:r>
    </w:p>
    <w:bookmarkEnd w:id="164"/>
    <w:bookmarkStart w:name="u68bf683e" w:id="165"/>
    <w:p>
      <w:pPr>
        <w:numPr>
          <w:ilvl w:val="0"/>
          <w:numId w:val="37"/>
        </w:numPr>
        <w:spacing w:after="50" w:line="360" w:lineRule="auto" w:beforeLines="100"/>
        <w:ind w:left="360"/>
        <w:jc w:val="left"/>
      </w:pPr>
      <w:r>
        <w:rPr>
          <w:rFonts w:ascii="宋体" w:hAnsi="Times New Roman" w:eastAsia="宋体"/>
          <w:b w:val="false"/>
          <w:i w:val="false"/>
          <w:color w:val="000000"/>
          <w:sz w:val="22"/>
        </w:rPr>
        <w:t>一般使用</w:t>
      </w:r>
    </w:p>
    <w:bookmarkEnd w:id="165"/>
    <w:bookmarkStart w:name="nPUa6" w:id="1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5 3 3</w:t>
        <w:br/>
        <w:t>1 1 1</w:t>
        <w:br/>
        <w:t>2 2 2</w:t>
        <w:br/>
        <w:t>3 3 3</w:t>
        <w:br/>
        <w:t>2 4 6</w:t>
        <w:br/>
        <w:t>1 4 6</w:t>
        <w:br/>
        <w:t>3 2 1</w:t>
        <w:br/>
        <w:t>2 1 4</w:t>
        <w:br/>
        <w:t>3 3 3</w:t>
        <w:br/>
        <w:t>2 1 3</w:t>
        <w:br/>
        <w:t>[trial@smartedu data]$ kuniq -k1 data</w:t>
        <w:br/>
        <w:t>1</w:t>
        <w:br/>
        <w:t>2</w:t>
        <w:br/>
        <w:t>3</w:t>
        <w:br/>
        <w:t>5</w:t>
        <w:br/>
        <w:t>[trial@smartedu data]$ huniq -k1 data</w:t>
        <w:br/>
        <w:t>3</w:t>
        <w:br/>
        <w:t>2</w:t>
        <w:br/>
        <w:t>1</w:t>
        <w:br/>
        <w:t>5</w:t>
        <w:br/>
        <w:t xml:space="preserve">[trial@smartedu data]$ </w:t>
        <w:br/>
      </w:r>
    </w:p>
    <w:bookmarkEnd w:id="166"/>
    <w:bookmarkStart w:name="NYm6m" w:id="167"/>
    <w:p>
      <w:pPr>
        <w:pStyle w:val="Heading2"/>
        <w:spacing w:after="50" w:line="360" w:lineRule="auto" w:beforeLines="100"/>
        <w:ind w:left="0"/>
        <w:jc w:val="left"/>
      </w:pPr>
      <w:r>
        <w:rPr>
          <w:rFonts w:ascii="宋体" w:hAnsi="Times New Roman" w:eastAsia="宋体"/>
        </w:rPr>
        <w:t>12、文件末尾指定行数删除：</w:t>
      </w:r>
      <w:r>
        <w:rPr>
          <w:rFonts w:ascii="宋体" w:hAnsi="Courier New" w:eastAsia="宋体"/>
        </w:rPr>
        <w:t>stail</w:t>
      </w:r>
    </w:p>
    <w:bookmarkEnd w:id="167"/>
    <w:bookmarkStart w:name="ue0154fca" w:id="168"/>
    <w:p>
      <w:pPr>
        <w:spacing w:after="50" w:line="360" w:lineRule="auto" w:beforeLines="100"/>
        <w:ind w:left="0"/>
        <w:jc w:val="left"/>
      </w:pPr>
      <w:r>
        <w:rPr>
          <w:rFonts w:ascii="宋体" w:hAnsi="Times New Roman" w:eastAsia="宋体"/>
          <w:b w:val="false"/>
          <w:i w:val="false"/>
          <w:color w:val="000000"/>
          <w:sz w:val="22"/>
        </w:rPr>
        <w:t>在文件末尾删除指定的行数</w:t>
      </w:r>
    </w:p>
    <w:bookmarkEnd w:id="168"/>
    <w:bookmarkStart w:name="cwFWt" w:id="169"/>
    <w:p>
      <w:pPr>
        <w:pStyle w:val="Heading3"/>
        <w:spacing w:after="50" w:line="360" w:lineRule="auto" w:beforeLines="100"/>
        <w:ind w:left="0"/>
        <w:jc w:val="left"/>
      </w:pPr>
      <w:r>
        <w:rPr>
          <w:rFonts w:ascii="宋体" w:hAnsi="Times New Roman" w:eastAsia="宋体"/>
        </w:rPr>
        <w:t>①、语法</w:t>
      </w:r>
    </w:p>
    <w:bookmarkEnd w:id="169"/>
    <w:bookmarkStart w:name="ua7864fab" w:id="170"/>
    <w:p>
      <w:pPr>
        <w:spacing w:after="50" w:line="360" w:lineRule="auto" w:beforeLines="100"/>
        <w:ind w:left="0"/>
        <w:jc w:val="left"/>
      </w:pPr>
      <w:r>
        <w:rPr>
          <w:rFonts w:ascii="宋体" w:hAnsi="Courier New" w:eastAsia="宋体"/>
          <w:b w:val="false"/>
          <w:i w:val="false"/>
          <w:color w:val="000000"/>
          <w:sz w:val="22"/>
        </w:rPr>
        <w:t>stail -nNUM [FILE]</w:t>
      </w:r>
    </w:p>
    <w:bookmarkEnd w:id="170"/>
    <w:bookmarkStart w:name="ufe9416eb" w:id="171"/>
    <w:p>
      <w:pPr>
        <w:spacing w:after="50" w:line="360" w:lineRule="auto" w:beforeLines="100"/>
        <w:ind w:left="0"/>
        <w:jc w:val="left"/>
      </w:pPr>
      <w:r>
        <w:rPr>
          <w:rFonts w:ascii="宋体" w:hAnsi="Courier New" w:eastAsia="宋体"/>
          <w:b w:val="false"/>
          <w:i w:val="false"/>
          <w:color w:val="000000"/>
          <w:sz w:val="22"/>
        </w:rPr>
        <w:t>stail -n 指定删除的行数 [FILE]</w:t>
      </w:r>
    </w:p>
    <w:bookmarkEnd w:id="171"/>
    <w:bookmarkStart w:name="u0dc0bd2a" w:id="172"/>
    <w:p>
      <w:pPr>
        <w:numPr>
          <w:ilvl w:val="0"/>
          <w:numId w:val="38"/>
        </w:numPr>
        <w:spacing w:after="50" w:line="360" w:lineRule="auto" w:beforeLines="100"/>
        <w:ind w:left="360"/>
        <w:jc w:val="left"/>
      </w:pPr>
      <w:r>
        <w:rPr>
          <w:rFonts w:ascii="宋体" w:hAnsi="Times New Roman" w:eastAsia="宋体"/>
          <w:b w:val="false"/>
          <w:i w:val="false"/>
          <w:color w:val="000000"/>
          <w:sz w:val="22"/>
        </w:rPr>
        <w:t>删除文件最下面的一行、两行</w:t>
      </w:r>
    </w:p>
    <w:bookmarkEnd w:id="172"/>
    <w:bookmarkStart w:name="jlm1s" w:id="1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stail -n1 master </w:t>
        <w:br/>
        <w:t>1 第一列 2</w:t>
        <w:br/>
        <w:t>2 第二列 4</w:t>
        <w:br/>
        <w:t>3 第三列 1</w:t>
        <w:br/>
        <w:t xml:space="preserve">[trial@localhost cuichangjian]$ stail -n2 master </w:t>
        <w:br/>
        <w:t>1 第一列 2</w:t>
        <w:br/>
        <w:t>2 第二列 4</w:t>
        <w:br/>
      </w:r>
    </w:p>
    <w:bookmarkEnd w:id="173"/>
    <w:bookmarkStart w:name="Uod0q" w:id="174"/>
    <w:p>
      <w:pPr>
        <w:pStyle w:val="Heading3"/>
        <w:spacing w:after="50" w:line="360" w:lineRule="auto" w:beforeLines="100"/>
        <w:ind w:left="0"/>
        <w:jc w:val="left"/>
      </w:pPr>
      <w:r>
        <w:rPr>
          <w:rFonts w:ascii="宋体" w:hAnsi="Times New Roman" w:eastAsia="宋体"/>
        </w:rPr>
        <w:t>②、参数</w:t>
      </w:r>
    </w:p>
    <w:bookmarkEnd w:id="174"/>
    <w:bookmarkStart w:name="ue90cf7f9" w:id="175"/>
    <w:p>
      <w:pPr>
        <w:numPr>
          <w:ilvl w:val="0"/>
          <w:numId w:val="39"/>
        </w:numPr>
        <w:spacing w:after="50" w:line="360" w:lineRule="auto" w:beforeLines="100"/>
        <w:ind w:left="360"/>
        <w:jc w:val="left"/>
      </w:pPr>
      <w:r>
        <w:rPr>
          <w:rFonts w:ascii="宋体" w:hAnsi="Times New Roman" w:eastAsia="宋体"/>
          <w:b w:val="false"/>
          <w:i w:val="false"/>
          <w:color w:val="000000"/>
          <w:sz w:val="22"/>
        </w:rPr>
        <w:t>-n：指定删除的行数</w:t>
      </w:r>
    </w:p>
    <w:bookmarkEnd w:id="175"/>
    <w:bookmarkStart w:name="YEIk8" w:id="176"/>
    <w:p>
      <w:pPr>
        <w:pStyle w:val="Heading2"/>
        <w:spacing w:after="50" w:line="360" w:lineRule="auto" w:beforeLines="100"/>
        <w:ind w:left="0"/>
        <w:jc w:val="left"/>
      </w:pPr>
      <w:r>
        <w:rPr>
          <w:rFonts w:ascii="宋体" w:hAnsi="Times New Roman" w:eastAsia="宋体"/>
        </w:rPr>
        <w:t>13、筛选指定条件的列：</w:t>
      </w:r>
      <w:r>
        <w:rPr>
          <w:rFonts w:ascii="宋体" w:hAnsi="Courier New" w:eastAsia="宋体"/>
        </w:rPr>
        <w:t>selrow</w:t>
      </w:r>
    </w:p>
    <w:bookmarkEnd w:id="176"/>
    <w:bookmarkStart w:name="XS6HQ" w:id="177"/>
    <w:p>
      <w:pPr>
        <w:pStyle w:val="Heading3"/>
        <w:spacing w:after="50" w:line="360" w:lineRule="auto" w:beforeLines="100"/>
        <w:ind w:left="0"/>
        <w:jc w:val="left"/>
      </w:pPr>
      <w:r>
        <w:rPr>
          <w:rFonts w:ascii="宋体" w:hAnsi="Times New Roman" w:eastAsia="宋体"/>
        </w:rPr>
        <w:t>①、语法</w:t>
      </w:r>
    </w:p>
    <w:bookmarkEnd w:id="177"/>
    <w:bookmarkStart w:name="u09e4cf94" w:id="178"/>
    <w:p>
      <w:pPr>
        <w:spacing w:after="50" w:line="360" w:lineRule="auto" w:beforeLines="100"/>
        <w:ind w:left="0"/>
        <w:jc w:val="left"/>
      </w:pPr>
      <w:r>
        <w:rPr>
          <w:rFonts w:ascii="宋体" w:hAnsi="Courier New" w:eastAsia="宋体"/>
          <w:b w:val="false"/>
          <w:i w:val="false"/>
          <w:color w:val="000000"/>
          <w:sz w:val="22"/>
        </w:rPr>
        <w:t>selrow -e exp [FILE]</w:t>
      </w:r>
    </w:p>
    <w:bookmarkEnd w:id="178"/>
    <w:bookmarkStart w:name="u4a260ed5" w:id="179"/>
    <w:p>
      <w:pPr>
        <w:spacing w:after="50" w:line="360" w:lineRule="auto" w:beforeLines="100"/>
        <w:ind w:left="0"/>
        <w:jc w:val="left"/>
      </w:pPr>
      <w:r>
        <w:rPr>
          <w:rFonts w:ascii="宋体" w:hAnsi="Courier New" w:eastAsia="宋体"/>
          <w:b w:val="false"/>
          <w:i w:val="false"/>
          <w:color w:val="000000"/>
          <w:sz w:val="22"/>
        </w:rPr>
        <w:t>selrow -e 筛选条件 文件</w:t>
      </w:r>
    </w:p>
    <w:bookmarkEnd w:id="179"/>
    <w:bookmarkStart w:name="p333G" w:id="180"/>
    <w:p>
      <w:pPr>
        <w:pStyle w:val="Heading3"/>
        <w:spacing w:after="50" w:line="360" w:lineRule="auto" w:beforeLines="100"/>
        <w:ind w:left="0"/>
        <w:jc w:val="left"/>
      </w:pPr>
      <w:r>
        <w:rPr>
          <w:rFonts w:ascii="宋体" w:hAnsi="Times New Roman" w:eastAsia="宋体"/>
        </w:rPr>
        <w:t>②、参数</w:t>
      </w:r>
    </w:p>
    <w:bookmarkEnd w:id="180"/>
    <w:bookmarkStart w:name="u8323154f" w:id="181"/>
    <w:p>
      <w:pPr>
        <w:numPr>
          <w:ilvl w:val="0"/>
          <w:numId w:val="40"/>
        </w:numPr>
        <w:spacing w:after="50" w:line="360" w:lineRule="auto" w:beforeLines="100"/>
        <w:ind w:left="360"/>
        <w:jc w:val="left"/>
      </w:pPr>
      <w:r>
        <w:rPr>
          <w:rFonts w:ascii="宋体" w:hAnsi="Times New Roman" w:eastAsia="宋体"/>
          <w:b w:val="false"/>
          <w:i w:val="false"/>
          <w:color w:val="000000"/>
          <w:sz w:val="22"/>
        </w:rPr>
        <w:t>-e：筛选条件</w:t>
      </w:r>
    </w:p>
    <w:bookmarkEnd w:id="181"/>
    <w:bookmarkStart w:name="FLARp" w:id="182"/>
    <w:p>
      <w:pPr>
        <w:pStyle w:val="Heading3"/>
        <w:spacing w:after="50" w:line="360" w:lineRule="auto" w:beforeLines="100"/>
        <w:ind w:left="0"/>
        <w:jc w:val="left"/>
      </w:pPr>
      <w:r>
        <w:rPr>
          <w:rFonts w:ascii="宋体" w:hAnsi="Times New Roman" w:eastAsia="宋体"/>
        </w:rPr>
        <w:t>③、说明</w:t>
      </w:r>
    </w:p>
    <w:bookmarkEnd w:id="182"/>
    <w:bookmarkStart w:name="u82e470bf" w:id="183"/>
    <w:p>
      <w:pPr>
        <w:numPr>
          <w:ilvl w:val="0"/>
          <w:numId w:val="41"/>
        </w:numPr>
        <w:spacing w:after="50" w:line="360" w:lineRule="auto" w:beforeLines="100"/>
        <w:ind w:left="360"/>
        <w:jc w:val="left"/>
      </w:pPr>
      <w:r>
        <w:rPr>
          <w:rFonts w:ascii="宋体" w:hAnsi="Times New Roman" w:eastAsia="宋体"/>
          <w:b w:val="false"/>
          <w:i w:val="false"/>
          <w:color w:val="000000"/>
          <w:sz w:val="22"/>
        </w:rPr>
        <w:t xml:space="preserve">功能和 </w:t>
      </w:r>
      <w:r>
        <w:rPr>
          <w:rFonts w:ascii="宋体" w:hAnsi="Courier New" w:eastAsia="宋体"/>
          <w:b w:val="false"/>
          <w:i w:val="false"/>
          <w:color w:val="000000"/>
          <w:sz w:val="22"/>
        </w:rPr>
        <w:t>awk</w:t>
      </w:r>
      <w:r>
        <w:rPr>
          <w:rFonts w:ascii="宋体" w:hAnsi="Times New Roman" w:eastAsia="宋体"/>
          <w:b w:val="false"/>
          <w:i w:val="false"/>
          <w:color w:val="000000"/>
          <w:sz w:val="22"/>
        </w:rPr>
        <w:t xml:space="preserve"> 类似，但是功能单一，</w:t>
      </w:r>
      <w:r>
        <w:rPr>
          <w:rFonts w:ascii="宋体" w:hAnsi="Times New Roman" w:eastAsia="宋体"/>
          <w:b w:val="false"/>
          <w:i w:val="false"/>
          <w:color w:val="f5222d"/>
          <w:sz w:val="22"/>
        </w:rPr>
        <w:t>只能筛选符合条件的数据</w:t>
      </w:r>
    </w:p>
    <w:bookmarkEnd w:id="183"/>
    <w:bookmarkStart w:name="u627b3b0f" w:id="184"/>
    <w:p>
      <w:pPr>
        <w:numPr>
          <w:ilvl w:val="0"/>
          <w:numId w:val="41"/>
        </w:numPr>
        <w:spacing w:after="50" w:line="360" w:lineRule="auto" w:beforeLines="100"/>
        <w:ind w:left="360"/>
        <w:jc w:val="left"/>
      </w:pPr>
      <w:r>
        <w:rPr>
          <w:rFonts w:ascii="宋体" w:hAnsi="Courier New" w:eastAsia="宋体"/>
          <w:b w:val="false"/>
          <w:i w:val="false"/>
          <w:color w:val="000000"/>
          <w:sz w:val="22"/>
        </w:rPr>
        <w:t>$1</w:t>
      </w:r>
      <w:r>
        <w:rPr>
          <w:rFonts w:ascii="宋体" w:hAnsi="Times New Roman" w:eastAsia="宋体"/>
          <w:b w:val="false"/>
          <w:i w:val="false"/>
          <w:color w:val="000000"/>
          <w:sz w:val="22"/>
        </w:rPr>
        <w:t xml:space="preserve"> 代表第一列；</w:t>
      </w:r>
      <w:r>
        <w:rPr>
          <w:rFonts w:ascii="宋体" w:hAnsi="Courier New" w:eastAsia="宋体"/>
          <w:b w:val="false"/>
          <w:i w:val="false"/>
          <w:color w:val="000000"/>
          <w:sz w:val="22"/>
        </w:rPr>
        <w:t>$1&gt;2</w:t>
      </w:r>
      <w:r>
        <w:rPr>
          <w:rFonts w:ascii="宋体" w:hAnsi="Times New Roman" w:eastAsia="宋体"/>
          <w:b w:val="false"/>
          <w:i w:val="false"/>
          <w:color w:val="000000"/>
          <w:sz w:val="22"/>
        </w:rPr>
        <w:t>即为筛选第 1 列大于 2 的数</w:t>
      </w:r>
    </w:p>
    <w:bookmarkEnd w:id="184"/>
    <w:bookmarkStart w:name="u408bd8d8" w:id="185"/>
    <w:p>
      <w:pPr>
        <w:numPr>
          <w:ilvl w:val="0"/>
          <w:numId w:val="41"/>
        </w:numPr>
        <w:spacing w:after="50" w:line="360" w:lineRule="auto" w:beforeLines="100"/>
        <w:ind w:left="360"/>
        <w:jc w:val="left"/>
      </w:pPr>
      <w:r>
        <w:rPr>
          <w:rFonts w:ascii="宋体" w:hAnsi="Times New Roman" w:eastAsia="宋体"/>
          <w:b w:val="false"/>
          <w:i w:val="false"/>
          <w:color w:val="000000"/>
          <w:sz w:val="22"/>
        </w:rPr>
        <w:t xml:space="preserve">可以是 </w:t>
      </w:r>
      <w:r>
        <w:rPr>
          <w:rFonts w:ascii="宋体" w:hAnsi="Courier New" w:eastAsia="宋体"/>
          <w:b w:val="false"/>
          <w:i w:val="false"/>
          <w:color w:val="000000"/>
          <w:sz w:val="22"/>
        </w:rPr>
        <w:t>&gt;、&lt;、&gt;=、&lt;=、!=、==</w:t>
      </w:r>
    </w:p>
    <w:bookmarkEnd w:id="185"/>
    <w:bookmarkStart w:name="u869139f5" w:id="186"/>
    <w:p>
      <w:pPr>
        <w:numPr>
          <w:ilvl w:val="0"/>
          <w:numId w:val="41"/>
        </w:numPr>
        <w:spacing w:after="50" w:line="360" w:lineRule="auto" w:beforeLines="100"/>
        <w:ind w:left="360"/>
        <w:jc w:val="left"/>
      </w:pPr>
      <w:r>
        <w:rPr>
          <w:rFonts w:ascii="宋体" w:hAnsi="Times New Roman" w:eastAsia="宋体"/>
          <w:b w:val="false"/>
          <w:i w:val="false"/>
          <w:color w:val="000000"/>
          <w:sz w:val="22"/>
        </w:rPr>
        <w:t>快</w:t>
      </w:r>
    </w:p>
    <w:bookmarkEnd w:id="186"/>
    <w:bookmarkStart w:name="SN3YZ" w:id="187"/>
    <w:p>
      <w:pPr>
        <w:pStyle w:val="Heading3"/>
        <w:spacing w:after="50" w:line="360" w:lineRule="auto" w:beforeLines="100"/>
        <w:ind w:left="0"/>
        <w:jc w:val="left"/>
      </w:pPr>
      <w:r>
        <w:rPr>
          <w:rFonts w:ascii="宋体" w:hAnsi="Times New Roman" w:eastAsia="宋体"/>
        </w:rPr>
        <w:t>④、案例</w:t>
      </w:r>
    </w:p>
    <w:bookmarkEnd w:id="187"/>
    <w:bookmarkStart w:name="ua4441202" w:id="188"/>
    <w:p>
      <w:pPr>
        <w:numPr>
          <w:ilvl w:val="0"/>
          <w:numId w:val="42"/>
        </w:numPr>
        <w:spacing w:after="50" w:line="360" w:lineRule="auto" w:beforeLines="100"/>
        <w:ind w:left="360"/>
        <w:jc w:val="left"/>
      </w:pPr>
      <w:r>
        <w:rPr>
          <w:rFonts w:ascii="宋体" w:hAnsi="Times New Roman" w:eastAsia="宋体"/>
          <w:b w:val="false"/>
          <w:i w:val="false"/>
          <w:color w:val="000000"/>
          <w:sz w:val="22"/>
        </w:rPr>
        <w:t>输出第一列大于 2 的行</w:t>
      </w:r>
    </w:p>
    <w:bookmarkEnd w:id="188"/>
    <w:bookmarkStart w:name="NoxLC" w:id="1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selrow -e '$1&gt;2' data</w:t>
        <w:br/>
        <w:t>3 2 1</w:t>
        <w:br/>
        <w:t>3 3 3</w:t>
        <w:br/>
        <w:t>3 2 1</w:t>
        <w:br/>
        <w:t>3 3 3</w:t>
        <w:br/>
        <w:t xml:space="preserve">[trial@smartedu data]$ </w:t>
        <w:br/>
      </w:r>
    </w:p>
    <w:bookmarkEnd w:id="189"/>
    <w:bookmarkStart w:name="u028c4c74" w:id="190"/>
    <w:p>
      <w:pPr>
        <w:numPr>
          <w:ilvl w:val="0"/>
          <w:numId w:val="43"/>
        </w:numPr>
        <w:spacing w:after="50" w:line="360" w:lineRule="auto" w:beforeLines="100"/>
        <w:ind w:left="360"/>
        <w:jc w:val="left"/>
      </w:pPr>
      <w:r>
        <w:rPr>
          <w:rFonts w:ascii="宋体" w:hAnsi="Times New Roman" w:eastAsia="宋体"/>
          <w:b w:val="false"/>
          <w:i w:val="false"/>
          <w:color w:val="000000"/>
          <w:sz w:val="22"/>
        </w:rPr>
        <w:t>输出第一列大于等于 2 的行</w:t>
      </w:r>
    </w:p>
    <w:bookmarkEnd w:id="190"/>
    <w:bookmarkStart w:name="H8mVo" w:id="19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selrow -e '$1&gt;=2' data</w:t>
        <w:br/>
        <w:t>3 2 1</w:t>
        <w:br/>
        <w:t>2 2 2</w:t>
        <w:br/>
        <w:t>2 2 2</w:t>
        <w:br/>
        <w:t>3 3 3</w:t>
        <w:br/>
        <w:t>2 4 6</w:t>
        <w:br/>
        <w:t>3 2 1</w:t>
        <w:br/>
        <w:t>2 1 4</w:t>
        <w:br/>
        <w:t>3 3 3</w:t>
        <w:br/>
        <w:t>2 1 3</w:t>
        <w:br/>
        <w:t xml:space="preserve">[trial@smartedu data]$ </w:t>
        <w:br/>
      </w:r>
    </w:p>
    <w:bookmarkEnd w:id="191"/>
    <w:bookmarkStart w:name="GNuUN" w:id="192"/>
    <w:p>
      <w:pPr>
        <w:pStyle w:val="Heading2"/>
        <w:spacing w:after="50" w:line="360" w:lineRule="auto" w:beforeLines="100"/>
        <w:ind w:left="0"/>
        <w:jc w:val="left"/>
      </w:pPr>
      <w:r>
        <w:rPr>
          <w:rFonts w:ascii="宋体" w:hAnsi="Times New Roman" w:eastAsia="宋体"/>
        </w:rPr>
        <w:t>14、截取列字符串：</w:t>
      </w:r>
      <w:r>
        <w:rPr>
          <w:rFonts w:ascii="宋体" w:hAnsi="Courier New" w:eastAsia="宋体"/>
        </w:rPr>
        <w:t>substr</w:t>
      </w:r>
    </w:p>
    <w:bookmarkEnd w:id="192"/>
    <w:bookmarkStart w:name="u567e0405" w:id="193"/>
    <w:p>
      <w:pPr>
        <w:spacing w:after="50" w:line="360" w:lineRule="auto" w:beforeLines="100"/>
        <w:ind w:left="0"/>
        <w:jc w:val="left"/>
      </w:pPr>
      <w:r>
        <w:rPr>
          <w:rFonts w:ascii="宋体" w:hAnsi="Times New Roman" w:eastAsia="宋体"/>
          <w:b w:val="false"/>
          <w:i w:val="false"/>
          <w:color w:val="000000"/>
          <w:sz w:val="22"/>
        </w:rPr>
        <w:t>指定列数，来截取列中指定长度的字符串</w:t>
      </w:r>
    </w:p>
    <w:bookmarkEnd w:id="193"/>
    <w:bookmarkStart w:name="uf038d039" w:id="194"/>
    <w:p>
      <w:pPr>
        <w:spacing w:after="50" w:line="360" w:lineRule="auto" w:beforeLines="100"/>
        <w:ind w:left="0"/>
        <w:jc w:val="left"/>
      </w:pPr>
      <w:r>
        <w:rPr>
          <w:rFonts w:ascii="宋体" w:hAnsi="Times New Roman" w:eastAsia="宋体"/>
          <w:b w:val="false"/>
          <w:i w:val="false"/>
          <w:color w:val="f5222d"/>
          <w:sz w:val="22"/>
        </w:rPr>
        <w:t>包括指定的开始的字符串</w:t>
      </w:r>
      <w:r>
        <w:rPr>
          <w:rFonts w:ascii="宋体" w:hAnsi="Times New Roman" w:eastAsia="宋体"/>
          <w:b w:val="false"/>
          <w:i w:val="false"/>
          <w:color w:val="000000"/>
          <w:sz w:val="22"/>
        </w:rPr>
        <w:t xml:space="preserve">，如 </w:t>
      </w:r>
      <w:r>
        <w:rPr>
          <w:rFonts w:ascii="宋体" w:hAnsi="Courier New" w:eastAsia="宋体"/>
          <w:b w:val="false"/>
          <w:i w:val="false"/>
          <w:color w:val="000000"/>
          <w:sz w:val="22"/>
        </w:rPr>
        <w:t>substr -c 2.3.2</w:t>
      </w:r>
      <w:r>
        <w:rPr>
          <w:rFonts w:ascii="宋体" w:hAnsi="Times New Roman" w:eastAsia="宋体"/>
          <w:b w:val="false"/>
          <w:i w:val="false"/>
          <w:color w:val="000000"/>
          <w:sz w:val="22"/>
        </w:rPr>
        <w:t>：截取第二列的数据，从第三个字符开始（包括第三个），截取两个字符</w:t>
      </w:r>
    </w:p>
    <w:bookmarkEnd w:id="194"/>
    <w:bookmarkStart w:name="m5xDD" w:id="195"/>
    <w:p>
      <w:pPr>
        <w:pStyle w:val="Heading3"/>
        <w:spacing w:after="50" w:line="360" w:lineRule="auto" w:beforeLines="100"/>
        <w:ind w:left="0"/>
        <w:jc w:val="left"/>
      </w:pPr>
      <w:r>
        <w:rPr>
          <w:rFonts w:ascii="宋体" w:hAnsi="Times New Roman" w:eastAsia="宋体"/>
        </w:rPr>
        <w:t>①、语法</w:t>
      </w:r>
    </w:p>
    <w:bookmarkEnd w:id="195"/>
    <w:bookmarkStart w:name="ufe6d634a" w:id="196"/>
    <w:p>
      <w:pPr>
        <w:spacing w:after="50" w:line="360" w:lineRule="auto" w:beforeLines="100"/>
        <w:ind w:left="0"/>
        <w:jc w:val="left"/>
      </w:pPr>
      <w:r>
        <w:rPr>
          <w:rFonts w:ascii="宋体" w:hAnsi="Courier New" w:eastAsia="宋体"/>
          <w:b w:val="false"/>
          <w:i w:val="false"/>
          <w:color w:val="000000"/>
          <w:sz w:val="22"/>
        </w:rPr>
        <w:t>substr -c COL.START[.LENGTH]... [FILE]</w:t>
      </w:r>
    </w:p>
    <w:bookmarkEnd w:id="196"/>
    <w:bookmarkStart w:name="u6e3c5881" w:id="197"/>
    <w:p>
      <w:pPr>
        <w:numPr>
          <w:ilvl w:val="0"/>
          <w:numId w:val="44"/>
        </w:numPr>
        <w:spacing w:after="50" w:line="360" w:lineRule="auto" w:beforeLines="100"/>
        <w:ind w:left="360"/>
        <w:jc w:val="left"/>
      </w:pPr>
      <w:r>
        <w:rPr>
          <w:rFonts w:ascii="宋体" w:hAnsi="Times New Roman" w:eastAsia="宋体"/>
          <w:b w:val="false"/>
          <w:i w:val="false"/>
          <w:color w:val="000000"/>
          <w:sz w:val="22"/>
        </w:rPr>
        <w:t>截取一列：</w:t>
      </w:r>
      <w:r>
        <w:rPr>
          <w:rFonts w:ascii="宋体" w:hAnsi="Courier New" w:eastAsia="宋体"/>
          <w:b w:val="false"/>
          <w:i w:val="false"/>
          <w:color w:val="000000"/>
          <w:sz w:val="22"/>
        </w:rPr>
        <w:t xml:space="preserve">selcol -c 第几列.从第几个字符开始.到第几个字符结束 文件名 </w:t>
      </w:r>
      <w:r>
        <w:rPr>
          <w:rFonts w:ascii="宋体" w:hAnsi="Times New Roman" w:eastAsia="宋体"/>
          <w:b w:val="false"/>
          <w:i w:val="false"/>
          <w:color w:val="000000"/>
          <w:sz w:val="22"/>
        </w:rPr>
        <w:t>，不指定到第几个字符结束的话，就到本列的结尾</w:t>
      </w:r>
    </w:p>
    <w:bookmarkEnd w:id="197"/>
    <w:bookmarkStart w:name="U39i5" w:id="1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master </w:t>
        <w:br/>
        <w:t>1 第一列 2</w:t>
        <w:br/>
        <w:t>2 第二列 4</w:t>
        <w:br/>
        <w:t>3 第三列 1</w:t>
        <w:br/>
        <w:t>4 第四列 5</w:t>
        <w:br/>
        <w:t>[trial@localhost data]$ cat master | substr -c 2.1.2</w:t>
        <w:br/>
        <w:t>1 第一 2</w:t>
        <w:br/>
        <w:t>2 第二 4</w:t>
        <w:br/>
        <w:t>3 第三 1</w:t>
        <w:br/>
        <w:t>4 第四 5</w:t>
        <w:br/>
        <w:t>[trial@localhost data]$ cat master | substr -c 2.1.1</w:t>
        <w:br/>
        <w:t>1 第 2</w:t>
        <w:br/>
        <w:t>2 第 4</w:t>
        <w:br/>
        <w:t>3 第 1</w:t>
        <w:br/>
        <w:t>4 第 5</w:t>
        <w:br/>
      </w:r>
    </w:p>
    <w:bookmarkEnd w:id="198"/>
    <w:bookmarkStart w:name="u4c6d10ac" w:id="199"/>
    <w:p>
      <w:pPr>
        <w:numPr>
          <w:ilvl w:val="0"/>
          <w:numId w:val="45"/>
        </w:numPr>
        <w:spacing w:after="50" w:line="360" w:lineRule="auto" w:beforeLines="100"/>
        <w:ind w:left="360"/>
        <w:jc w:val="left"/>
      </w:pPr>
      <w:r>
        <w:rPr>
          <w:rFonts w:ascii="宋体" w:hAnsi="Times New Roman" w:eastAsia="宋体"/>
          <w:b w:val="false"/>
          <w:i w:val="false"/>
          <w:color w:val="000000"/>
          <w:sz w:val="22"/>
        </w:rPr>
        <w:t>截取几列：</w:t>
      </w:r>
      <w:r>
        <w:rPr>
          <w:rFonts w:ascii="宋体" w:hAnsi="Courier New" w:eastAsia="宋体"/>
          <w:b w:val="false"/>
          <w:i w:val="false"/>
          <w:color w:val="000000"/>
          <w:sz w:val="22"/>
        </w:rPr>
        <w:t xml:space="preserve">selcol -c 第几列.从第几个字符开始.到第几个字符结束 -c 第几列.从第几个字符开始.到第几个字符结束 文件名 </w:t>
      </w:r>
      <w:r>
        <w:rPr>
          <w:rFonts w:ascii="宋体" w:hAnsi="Times New Roman" w:eastAsia="宋体"/>
          <w:b w:val="false"/>
          <w:i w:val="false"/>
          <w:color w:val="000000"/>
          <w:sz w:val="22"/>
        </w:rPr>
        <w:t>，不指定同样到每列的结尾</w:t>
      </w:r>
    </w:p>
    <w:bookmarkEnd w:id="199"/>
    <w:bookmarkStart w:name="nhzpe" w:id="200"/>
    <w:p>
      <w:pPr>
        <w:pStyle w:val="Heading3"/>
        <w:spacing w:after="50" w:line="360" w:lineRule="auto" w:beforeLines="100"/>
        <w:ind w:left="0"/>
        <w:jc w:val="left"/>
      </w:pPr>
      <w:r>
        <w:rPr>
          <w:rFonts w:ascii="宋体" w:hAnsi="Times New Roman" w:eastAsia="宋体"/>
        </w:rPr>
        <w:t>②、参数</w:t>
      </w:r>
    </w:p>
    <w:bookmarkEnd w:id="200"/>
    <w:bookmarkStart w:name="ue75a7767" w:id="201"/>
    <w:p>
      <w:pPr>
        <w:spacing w:after="50" w:line="360" w:lineRule="auto" w:beforeLines="100"/>
        <w:ind w:left="0"/>
        <w:jc w:val="left"/>
      </w:pPr>
      <w:r>
        <w:rPr>
          <w:rFonts w:ascii="宋体" w:hAnsi="Times New Roman" w:eastAsia="宋体"/>
          <w:b w:val="false"/>
          <w:i w:val="false"/>
          <w:color w:val="000000"/>
          <w:sz w:val="22"/>
        </w:rPr>
        <w:t>-c：指定截取第几列</w:t>
      </w:r>
    </w:p>
    <w:bookmarkEnd w:id="201"/>
    <w:bookmarkStart w:name="jFTV2" w:id="202"/>
    <w:p>
      <w:pPr>
        <w:pStyle w:val="Heading2"/>
        <w:spacing w:after="50" w:line="360" w:lineRule="auto" w:beforeLines="100"/>
        <w:ind w:left="0"/>
        <w:jc w:val="left"/>
      </w:pPr>
      <w:r>
        <w:rPr>
          <w:rFonts w:ascii="宋体" w:hAnsi="Times New Roman" w:eastAsia="宋体"/>
        </w:rPr>
        <w:t>15、</w:t>
      </w:r>
    </w:p>
    <w:bookmarkEnd w:id="202"/>
    <w:bookmarkStart w:name="qy90j" w:id="203"/>
    <w:p>
      <w:pPr>
        <w:pStyle w:val="Heading2"/>
        <w:spacing w:after="50" w:line="360" w:lineRule="auto" w:beforeLines="100"/>
        <w:ind w:left="0"/>
        <w:jc w:val="left"/>
      </w:pPr>
      <w:r>
        <w:rPr>
          <w:rFonts w:ascii="宋体" w:hAnsi="Times New Roman" w:eastAsia="宋体"/>
        </w:rPr>
        <w:t>16、</w:t>
      </w:r>
    </w:p>
    <w:bookmarkEnd w:id="203"/>
    <w:bookmarkStart w:name="TtNMV" w:id="204"/>
    <w:p>
      <w:pPr>
        <w:pStyle w:val="Heading2"/>
        <w:spacing w:after="50" w:line="360" w:lineRule="auto" w:beforeLines="100"/>
        <w:ind w:left="0"/>
        <w:jc w:val="left"/>
      </w:pPr>
      <w:r>
        <w:rPr>
          <w:rFonts w:ascii="宋体" w:hAnsi="Times New Roman" w:eastAsia="宋体"/>
        </w:rPr>
        <w:t>17、查找文件中的字符串：</w:t>
      </w:r>
      <w:r>
        <w:rPr>
          <w:rFonts w:ascii="宋体" w:hAnsi="Courier New" w:eastAsia="宋体"/>
        </w:rPr>
        <w:t>grep</w:t>
      </w:r>
    </w:p>
    <w:bookmarkEnd w:id="204"/>
    <w:bookmarkStart w:name="ubf00e035" w:id="205"/>
    <w:p>
      <w:pPr>
        <w:spacing w:after="50" w:line="360" w:lineRule="auto" w:beforeLines="100"/>
        <w:ind w:left="0"/>
        <w:jc w:val="left"/>
      </w:pPr>
      <w:r>
        <w:rPr>
          <w:rFonts w:ascii="宋体" w:hAnsi="Times New Roman" w:eastAsia="宋体"/>
          <w:b w:val="false"/>
          <w:i w:val="false"/>
          <w:color w:val="000000"/>
          <w:sz w:val="22"/>
        </w:rPr>
        <w:t>grep 指令用于查找内容包含指定的范本样式的文件，如果发现某文件的内容符合所指定的范本样式，预设 grep 指令会把含有范本样式的那一列显示出来。若不指定任何文件名称，或是所给予的文件名为 -，则 grep 指令会从标准输入设备读取数据</w:t>
      </w:r>
    </w:p>
    <w:bookmarkEnd w:id="205"/>
    <w:bookmarkStart w:name="MMxku" w:id="206"/>
    <w:p>
      <w:pPr>
        <w:pStyle w:val="Heading3"/>
        <w:spacing w:after="50" w:line="360" w:lineRule="auto" w:beforeLines="100"/>
        <w:ind w:left="0"/>
        <w:jc w:val="left"/>
      </w:pPr>
      <w:r>
        <w:rPr>
          <w:rFonts w:ascii="宋体" w:hAnsi="Times New Roman" w:eastAsia="宋体"/>
        </w:rPr>
        <w:t>①、语法</w:t>
      </w:r>
    </w:p>
    <w:bookmarkEnd w:id="206"/>
    <w:bookmarkStart w:name="u7cd3d437" w:id="207"/>
    <w:p>
      <w:pPr>
        <w:spacing w:after="50" w:line="360" w:lineRule="auto" w:beforeLines="100"/>
        <w:ind w:left="0"/>
        <w:jc w:val="left"/>
      </w:pPr>
      <w:r>
        <w:rPr>
          <w:rFonts w:ascii="宋体" w:hAnsi="Courier New" w:eastAsia="宋体"/>
          <w:b w:val="false"/>
          <w:i w:val="false"/>
          <w:color w:val="000000"/>
          <w:sz w:val="22"/>
        </w:rPr>
        <w:t>grep 查找的字符串 文件</w:t>
      </w:r>
    </w:p>
    <w:bookmarkEnd w:id="207"/>
    <w:bookmarkStart w:name="ub32532dc" w:id="208"/>
    <w:p>
      <w:pPr>
        <w:numPr>
          <w:ilvl w:val="0"/>
          <w:numId w:val="46"/>
        </w:numPr>
        <w:spacing w:after="50" w:line="360" w:lineRule="auto" w:beforeLines="100"/>
        <w:ind w:left="360"/>
        <w:jc w:val="left"/>
      </w:pPr>
      <w:r>
        <w:rPr>
          <w:rFonts w:ascii="宋体" w:hAnsi="Times New Roman" w:eastAsia="宋体"/>
          <w:b w:val="false"/>
          <w:i w:val="false"/>
          <w:color w:val="000000"/>
          <w:sz w:val="22"/>
        </w:rPr>
        <w:t>若是指定文件，则会在当前文件中查找指定的字符串，当某一行中有指定的字符串时，会将这一行输出出来</w:t>
      </w:r>
    </w:p>
    <w:bookmarkEnd w:id="208"/>
    <w:bookmarkStart w:name="PUQLK" w:id="2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cat data</w:t>
        <w:br/>
        <w:t>3 2 1</w:t>
        <w:br/>
        <w:t>2 2 2</w:t>
        <w:br/>
        <w:t>1 2 3</w:t>
        <w:br/>
        <w:t>1 3 3</w:t>
        <w:br/>
        <w:t>1 1 1</w:t>
        <w:br/>
        <w:t>2 2 2</w:t>
        <w:br/>
        <w:t>3 3 3</w:t>
        <w:br/>
        <w:t>2 4 6</w:t>
        <w:br/>
        <w:t>1 4 6</w:t>
        <w:br/>
        <w:t>3 2 1</w:t>
        <w:br/>
        <w:t>2 1 4</w:t>
        <w:br/>
        <w:t>3 3 3</w:t>
        <w:br/>
        <w:t>2 1 3</w:t>
        <w:br/>
        <w:t>[trial@localhost data]$ grep '1' data</w:t>
        <w:br/>
        <w:t>3 2 1</w:t>
        <w:br/>
        <w:t>1 2 3</w:t>
        <w:br/>
        <w:t>1 3 3</w:t>
        <w:br/>
        <w:t>1 1 1</w:t>
        <w:br/>
        <w:t>1 4 6</w:t>
        <w:br/>
        <w:t>3 2 1</w:t>
        <w:br/>
        <w:t>2 1 4</w:t>
        <w:br/>
        <w:t>2 1 3</w:t>
        <w:br/>
      </w:r>
    </w:p>
    <w:bookmarkEnd w:id="209"/>
    <w:bookmarkStart w:name="u9f3f9de5" w:id="210"/>
    <w:p>
      <w:pPr>
        <w:numPr>
          <w:ilvl w:val="0"/>
          <w:numId w:val="47"/>
        </w:numPr>
        <w:spacing w:after="50" w:line="360" w:lineRule="auto" w:beforeLines="100"/>
        <w:ind w:left="360"/>
        <w:jc w:val="left"/>
      </w:pPr>
      <w:r>
        <w:rPr>
          <w:rFonts w:ascii="宋体" w:hAnsi="Times New Roman" w:eastAsia="宋体"/>
          <w:b w:val="false"/>
          <w:i w:val="false"/>
          <w:color w:val="000000"/>
          <w:sz w:val="22"/>
        </w:rPr>
        <w:t>查找以指定字符串结尾的行：</w:t>
      </w:r>
      <w:r>
        <w:rPr>
          <w:rFonts w:ascii="宋体" w:hAnsi="Courier New" w:eastAsia="宋体"/>
          <w:b w:val="false"/>
          <w:i w:val="false"/>
          <w:color w:val="000000"/>
          <w:sz w:val="22"/>
        </w:rPr>
        <w:t>^abc</w:t>
      </w:r>
    </w:p>
    <w:bookmarkEnd w:id="210"/>
    <w:bookmarkStart w:name="pSF1D" w:id="2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grep_file </w:t>
        <w:br/>
        <w:t>Linux</w:t>
        <w:br/>
        <w:t>LINUX</w:t>
        <w:br/>
        <w:t>123456</w:t>
        <w:br/>
        <w:t/>
        <w:br/>
        <w:t>12</w:t>
        <w:br/>
        <w:t>12456</w:t>
        <w:br/>
        <w:t>abcdefghlig</w:t>
        <w:br/>
        <w:t>ac</w:t>
        <w:br/>
        <w:t>abc</w:t>
        <w:br/>
        <w:t>abbc</w:t>
        <w:br/>
        <w:t>abbbc</w:t>
        <w:br/>
        <w:t>abbbbc</w:t>
        <w:br/>
        <w:t>a1c</w:t>
        <w:br/>
        <w:t>abbbbbbc</w:t>
        <w:br/>
        <w:t/>
        <w:br/>
        <w:t>ab2c</w:t>
        <w:br/>
        <w:t>abcabcabcdefdef</w:t>
        <w:br/>
        <w:t>113-1234</w:t>
        <w:br/>
        <w:t xml:space="preserve"> 113-1234</w:t>
        <w:br/>
        <w:t xml:space="preserve">  113-1234</w:t>
        <w:br/>
        <w:t xml:space="preserve">   113-1234</w:t>
        <w:br/>
        <w:t>a.b</w:t>
        <w:br/>
        <w:t>1a</w:t>
        <w:br/>
        <w:t xml:space="preserve">ab|11 </w:t>
        <w:br/>
        <w:t>a</w:t>
        <w:br/>
        <w:t>121234</w:t>
        <w:br/>
        <w:t>12121234</w:t>
        <w:br/>
        <w:t>abc||</w:t>
        <w:br/>
        <w:t>abcd123456789</w:t>
        <w:br/>
        <w:t>123abc</w:t>
        <w:br/>
        <w:t>cab</w:t>
        <w:br/>
        <w:t>cccc</w:t>
        <w:br/>
        <w:t>adef</w:t>
        <w:br/>
        <w:t>abc123abc</w:t>
        <w:br/>
        <w:t>123+</w:t>
        <w:br/>
        <w:t xml:space="preserve">[trial@localhost topic5]$ grep '^abc' grep_file </w:t>
        <w:br/>
        <w:t>abcdefghlig</w:t>
        <w:br/>
        <w:t>abc</w:t>
        <w:br/>
        <w:t>abcabcabcdefdef</w:t>
        <w:br/>
        <w:t>abc||</w:t>
        <w:br/>
        <w:t>abcd123456789</w:t>
        <w:br/>
        <w:t>abc123abc</w:t>
        <w:br/>
      </w:r>
    </w:p>
    <w:bookmarkEnd w:id="211"/>
    <w:bookmarkStart w:name="u1adb6859" w:id="212"/>
    <w:p>
      <w:pPr>
        <w:numPr>
          <w:ilvl w:val="0"/>
          <w:numId w:val="48"/>
        </w:numPr>
        <w:spacing w:after="50" w:line="360" w:lineRule="auto" w:beforeLines="100"/>
        <w:ind w:left="360"/>
        <w:jc w:val="left"/>
      </w:pPr>
      <w:r>
        <w:rPr>
          <w:rFonts w:ascii="宋体" w:hAnsi="Times New Roman" w:eastAsia="宋体"/>
          <w:b w:val="false"/>
          <w:i w:val="false"/>
          <w:color w:val="000000"/>
          <w:sz w:val="22"/>
        </w:rPr>
        <w:t>查找以指定字符串结尾的行：</w:t>
      </w:r>
      <w:r>
        <w:rPr>
          <w:rFonts w:ascii="宋体" w:hAnsi="Courier New" w:eastAsia="宋体"/>
          <w:b w:val="false"/>
          <w:i w:val="false"/>
          <w:color w:val="000000"/>
          <w:sz w:val="22"/>
        </w:rPr>
        <w:t>abc$</w:t>
      </w:r>
    </w:p>
    <w:bookmarkEnd w:id="212"/>
    <w:bookmarkStart w:name="cGum8" w:id="2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grep_file </w:t>
        <w:br/>
        <w:t>Linux</w:t>
        <w:br/>
        <w:t>LINUX</w:t>
        <w:br/>
        <w:t>123456</w:t>
        <w:br/>
        <w:t/>
        <w:br/>
        <w:t>12</w:t>
        <w:br/>
        <w:t>12456</w:t>
        <w:br/>
        <w:t>abcdefghlig</w:t>
        <w:br/>
        <w:t>ac</w:t>
        <w:br/>
        <w:t>abc</w:t>
        <w:br/>
        <w:t>abbc</w:t>
        <w:br/>
        <w:t>abbbc</w:t>
        <w:br/>
        <w:t>abbbbc</w:t>
        <w:br/>
        <w:t>a1c</w:t>
        <w:br/>
        <w:t>abbbbbbc</w:t>
        <w:br/>
        <w:t/>
        <w:br/>
        <w:t>ab2c</w:t>
        <w:br/>
        <w:t>abcabcabcdefdef</w:t>
        <w:br/>
        <w:t>113-1234</w:t>
        <w:br/>
        <w:t xml:space="preserve"> 113-1234</w:t>
        <w:br/>
        <w:t xml:space="preserve">  113-1234</w:t>
        <w:br/>
        <w:t xml:space="preserve">   113-1234</w:t>
        <w:br/>
        <w:t>a.b</w:t>
        <w:br/>
        <w:t>1a</w:t>
        <w:br/>
        <w:t xml:space="preserve">ab|11 </w:t>
        <w:br/>
        <w:t>a</w:t>
        <w:br/>
        <w:t>121234</w:t>
        <w:br/>
        <w:t>12121234</w:t>
        <w:br/>
        <w:t>abc||</w:t>
        <w:br/>
        <w:t>abcd123456789</w:t>
        <w:br/>
        <w:t>123abc</w:t>
        <w:br/>
        <w:t>cab</w:t>
        <w:br/>
        <w:t>cccc</w:t>
        <w:br/>
        <w:t>adef</w:t>
        <w:br/>
        <w:t>abc123abc</w:t>
        <w:br/>
        <w:t>123+</w:t>
        <w:br/>
        <w:t xml:space="preserve">[trial@localhost topic5]$ grep 'abc$' grep_file </w:t>
        <w:br/>
        <w:t>abc</w:t>
        <w:br/>
        <w:t>123abc</w:t>
        <w:br/>
        <w:t>abc123abc</w:t>
        <w:br/>
      </w:r>
    </w:p>
    <w:bookmarkEnd w:id="213"/>
    <w:bookmarkStart w:name="u0dfd5483" w:id="214"/>
    <w:p>
      <w:pPr>
        <w:numPr>
          <w:ilvl w:val="0"/>
          <w:numId w:val="49"/>
        </w:numPr>
        <w:spacing w:after="50" w:line="360" w:lineRule="auto" w:beforeLines="100"/>
        <w:ind w:left="360"/>
        <w:jc w:val="left"/>
      </w:pPr>
      <w:r>
        <w:rPr>
          <w:rFonts w:ascii="宋体" w:hAnsi="Times New Roman" w:eastAsia="宋体"/>
          <w:b w:val="false"/>
          <w:i w:val="false"/>
          <w:color w:val="000000"/>
          <w:sz w:val="22"/>
        </w:rPr>
        <w:t>匹配区间：</w:t>
      </w:r>
      <w:r>
        <w:rPr>
          <w:rFonts w:ascii="宋体" w:hAnsi="Courier New" w:eastAsia="宋体"/>
          <w:b w:val="false"/>
          <w:i w:val="false"/>
          <w:color w:val="000000"/>
          <w:sz w:val="22"/>
        </w:rPr>
        <w:t>[a-z]</w:t>
      </w:r>
      <w:r>
        <w:rPr>
          <w:rFonts w:ascii="宋体" w:hAnsi="Times New Roman" w:eastAsia="宋体"/>
          <w:b w:val="false"/>
          <w:i w:val="false"/>
          <w:color w:val="000000"/>
          <w:sz w:val="22"/>
        </w:rPr>
        <w:t>：</w:t>
      </w:r>
    </w:p>
    <w:bookmarkEnd w:id="214"/>
    <w:bookmarkStart w:name="ub2f973e3" w:id="215"/>
    <w:p>
      <w:pPr>
        <w:numPr>
          <w:ilvl w:val="1"/>
          <w:numId w:val="50"/>
        </w:numPr>
        <w:spacing w:after="50" w:line="360" w:lineRule="auto" w:beforeLines="100"/>
        <w:ind w:left="720"/>
        <w:jc w:val="left"/>
      </w:pPr>
      <w:r>
        <w:rPr>
          <w:rFonts w:ascii="宋体" w:hAnsi="Times New Roman" w:eastAsia="宋体"/>
          <w:b w:val="false"/>
          <w:i w:val="false"/>
          <w:color w:val="000000"/>
          <w:sz w:val="22"/>
        </w:rPr>
        <w:t>小写字母：</w:t>
      </w:r>
      <w:r>
        <w:rPr>
          <w:rFonts w:ascii="宋体" w:hAnsi="Courier New" w:eastAsia="宋体"/>
          <w:b w:val="false"/>
          <w:i w:val="false"/>
          <w:color w:val="000000"/>
          <w:sz w:val="22"/>
        </w:rPr>
        <w:t>[a-z]</w:t>
      </w:r>
    </w:p>
    <w:bookmarkEnd w:id="215"/>
    <w:bookmarkStart w:name="tqtXG" w:id="2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'[a-z]' grep_file </w:t>
        <w:br/>
        <w:t>Linux</w:t>
        <w:br/>
        <w:t>abcdefghlig</w:t>
        <w:br/>
        <w:t>ac</w:t>
        <w:br/>
        <w:t>abc</w:t>
        <w:br/>
        <w:t>abbc</w:t>
        <w:br/>
        <w:t>abbbc</w:t>
        <w:br/>
        <w:t>abbbbc</w:t>
        <w:br/>
        <w:t>a1c</w:t>
        <w:br/>
        <w:t>abbbbbbc</w:t>
        <w:br/>
        <w:t>ab2c</w:t>
        <w:br/>
        <w:t>abcabcabcdefdef</w:t>
        <w:br/>
        <w:t>a.b</w:t>
        <w:br/>
        <w:t>1a</w:t>
        <w:br/>
        <w:t xml:space="preserve">ab|11 </w:t>
        <w:br/>
        <w:t>a</w:t>
        <w:br/>
        <w:t>abc||</w:t>
        <w:br/>
        <w:t>abcd123456789</w:t>
        <w:br/>
        <w:t>123abc</w:t>
        <w:br/>
        <w:t>cab</w:t>
        <w:br/>
        <w:t>cccc</w:t>
        <w:br/>
        <w:t>adef</w:t>
        <w:br/>
        <w:t>abc123abc</w:t>
        <w:br/>
      </w:r>
    </w:p>
    <w:bookmarkEnd w:id="216"/>
    <w:bookmarkStart w:name="u943aef23" w:id="217"/>
    <w:p>
      <w:pPr>
        <w:numPr>
          <w:ilvl w:val="1"/>
          <w:numId w:val="51"/>
        </w:numPr>
        <w:spacing w:after="50" w:line="360" w:lineRule="auto" w:beforeLines="100"/>
        <w:ind w:left="720"/>
        <w:jc w:val="left"/>
      </w:pPr>
      <w:r>
        <w:rPr>
          <w:rFonts w:ascii="宋体" w:hAnsi="Times New Roman" w:eastAsia="宋体"/>
          <w:b w:val="false"/>
          <w:i w:val="false"/>
          <w:color w:val="000000"/>
          <w:sz w:val="22"/>
        </w:rPr>
        <w:t>大写字母：</w:t>
      </w:r>
      <w:r>
        <w:rPr>
          <w:rFonts w:ascii="宋体" w:hAnsi="Courier New" w:eastAsia="宋体"/>
          <w:b w:val="false"/>
          <w:i w:val="false"/>
          <w:color w:val="000000"/>
          <w:sz w:val="22"/>
        </w:rPr>
        <w:t>[A-Z]</w:t>
      </w:r>
    </w:p>
    <w:bookmarkEnd w:id="217"/>
    <w:bookmarkStart w:name="Air8Q" w:id="2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'[A-Z]' grep_file </w:t>
        <w:br/>
        <w:t>Linux</w:t>
        <w:br/>
        <w:t>LINUX</w:t>
        <w:br/>
      </w:r>
    </w:p>
    <w:bookmarkEnd w:id="218"/>
    <w:bookmarkStart w:name="u0c96ef54" w:id="219"/>
    <w:p>
      <w:pPr>
        <w:numPr>
          <w:ilvl w:val="1"/>
          <w:numId w:val="52"/>
        </w:numPr>
        <w:spacing w:after="50" w:line="360" w:lineRule="auto" w:beforeLines="100"/>
        <w:ind w:left="720"/>
        <w:jc w:val="left"/>
      </w:pPr>
      <w:r>
        <w:rPr>
          <w:rFonts w:ascii="宋体" w:hAnsi="Times New Roman" w:eastAsia="宋体"/>
          <w:b w:val="false"/>
          <w:i w:val="false"/>
          <w:color w:val="000000"/>
          <w:sz w:val="22"/>
        </w:rPr>
        <w:t>含有数字：</w:t>
      </w:r>
      <w:r>
        <w:rPr>
          <w:rFonts w:ascii="宋体" w:hAnsi="Courier New" w:eastAsia="宋体"/>
          <w:b w:val="false"/>
          <w:i w:val="false"/>
          <w:color w:val="000000"/>
          <w:sz w:val="22"/>
        </w:rPr>
        <w:t>[0-9]</w:t>
      </w:r>
    </w:p>
    <w:bookmarkEnd w:id="219"/>
    <w:bookmarkStart w:name="DoZ1r" w:id="2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'[0-9]' grep_file </w:t>
        <w:br/>
        <w:t>123456</w:t>
        <w:br/>
        <w:t>12</w:t>
        <w:br/>
        <w:t>12456</w:t>
        <w:br/>
        <w:t>a1c</w:t>
        <w:br/>
        <w:t>ab2c</w:t>
        <w:br/>
        <w:t>113-1234</w:t>
        <w:br/>
        <w:t xml:space="preserve"> 113-1234</w:t>
        <w:br/>
        <w:t xml:space="preserve">  113-1234</w:t>
        <w:br/>
        <w:t xml:space="preserve">   113-1234</w:t>
        <w:br/>
        <w:t>1a</w:t>
        <w:br/>
        <w:t xml:space="preserve">ab|11 </w:t>
        <w:br/>
        <w:t>121234</w:t>
        <w:br/>
        <w:t>12121234</w:t>
        <w:br/>
        <w:t>abcd123456789</w:t>
        <w:br/>
        <w:t>123abc</w:t>
        <w:br/>
        <w:t>abc123abc</w:t>
        <w:br/>
        <w:t>123+</w:t>
        <w:br/>
      </w:r>
    </w:p>
    <w:bookmarkEnd w:id="220"/>
    <w:bookmarkStart w:name="uf024f722" w:id="221"/>
    <w:p>
      <w:pPr>
        <w:numPr>
          <w:ilvl w:val="1"/>
          <w:numId w:val="53"/>
        </w:numPr>
        <w:spacing w:after="50" w:line="360" w:lineRule="auto" w:beforeLines="100"/>
        <w:ind w:left="720"/>
        <w:jc w:val="left"/>
      </w:pPr>
      <w:r>
        <w:rPr>
          <w:rFonts w:ascii="宋体" w:hAnsi="Times New Roman" w:eastAsia="宋体"/>
          <w:b w:val="false"/>
          <w:i w:val="false"/>
          <w:color w:val="000000"/>
          <w:sz w:val="22"/>
        </w:rPr>
        <w:t>匹配除换行符 \n 之外的任何单字符：</w:t>
      </w:r>
      <w:r>
        <w:rPr>
          <w:rFonts w:ascii="宋体" w:hAnsi="Courier New" w:eastAsia="宋体"/>
          <w:b w:val="false"/>
          <w:i w:val="false"/>
          <w:color w:val="000000"/>
          <w:sz w:val="22"/>
        </w:rPr>
        <w:t>.</w:t>
      </w:r>
    </w:p>
    <w:bookmarkEnd w:id="221"/>
    <w:bookmarkStart w:name="pzA4e" w:id="2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'a.c' grep_file </w:t>
        <w:br/>
        <w:t>abcdefghlig</w:t>
        <w:br/>
        <w:t>abc</w:t>
        <w:br/>
        <w:t>a1c</w:t>
        <w:br/>
        <w:t>abcabcabcdefdef</w:t>
        <w:br/>
        <w:t>abc||</w:t>
        <w:br/>
        <w:t>abcd123456789</w:t>
        <w:br/>
        <w:t>123abc</w:t>
        <w:br/>
        <w:t>abc123abc</w:t>
        <w:br/>
      </w:r>
    </w:p>
    <w:bookmarkEnd w:id="222"/>
    <w:bookmarkStart w:name="u543b1383" w:id="223"/>
    <w:p>
      <w:pPr>
        <w:numPr>
          <w:ilvl w:val="1"/>
          <w:numId w:val="54"/>
        </w:numPr>
        <w:spacing w:after="50" w:line="360" w:lineRule="auto" w:beforeLines="100"/>
        <w:ind w:left="720"/>
        <w:jc w:val="left"/>
      </w:pPr>
      <w:r>
        <w:rPr>
          <w:rFonts w:ascii="宋体" w:hAnsi="Times New Roman" w:eastAsia="宋体"/>
          <w:b w:val="false"/>
          <w:i w:val="false"/>
          <w:color w:val="000000"/>
          <w:sz w:val="22"/>
        </w:rPr>
        <w:t>含有区间：</w:t>
      </w:r>
      <w:r>
        <w:rPr>
          <w:rFonts w:ascii="宋体" w:hAnsi="Courier New" w:eastAsia="宋体"/>
          <w:b w:val="false"/>
          <w:i w:val="false"/>
          <w:color w:val="000000"/>
          <w:sz w:val="22"/>
        </w:rPr>
        <w:t>[a-z]</w:t>
      </w:r>
    </w:p>
    <w:bookmarkEnd w:id="223"/>
    <w:bookmarkStart w:name="MoKNy" w:id="2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topic5]$ grep 'a[a-g]c' grep_file</w:t>
        <w:br/>
        <w:t>abcdefghlig</w:t>
        <w:br/>
        <w:t>abc</w:t>
        <w:br/>
        <w:t>abcabcabcdefdef</w:t>
        <w:br/>
        <w:t>abc||</w:t>
        <w:br/>
        <w:t>abcd123456789</w:t>
        <w:br/>
        <w:t>123abc</w:t>
        <w:br/>
        <w:t>abc123abc</w:t>
        <w:br/>
      </w:r>
    </w:p>
    <w:bookmarkEnd w:id="224"/>
    <w:bookmarkStart w:name="uc770c064" w:id="225"/>
    <w:p>
      <w:pPr>
        <w:numPr>
          <w:ilvl w:val="1"/>
          <w:numId w:val="55"/>
        </w:numPr>
        <w:spacing w:after="50" w:line="360" w:lineRule="auto" w:beforeLines="100"/>
        <w:ind w:left="720"/>
        <w:jc w:val="left"/>
      </w:pPr>
      <w:r>
        <w:rPr>
          <w:rFonts w:ascii="宋体" w:hAnsi="Times New Roman" w:eastAsia="宋体"/>
          <w:b w:val="false"/>
          <w:i w:val="false"/>
          <w:color w:val="000000"/>
          <w:sz w:val="22"/>
        </w:rPr>
        <w:t>排除区间：</w:t>
      </w:r>
      <w:r>
        <w:rPr>
          <w:rFonts w:ascii="宋体" w:hAnsi="Courier New" w:eastAsia="宋体"/>
          <w:b w:val="false"/>
          <w:i w:val="false"/>
          <w:color w:val="000000"/>
          <w:sz w:val="22"/>
        </w:rPr>
        <w:t>[^a-z]</w:t>
      </w:r>
    </w:p>
    <w:bookmarkEnd w:id="225"/>
    <w:bookmarkStart w:name="TtYEH" w:id="2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topic5]$ grep 'a[^a-g]c' grep_file</w:t>
        <w:br/>
        <w:t>a1c</w:t>
        <w:br/>
      </w:r>
    </w:p>
    <w:bookmarkEnd w:id="226"/>
    <w:bookmarkStart w:name="u0a3e5746" w:id="227"/>
    <w:p>
      <w:pPr>
        <w:numPr>
          <w:ilvl w:val="0"/>
          <w:numId w:val="56"/>
        </w:numPr>
        <w:spacing w:after="50" w:line="360" w:lineRule="auto" w:beforeLines="100"/>
        <w:ind w:left="360"/>
        <w:jc w:val="left"/>
      </w:pPr>
      <w:r>
        <w:rPr>
          <w:rFonts w:ascii="宋体" w:hAnsi="Times New Roman" w:eastAsia="宋体"/>
          <w:b w:val="false"/>
          <w:i w:val="false"/>
          <w:color w:val="000000"/>
          <w:sz w:val="22"/>
        </w:rPr>
        <w:t xml:space="preserve">正则表达式：需使用参数 </w:t>
      </w: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 </w:t>
      </w:r>
    </w:p>
    <w:bookmarkEnd w:id="227"/>
    <w:bookmarkStart w:name="ucb6f4fdc" w:id="228"/>
    <w:bookmarkEnd w:id="228"/>
    <w:bookmarkStart w:name="Jeh77" w:id="229"/>
    <w:p>
      <w:pPr>
        <w:pStyle w:val="Heading3"/>
        <w:spacing w:after="50" w:line="360" w:lineRule="auto" w:beforeLines="100"/>
        <w:ind w:left="0"/>
        <w:jc w:val="left"/>
      </w:pPr>
      <w:r>
        <w:rPr>
          <w:rFonts w:ascii="宋体" w:hAnsi="Times New Roman" w:eastAsia="宋体"/>
        </w:rPr>
        <w:t>②、参数</w:t>
      </w:r>
    </w:p>
    <w:bookmarkEnd w:id="229"/>
    <w:bookmarkStart w:name="u33fa203b" w:id="230"/>
    <w:p>
      <w:pPr>
        <w:numPr>
          <w:ilvl w:val="0"/>
          <w:numId w:val="58"/>
        </w:numPr>
        <w:spacing w:after="50" w:line="360" w:lineRule="auto" w:beforeLines="100"/>
        <w:ind w:left="360"/>
        <w:jc w:val="left"/>
      </w:pPr>
      <w:r>
        <w:rPr>
          <w:rFonts w:ascii="宋体" w:hAnsi="Times New Roman" w:eastAsia="宋体"/>
          <w:b w:val="false"/>
          <w:i w:val="false"/>
          <w:color w:val="000000"/>
          <w:sz w:val="22"/>
        </w:rPr>
        <w:t>-a 或 --text : 不要忽略二进制的数据。</w:t>
      </w:r>
    </w:p>
    <w:bookmarkEnd w:id="230"/>
    <w:bookmarkStart w:name="ub86ad8a6" w:id="231"/>
    <w:p>
      <w:pPr>
        <w:numPr>
          <w:ilvl w:val="0"/>
          <w:numId w:val="58"/>
        </w:numPr>
        <w:spacing w:after="50" w:line="360" w:lineRule="auto" w:beforeLines="100"/>
        <w:ind w:left="360"/>
        <w:jc w:val="left"/>
      </w:pPr>
      <w:r>
        <w:rPr>
          <w:rFonts w:ascii="宋体" w:hAnsi="Times New Roman" w:eastAsia="宋体"/>
          <w:b w:val="false"/>
          <w:i w:val="false"/>
          <w:color w:val="000000"/>
          <w:sz w:val="22"/>
        </w:rPr>
        <w:t>-A&lt;显示行数&gt; 或 --after-context=&lt;显示行数&gt; : 除了显示符合范本样式的那一列之外，并显示该行之后的内容。</w:t>
      </w:r>
    </w:p>
    <w:bookmarkEnd w:id="231"/>
    <w:bookmarkStart w:name="u8f44487a" w:id="232"/>
    <w:p>
      <w:pPr>
        <w:numPr>
          <w:ilvl w:val="0"/>
          <w:numId w:val="58"/>
        </w:numPr>
        <w:spacing w:after="50" w:line="360" w:lineRule="auto" w:beforeLines="100"/>
        <w:ind w:left="360"/>
        <w:jc w:val="left"/>
      </w:pPr>
      <w:r>
        <w:rPr>
          <w:rFonts w:ascii="宋体" w:hAnsi="Times New Roman" w:eastAsia="宋体"/>
          <w:b w:val="false"/>
          <w:i w:val="false"/>
          <w:color w:val="000000"/>
          <w:sz w:val="22"/>
        </w:rPr>
        <w:t>-b 或 --byte-offset : 在显示符合样式的那一行之前，标示出该行第一个字符的编号。</w:t>
      </w:r>
    </w:p>
    <w:bookmarkEnd w:id="232"/>
    <w:bookmarkStart w:name="u7b2d5b8f" w:id="233"/>
    <w:p>
      <w:pPr>
        <w:numPr>
          <w:ilvl w:val="0"/>
          <w:numId w:val="58"/>
        </w:numPr>
        <w:spacing w:after="50" w:line="360" w:lineRule="auto" w:beforeLines="100"/>
        <w:ind w:left="360"/>
        <w:jc w:val="left"/>
      </w:pPr>
      <w:r>
        <w:rPr>
          <w:rFonts w:ascii="宋体" w:hAnsi="Times New Roman" w:eastAsia="宋体"/>
          <w:b w:val="false"/>
          <w:i w:val="false"/>
          <w:color w:val="000000"/>
          <w:sz w:val="22"/>
        </w:rPr>
        <w:t>-B&lt;显示行数&gt; 或 --before-context=&lt;显示行数&gt; : 除了显示符合样式的那一行之外，并显示该行之前的内容。</w:t>
      </w:r>
    </w:p>
    <w:bookmarkEnd w:id="233"/>
    <w:bookmarkStart w:name="u267e36ae" w:id="234"/>
    <w:p>
      <w:pPr>
        <w:numPr>
          <w:ilvl w:val="0"/>
          <w:numId w:val="58"/>
        </w:numPr>
        <w:spacing w:after="50" w:line="360" w:lineRule="auto" w:beforeLines="100"/>
        <w:ind w:left="360"/>
        <w:jc w:val="left"/>
      </w:pPr>
      <w:r>
        <w:rPr>
          <w:rFonts w:ascii="宋体" w:hAnsi="Times New Roman" w:eastAsia="宋体"/>
          <w:b w:val="false"/>
          <w:i w:val="false"/>
          <w:color w:val="e8323c"/>
          <w:sz w:val="22"/>
        </w:rPr>
        <w:t>-c 或 --count : 计算符合样式的列数。</w:t>
      </w:r>
    </w:p>
    <w:bookmarkEnd w:id="234"/>
    <w:bookmarkStart w:name="u00583df0" w:id="235"/>
    <w:p>
      <w:pPr>
        <w:numPr>
          <w:ilvl w:val="0"/>
          <w:numId w:val="58"/>
        </w:numPr>
        <w:spacing w:after="50" w:line="360" w:lineRule="auto" w:beforeLines="100"/>
        <w:ind w:left="360"/>
        <w:jc w:val="left"/>
      </w:pPr>
      <w:r>
        <w:rPr>
          <w:rFonts w:ascii="宋体" w:hAnsi="Times New Roman" w:eastAsia="宋体"/>
          <w:b w:val="false"/>
          <w:i w:val="false"/>
          <w:color w:val="000000"/>
          <w:sz w:val="22"/>
        </w:rPr>
        <w:t>-C&lt;显示行数&gt; 或 --context=&lt;显示行数&gt;或-&lt;显示行数&gt; : 除了显示符合样式的那一行之外，并显示该行之前后的内容。</w:t>
      </w:r>
    </w:p>
    <w:bookmarkEnd w:id="235"/>
    <w:bookmarkStart w:name="ub8ab2b31" w:id="236"/>
    <w:p>
      <w:pPr>
        <w:numPr>
          <w:ilvl w:val="0"/>
          <w:numId w:val="58"/>
        </w:numPr>
        <w:spacing w:after="50" w:line="360" w:lineRule="auto" w:beforeLines="100"/>
        <w:ind w:left="360"/>
        <w:jc w:val="left"/>
      </w:pPr>
      <w:r>
        <w:rPr>
          <w:rFonts w:ascii="宋体" w:hAnsi="Times New Roman" w:eastAsia="宋体"/>
          <w:b w:val="false"/>
          <w:i w:val="false"/>
          <w:color w:val="e8323c"/>
          <w:sz w:val="22"/>
        </w:rPr>
        <w:t>-d &lt;动作&gt; 或 --directories=&lt;动作&gt; : 当指定要查找的是目录而非文件时，必须使用这项参数，否则grep指令将回报信息并停止动作。</w:t>
      </w:r>
    </w:p>
    <w:bookmarkEnd w:id="236"/>
    <w:bookmarkStart w:name="u7d421c84" w:id="237"/>
    <w:p>
      <w:pPr>
        <w:numPr>
          <w:ilvl w:val="0"/>
          <w:numId w:val="58"/>
        </w:numPr>
        <w:spacing w:after="50" w:line="360" w:lineRule="auto" w:beforeLines="100"/>
        <w:ind w:left="360"/>
        <w:jc w:val="left"/>
      </w:pPr>
      <w:r>
        <w:rPr>
          <w:rFonts w:ascii="宋体" w:hAnsi="Times New Roman" w:eastAsia="宋体"/>
          <w:b w:val="false"/>
          <w:i w:val="false"/>
          <w:color w:val="000000"/>
          <w:sz w:val="22"/>
        </w:rPr>
        <w:t>-e&lt;范本样式&gt; 或 --regexp=&lt;范本样式&gt; : 指定字符串做为查找文件内容的样式。</w:t>
      </w:r>
    </w:p>
    <w:bookmarkEnd w:id="237"/>
    <w:bookmarkStart w:name="ub75a74d4" w:id="238"/>
    <w:p>
      <w:pPr>
        <w:numPr>
          <w:ilvl w:val="0"/>
          <w:numId w:val="58"/>
        </w:numPr>
        <w:spacing w:after="50" w:line="360" w:lineRule="auto" w:beforeLines="100"/>
        <w:ind w:left="360"/>
        <w:jc w:val="left"/>
      </w:pPr>
      <w:r>
        <w:rPr>
          <w:rFonts w:ascii="宋体" w:hAnsi="Times New Roman" w:eastAsia="宋体"/>
          <w:b w:val="false"/>
          <w:i w:val="false"/>
          <w:color w:val="e8323c"/>
          <w:sz w:val="22"/>
        </w:rPr>
        <w:t>-E 或 --extended-regexp : 将样式为延伸的正则表达式来使用。</w:t>
      </w:r>
    </w:p>
    <w:bookmarkEnd w:id="238"/>
    <w:bookmarkStart w:name="uc1dc0623" w:id="239"/>
    <w:p>
      <w:pPr>
        <w:numPr>
          <w:ilvl w:val="0"/>
          <w:numId w:val="58"/>
        </w:numPr>
        <w:spacing w:after="50" w:line="360" w:lineRule="auto" w:beforeLines="100"/>
        <w:ind w:left="360"/>
        <w:jc w:val="left"/>
      </w:pPr>
      <w:r>
        <w:rPr>
          <w:rFonts w:ascii="宋体" w:hAnsi="Times New Roman" w:eastAsia="宋体"/>
          <w:b w:val="false"/>
          <w:i w:val="false"/>
          <w:color w:val="000000"/>
          <w:sz w:val="22"/>
        </w:rPr>
        <w:t>-f&lt;规则文件&gt; 或 --file=&lt;规则文件&gt; : 指定规则文件，其内容含有一个或多个规则样式，让grep查找符合规则条件的文件内容，格式为每行一个规则样式。</w:t>
      </w:r>
    </w:p>
    <w:bookmarkEnd w:id="239"/>
    <w:bookmarkStart w:name="ucf4ef2ef" w:id="240"/>
    <w:p>
      <w:pPr>
        <w:numPr>
          <w:ilvl w:val="0"/>
          <w:numId w:val="58"/>
        </w:numPr>
        <w:spacing w:after="50" w:line="360" w:lineRule="auto" w:beforeLines="100"/>
        <w:ind w:left="360"/>
        <w:jc w:val="left"/>
      </w:pPr>
      <w:r>
        <w:rPr>
          <w:rFonts w:ascii="宋体" w:hAnsi="Times New Roman" w:eastAsia="宋体"/>
          <w:b w:val="false"/>
          <w:i w:val="false"/>
          <w:color w:val="000000"/>
          <w:sz w:val="22"/>
        </w:rPr>
        <w:t>-F 或 --fixed-regexp : 将样式视为固定字符串的列表。</w:t>
      </w:r>
    </w:p>
    <w:bookmarkEnd w:id="240"/>
    <w:bookmarkStart w:name="udaffb280" w:id="241"/>
    <w:p>
      <w:pPr>
        <w:numPr>
          <w:ilvl w:val="0"/>
          <w:numId w:val="58"/>
        </w:numPr>
        <w:spacing w:after="50" w:line="360" w:lineRule="auto" w:beforeLines="100"/>
        <w:ind w:left="360"/>
        <w:jc w:val="left"/>
      </w:pPr>
      <w:r>
        <w:rPr>
          <w:rFonts w:ascii="宋体" w:hAnsi="Times New Roman" w:eastAsia="宋体"/>
          <w:b w:val="false"/>
          <w:i w:val="false"/>
          <w:color w:val="000000"/>
          <w:sz w:val="22"/>
        </w:rPr>
        <w:t>-G 或 --basic-regexp : 将样式视为普通的表示法来使用。</w:t>
      </w:r>
    </w:p>
    <w:bookmarkEnd w:id="241"/>
    <w:bookmarkStart w:name="ub11f64ca" w:id="242"/>
    <w:p>
      <w:pPr>
        <w:numPr>
          <w:ilvl w:val="0"/>
          <w:numId w:val="58"/>
        </w:numPr>
        <w:spacing w:after="50" w:line="360" w:lineRule="auto" w:beforeLines="100"/>
        <w:ind w:left="360"/>
        <w:jc w:val="left"/>
      </w:pPr>
      <w:r>
        <w:rPr>
          <w:rFonts w:ascii="宋体" w:hAnsi="Times New Roman" w:eastAsia="宋体"/>
          <w:b w:val="false"/>
          <w:i w:val="false"/>
          <w:color w:val="000000"/>
          <w:sz w:val="22"/>
        </w:rPr>
        <w:t>-h 或 --no-filename : 在显示符合样式的那一行之前，不标示该行所属的文件名称。</w:t>
      </w:r>
    </w:p>
    <w:bookmarkEnd w:id="242"/>
    <w:bookmarkStart w:name="u9b0427ef" w:id="243"/>
    <w:p>
      <w:pPr>
        <w:numPr>
          <w:ilvl w:val="0"/>
          <w:numId w:val="58"/>
        </w:numPr>
        <w:spacing w:after="50" w:line="360" w:lineRule="auto" w:beforeLines="100"/>
        <w:ind w:left="360"/>
        <w:jc w:val="left"/>
      </w:pPr>
      <w:r>
        <w:rPr>
          <w:rFonts w:ascii="宋体" w:hAnsi="Times New Roman" w:eastAsia="宋体"/>
          <w:b w:val="false"/>
          <w:i w:val="false"/>
          <w:color w:val="000000"/>
          <w:sz w:val="22"/>
        </w:rPr>
        <w:t>-H 或 --with-filename : 在显示符合样式的那一行之前，表示该行所属的文件名称。</w:t>
      </w:r>
    </w:p>
    <w:bookmarkEnd w:id="243"/>
    <w:bookmarkStart w:name="ud082b7fa" w:id="244"/>
    <w:p>
      <w:pPr>
        <w:numPr>
          <w:ilvl w:val="0"/>
          <w:numId w:val="58"/>
        </w:numPr>
        <w:spacing w:after="50" w:line="360" w:lineRule="auto" w:beforeLines="100"/>
        <w:ind w:left="360"/>
        <w:jc w:val="left"/>
      </w:pPr>
      <w:r>
        <w:rPr>
          <w:rFonts w:ascii="宋体" w:hAnsi="Times New Roman" w:eastAsia="宋体"/>
          <w:b w:val="false"/>
          <w:i w:val="false"/>
          <w:color w:val="e8323c"/>
          <w:sz w:val="22"/>
        </w:rPr>
        <w:t>-i 或 --ignore-case : 忽略字符大小写的差别。</w:t>
      </w:r>
    </w:p>
    <w:bookmarkEnd w:id="244"/>
    <w:bookmarkStart w:name="u944f9c7d" w:id="245"/>
    <w:p>
      <w:pPr>
        <w:numPr>
          <w:ilvl w:val="0"/>
          <w:numId w:val="58"/>
        </w:numPr>
        <w:spacing w:after="50" w:line="360" w:lineRule="auto" w:beforeLines="100"/>
        <w:ind w:left="360"/>
        <w:jc w:val="left"/>
      </w:pPr>
      <w:r>
        <w:rPr>
          <w:rFonts w:ascii="宋体" w:hAnsi="Times New Roman" w:eastAsia="宋体"/>
          <w:b w:val="false"/>
          <w:i w:val="false"/>
          <w:color w:val="000000"/>
          <w:sz w:val="22"/>
        </w:rPr>
        <w:t>-l 或 --file-with-matches : 列出文件内容符合指定的样式的文件名称。</w:t>
      </w:r>
    </w:p>
    <w:bookmarkEnd w:id="245"/>
    <w:bookmarkStart w:name="u02d5bf57" w:id="246"/>
    <w:p>
      <w:pPr>
        <w:numPr>
          <w:ilvl w:val="0"/>
          <w:numId w:val="58"/>
        </w:numPr>
        <w:spacing w:after="50" w:line="360" w:lineRule="auto" w:beforeLines="100"/>
        <w:ind w:left="360"/>
        <w:jc w:val="left"/>
      </w:pPr>
      <w:r>
        <w:rPr>
          <w:rFonts w:ascii="宋体" w:hAnsi="Times New Roman" w:eastAsia="宋体"/>
          <w:b w:val="false"/>
          <w:i w:val="false"/>
          <w:color w:val="000000"/>
          <w:sz w:val="22"/>
        </w:rPr>
        <w:t>-L 或 --files-without-match : 列出文件内容不符合指定的样式的文件名称。</w:t>
      </w:r>
    </w:p>
    <w:bookmarkEnd w:id="246"/>
    <w:bookmarkStart w:name="u8dacc180" w:id="247"/>
    <w:p>
      <w:pPr>
        <w:numPr>
          <w:ilvl w:val="0"/>
          <w:numId w:val="58"/>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e8323c"/>
          <w:sz w:val="22"/>
        </w:rPr>
        <w:t>n 或 --line-number : 在显示符合样式的那一行之前，标示出该行的列数编号。</w:t>
      </w:r>
    </w:p>
    <w:bookmarkEnd w:id="247"/>
    <w:bookmarkStart w:name="ub13e87bd" w:id="248"/>
    <w:p>
      <w:pPr>
        <w:numPr>
          <w:ilvl w:val="0"/>
          <w:numId w:val="58"/>
        </w:numPr>
        <w:spacing w:after="50" w:line="360" w:lineRule="auto" w:beforeLines="100"/>
        <w:ind w:left="360"/>
        <w:jc w:val="left"/>
      </w:pPr>
      <w:r>
        <w:rPr>
          <w:rFonts w:ascii="宋体" w:hAnsi="Times New Roman" w:eastAsia="宋体"/>
          <w:b w:val="false"/>
          <w:i w:val="false"/>
          <w:color w:val="000000"/>
          <w:sz w:val="22"/>
        </w:rPr>
        <w:t>-o 或 --only-matching : 只显示匹配PATTERN 部分。</w:t>
      </w:r>
    </w:p>
    <w:bookmarkEnd w:id="248"/>
    <w:bookmarkStart w:name="u767945c7" w:id="249"/>
    <w:p>
      <w:pPr>
        <w:numPr>
          <w:ilvl w:val="0"/>
          <w:numId w:val="58"/>
        </w:numPr>
        <w:spacing w:after="50" w:line="360" w:lineRule="auto" w:beforeLines="100"/>
        <w:ind w:left="360"/>
        <w:jc w:val="left"/>
      </w:pPr>
      <w:r>
        <w:rPr>
          <w:rFonts w:ascii="宋体" w:hAnsi="Times New Roman" w:eastAsia="宋体"/>
          <w:b w:val="false"/>
          <w:i w:val="false"/>
          <w:color w:val="000000"/>
          <w:sz w:val="22"/>
        </w:rPr>
        <w:t>-q 或 --quiet或--silent : 不显示任何信息。</w:t>
      </w:r>
    </w:p>
    <w:bookmarkEnd w:id="249"/>
    <w:bookmarkStart w:name="uc1b02d3c" w:id="250"/>
    <w:p>
      <w:pPr>
        <w:numPr>
          <w:ilvl w:val="0"/>
          <w:numId w:val="58"/>
        </w:numPr>
        <w:spacing w:after="50" w:line="360" w:lineRule="auto" w:beforeLines="100"/>
        <w:ind w:left="360"/>
        <w:jc w:val="left"/>
      </w:pPr>
      <w:r>
        <w:rPr>
          <w:rFonts w:ascii="宋体" w:hAnsi="Times New Roman" w:eastAsia="宋体"/>
          <w:b w:val="false"/>
          <w:i w:val="false"/>
          <w:color w:val="e8323c"/>
          <w:sz w:val="22"/>
        </w:rPr>
        <w:t>-r 或 --recursive : 此参数的效果和指定"-d recurse"参数相同。</w:t>
      </w:r>
    </w:p>
    <w:bookmarkEnd w:id="250"/>
    <w:bookmarkStart w:name="u38db13cd" w:id="251"/>
    <w:p>
      <w:pPr>
        <w:numPr>
          <w:ilvl w:val="0"/>
          <w:numId w:val="58"/>
        </w:numPr>
        <w:spacing w:after="50" w:line="360" w:lineRule="auto" w:beforeLines="100"/>
        <w:ind w:left="360"/>
        <w:jc w:val="left"/>
      </w:pPr>
      <w:r>
        <w:rPr>
          <w:rFonts w:ascii="宋体" w:hAnsi="Times New Roman" w:eastAsia="宋体"/>
          <w:b w:val="false"/>
          <w:i w:val="false"/>
          <w:color w:val="000000"/>
          <w:sz w:val="22"/>
        </w:rPr>
        <w:t>-s 或 --no-messages : 不显示错误信息。</w:t>
      </w:r>
    </w:p>
    <w:bookmarkEnd w:id="251"/>
    <w:bookmarkStart w:name="ub346b664" w:id="252"/>
    <w:p>
      <w:pPr>
        <w:numPr>
          <w:ilvl w:val="0"/>
          <w:numId w:val="58"/>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e8323c"/>
          <w:sz w:val="22"/>
        </w:rPr>
        <w:t>v 或 --invert-match : 显示不包含匹配文本的所有行。</w:t>
      </w:r>
    </w:p>
    <w:bookmarkEnd w:id="252"/>
    <w:bookmarkStart w:name="u53438817" w:id="253"/>
    <w:p>
      <w:pPr>
        <w:numPr>
          <w:ilvl w:val="0"/>
          <w:numId w:val="58"/>
        </w:numPr>
        <w:spacing w:after="50" w:line="360" w:lineRule="auto" w:beforeLines="100"/>
        <w:ind w:left="360"/>
        <w:jc w:val="left"/>
      </w:pPr>
      <w:r>
        <w:rPr>
          <w:rFonts w:ascii="宋体" w:hAnsi="Times New Roman" w:eastAsia="宋体"/>
          <w:b w:val="false"/>
          <w:i w:val="false"/>
          <w:color w:val="000000"/>
          <w:sz w:val="22"/>
        </w:rPr>
        <w:t>-V 或 --version : 显示版本信息。</w:t>
      </w:r>
    </w:p>
    <w:bookmarkEnd w:id="253"/>
    <w:bookmarkStart w:name="ua045dd3f" w:id="254"/>
    <w:p>
      <w:pPr>
        <w:numPr>
          <w:ilvl w:val="0"/>
          <w:numId w:val="58"/>
        </w:numPr>
        <w:spacing w:after="50" w:line="360" w:lineRule="auto" w:beforeLines="100"/>
        <w:ind w:left="360"/>
        <w:jc w:val="left"/>
      </w:pPr>
      <w:r>
        <w:rPr>
          <w:rFonts w:ascii="宋体" w:hAnsi="Times New Roman" w:eastAsia="宋体"/>
          <w:b w:val="false"/>
          <w:i w:val="false"/>
          <w:color w:val="000000"/>
          <w:sz w:val="22"/>
        </w:rPr>
        <w:t>-w 或 --word-regexp : 只显示全字符合的列。</w:t>
      </w:r>
    </w:p>
    <w:bookmarkEnd w:id="254"/>
    <w:bookmarkStart w:name="ue3f3cb55" w:id="255"/>
    <w:p>
      <w:pPr>
        <w:numPr>
          <w:ilvl w:val="0"/>
          <w:numId w:val="58"/>
        </w:numPr>
        <w:spacing w:after="50" w:line="360" w:lineRule="auto" w:beforeLines="100"/>
        <w:ind w:left="360"/>
        <w:jc w:val="left"/>
      </w:pPr>
      <w:r>
        <w:rPr>
          <w:rFonts w:ascii="宋体" w:hAnsi="Times New Roman" w:eastAsia="宋体"/>
          <w:b w:val="false"/>
          <w:i w:val="false"/>
          <w:color w:val="000000"/>
          <w:sz w:val="22"/>
        </w:rPr>
        <w:t>-x --line-regexp : 只显示全列符合的列。</w:t>
      </w:r>
    </w:p>
    <w:bookmarkEnd w:id="255"/>
    <w:bookmarkStart w:name="u8389c726" w:id="256"/>
    <w:p>
      <w:pPr>
        <w:numPr>
          <w:ilvl w:val="0"/>
          <w:numId w:val="58"/>
        </w:numPr>
        <w:spacing w:after="50" w:line="360" w:lineRule="auto" w:beforeLines="100"/>
        <w:ind w:left="360"/>
        <w:jc w:val="left"/>
      </w:pPr>
      <w:r>
        <w:rPr>
          <w:rFonts w:ascii="宋体" w:hAnsi="Times New Roman" w:eastAsia="宋体"/>
          <w:b w:val="false"/>
          <w:i w:val="false"/>
          <w:color w:val="000000"/>
          <w:sz w:val="22"/>
        </w:rPr>
        <w:t>-y : 此参数的效果和指定"-i"参数相同。</w:t>
      </w:r>
    </w:p>
    <w:bookmarkEnd w:id="256"/>
    <w:bookmarkStart w:name="VqOjp" w:id="257"/>
    <w:p>
      <w:pPr>
        <w:pStyle w:val="Heading2"/>
        <w:spacing w:after="50" w:line="360" w:lineRule="auto" w:beforeLines="100"/>
        <w:ind w:left="0"/>
        <w:jc w:val="left"/>
      </w:pPr>
      <w:r>
        <w:rPr>
          <w:rFonts w:ascii="宋体" w:hAnsi="Times New Roman" w:eastAsia="宋体"/>
        </w:rPr>
        <w:t>18、分割文本文件：</w:t>
      </w:r>
      <w:r>
        <w:rPr>
          <w:rFonts w:ascii="宋体" w:hAnsi="Courier New" w:eastAsia="宋体"/>
        </w:rPr>
        <w:t>fsplit</w:t>
      </w:r>
    </w:p>
    <w:bookmarkEnd w:id="257"/>
    <w:bookmarkStart w:name="u3a3265b8" w:id="258"/>
    <w:p>
      <w:pPr>
        <w:numPr>
          <w:ilvl w:val="0"/>
          <w:numId w:val="59"/>
        </w:numPr>
        <w:spacing w:after="50" w:line="360" w:lineRule="auto" w:beforeLines="100"/>
        <w:ind w:left="360"/>
        <w:jc w:val="left"/>
      </w:pPr>
      <w:r>
        <w:rPr>
          <w:rFonts w:ascii="宋体" w:hAnsi="Times New Roman" w:eastAsia="宋体"/>
          <w:b w:val="false"/>
          <w:i w:val="false"/>
          <w:color w:val="e8323c"/>
          <w:sz w:val="22"/>
        </w:rPr>
        <w:t>排序后才可使用此命令，且排序的主键列要和输出的主键列相同</w:t>
      </w:r>
    </w:p>
    <w:bookmarkEnd w:id="258"/>
    <w:bookmarkStart w:name="u38c86b8a" w:id="259"/>
    <w:p>
      <w:pPr>
        <w:numPr>
          <w:ilvl w:val="0"/>
          <w:numId w:val="59"/>
        </w:numPr>
        <w:spacing w:after="50" w:line="360" w:lineRule="auto" w:beforeLines="100"/>
        <w:ind w:left="360"/>
        <w:jc w:val="left"/>
      </w:pPr>
      <w:r>
        <w:rPr>
          <w:rFonts w:ascii="宋体" w:hAnsi="Times New Roman" w:eastAsia="宋体"/>
          <w:b w:val="false"/>
          <w:i w:val="false"/>
          <w:color w:val="000000"/>
          <w:sz w:val="22"/>
        </w:rPr>
        <w:t>根据指定的主键列来分割文本文件，主键列中相同主键的数据会被放到一个文件中</w:t>
      </w:r>
    </w:p>
    <w:bookmarkEnd w:id="259"/>
    <w:bookmarkStart w:name="uf001b753" w:id="260"/>
    <w:p>
      <w:pPr>
        <w:spacing w:after="50" w:line="360" w:lineRule="auto" w:beforeLines="100"/>
        <w:ind w:left="0"/>
        <w:jc w:val="left"/>
      </w:pPr>
      <w:bookmarkStart w:name="Gb5YO" w:id="261"/>
      <w:r>
        <w:rPr>
          <w:rFonts w:eastAsia="宋体" w:ascii="宋体"/>
        </w:rPr>
        <w:drawing>
          <wp:inline distT="0" distB="0" distL="0" distR="0">
            <wp:extent cx="5841999" cy="34114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9482666" cy="5537488"/>
                    </a:xfrm>
                    <a:prstGeom prst="rect">
                      <a:avLst/>
                    </a:prstGeom>
                  </pic:spPr>
                </pic:pic>
              </a:graphicData>
            </a:graphic>
          </wp:inline>
        </w:drawing>
      </w:r>
      <w:bookmarkEnd w:id="261"/>
    </w:p>
    <w:bookmarkEnd w:id="260"/>
    <w:bookmarkStart w:name="cqccR" w:id="262"/>
    <w:p>
      <w:pPr>
        <w:pStyle w:val="Heading3"/>
        <w:spacing w:after="50" w:line="360" w:lineRule="auto" w:beforeLines="100"/>
        <w:ind w:left="0"/>
        <w:jc w:val="left"/>
      </w:pPr>
      <w:r>
        <w:rPr>
          <w:rFonts w:ascii="宋体" w:hAnsi="Times New Roman" w:eastAsia="宋体"/>
        </w:rPr>
        <w:t>①、语法</w:t>
      </w:r>
    </w:p>
    <w:bookmarkEnd w:id="262"/>
    <w:bookmarkStart w:name="ud98d0ee9" w:id="263"/>
    <w:p>
      <w:pPr>
        <w:spacing w:after="50" w:line="360" w:lineRule="auto" w:beforeLines="100"/>
        <w:ind w:left="0"/>
        <w:jc w:val="left"/>
      </w:pPr>
      <w:r>
        <w:rPr>
          <w:rFonts w:ascii="宋体" w:hAnsi="Courier New" w:eastAsia="宋体"/>
          <w:b w:val="false"/>
          <w:i w:val="false"/>
          <w:color w:val="000000"/>
          <w:sz w:val="22"/>
        </w:rPr>
        <w:t>fsplit [-a] NEWPATH.%c [FILE]</w:t>
      </w:r>
    </w:p>
    <w:bookmarkEnd w:id="263"/>
    <w:bookmarkStart w:name="u5c4dab1e" w:id="264"/>
    <w:p>
      <w:pPr>
        <w:spacing w:after="50" w:line="360" w:lineRule="auto" w:beforeLines="100"/>
        <w:ind w:left="0"/>
        <w:jc w:val="left"/>
      </w:pPr>
      <w:r>
        <w:rPr>
          <w:rFonts w:ascii="宋体" w:hAnsi="Courier New" w:eastAsia="宋体"/>
          <w:b w:val="false"/>
          <w:i w:val="false"/>
          <w:color w:val="000000"/>
          <w:sz w:val="22"/>
        </w:rPr>
        <w:t>fsplit 追加到目标文件 生成的文件.%指定分割依据的列 [FILE]</w:t>
      </w:r>
    </w:p>
    <w:bookmarkEnd w:id="264"/>
    <w:bookmarkStart w:name="ud6339a18" w:id="265"/>
    <w:p>
      <w:pPr>
        <w:numPr>
          <w:ilvl w:val="0"/>
          <w:numId w:val="60"/>
        </w:numPr>
        <w:spacing w:after="50" w:line="360" w:lineRule="auto" w:beforeLines="100"/>
        <w:ind w:left="36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指定分割的主键列</w:t>
      </w:r>
    </w:p>
    <w:bookmarkEnd w:id="265"/>
    <w:bookmarkStart w:name="EgOzQ" w:id="2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 | fsplit ./new/newdata.%1</w:t>
        <w:br/>
        <w:t>[trial@localhost cuichangjian]$ ll ./new</w:t>
        <w:br/>
        <w:t>total 12</w:t>
        <w:br/>
        <w:t>-rw-rw-r-- 1 trial trial 24 Aug  5 16:49 newdata.1</w:t>
        <w:br/>
        <w:t>-rw-rw-r-- 1 trial trial 30 Aug  5 16:49 newdata.2</w:t>
        <w:br/>
        <w:t>-rw-rw-r-- 1 trial trial 24 Aug  5 16:49 newdata.3</w:t>
        <w:br/>
        <w:t>[trial@localhost cuichangjian]$ cat ./new/newdata.1</w:t>
        <w:br/>
        <w:t>1 2 3</w:t>
        <w:br/>
        <w:t>1 3 3</w:t>
        <w:br/>
        <w:t>1 1 1</w:t>
        <w:br/>
        <w:t>1 4 6</w:t>
        <w:br/>
        <w:t>[trial@localhost cuichangjian]$ cat ./new/newdata.2</w:t>
        <w:br/>
        <w:t>2 2 2</w:t>
        <w:br/>
        <w:t>2 2 2</w:t>
        <w:br/>
        <w:t>2 4 6</w:t>
        <w:br/>
        <w:t>2 1 4</w:t>
        <w:br/>
        <w:t>2 1 3</w:t>
        <w:br/>
      </w:r>
    </w:p>
    <w:bookmarkEnd w:id="266"/>
    <w:bookmarkStart w:name="ub0dd0d6f" w:id="267"/>
    <w:p>
      <w:pPr>
        <w:numPr>
          <w:ilvl w:val="0"/>
          <w:numId w:val="61"/>
        </w:numPr>
        <w:spacing w:after="50" w:line="360" w:lineRule="auto" w:beforeLines="100"/>
        <w:ind w:left="360"/>
        <w:jc w:val="left"/>
      </w:pPr>
      <w:r>
        <w:rPr>
          <w:rFonts w:ascii="宋体" w:hAnsi="Times New Roman" w:eastAsia="宋体"/>
          <w:b w:val="false"/>
          <w:i w:val="false"/>
          <w:color w:val="000000"/>
          <w:sz w:val="22"/>
        </w:rPr>
        <w:t>去掉分割主键列并保存</w:t>
      </w:r>
    </w:p>
    <w:bookmarkEnd w:id="267"/>
    <w:bookmarkStart w:name="klqy0" w:id="26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 | fsplit -d ./new/newdata.%1</w:t>
        <w:br/>
        <w:t>[trial@localhost cuichangjian]$ ll ./new</w:t>
        <w:br/>
        <w:t>total 12</w:t>
        <w:br/>
        <w:t>-rw-rw-r-- 1 trial trial 16 Aug  5 16:52 newdata.1</w:t>
        <w:br/>
        <w:t>-rw-rw-r-- 1 trial trial 20 Aug  5 16:52 newdata.2</w:t>
        <w:br/>
        <w:t>-rw-rw-r-- 1 trial trial 16 Aug  5 16:52 newdata.3</w:t>
        <w:br/>
        <w:t>[trial@localhost cuichangjian]$ cat ./new/newdata.1</w:t>
        <w:br/>
        <w:t>2 3</w:t>
        <w:br/>
        <w:t>3 3</w:t>
        <w:br/>
        <w:t>1 1</w:t>
        <w:br/>
        <w:t>4 6</w:t>
        <w:br/>
        <w:t>[trial@localhost cuichangjian]$ cat ./new/newdata.2</w:t>
        <w:br/>
        <w:t>2 2</w:t>
        <w:br/>
        <w:t>2 2</w:t>
        <w:br/>
        <w:t>4 6</w:t>
        <w:br/>
        <w:t>1 4</w:t>
        <w:br/>
        <w:t>1 3</w:t>
        <w:br/>
      </w:r>
    </w:p>
    <w:bookmarkEnd w:id="268"/>
    <w:bookmarkStart w:name="ub69683f2" w:id="269"/>
    <w:p>
      <w:pPr>
        <w:numPr>
          <w:ilvl w:val="0"/>
          <w:numId w:val="62"/>
        </w:numPr>
        <w:spacing w:after="50" w:line="360" w:lineRule="auto" w:beforeLines="100"/>
        <w:ind w:left="360"/>
        <w:jc w:val="left"/>
      </w:pPr>
      <w:r>
        <w:rPr>
          <w:rFonts w:ascii="宋体" w:hAnsi="Times New Roman" w:eastAsia="宋体"/>
          <w:b w:val="false"/>
          <w:i w:val="false"/>
          <w:color w:val="000000"/>
          <w:sz w:val="22"/>
        </w:rPr>
        <w:t>压缩并保存</w:t>
      </w:r>
    </w:p>
    <w:bookmarkEnd w:id="269"/>
    <w:bookmarkStart w:name="PDzo2" w:id="27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 | fsplit -z ./new/newdata.%1.gz</w:t>
        <w:br/>
        <w:t>[trial@localhost cuichangjian]$ ll ./new</w:t>
        <w:br/>
        <w:t>total 24</w:t>
        <w:br/>
        <w:t>-rw-rw-r-- 1 trial trial 44 Aug  5 16:53 newdata.1</w:t>
        <w:br/>
        <w:t>-rw-rw-r-- 1 trial trial 44 Aug  5 16:54 newdata.1.gz</w:t>
        <w:br/>
        <w:t>-rw-rw-r-- 1 trial trial 44 Aug  5 16:53 newdata.2</w:t>
        <w:br/>
        <w:t>-rw-rw-r-- 1 trial trial 44 Aug  5 16:54 newdata.2.gz</w:t>
        <w:br/>
        <w:t>-rw-rw-r-- 1 trial trial 35 Aug  5 16:53 newdata.3</w:t>
        <w:br/>
        <w:t>-rw-rw-r-- 1 trial trial 35 Aug  5 16:54 newdata.3.gz</w:t>
        <w:br/>
        <w:t>[trial@localhost cuichangjian]$ zcat ./new/newdata.1.gz</w:t>
        <w:br/>
        <w:t>1 2 3</w:t>
        <w:br/>
        <w:t>1 3 3</w:t>
        <w:br/>
        <w:t>1 1 1</w:t>
        <w:br/>
        <w:t>1 4 6</w:t>
        <w:br/>
        <w:t>[trial@localhost cuichangjian]$ zcat ./new/newdata.2.gz</w:t>
        <w:br/>
        <w:t>2 2 2</w:t>
        <w:br/>
        <w:t>2 2 2</w:t>
        <w:br/>
        <w:t>2 4 6</w:t>
        <w:br/>
        <w:t>2 1 4</w:t>
        <w:br/>
        <w:t>2 1 3</w:t>
        <w:br/>
      </w:r>
    </w:p>
    <w:bookmarkEnd w:id="270"/>
    <w:bookmarkStart w:name="ud7cbd054" w:id="271"/>
    <w:p>
      <w:pPr>
        <w:numPr>
          <w:ilvl w:val="0"/>
          <w:numId w:val="63"/>
        </w:numPr>
        <w:spacing w:after="50" w:line="360" w:lineRule="auto" w:beforeLines="100"/>
        <w:ind w:left="360"/>
        <w:jc w:val="left"/>
      </w:pPr>
      <w:r>
        <w:rPr>
          <w:rFonts w:ascii="宋体" w:hAnsi="Times New Roman" w:eastAsia="宋体"/>
          <w:b w:val="false"/>
          <w:i w:val="false"/>
          <w:color w:val="000000"/>
          <w:sz w:val="22"/>
        </w:rPr>
        <w:t>将分割后的数据追加到相应文件中</w:t>
      </w:r>
    </w:p>
    <w:bookmarkEnd w:id="271"/>
    <w:bookmarkStart w:name="rRMZP" w:id="2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./new/newdata.1</w:t>
        <w:br/>
        <w:t>1 2 3</w:t>
        <w:br/>
        <w:t>1 3 3</w:t>
        <w:br/>
        <w:t>1 1 1</w:t>
        <w:br/>
        <w:t>1 4 6</w:t>
        <w:br/>
        <w:t>[trial@localhost cuichangjian]$ ssort -k1 data</w:t>
        <w:br/>
        <w:t>1 2 3</w:t>
        <w:br/>
        <w:t>1 3 3</w:t>
        <w:br/>
        <w:t>1 1 1</w:t>
        <w:br/>
        <w:t>1 4 6</w:t>
        <w:br/>
        <w:t>2 2 2</w:t>
        <w:br/>
        <w:t>2 2 2</w:t>
        <w:br/>
        <w:t>2 4 6</w:t>
        <w:br/>
        <w:t>2 1 4</w:t>
        <w:br/>
        <w:t>2 1 3</w:t>
        <w:br/>
        <w:t>3 2 1</w:t>
        <w:br/>
        <w:t>3 3 3</w:t>
        <w:br/>
        <w:t>3 2 1</w:t>
        <w:br/>
        <w:t>3 3 3</w:t>
        <w:br/>
        <w:t>[trial@localhost cuichangjian]$ ssort -k1 data | fsplit -a ./new/newdata.%1</w:t>
        <w:br/>
        <w:t>[trial@localhost cuichangjian]$ ll ./new</w:t>
        <w:br/>
        <w:t>total 24</w:t>
        <w:br/>
        <w:t>-rw-rw-r-- 1 trial trial 48 Aug  5 16:58 newdata.1</w:t>
        <w:br/>
        <w:t>-rw-rw-r-- 1 trial trial 44 Aug  5 16:54 newdata.1.gz</w:t>
        <w:br/>
        <w:t>-rw-rw-r-- 1 trial trial 60 Aug  5 16:58 newdata.2</w:t>
        <w:br/>
        <w:t>-rw-rw-r-- 1 trial trial 44 Aug  5 16:54 newdata.2.gz</w:t>
        <w:br/>
        <w:t>-rw-rw-r-- 1 trial trial 48 Aug  5 16:58 newdata.3</w:t>
        <w:br/>
        <w:t>-rw-rw-r-- 1 trial trial 35 Aug  5 16:54 newdata.3.gz</w:t>
        <w:br/>
        <w:t>[trial@localhost cuichangjian]$ cat ./new/newdata.1</w:t>
        <w:br/>
        <w:t>1 2 3</w:t>
        <w:br/>
        <w:t>1 3 3</w:t>
        <w:br/>
        <w:t>1 1 1</w:t>
        <w:br/>
        <w:t>1 4 6</w:t>
        <w:br/>
        <w:t>1 2 3</w:t>
        <w:br/>
        <w:t>1 3 3</w:t>
        <w:br/>
        <w:t>1 1 1</w:t>
        <w:br/>
        <w:t>1 4 6</w:t>
        <w:br/>
        <w:t>[trial@localhost cuichangjian]$ cat ./new/newdata.2</w:t>
        <w:br/>
        <w:t>2 2 2</w:t>
        <w:br/>
        <w:t>2 2 2</w:t>
        <w:br/>
        <w:t>2 4 6</w:t>
        <w:br/>
        <w:t>2 1 4</w:t>
        <w:br/>
        <w:t>2 1 3</w:t>
        <w:br/>
        <w:t>2 2 2</w:t>
        <w:br/>
        <w:t>2 2 2</w:t>
        <w:br/>
        <w:t>2 4 6</w:t>
        <w:br/>
        <w:t>2 1 4</w:t>
        <w:br/>
        <w:t>2 1 3</w:t>
        <w:br/>
      </w:r>
    </w:p>
    <w:bookmarkEnd w:id="272"/>
    <w:bookmarkStart w:name="u336346b9" w:id="273"/>
    <w:p>
      <w:pPr>
        <w:numPr>
          <w:ilvl w:val="0"/>
          <w:numId w:val="64"/>
        </w:numPr>
        <w:spacing w:after="50" w:line="360" w:lineRule="auto" w:beforeLines="100"/>
        <w:ind w:left="360"/>
        <w:jc w:val="left"/>
      </w:pPr>
      <w:r>
        <w:rPr>
          <w:rFonts w:ascii="宋体" w:hAnsi="Times New Roman" w:eastAsia="宋体"/>
          <w:b w:val="false"/>
          <w:i w:val="false"/>
          <w:color w:val="000000"/>
          <w:sz w:val="22"/>
        </w:rPr>
        <w:t>指定多个主键列（都可以指定多个）</w:t>
      </w:r>
    </w:p>
    <w:bookmarkEnd w:id="273"/>
    <w:bookmarkStart w:name="u45fb90f1" w:id="274"/>
    <w:p>
      <w:pPr>
        <w:numPr>
          <w:ilvl w:val="1"/>
          <w:numId w:val="65"/>
        </w:numPr>
        <w:spacing w:after="50" w:line="360" w:lineRule="auto" w:beforeLines="100"/>
        <w:ind w:left="720"/>
        <w:jc w:val="left"/>
      </w:pPr>
      <w:r>
        <w:rPr>
          <w:rFonts w:ascii="宋体" w:hAnsi="Times New Roman" w:eastAsia="宋体"/>
          <w:b w:val="false"/>
          <w:i w:val="false"/>
          <w:color w:val="000000"/>
          <w:sz w:val="22"/>
        </w:rPr>
        <w:t>使用第一个主键列创建目录，第二个主键列创建文件</w:t>
      </w:r>
    </w:p>
    <w:bookmarkEnd w:id="274"/>
    <w:bookmarkStart w:name="jkJAb" w:id="2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-k1,3 data</w:t>
        <w:br/>
        <w:t>1 1 1</w:t>
        <w:br/>
        <w:t>1 2 3</w:t>
        <w:br/>
        <w:t>1 3 3</w:t>
        <w:br/>
        <w:t>1 4 6</w:t>
        <w:br/>
        <w:t>2 1 3</w:t>
        <w:br/>
        <w:t>2 1 4</w:t>
        <w:br/>
        <w:t>2 2 2</w:t>
        <w:br/>
        <w:t>2 2 2</w:t>
        <w:br/>
        <w:t>2 4 6</w:t>
        <w:br/>
        <w:t>3 2 1</w:t>
        <w:br/>
        <w:t>3 2 1</w:t>
        <w:br/>
        <w:t>3 3 3</w:t>
        <w:br/>
        <w:t>3 3 3</w:t>
        <w:br/>
        <w:t/>
        <w:br/>
        <w:t>[trial@localhost cuichangjian]$ ssort -k1,3 data | fsplit -a ./new/%1/newdata.%2</w:t>
        <w:br/>
        <w:t/>
        <w:br/>
        <w:t>[trial@localhost cuichangjian]$ ll ./new</w:t>
        <w:br/>
        <w:t>total 12</w:t>
        <w:br/>
        <w:t>drwxrwxr-x 2 trial trial 4096 Aug  9 14:13 1</w:t>
        <w:br/>
        <w:t>drwxrwxr-x 2 trial trial 4096 Aug  9 14:13 2</w:t>
        <w:br/>
        <w:t>drwxrwxr-x 2 trial trial 4096 Aug  9 14:13 3</w:t>
        <w:br/>
        <w:t/>
        <w:br/>
        <w:t>[trial@localhost cuichangjian]$ ll ./new/1</w:t>
        <w:br/>
        <w:t>total 16</w:t>
        <w:br/>
        <w:t>-rw-rw-r-- 1 trial trial 6 Aug  9 14:13 newdata.1</w:t>
        <w:br/>
        <w:t>-rw-rw-r-- 1 trial trial 6 Aug  9 14:13 newdata.2</w:t>
        <w:br/>
        <w:t>-rw-rw-r-- 1 trial trial 6 Aug  9 14:13 newdata.3</w:t>
        <w:br/>
        <w:t>-rw-rw-r-- 1 trial trial 6 Aug  9 14:13 newdata.4</w:t>
        <w:br/>
        <w:t>[trial@localhost cuichangjian]$ cat ./new/1/newdata.1</w:t>
        <w:br/>
        <w:t>1 1 1</w:t>
        <w:br/>
        <w:t>[trial@localhost cuichangjian]$ cat ./new/1/newdata.2</w:t>
        <w:br/>
        <w:t>1 2 3</w:t>
        <w:br/>
        <w:t/>
        <w:br/>
        <w:t>[trial@localhost cuichangjian]$ ll ./new/2</w:t>
        <w:br/>
        <w:t>total 12</w:t>
        <w:br/>
        <w:t>-rw-rw-r-- 1 trial trial 12 Aug  9 14:13 newdata.1</w:t>
        <w:br/>
        <w:t>-rw-rw-r-- 1 trial trial 12 Aug  9 14:13 newdata.2</w:t>
        <w:br/>
        <w:t>-rw-rw-r-- 1 trial trial  6 Aug  9 14:13 newdata.4</w:t>
        <w:br/>
        <w:t>[trial@localhost cuichangjian]$ cat ./new/2/newdata.2</w:t>
        <w:br/>
        <w:t>2 2 2</w:t>
        <w:br/>
        <w:t>2 2 2</w:t>
        <w:br/>
      </w:r>
    </w:p>
    <w:bookmarkEnd w:id="275"/>
    <w:bookmarkStart w:name="u05da08fe" w:id="276"/>
    <w:p>
      <w:pPr>
        <w:numPr>
          <w:ilvl w:val="1"/>
          <w:numId w:val="66"/>
        </w:numPr>
        <w:spacing w:after="50" w:line="360" w:lineRule="auto" w:beforeLines="100"/>
        <w:ind w:left="720"/>
        <w:jc w:val="left"/>
      </w:pPr>
      <w:r>
        <w:rPr>
          <w:rFonts w:ascii="宋体" w:hAnsi="Times New Roman" w:eastAsia="宋体"/>
          <w:b w:val="false"/>
          <w:i w:val="false"/>
          <w:color w:val="000000"/>
          <w:sz w:val="22"/>
        </w:rPr>
        <w:t>使用主键列拼接文件名创建文件</w:t>
      </w:r>
    </w:p>
    <w:bookmarkEnd w:id="276"/>
    <w:bookmarkStart w:name="VhZLJ" w:id="2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-k1,3 data</w:t>
        <w:br/>
        <w:t>1 1 1</w:t>
        <w:br/>
        <w:t>1 2 3</w:t>
        <w:br/>
        <w:t>1 3 3</w:t>
        <w:br/>
        <w:t>1 4 6</w:t>
        <w:br/>
        <w:t>2 1 3</w:t>
        <w:br/>
        <w:t>2 1 4</w:t>
        <w:br/>
        <w:t>2 2 2</w:t>
        <w:br/>
        <w:t>2 2 2</w:t>
        <w:br/>
        <w:t>2 4 6</w:t>
        <w:br/>
        <w:t>3 2 1</w:t>
        <w:br/>
        <w:t>3 2 1</w:t>
        <w:br/>
        <w:t>3 3 3</w:t>
        <w:br/>
        <w:t>3 3 3</w:t>
        <w:br/>
        <w:t/>
        <w:br/>
        <w:t>[trial@localhost cuichangjian]$ ssort -k1,3 data | fsplit -a ./new/newdata.%1----%2</w:t>
        <w:br/>
        <w:t/>
        <w:br/>
        <w:t>[trial@localhost cuichangjian]$ ll ./new</w:t>
        <w:br/>
        <w:t>total 36</w:t>
        <w:br/>
        <w:t>-rw-rw-r-- 1 trial trial  6 Aug  9 14:19 newdata.1----1</w:t>
        <w:br/>
        <w:t>-rw-rw-r-- 1 trial trial  6 Aug  9 14:19 newdata.1----2</w:t>
        <w:br/>
        <w:t>-rw-rw-r-- 1 trial trial  6 Aug  9 14:19 newdata.1----3</w:t>
        <w:br/>
        <w:t>-rw-rw-r-- 1 trial trial  6 Aug  9 14:19 newdata.1----4</w:t>
        <w:br/>
        <w:t>-rw-rw-r-- 1 trial trial 12 Aug  9 14:19 newdata.2----1</w:t>
        <w:br/>
        <w:t>-rw-rw-r-- 1 trial trial 12 Aug  9 14:19 newdata.2----2</w:t>
        <w:br/>
        <w:t>-rw-rw-r-- 1 trial trial  6 Aug  9 14:19 newdata.2----4</w:t>
        <w:br/>
        <w:t>-rw-rw-r-- 1 trial trial 12 Aug  9 14:19 newdata.3----2</w:t>
        <w:br/>
        <w:t>-rw-rw-r-- 1 trial trial 12 Aug  9 14:19 newdata.3----3</w:t>
        <w:br/>
        <w:t>[trial@localhost cuichangjian]$ cat ./new/newdata.1----1</w:t>
        <w:br/>
        <w:t>1 1 1</w:t>
        <w:br/>
        <w:t>[trial@localhost cuichangjian]$ cat ./new/newdata.2----2</w:t>
        <w:br/>
        <w:t>2 2 2</w:t>
        <w:br/>
        <w:t>2 2 2</w:t>
        <w:br/>
      </w:r>
    </w:p>
    <w:bookmarkEnd w:id="277"/>
    <w:bookmarkStart w:name="CiQTG" w:id="278"/>
    <w:p>
      <w:pPr>
        <w:pStyle w:val="Heading3"/>
        <w:spacing w:after="50" w:line="360" w:lineRule="auto" w:beforeLines="100"/>
        <w:ind w:left="0"/>
        <w:jc w:val="left"/>
      </w:pPr>
      <w:r>
        <w:rPr>
          <w:rFonts w:ascii="宋体" w:hAnsi="Times New Roman" w:eastAsia="宋体"/>
        </w:rPr>
        <w:t>②、参数</w:t>
      </w:r>
    </w:p>
    <w:bookmarkEnd w:id="278"/>
    <w:bookmarkStart w:name="u54015afd" w:id="279"/>
    <w:p>
      <w:pPr>
        <w:numPr>
          <w:ilvl w:val="0"/>
          <w:numId w:val="67"/>
        </w:numPr>
        <w:spacing w:after="50" w:line="360" w:lineRule="auto" w:beforeLines="100"/>
        <w:ind w:left="360"/>
        <w:jc w:val="left"/>
      </w:pPr>
      <w:r>
        <w:rPr>
          <w:rFonts w:ascii="宋体" w:hAnsi="Times New Roman" w:eastAsia="宋体"/>
          <w:b w:val="false"/>
          <w:i w:val="false"/>
          <w:color w:val="000000"/>
          <w:sz w:val="22"/>
        </w:rPr>
        <w:t>-a：不加此参数为覆盖文件，添加此参数为追加到文件最后</w:t>
      </w:r>
    </w:p>
    <w:bookmarkEnd w:id="279"/>
    <w:bookmarkStart w:name="u3cd41d70" w:id="280"/>
    <w:p>
      <w:pPr>
        <w:numPr>
          <w:ilvl w:val="0"/>
          <w:numId w:val="67"/>
        </w:numPr>
        <w:spacing w:after="50" w:line="360" w:lineRule="auto" w:beforeLines="100"/>
        <w:ind w:left="360"/>
        <w:jc w:val="left"/>
      </w:pPr>
      <w:r>
        <w:rPr>
          <w:rFonts w:ascii="宋体" w:hAnsi="Times New Roman" w:eastAsia="宋体"/>
          <w:b w:val="false"/>
          <w:i w:val="false"/>
          <w:color w:val="000000"/>
          <w:sz w:val="22"/>
        </w:rPr>
        <w:t>-d：去掉分割的主键列</w:t>
      </w:r>
    </w:p>
    <w:bookmarkEnd w:id="280"/>
    <w:bookmarkStart w:name="ub19893bd" w:id="281"/>
    <w:p>
      <w:pPr>
        <w:numPr>
          <w:ilvl w:val="0"/>
          <w:numId w:val="67"/>
        </w:numPr>
        <w:spacing w:after="50" w:line="360" w:lineRule="auto" w:beforeLines="100"/>
        <w:ind w:left="360"/>
        <w:jc w:val="left"/>
      </w:pPr>
      <w:r>
        <w:rPr>
          <w:rFonts w:ascii="宋体" w:hAnsi="Times New Roman" w:eastAsia="宋体"/>
          <w:b w:val="false"/>
          <w:i w:val="false"/>
          <w:color w:val="000000"/>
          <w:sz w:val="22"/>
        </w:rPr>
        <w:t xml:space="preserve">-z：生成压缩文件，但是生成的文件名的后缀 </w:t>
      </w:r>
      <w:r>
        <w:rPr>
          <w:rFonts w:ascii="宋体" w:hAnsi="Courier New" w:eastAsia="宋体"/>
          <w:b w:val="false"/>
          <w:i w:val="false"/>
          <w:color w:val="000000"/>
          <w:sz w:val="22"/>
        </w:rPr>
        <w:t>.gz</w:t>
      </w:r>
      <w:r>
        <w:rPr>
          <w:rFonts w:ascii="宋体" w:hAnsi="Times New Roman" w:eastAsia="宋体"/>
          <w:b w:val="false"/>
          <w:i w:val="false"/>
          <w:color w:val="000000"/>
          <w:sz w:val="22"/>
        </w:rPr>
        <w:t>要自己添加</w:t>
      </w:r>
    </w:p>
    <w:bookmarkEnd w:id="281"/>
    <w:bookmarkStart w:name="dVtXx" w:id="282"/>
    <w:p>
      <w:pPr>
        <w:pStyle w:val="Heading2"/>
        <w:spacing w:after="50" w:line="360" w:lineRule="auto" w:beforeLines="100"/>
        <w:ind w:left="0"/>
        <w:jc w:val="left"/>
      </w:pPr>
      <w:r>
        <w:rPr>
          <w:rFonts w:ascii="宋体" w:hAnsi="Times New Roman" w:eastAsia="宋体"/>
        </w:rPr>
        <w:t>19、比较：</w:t>
      </w:r>
      <w:r>
        <w:rPr>
          <w:rFonts w:ascii="宋体" w:hAnsi="Courier New" w:eastAsia="宋体"/>
        </w:rPr>
        <w:t>head、tail、stail</w:t>
      </w:r>
    </w:p>
    <w:bookmarkEnd w:id="282"/>
    <w:bookmarkStart w:name="ud2ecf6e8" w:id="283"/>
    <w:p>
      <w:pPr>
        <w:numPr>
          <w:ilvl w:val="0"/>
          <w:numId w:val="68"/>
        </w:numPr>
        <w:spacing w:after="50" w:line="360" w:lineRule="auto" w:beforeLines="100"/>
        <w:ind w:left="360"/>
        <w:jc w:val="left"/>
      </w:pPr>
      <w:r>
        <w:rPr>
          <w:rFonts w:ascii="宋体" w:hAnsi="Times New Roman" w:eastAsia="宋体"/>
          <w:b w:val="false"/>
          <w:i w:val="false"/>
          <w:color w:val="000000"/>
          <w:sz w:val="22"/>
        </w:rPr>
        <w:t>head：查看开头</w:t>
      </w:r>
    </w:p>
    <w:bookmarkEnd w:id="283"/>
    <w:bookmarkStart w:name="ua4ce125e" w:id="284"/>
    <w:p>
      <w:pPr>
        <w:numPr>
          <w:ilvl w:val="1"/>
          <w:numId w:val="69"/>
        </w:numPr>
        <w:spacing w:after="50" w:line="360" w:lineRule="auto" w:beforeLines="100"/>
        <w:ind w:left="720"/>
        <w:jc w:val="left"/>
      </w:pPr>
      <w:r>
        <w:rPr>
          <w:rFonts w:ascii="宋体" w:hAnsi="Times New Roman" w:eastAsia="宋体"/>
          <w:b w:val="false"/>
          <w:i w:val="false"/>
          <w:color w:val="000000"/>
          <w:sz w:val="22"/>
        </w:rPr>
        <w:t>默认查看开头 10 行</w:t>
      </w:r>
    </w:p>
    <w:bookmarkEnd w:id="284"/>
    <w:bookmarkStart w:name="iqGr4" w:id="2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head data</w:t>
        <w:br/>
        <w:t>3 2 1</w:t>
        <w:br/>
        <w:t>2 2 2</w:t>
        <w:br/>
        <w:t>1 2 3</w:t>
        <w:br/>
        <w:t>1 3 3</w:t>
        <w:br/>
        <w:t>1 1 1</w:t>
        <w:br/>
        <w:t>2 2 2</w:t>
        <w:br/>
        <w:t>3 3 3</w:t>
        <w:br/>
        <w:t>2 4 6</w:t>
        <w:br/>
        <w:t>1 4 6</w:t>
        <w:br/>
        <w:t>3 2 1</w:t>
        <w:br/>
      </w:r>
    </w:p>
    <w:bookmarkEnd w:id="285"/>
    <w:bookmarkStart w:name="ub374664d" w:id="286"/>
    <w:p>
      <w:pPr>
        <w:numPr>
          <w:ilvl w:val="1"/>
          <w:numId w:val="70"/>
        </w:numPr>
        <w:spacing w:after="50" w:line="360" w:lineRule="auto" w:beforeLines="100"/>
        <w:ind w:left="720"/>
        <w:jc w:val="left"/>
      </w:pPr>
      <w:r>
        <w:rPr>
          <w:rFonts w:ascii="宋体" w:hAnsi="Times New Roman" w:eastAsia="宋体"/>
          <w:b w:val="false"/>
          <w:i w:val="false"/>
          <w:color w:val="000000"/>
          <w:sz w:val="22"/>
        </w:rPr>
        <w:t>指定行数：正数（或不加符号），则为从开头开始算，到指定的行数</w:t>
      </w:r>
    </w:p>
    <w:bookmarkEnd w:id="286"/>
    <w:bookmarkStart w:name="aTlRj" w:id="2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head -n1 data</w:t>
        <w:br/>
        <w:t>3 2 1</w:t>
        <w:br/>
      </w:r>
    </w:p>
    <w:bookmarkEnd w:id="287"/>
    <w:bookmarkStart w:name="uc554d981" w:id="288"/>
    <w:p>
      <w:pPr>
        <w:numPr>
          <w:ilvl w:val="1"/>
          <w:numId w:val="71"/>
        </w:numPr>
        <w:spacing w:after="50" w:line="360" w:lineRule="auto" w:beforeLines="100"/>
        <w:ind w:left="720"/>
        <w:jc w:val="left"/>
      </w:pPr>
      <w:r>
        <w:rPr>
          <w:rFonts w:ascii="宋体" w:hAnsi="Times New Roman" w:eastAsia="宋体"/>
          <w:b w:val="false"/>
          <w:i w:val="false"/>
          <w:color w:val="000000"/>
          <w:sz w:val="22"/>
        </w:rPr>
        <w:t>指定行数：负数，则为从结尾开始算，去掉指定的行数，显示剩余的数据</w:t>
      </w:r>
    </w:p>
    <w:bookmarkEnd w:id="288"/>
    <w:bookmarkStart w:name="M0gk3" w:id="2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head -n-1 data</w:t>
        <w:br/>
        <w:t>3 2 1</w:t>
        <w:br/>
        <w:t>2 2 2</w:t>
        <w:br/>
        <w:t>1 2 3</w:t>
        <w:br/>
        <w:t>1 3 3</w:t>
        <w:br/>
        <w:t>1 1 1</w:t>
        <w:br/>
        <w:t>2 2 2</w:t>
        <w:br/>
        <w:t>3 3 3</w:t>
        <w:br/>
        <w:t>2 4 6</w:t>
        <w:br/>
        <w:t>1 4 6</w:t>
        <w:br/>
        <w:t>3 2 1</w:t>
        <w:br/>
        <w:t>2 1 4</w:t>
        <w:br/>
        <w:t>3 3 3</w:t>
        <w:br/>
      </w:r>
    </w:p>
    <w:bookmarkEnd w:id="289"/>
    <w:bookmarkStart w:name="u2c968a5b" w:id="290"/>
    <w:p>
      <w:pPr>
        <w:numPr>
          <w:ilvl w:val="0"/>
          <w:numId w:val="72"/>
        </w:numPr>
        <w:spacing w:after="50" w:line="360" w:lineRule="auto" w:beforeLines="100"/>
        <w:ind w:left="360"/>
        <w:jc w:val="left"/>
      </w:pPr>
      <w:r>
        <w:rPr>
          <w:rFonts w:ascii="宋体" w:hAnsi="Times New Roman" w:eastAsia="宋体"/>
          <w:b w:val="false"/>
          <w:i w:val="false"/>
          <w:color w:val="000000"/>
          <w:sz w:val="22"/>
        </w:rPr>
        <w:t>tail：查看结尾</w:t>
      </w:r>
    </w:p>
    <w:bookmarkEnd w:id="290"/>
    <w:bookmarkStart w:name="ue2a54234" w:id="291"/>
    <w:p>
      <w:pPr>
        <w:numPr>
          <w:ilvl w:val="1"/>
          <w:numId w:val="73"/>
        </w:numPr>
        <w:spacing w:after="50" w:line="360" w:lineRule="auto" w:beforeLines="100"/>
        <w:ind w:left="720"/>
        <w:jc w:val="left"/>
      </w:pPr>
      <w:r>
        <w:rPr>
          <w:rFonts w:ascii="宋体" w:hAnsi="Times New Roman" w:eastAsia="宋体"/>
          <w:b w:val="false"/>
          <w:i w:val="false"/>
          <w:color w:val="000000"/>
          <w:sz w:val="22"/>
        </w:rPr>
        <w:t>默认查看结尾 10 行</w:t>
      </w:r>
    </w:p>
    <w:bookmarkEnd w:id="291"/>
    <w:bookmarkStart w:name="Pgcwy" w:id="2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tail data</w:t>
        <w:br/>
        <w:t>1 3 3</w:t>
        <w:br/>
        <w:t>1 1 1</w:t>
        <w:br/>
        <w:t>2 2 2</w:t>
        <w:br/>
        <w:t>3 3 3</w:t>
        <w:br/>
        <w:t>2 4 6</w:t>
        <w:br/>
        <w:t>1 4 6</w:t>
        <w:br/>
        <w:t>3 2 1</w:t>
        <w:br/>
        <w:t>2 1 4</w:t>
        <w:br/>
        <w:t>3 3 3</w:t>
        <w:br/>
        <w:t>2 1 3</w:t>
        <w:br/>
      </w:r>
    </w:p>
    <w:bookmarkEnd w:id="292"/>
    <w:bookmarkStart w:name="u1933c8fc" w:id="293"/>
    <w:p>
      <w:pPr>
        <w:numPr>
          <w:ilvl w:val="1"/>
          <w:numId w:val="74"/>
        </w:numPr>
        <w:spacing w:after="50" w:line="360" w:lineRule="auto" w:beforeLines="100"/>
        <w:ind w:left="720"/>
        <w:jc w:val="left"/>
      </w:pPr>
      <w:r>
        <w:rPr>
          <w:rFonts w:ascii="宋体" w:hAnsi="Times New Roman" w:eastAsia="宋体"/>
          <w:b w:val="false"/>
          <w:i w:val="false"/>
          <w:color w:val="000000"/>
          <w:sz w:val="22"/>
        </w:rPr>
        <w:t>指定行数：正数，则为从开头开始算，从指定的行数开始显示</w:t>
      </w:r>
    </w:p>
    <w:bookmarkEnd w:id="293"/>
    <w:bookmarkStart w:name="qshZq" w:id="2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tail -n+1 data</w:t>
        <w:br/>
        <w:t>3 2 1</w:t>
        <w:br/>
        <w:t>2 2 2</w:t>
        <w:br/>
        <w:t>1 2 3</w:t>
        <w:br/>
        <w:t>1 3 3</w:t>
        <w:br/>
        <w:t>1 1 1</w:t>
        <w:br/>
        <w:t>2 2 2</w:t>
        <w:br/>
        <w:t>3 3 3</w:t>
        <w:br/>
        <w:t>2 4 6</w:t>
        <w:br/>
        <w:t>1 4 6</w:t>
        <w:br/>
        <w:t>3 2 1</w:t>
        <w:br/>
        <w:t>2 1 4</w:t>
        <w:br/>
        <w:t>3 3 3</w:t>
        <w:br/>
        <w:t>2 1 3</w:t>
        <w:br/>
        <w:t>[trial@localhost cuichangjian]$ tail -n+5 data</w:t>
        <w:br/>
        <w:t>1 1 1</w:t>
        <w:br/>
        <w:t>2 2 2</w:t>
        <w:br/>
        <w:t>3 3 3</w:t>
        <w:br/>
        <w:t>2 4 6</w:t>
        <w:br/>
        <w:t>1 4 6</w:t>
        <w:br/>
        <w:t>3 2 1</w:t>
        <w:br/>
        <w:t>2 1 4</w:t>
        <w:br/>
        <w:t>3 3 3</w:t>
        <w:br/>
        <w:t>2 1 3</w:t>
        <w:br/>
      </w:r>
    </w:p>
    <w:bookmarkEnd w:id="294"/>
    <w:bookmarkStart w:name="uea6ccdfd" w:id="295"/>
    <w:p>
      <w:pPr>
        <w:numPr>
          <w:ilvl w:val="1"/>
          <w:numId w:val="75"/>
        </w:numPr>
        <w:spacing w:after="50" w:line="360" w:lineRule="auto" w:beforeLines="100"/>
        <w:ind w:left="720"/>
        <w:jc w:val="left"/>
      </w:pPr>
      <w:r>
        <w:rPr>
          <w:rFonts w:ascii="宋体" w:hAnsi="Times New Roman" w:eastAsia="宋体"/>
          <w:b w:val="false"/>
          <w:i w:val="false"/>
          <w:color w:val="000000"/>
          <w:sz w:val="22"/>
        </w:rPr>
        <w:t>指定行数：负数（或不加符号），则为从结尾开始算，到指定的行数</w:t>
      </w:r>
    </w:p>
    <w:bookmarkEnd w:id="295"/>
    <w:bookmarkStart w:name="Qvvd9" w:id="2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tail data</w:t>
        <w:br/>
        <w:t>1 3 3</w:t>
        <w:br/>
        <w:t>1 1 1</w:t>
        <w:br/>
        <w:t>2 2 2</w:t>
        <w:br/>
        <w:t>3 3 3</w:t>
        <w:br/>
        <w:t>2 4 6</w:t>
        <w:br/>
        <w:t>1 4 6</w:t>
        <w:br/>
        <w:t>3 2 1</w:t>
        <w:br/>
        <w:t>2 1 4</w:t>
        <w:br/>
        <w:t>3 3 3</w:t>
        <w:br/>
        <w:t>2 1 3</w:t>
        <w:br/>
        <w:t>[trial@localhost cuichangjian]$ tail -n1 data</w:t>
        <w:br/>
        <w:t>2 1 3</w:t>
        <w:br/>
      </w:r>
    </w:p>
    <w:bookmarkEnd w:id="296"/>
    <w:bookmarkStart w:name="uc5d97e65" w:id="297"/>
    <w:p>
      <w:pPr>
        <w:numPr>
          <w:ilvl w:val="0"/>
          <w:numId w:val="76"/>
        </w:numPr>
        <w:spacing w:after="50" w:line="360" w:lineRule="auto" w:beforeLines="100"/>
        <w:ind w:left="360"/>
        <w:jc w:val="left"/>
      </w:pPr>
      <w:r>
        <w:rPr>
          <w:rFonts w:ascii="宋体" w:hAnsi="Times New Roman" w:eastAsia="宋体"/>
          <w:b w:val="false"/>
          <w:i w:val="false"/>
          <w:color w:val="000000"/>
          <w:sz w:val="22"/>
        </w:rPr>
        <w:t>stail：删除结尾</w:t>
      </w:r>
    </w:p>
    <w:bookmarkEnd w:id="297"/>
    <w:bookmarkStart w:name="u188b165c" w:id="298"/>
    <w:p>
      <w:pPr>
        <w:numPr>
          <w:ilvl w:val="1"/>
          <w:numId w:val="77"/>
        </w:numPr>
        <w:spacing w:after="50" w:line="360" w:lineRule="auto" w:beforeLines="100"/>
        <w:ind w:left="720"/>
        <w:jc w:val="left"/>
      </w:pPr>
      <w:r>
        <w:rPr>
          <w:rFonts w:ascii="宋体" w:hAnsi="Times New Roman" w:eastAsia="宋体"/>
          <w:b w:val="false"/>
          <w:i w:val="false"/>
          <w:color w:val="000000"/>
          <w:sz w:val="22"/>
        </w:rPr>
        <w:t>默认不删除</w:t>
      </w:r>
    </w:p>
    <w:bookmarkEnd w:id="298"/>
    <w:bookmarkStart w:name="u258ae17d" w:id="299"/>
    <w:p>
      <w:pPr>
        <w:numPr>
          <w:ilvl w:val="1"/>
          <w:numId w:val="77"/>
        </w:numPr>
        <w:spacing w:after="50" w:line="360" w:lineRule="auto" w:beforeLines="100"/>
        <w:ind w:left="720"/>
        <w:jc w:val="left"/>
      </w:pPr>
      <w:r>
        <w:rPr>
          <w:rFonts w:ascii="宋体" w:hAnsi="Times New Roman" w:eastAsia="宋体"/>
          <w:b w:val="false"/>
          <w:i w:val="false"/>
          <w:color w:val="000000"/>
          <w:sz w:val="22"/>
        </w:rPr>
        <w:t>指定的行数不能有符号，不论正负</w:t>
      </w:r>
    </w:p>
    <w:bookmarkEnd w:id="299"/>
    <w:bookmarkStart w:name="w7Qvr" w:id="30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stail data</w:t>
        <w:br/>
        <w:t>3 2 1</w:t>
        <w:br/>
        <w:t>2 2 2</w:t>
        <w:br/>
        <w:t>1 2 3</w:t>
        <w:br/>
        <w:t>1 3 3</w:t>
        <w:br/>
        <w:t>1 1 1</w:t>
        <w:br/>
        <w:t>2 2 2</w:t>
        <w:br/>
        <w:t>3 3 3</w:t>
        <w:br/>
        <w:t>2 4 6</w:t>
        <w:br/>
        <w:t>1 4 6</w:t>
        <w:br/>
        <w:t>3 2 1</w:t>
        <w:br/>
        <w:t>2 1 4</w:t>
        <w:br/>
        <w:t>3 3 3</w:t>
        <w:br/>
        <w:t>2 1 3</w:t>
        <w:br/>
        <w:t>[trial@localhost cuichangjian]$ stail -n1 data</w:t>
        <w:br/>
        <w:t>3 2 1</w:t>
        <w:br/>
        <w:t>2 2 2</w:t>
        <w:br/>
        <w:t>1 2 3</w:t>
        <w:br/>
        <w:t>1 3 3</w:t>
        <w:br/>
        <w:t>1 1 1</w:t>
        <w:br/>
        <w:t>2 2 2</w:t>
        <w:br/>
        <w:t>3 3 3</w:t>
        <w:br/>
        <w:t>2 4 6</w:t>
        <w:br/>
        <w:t>1 4 6</w:t>
        <w:br/>
        <w:t>3 2 1</w:t>
        <w:br/>
        <w:t>2 1 4</w:t>
        <w:br/>
        <w:t>3 3 3</w:t>
        <w:br/>
        <w:t>[trial@localhost cuichangjian]$ stail -n+1 data</w:t>
        <w:br/>
        <w:t>stail: 数値以外の文字(=+ : 2文字目)が入力されました。 input=+1</w:t>
        <w:br/>
        <w:t>Try `stail --help' for more information.</w:t>
        <w:br/>
        <w:t>[trial@localhost cuichangjian]$ stail -n-1 data</w:t>
        <w:br/>
        <w:t>stail: 数値以外の文字(=- : 2文字目)が入力されました。 input=-1</w:t>
        <w:br/>
        <w:t>Try `stail --help' for more information.</w:t>
        <w:br/>
        <w:t xml:space="preserve">[trial@localhost cuichangjian]$ </w:t>
        <w:br/>
      </w:r>
    </w:p>
    <w:bookmarkEnd w:id="300"/>
    <w:bookmarkStart w:name="u18c8d72b" w:id="301"/>
    <w:p>
      <w:pPr>
        <w:spacing w:after="50" w:line="360" w:lineRule="auto" w:beforeLines="100"/>
        <w:ind w:left="0"/>
        <w:jc w:val="left"/>
      </w:pPr>
      <w:bookmarkStart w:name="gjqIE" w:id="302"/>
      <w:r>
        <w:rPr>
          <w:rFonts w:eastAsia="宋体" w:ascii="宋体"/>
        </w:rPr>
        <w:drawing>
          <wp:inline distT="0" distB="0" distL="0" distR="0">
            <wp:extent cx="5841999" cy="255861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9228666" cy="4041864"/>
                    </a:xfrm>
                    <a:prstGeom prst="rect">
                      <a:avLst/>
                    </a:prstGeom>
                  </pic:spPr>
                </pic:pic>
              </a:graphicData>
            </a:graphic>
          </wp:inline>
        </w:drawing>
      </w:r>
      <w:bookmarkEnd w:id="302"/>
    </w:p>
    <w:bookmarkEnd w:id="301"/>
    <w:bookmarkStart w:name="aP3Dj" w:id="303"/>
    <w:p>
      <w:pPr>
        <w:pStyle w:val="Heading2"/>
        <w:spacing w:after="50" w:line="360" w:lineRule="auto" w:beforeLines="100"/>
        <w:ind w:left="0"/>
        <w:jc w:val="left"/>
      </w:pPr>
      <w:r>
        <w:rPr>
          <w:rFonts w:ascii="宋体" w:hAnsi="Times New Roman" w:eastAsia="宋体"/>
        </w:rPr>
        <w:t>20、将文件转换为SMART文本：</w:t>
      </w:r>
      <w:r>
        <w:rPr>
          <w:rFonts w:ascii="宋体" w:hAnsi="Courier New" w:eastAsia="宋体"/>
        </w:rPr>
        <w:t>cln</w:t>
      </w:r>
    </w:p>
    <w:bookmarkEnd w:id="303"/>
    <w:bookmarkStart w:name="u4b38e227" w:id="304"/>
    <w:p>
      <w:pPr>
        <w:spacing w:after="50" w:line="360" w:lineRule="auto" w:beforeLines="100"/>
        <w:ind w:left="0"/>
        <w:jc w:val="left"/>
      </w:pPr>
      <w:r>
        <w:rPr>
          <w:rFonts w:ascii="宋体" w:hAnsi="Times New Roman" w:eastAsia="宋体"/>
          <w:b w:val="false"/>
          <w:i w:val="false"/>
          <w:color w:val="000000"/>
          <w:sz w:val="22"/>
        </w:rPr>
        <w:t>有很多功能，如：转换CSV文件、自动去引号、去掉指定字符、去掉多余空格</w:t>
      </w:r>
    </w:p>
    <w:bookmarkEnd w:id="304"/>
    <w:bookmarkStart w:name="u0a7e200e" w:id="305"/>
    <w:p>
      <w:pPr>
        <w:spacing w:after="50" w:line="360" w:lineRule="auto" w:beforeLines="100"/>
        <w:ind w:left="0"/>
        <w:jc w:val="left"/>
      </w:pPr>
      <w:bookmarkStart w:name="BMxQg" w:id="306"/>
      <w:r>
        <w:rPr>
          <w:rFonts w:eastAsia="宋体" w:ascii="宋体"/>
        </w:rPr>
        <w:drawing>
          <wp:inline distT="0" distB="0" distL="0" distR="0">
            <wp:extent cx="5841999" cy="115083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9567334" cy="1884699"/>
                    </a:xfrm>
                    <a:prstGeom prst="rect">
                      <a:avLst/>
                    </a:prstGeom>
                  </pic:spPr>
                </pic:pic>
              </a:graphicData>
            </a:graphic>
          </wp:inline>
        </w:drawing>
      </w:r>
      <w:bookmarkEnd w:id="306"/>
    </w:p>
    <w:bookmarkEnd w:id="305"/>
    <w:bookmarkStart w:name="fPVfX" w:id="307"/>
    <w:p>
      <w:pPr>
        <w:pStyle w:val="Heading3"/>
        <w:spacing w:after="50" w:line="360" w:lineRule="auto" w:beforeLines="100"/>
        <w:ind w:left="0"/>
        <w:jc w:val="left"/>
      </w:pPr>
      <w:r>
        <w:rPr>
          <w:rFonts w:ascii="宋体" w:hAnsi="Times New Roman" w:eastAsia="宋体"/>
        </w:rPr>
        <w:t>①、语法</w:t>
      </w:r>
    </w:p>
    <w:bookmarkEnd w:id="307"/>
    <w:bookmarkStart w:name="ubfb43f82" w:id="308"/>
    <w:p>
      <w:pPr>
        <w:spacing w:after="50" w:line="360" w:lineRule="auto" w:beforeLines="100"/>
        <w:ind w:left="0"/>
        <w:jc w:val="left"/>
      </w:pPr>
      <w:r>
        <w:rPr>
          <w:rFonts w:ascii="宋体" w:hAnsi="Courier New" w:eastAsia="宋体"/>
          <w:b w:val="false"/>
          <w:i w:val="false"/>
          <w:color w:val="000000"/>
          <w:sz w:val="22"/>
        </w:rPr>
        <w:t>cln -d&lt;c&gt; [–csv] [*FILE]</w:t>
      </w:r>
    </w:p>
    <w:bookmarkEnd w:id="308"/>
    <w:bookmarkStart w:name="u4f7fe0ff" w:id="309"/>
    <w:p>
      <w:pPr>
        <w:numPr>
          <w:ilvl w:val="0"/>
          <w:numId w:val="78"/>
        </w:numPr>
        <w:spacing w:after="50" w:line="360" w:lineRule="auto" w:beforeLines="100"/>
        <w:ind w:left="360"/>
        <w:jc w:val="left"/>
      </w:pPr>
      <w:r>
        <w:rPr>
          <w:rFonts w:ascii="宋体" w:hAnsi="Times New Roman" w:eastAsia="宋体"/>
          <w:b w:val="false"/>
          <w:i w:val="false"/>
          <w:color w:val="000000"/>
          <w:sz w:val="22"/>
        </w:rPr>
        <w:t>自动去引号</w:t>
      </w:r>
    </w:p>
    <w:bookmarkEnd w:id="309"/>
    <w:bookmarkStart w:name="tju5D" w:id="31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[trial@tfs tmp]$ echo "10,20,30"|cln</w:t>
        <w:br/>
        <w:t>10,20,30</w:t>
        <w:br/>
      </w:r>
    </w:p>
    <w:bookmarkEnd w:id="310"/>
    <w:bookmarkStart w:name="u205876c4" w:id="311"/>
    <w:p>
      <w:pPr>
        <w:numPr>
          <w:ilvl w:val="0"/>
          <w:numId w:val="79"/>
        </w:numPr>
        <w:spacing w:after="50" w:line="360" w:lineRule="auto" w:beforeLines="100"/>
        <w:ind w:left="360"/>
        <w:jc w:val="left"/>
      </w:pPr>
      <w:r>
        <w:rPr>
          <w:rFonts w:ascii="宋体" w:hAnsi="Times New Roman" w:eastAsia="宋体"/>
          <w:b w:val="false"/>
          <w:i w:val="false"/>
          <w:color w:val="000000"/>
          <w:sz w:val="22"/>
        </w:rPr>
        <w:t>去掉指定字符（将字符变为空格）</w:t>
      </w:r>
    </w:p>
    <w:bookmarkEnd w:id="311"/>
    <w:bookmarkStart w:name="jfRbd" w:id="3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[trial@tfs tmp]$ echo "10,20,30"|cln -d,</w:t>
        <w:br/>
        <w:t>10 20 30</w:t>
        <w:br/>
      </w:r>
    </w:p>
    <w:bookmarkEnd w:id="312"/>
    <w:bookmarkStart w:name="ub8d0d2b1" w:id="313"/>
    <w:p>
      <w:pPr>
        <w:numPr>
          <w:ilvl w:val="0"/>
          <w:numId w:val="80"/>
        </w:numPr>
        <w:spacing w:after="50" w:line="360" w:lineRule="auto" w:beforeLines="100"/>
        <w:ind w:left="360"/>
        <w:jc w:val="left"/>
      </w:pPr>
      <w:r>
        <w:rPr>
          <w:rFonts w:ascii="宋体" w:hAnsi="Times New Roman" w:eastAsia="宋体"/>
          <w:b w:val="false"/>
          <w:i w:val="false"/>
          <w:color w:val="000000"/>
          <w:sz w:val="22"/>
        </w:rPr>
        <w:t>去掉多个指定字符（将字符变为空格）</w:t>
      </w:r>
    </w:p>
    <w:bookmarkEnd w:id="313"/>
    <w:bookmarkStart w:name="TnUMd" w:id="3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"10,20,30@01-5" | cln -d, | cln -d@ | cln -d- | tov</w:t>
        <w:br/>
        <w:t>10</w:t>
        <w:br/>
        <w:t>20</w:t>
        <w:br/>
        <w:t>30</w:t>
        <w:br/>
        <w:t>01</w:t>
        <w:br/>
        <w:t>5</w:t>
        <w:br/>
      </w:r>
    </w:p>
    <w:bookmarkEnd w:id="314"/>
    <w:bookmarkStart w:name="u13375d1d" w:id="315"/>
    <w:p>
      <w:pPr>
        <w:numPr>
          <w:ilvl w:val="0"/>
          <w:numId w:val="81"/>
        </w:numPr>
        <w:spacing w:after="50" w:line="360" w:lineRule="auto" w:beforeLines="100"/>
        <w:ind w:left="360"/>
        <w:jc w:val="left"/>
      </w:pPr>
      <w:r>
        <w:rPr>
          <w:rFonts w:ascii="宋体" w:hAnsi="Times New Roman" w:eastAsia="宋体"/>
          <w:b w:val="false"/>
          <w:i w:val="false"/>
          <w:color w:val="000000"/>
          <w:sz w:val="22"/>
        </w:rPr>
        <w:t>自动去掉多余空格（将多个空格变为一个）</w:t>
      </w:r>
    </w:p>
    <w:bookmarkEnd w:id="315"/>
    <w:bookmarkStart w:name="hNjrs" w:id="3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echo "10       20      30" | cln</w:t>
        <w:br/>
        <w:t>10 20 30</w:t>
        <w:br/>
      </w:r>
    </w:p>
    <w:bookmarkEnd w:id="316"/>
    <w:bookmarkStart w:name="uaa1bbca8" w:id="317"/>
    <w:p>
      <w:pPr>
        <w:numPr>
          <w:ilvl w:val="0"/>
          <w:numId w:val="82"/>
        </w:numPr>
        <w:spacing w:after="50" w:line="360" w:lineRule="auto" w:beforeLines="100"/>
        <w:ind w:left="360"/>
        <w:jc w:val="left"/>
      </w:pPr>
      <w:r>
        <w:rPr>
          <w:rFonts w:ascii="宋体" w:hAnsi="Times New Roman" w:eastAsia="宋体"/>
          <w:b w:val="false"/>
          <w:i w:val="false"/>
          <w:color w:val="000000"/>
          <w:sz w:val="22"/>
        </w:rPr>
        <w:t xml:space="preserve">转换 CSV 文件；CSV 文件以逗号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区分列，SMART 文本以空格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区分列；所以本质应该是把逗号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变为空格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w:t>
      </w:r>
      <w:r>
        <w:rPr>
          <w:rFonts w:ascii="宋体" w:hAnsi="Times New Roman" w:eastAsia="宋体"/>
          <w:b w:val="false"/>
          <w:i w:val="false"/>
          <w:color w:val="f5222d"/>
          <w:sz w:val="22"/>
        </w:rPr>
        <w:t xml:space="preserve">（不建议使用，建议使用 </w:t>
      </w:r>
      <w:r>
        <w:rPr>
          <w:rFonts w:ascii="宋体" w:hAnsi="Courier New" w:eastAsia="宋体"/>
          <w:b w:val="false"/>
          <w:i w:val="false"/>
          <w:color w:val="f5222d"/>
          <w:sz w:val="22"/>
        </w:rPr>
        <w:t>csv_test</w:t>
      </w:r>
      <w:r>
        <w:rPr>
          <w:rFonts w:ascii="宋体" w:hAnsi="Times New Roman" w:eastAsia="宋体"/>
          <w:b w:val="false"/>
          <w:i w:val="false"/>
          <w:color w:val="f5222d"/>
          <w:sz w:val="22"/>
        </w:rPr>
        <w:t>）</w:t>
      </w:r>
    </w:p>
    <w:bookmarkEnd w:id="317"/>
    <w:bookmarkStart w:name="XmaYP" w:id="3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[trial@tfs tmp]$ echo "10,20,30"|cln --csv</w:t>
        <w:br/>
        <w:t>10 20 30</w:t>
        <w:br/>
      </w:r>
    </w:p>
    <w:bookmarkEnd w:id="318"/>
    <w:bookmarkStart w:name="ZixIq" w:id="319"/>
    <w:p>
      <w:pPr>
        <w:pStyle w:val="Heading3"/>
        <w:spacing w:after="50" w:line="360" w:lineRule="auto" w:beforeLines="100"/>
        <w:ind w:left="0"/>
        <w:jc w:val="left"/>
      </w:pPr>
      <w:r>
        <w:rPr>
          <w:rFonts w:ascii="宋体" w:hAnsi="Times New Roman" w:eastAsia="宋体"/>
        </w:rPr>
        <w:t>②、参数</w:t>
      </w:r>
    </w:p>
    <w:bookmarkEnd w:id="319"/>
    <w:bookmarkStart w:name="u45825a55" w:id="320"/>
    <w:p>
      <w:pPr>
        <w:numPr>
          <w:ilvl w:val="0"/>
          <w:numId w:val="83"/>
        </w:numPr>
        <w:spacing w:after="50" w:line="360" w:lineRule="auto" w:beforeLines="100"/>
        <w:ind w:left="360"/>
        <w:jc w:val="left"/>
      </w:pPr>
      <w:r>
        <w:rPr>
          <w:rFonts w:ascii="宋体" w:hAnsi="Times New Roman" w:eastAsia="宋体"/>
          <w:b w:val="false"/>
          <w:i w:val="false"/>
          <w:color w:val="000000"/>
          <w:sz w:val="22"/>
        </w:rPr>
        <w:t>-d：指定去除的字符</w:t>
      </w:r>
    </w:p>
    <w:bookmarkEnd w:id="320"/>
    <w:bookmarkStart w:name="u91cf3db7" w:id="321"/>
    <w:p>
      <w:pPr>
        <w:numPr>
          <w:ilvl w:val="0"/>
          <w:numId w:val="83"/>
        </w:numPr>
        <w:spacing w:after="50" w:line="360" w:lineRule="auto" w:beforeLines="100"/>
        <w:ind w:left="360"/>
        <w:jc w:val="left"/>
      </w:pPr>
      <w:r>
        <w:rPr>
          <w:rFonts w:ascii="宋体" w:hAnsi="Times New Roman" w:eastAsia="宋体"/>
          <w:b w:val="false"/>
          <w:i w:val="false"/>
          <w:color w:val="000000"/>
          <w:sz w:val="22"/>
        </w:rPr>
        <w:t>--csv：转换CSV文件</w:t>
      </w:r>
    </w:p>
    <w:bookmarkEnd w:id="321"/>
    <w:bookmarkStart w:name="l4ov0" w:id="322"/>
    <w:p>
      <w:pPr>
        <w:pStyle w:val="Heading1"/>
        <w:spacing w:after="50" w:line="360" w:lineRule="auto" w:beforeLines="100"/>
        <w:ind w:left="0"/>
        <w:jc w:val="left"/>
      </w:pPr>
      <w:r>
        <w:rPr>
          <w:rFonts w:ascii="宋体" w:hAnsi="Times New Roman" w:eastAsia="宋体"/>
        </w:rPr>
        <w:t>二、数据运算</w:t>
      </w:r>
    </w:p>
    <w:bookmarkEnd w:id="322"/>
    <w:bookmarkStart w:name="LKs7N" w:id="323"/>
    <w:p>
      <w:pPr>
        <w:pStyle w:val="Heading2"/>
        <w:spacing w:after="50" w:line="360" w:lineRule="auto" w:beforeLines="100"/>
        <w:ind w:left="0"/>
        <w:jc w:val="left"/>
      </w:pPr>
      <w:r>
        <w:rPr>
          <w:rFonts w:ascii="宋体" w:hAnsi="Times New Roman" w:eastAsia="宋体"/>
        </w:rPr>
        <w:t>1、计算行数：</w:t>
      </w:r>
      <w:r>
        <w:rPr>
          <w:rFonts w:ascii="宋体" w:hAnsi="Courier New" w:eastAsia="宋体"/>
        </w:rPr>
        <w:t>rowc</w:t>
      </w:r>
    </w:p>
    <w:bookmarkEnd w:id="323"/>
    <w:bookmarkStart w:name="u118fcb04" w:id="324"/>
    <w:p>
      <w:pPr>
        <w:spacing w:after="50" w:line="360" w:lineRule="auto" w:beforeLines="100"/>
        <w:ind w:left="0"/>
        <w:jc w:val="left"/>
      </w:pPr>
      <w:r>
        <w:rPr>
          <w:rFonts w:ascii="宋体" w:hAnsi="Times New Roman" w:eastAsia="宋体"/>
          <w:b w:val="false"/>
          <w:i w:val="false"/>
          <w:color w:val="000000"/>
          <w:sz w:val="22"/>
        </w:rPr>
        <w:t>计算文件中的总行数（横着的）</w:t>
      </w:r>
    </w:p>
    <w:bookmarkEnd w:id="324"/>
    <w:bookmarkStart w:name="uc5984585" w:id="325"/>
    <w:p>
      <w:pPr>
        <w:spacing w:after="50" w:line="360" w:lineRule="auto" w:beforeLines="100"/>
        <w:ind w:left="0"/>
        <w:jc w:val="left"/>
      </w:pPr>
      <w:r>
        <w:rPr>
          <w:rFonts w:ascii="宋体" w:hAnsi="Times New Roman" w:eastAsia="宋体"/>
          <w:b w:val="false"/>
          <w:i w:val="false"/>
          <w:color w:val="000000"/>
          <w:sz w:val="22"/>
        </w:rPr>
        <w:t xml:space="preserve">语法： </w:t>
      </w:r>
      <w:r>
        <w:rPr>
          <w:rFonts w:ascii="宋体" w:hAnsi="Courier New" w:eastAsia="宋体"/>
          <w:b w:val="false"/>
          <w:i w:val="false"/>
          <w:color w:val="000000"/>
          <w:sz w:val="22"/>
        </w:rPr>
        <w:t>rowc [FILE]</w:t>
      </w:r>
    </w:p>
    <w:bookmarkEnd w:id="325"/>
    <w:bookmarkStart w:name="BJ6AX" w:id="3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cat data</w:t>
        <w:br/>
        <w:t>3 2 1</w:t>
        <w:br/>
        <w:t>2 2 2</w:t>
        <w:br/>
        <w:t>1 2 3</w:t>
        <w:br/>
        <w:t>1 3 3</w:t>
        <w:br/>
        <w:t>1 1 1</w:t>
        <w:br/>
        <w:t>2 2 2</w:t>
        <w:br/>
        <w:t>3 3 3</w:t>
        <w:br/>
        <w:t>2 4 6</w:t>
        <w:br/>
        <w:t>1 4 6</w:t>
        <w:br/>
        <w:t>3 2 1</w:t>
        <w:br/>
        <w:t>2 1 4</w:t>
        <w:br/>
        <w:t>3 3 3</w:t>
        <w:br/>
        <w:t>2 1 3</w:t>
        <w:br/>
        <w:t>[trial@localhost data]$ rowc data</w:t>
        <w:br/>
        <w:t>13</w:t>
        <w:br/>
      </w:r>
    </w:p>
    <w:bookmarkEnd w:id="326"/>
    <w:bookmarkStart w:name="MhNYM" w:id="327"/>
    <w:p>
      <w:pPr>
        <w:pStyle w:val="Heading2"/>
        <w:spacing w:after="50" w:line="360" w:lineRule="auto" w:beforeLines="100"/>
        <w:ind w:left="0"/>
        <w:jc w:val="left"/>
      </w:pPr>
      <w:r>
        <w:rPr>
          <w:rFonts w:ascii="宋体" w:hAnsi="Times New Roman" w:eastAsia="宋体"/>
        </w:rPr>
        <w:t>2、</w:t>
      </w:r>
      <w:r>
        <w:rPr>
          <w:rFonts w:ascii="宋体" w:hAnsi="Times New Roman" w:eastAsia="宋体"/>
        </w:rPr>
        <w:t>计算列数：</w:t>
      </w:r>
      <w:r>
        <w:rPr>
          <w:rFonts w:ascii="宋体" w:hAnsi="Courier New" w:eastAsia="宋体"/>
        </w:rPr>
        <w:t>colc</w:t>
      </w:r>
    </w:p>
    <w:bookmarkEnd w:id="327"/>
    <w:bookmarkStart w:name="ucfa39aeb" w:id="328"/>
    <w:p>
      <w:pPr>
        <w:spacing w:after="50" w:line="360" w:lineRule="auto" w:beforeLines="100"/>
        <w:ind w:left="0"/>
        <w:jc w:val="left"/>
      </w:pPr>
      <w:r>
        <w:rPr>
          <w:rFonts w:ascii="宋体" w:hAnsi="Times New Roman" w:eastAsia="宋体"/>
          <w:b w:val="false"/>
          <w:i w:val="false"/>
          <w:color w:val="000000"/>
          <w:sz w:val="22"/>
        </w:rPr>
        <w:t>计算文件中的总列数（竖着的）</w:t>
      </w:r>
    </w:p>
    <w:bookmarkEnd w:id="328"/>
    <w:bookmarkStart w:name="u31f4442f" w:id="329"/>
    <w:p>
      <w:pPr>
        <w:spacing w:after="50" w:line="360" w:lineRule="auto" w:beforeLines="100"/>
        <w:ind w:left="0"/>
        <w:jc w:val="left"/>
      </w:pPr>
      <w:r>
        <w:rPr>
          <w:rFonts w:ascii="宋体" w:hAnsi="Times New Roman" w:eastAsia="宋体"/>
          <w:b w:val="false"/>
          <w:i w:val="false"/>
          <w:color w:val="000000"/>
          <w:sz w:val="22"/>
        </w:rPr>
        <w:t xml:space="preserve">语法： </w:t>
      </w:r>
      <w:r>
        <w:rPr>
          <w:rFonts w:ascii="宋体" w:hAnsi="Courier New" w:eastAsia="宋体"/>
          <w:b w:val="false"/>
          <w:i w:val="false"/>
          <w:color w:val="000000"/>
          <w:sz w:val="22"/>
        </w:rPr>
        <w:t>colc [FILE]</w:t>
      </w:r>
    </w:p>
    <w:bookmarkEnd w:id="329"/>
    <w:bookmarkStart w:name="eZYRS" w:id="3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cat data</w:t>
        <w:br/>
        <w:t>3 2 1</w:t>
        <w:br/>
        <w:t>2 2 2</w:t>
        <w:br/>
        <w:t>1 2 3</w:t>
        <w:br/>
        <w:t>1 3 3</w:t>
        <w:br/>
        <w:t>1 1 1</w:t>
        <w:br/>
        <w:t>2 2 2</w:t>
        <w:br/>
        <w:t>3 3 3</w:t>
        <w:br/>
        <w:t>2 4 6</w:t>
        <w:br/>
        <w:t>1 4 6</w:t>
        <w:br/>
        <w:t>3 2 1</w:t>
        <w:br/>
        <w:t>2 1 4</w:t>
        <w:br/>
        <w:t>3 3 3</w:t>
        <w:br/>
        <w:t>2 1 3</w:t>
        <w:br/>
        <w:t>[trial@localhost data]$ colc data</w:t>
        <w:br/>
        <w:t>3</w:t>
        <w:br/>
      </w:r>
    </w:p>
    <w:bookmarkEnd w:id="330"/>
    <w:bookmarkStart w:name="bmmGw" w:id="331"/>
    <w:p>
      <w:pPr>
        <w:pStyle w:val="Heading2"/>
        <w:spacing w:after="50" w:line="360" w:lineRule="auto" w:beforeLines="100"/>
        <w:ind w:left="0"/>
        <w:jc w:val="left"/>
      </w:pPr>
      <w:r>
        <w:rPr>
          <w:rFonts w:ascii="宋体" w:hAnsi="Times New Roman" w:eastAsia="宋体"/>
        </w:rPr>
        <w:t>3、纵向求和：</w:t>
      </w:r>
      <w:r>
        <w:rPr>
          <w:rFonts w:ascii="宋体" w:hAnsi="Courier New" w:eastAsia="宋体"/>
        </w:rPr>
        <w:t>sumup</w:t>
      </w:r>
    </w:p>
    <w:bookmarkEnd w:id="331"/>
    <w:bookmarkStart w:name="u77c4d9dd" w:id="332"/>
    <w:p>
      <w:pPr>
        <w:numPr>
          <w:ilvl w:val="0"/>
          <w:numId w:val="84"/>
        </w:numPr>
        <w:spacing w:after="50" w:line="360" w:lineRule="auto" w:beforeLines="100"/>
        <w:ind w:left="360"/>
        <w:jc w:val="left"/>
      </w:pPr>
      <w:r>
        <w:rPr>
          <w:rFonts w:ascii="宋体" w:hAnsi="Times New Roman" w:eastAsia="宋体"/>
          <w:b w:val="false"/>
          <w:i w:val="false"/>
          <w:color w:val="e8323c"/>
          <w:sz w:val="22"/>
        </w:rPr>
        <w:t>排序后才可使用此命令</w:t>
      </w:r>
    </w:p>
    <w:bookmarkEnd w:id="332"/>
    <w:bookmarkStart w:name="u705ef803" w:id="333"/>
    <w:p>
      <w:pPr>
        <w:numPr>
          <w:ilvl w:val="0"/>
          <w:numId w:val="84"/>
        </w:numPr>
        <w:spacing w:after="50" w:line="360" w:lineRule="auto" w:beforeLines="100"/>
        <w:ind w:left="360"/>
        <w:jc w:val="left"/>
      </w:pPr>
      <w:r>
        <w:rPr>
          <w:rFonts w:ascii="宋体" w:hAnsi="Times New Roman" w:eastAsia="宋体"/>
          <w:b w:val="false"/>
          <w:i w:val="false"/>
          <w:color w:val="000000"/>
          <w:sz w:val="22"/>
        </w:rPr>
        <w:t>根据指定的列数，来对每列的数据进行求和</w:t>
      </w:r>
    </w:p>
    <w:bookmarkEnd w:id="333"/>
    <w:bookmarkStart w:name="uee3a68a5" w:id="334"/>
    <w:p>
      <w:pPr>
        <w:numPr>
          <w:ilvl w:val="0"/>
          <w:numId w:val="84"/>
        </w:numPr>
        <w:spacing w:after="50" w:line="360" w:lineRule="auto" w:beforeLines="100"/>
        <w:ind w:left="360"/>
        <w:jc w:val="left"/>
      </w:pPr>
      <w:r>
        <w:rPr>
          <w:rFonts w:ascii="宋体" w:hAnsi="Times New Roman" w:eastAsia="宋体"/>
          <w:b w:val="false"/>
          <w:i w:val="false"/>
          <w:color w:val="000000"/>
          <w:sz w:val="22"/>
        </w:rPr>
        <w:t>若是指定主键列，则会对主键列去重，然后根据主键列对其后指定的行数进行求和</w:t>
      </w:r>
    </w:p>
    <w:bookmarkEnd w:id="334"/>
    <w:bookmarkStart w:name="u44cd825a" w:id="335"/>
    <w:p>
      <w:pPr>
        <w:numPr>
          <w:ilvl w:val="0"/>
          <w:numId w:val="84"/>
        </w:numPr>
        <w:spacing w:after="50" w:line="360" w:lineRule="auto" w:beforeLines="100"/>
        <w:ind w:left="360"/>
        <w:jc w:val="left"/>
      </w:pPr>
      <w:r>
        <w:rPr>
          <w:rFonts w:ascii="宋体" w:hAnsi="Times New Roman" w:eastAsia="宋体"/>
          <w:b w:val="false"/>
          <w:i w:val="false"/>
          <w:color w:val="e8323c"/>
          <w:sz w:val="22"/>
        </w:rPr>
        <w:t>只会显示指定的主键列和求和的结果，不会显示原始数据</w:t>
      </w:r>
    </w:p>
    <w:bookmarkEnd w:id="335"/>
    <w:bookmarkStart w:name="ue07c580e" w:id="336"/>
    <w:p>
      <w:pPr>
        <w:numPr>
          <w:ilvl w:val="0"/>
          <w:numId w:val="84"/>
        </w:numPr>
        <w:spacing w:after="50" w:line="360" w:lineRule="auto" w:beforeLines="100"/>
        <w:ind w:left="360"/>
        <w:jc w:val="left"/>
      </w:pPr>
      <w:r>
        <w:rPr>
          <w:rFonts w:ascii="宋体" w:hAnsi="Times New Roman" w:eastAsia="宋体"/>
          <w:b w:val="false"/>
          <w:i w:val="false"/>
          <w:color w:val="000000"/>
          <w:sz w:val="22"/>
        </w:rPr>
        <w:t>若是指定最后一列求和，可以指定参数 -c 为 NF 或者 9999</w:t>
      </w:r>
    </w:p>
    <w:bookmarkEnd w:id="336"/>
    <w:bookmarkStart w:name="u87140306" w:id="337"/>
    <w:p>
      <w:pPr>
        <w:spacing w:after="50" w:line="360" w:lineRule="auto" w:beforeLines="100"/>
        <w:ind w:left="0"/>
        <w:jc w:val="left"/>
      </w:pPr>
      <w:bookmarkStart w:name="Afou5" w:id="338"/>
      <w:r>
        <w:rPr>
          <w:rFonts w:eastAsia="宋体" w:ascii="宋体"/>
        </w:rPr>
        <w:drawing>
          <wp:inline distT="0" distB="0" distL="0" distR="0">
            <wp:extent cx="5841999" cy="199198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9736666" cy="3319976"/>
                    </a:xfrm>
                    <a:prstGeom prst="rect">
                      <a:avLst/>
                    </a:prstGeom>
                  </pic:spPr>
                </pic:pic>
              </a:graphicData>
            </a:graphic>
          </wp:inline>
        </w:drawing>
      </w:r>
      <w:bookmarkEnd w:id="338"/>
    </w:p>
    <w:bookmarkEnd w:id="337"/>
    <w:bookmarkStart w:name="A5ktb" w:id="339"/>
    <w:p>
      <w:pPr>
        <w:pStyle w:val="Heading3"/>
        <w:spacing w:after="50" w:line="360" w:lineRule="auto" w:beforeLines="100"/>
        <w:ind w:left="0"/>
        <w:jc w:val="left"/>
      </w:pPr>
      <w:r>
        <w:rPr>
          <w:rFonts w:ascii="宋体" w:hAnsi="Times New Roman" w:eastAsia="宋体"/>
        </w:rPr>
        <w:t xml:space="preserve">①、语法 </w:t>
      </w:r>
    </w:p>
    <w:bookmarkEnd w:id="339"/>
    <w:bookmarkStart w:name="u7d38d587" w:id="340"/>
    <w:p>
      <w:pPr>
        <w:spacing w:after="50" w:line="360" w:lineRule="auto" w:beforeLines="100"/>
        <w:ind w:left="0"/>
        <w:jc w:val="left"/>
      </w:pPr>
      <w:r>
        <w:rPr>
          <w:rFonts w:ascii="宋体" w:hAnsi="Courier New" w:eastAsia="宋体"/>
          <w:b w:val="false"/>
          <w:i w:val="false"/>
          <w:color w:val="000000"/>
          <w:sz w:val="22"/>
        </w:rPr>
        <w:t>sumup [-n] [-kCOL1[,COL2]] -cCOL1[,COL2] [FILE]</w:t>
      </w:r>
    </w:p>
    <w:bookmarkEnd w:id="340"/>
    <w:bookmarkStart w:name="u9d9e42f5" w:id="341"/>
    <w:p>
      <w:pPr>
        <w:numPr>
          <w:ilvl w:val="0"/>
          <w:numId w:val="85"/>
        </w:numPr>
        <w:spacing w:after="50" w:line="360" w:lineRule="auto" w:beforeLines="100"/>
        <w:ind w:left="360"/>
        <w:jc w:val="left"/>
      </w:pPr>
      <w:r>
        <w:rPr>
          <w:rFonts w:ascii="宋体" w:hAnsi="Times New Roman" w:eastAsia="宋体"/>
          <w:b w:val="false"/>
          <w:i w:val="false"/>
          <w:color w:val="000000"/>
          <w:sz w:val="22"/>
        </w:rPr>
        <w:t>单纯对一列进行求和：</w:t>
      </w:r>
      <w:r>
        <w:rPr>
          <w:rFonts w:ascii="宋体" w:hAnsi="Courier New" w:eastAsia="宋体"/>
          <w:b w:val="false"/>
          <w:i w:val="false"/>
          <w:color w:val="000000"/>
          <w:sz w:val="22"/>
        </w:rPr>
        <w:t>ssort -k 排序第几列 data | sumup -c 求和第几列</w:t>
      </w:r>
    </w:p>
    <w:bookmarkEnd w:id="341"/>
    <w:bookmarkStart w:name="u96053d8a" w:id="342"/>
    <w:p>
      <w:pPr>
        <w:numPr>
          <w:ilvl w:val="0"/>
          <w:numId w:val="85"/>
        </w:numPr>
        <w:spacing w:after="50" w:line="360" w:lineRule="auto" w:beforeLines="100"/>
        <w:ind w:left="360"/>
        <w:jc w:val="left"/>
      </w:pPr>
      <w:r>
        <w:rPr>
          <w:rFonts w:ascii="宋体" w:hAnsi="Times New Roman" w:eastAsia="宋体"/>
          <w:b w:val="false"/>
          <w:i w:val="false"/>
          <w:color w:val="000000"/>
          <w:sz w:val="22"/>
        </w:rPr>
        <w:t>对指定的连续的每一列进行求和：</w:t>
      </w:r>
      <w:r>
        <w:rPr>
          <w:rFonts w:ascii="宋体" w:hAnsi="Courier New" w:eastAsia="宋体"/>
          <w:b w:val="false"/>
          <w:i w:val="false"/>
          <w:color w:val="000000"/>
          <w:sz w:val="22"/>
        </w:rPr>
        <w:t>ssort -k 排序第几列 data | sumup -c 求和开始的列数,求和结束的列数</w:t>
      </w:r>
    </w:p>
    <w:bookmarkEnd w:id="342"/>
    <w:bookmarkStart w:name="CgLdO" w:id="3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3 2 1</w:t>
        <w:br/>
        <w:t>3 3 3</w:t>
        <w:br/>
        <w:t>3 2 1</w:t>
        <w:br/>
        <w:t>[trial@localhost cuichangjian]$ ssort -k1 data | sumup -c1</w:t>
        <w:br/>
        <w:t>21</w:t>
        <w:br/>
        <w:t>[trial@localhost cuichangjian]$ ssort -k1 data | sumup -c1,3</w:t>
        <w:br/>
        <w:t>21 26 32</w:t>
        <w:br/>
      </w:r>
    </w:p>
    <w:bookmarkEnd w:id="343"/>
    <w:bookmarkStart w:name="u3618bb32" w:id="344"/>
    <w:p>
      <w:pPr>
        <w:numPr>
          <w:ilvl w:val="0"/>
          <w:numId w:val="86"/>
        </w:numPr>
        <w:spacing w:after="50" w:line="360" w:lineRule="auto" w:beforeLines="100"/>
        <w:ind w:left="360"/>
        <w:jc w:val="left"/>
      </w:pPr>
      <w:r>
        <w:rPr>
          <w:rFonts w:ascii="宋体" w:hAnsi="Times New Roman" w:eastAsia="宋体"/>
          <w:b w:val="false"/>
          <w:i w:val="false"/>
          <w:color w:val="000000"/>
          <w:sz w:val="22"/>
        </w:rPr>
        <w:t>根据主键列来求和：</w:t>
      </w:r>
      <w:r>
        <w:rPr>
          <w:rFonts w:ascii="宋体" w:hAnsi="Courier New" w:eastAsia="宋体"/>
          <w:b w:val="false"/>
          <w:i w:val="false"/>
          <w:color w:val="000000"/>
          <w:sz w:val="22"/>
        </w:rPr>
        <w:t>ssort -k 排序第几列 data | sumup -k 主键是第几列 -c 求和开始的列数,求和结束的列数</w:t>
      </w:r>
      <w:r>
        <w:rPr>
          <w:rFonts w:ascii="宋体" w:hAnsi="Times New Roman" w:eastAsia="宋体"/>
          <w:b w:val="false"/>
          <w:i w:val="false"/>
          <w:color w:val="000000"/>
          <w:sz w:val="22"/>
        </w:rPr>
        <w:t>，结果第一列是去重的主键列，后面是主键列所对应的每列的行的和</w:t>
      </w:r>
    </w:p>
    <w:bookmarkEnd w:id="344"/>
    <w:bookmarkStart w:name="rX9pk" w:id="3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3 2 1</w:t>
        <w:br/>
        <w:t>3 3 3</w:t>
        <w:br/>
        <w:t>3 2 1</w:t>
        <w:br/>
        <w:t>[trial@localhost cuichangjian]$ ssort -k1 data | sumup -k1 -c1,3</w:t>
        <w:br/>
        <w:t>1 4 10 13</w:t>
        <w:br/>
        <w:t>2 8 9 14</w:t>
        <w:br/>
        <w:t>3 9 7 5</w:t>
        <w:br/>
      </w:r>
    </w:p>
    <w:bookmarkEnd w:id="345"/>
    <w:bookmarkStart w:name="XVe21" w:id="346"/>
    <w:p>
      <w:pPr>
        <w:pStyle w:val="Heading3"/>
        <w:spacing w:after="50" w:line="360" w:lineRule="auto" w:beforeLines="100"/>
        <w:ind w:left="0"/>
        <w:jc w:val="left"/>
      </w:pPr>
      <w:r>
        <w:rPr>
          <w:rFonts w:ascii="宋体" w:hAnsi="Times New Roman" w:eastAsia="宋体"/>
        </w:rPr>
        <w:t>②、参数</w:t>
      </w:r>
    </w:p>
    <w:bookmarkEnd w:id="346"/>
    <w:bookmarkStart w:name="u028a3e16" w:id="347"/>
    <w:p>
      <w:pPr>
        <w:numPr>
          <w:ilvl w:val="0"/>
          <w:numId w:val="87"/>
        </w:numPr>
        <w:spacing w:after="50" w:line="360" w:lineRule="auto" w:beforeLines="100"/>
        <w:ind w:left="360"/>
        <w:jc w:val="left"/>
      </w:pPr>
      <w:r>
        <w:rPr>
          <w:rFonts w:ascii="宋体" w:hAnsi="Times New Roman" w:eastAsia="宋体"/>
          <w:b w:val="false"/>
          <w:i w:val="false"/>
          <w:color w:val="000000"/>
          <w:sz w:val="22"/>
        </w:rPr>
        <w:t>-k：指定主键列，如果多次指定，则仅最后一个指定有效</w:t>
      </w:r>
    </w:p>
    <w:bookmarkEnd w:id="347"/>
    <w:bookmarkStart w:name="u1e3c0247" w:id="348"/>
    <w:p>
      <w:pPr>
        <w:numPr>
          <w:ilvl w:val="0"/>
          <w:numId w:val="87"/>
        </w:numPr>
        <w:spacing w:after="50" w:line="360" w:lineRule="auto" w:beforeLines="100"/>
        <w:ind w:left="360"/>
        <w:jc w:val="left"/>
      </w:pPr>
      <w:r>
        <w:rPr>
          <w:rFonts w:ascii="宋体" w:hAnsi="Times New Roman" w:eastAsia="宋体"/>
          <w:b w:val="false"/>
          <w:i w:val="false"/>
          <w:color w:val="000000"/>
          <w:sz w:val="22"/>
        </w:rPr>
        <w:t>-c：指定求和的列，如果多次指定，则仅最后一个指定有效</w:t>
      </w:r>
    </w:p>
    <w:bookmarkEnd w:id="348"/>
    <w:bookmarkStart w:name="u8af2bc72" w:id="349"/>
    <w:p>
      <w:pPr>
        <w:numPr>
          <w:ilvl w:val="0"/>
          <w:numId w:val="87"/>
        </w:numPr>
        <w:spacing w:after="50" w:line="360" w:lineRule="auto" w:beforeLines="100"/>
        <w:ind w:left="360"/>
        <w:jc w:val="left"/>
      </w:pPr>
      <w:r>
        <w:rPr>
          <w:rFonts w:ascii="宋体" w:hAnsi="Times New Roman" w:eastAsia="宋体"/>
          <w:b w:val="false"/>
          <w:i w:val="false"/>
          <w:color w:val="000000"/>
          <w:sz w:val="22"/>
        </w:rPr>
        <w:t>-n：将主键列的个数在主键列之后（第二列）打印出来</w:t>
      </w:r>
    </w:p>
    <w:bookmarkEnd w:id="349"/>
    <w:bookmarkStart w:name="u37cd7143" w:id="350"/>
    <w:p>
      <w:pPr>
        <w:spacing w:after="50" w:line="360" w:lineRule="auto" w:beforeLines="100"/>
        <w:ind w:left="0"/>
        <w:jc w:val="left"/>
      </w:pPr>
      <w:bookmarkStart w:name="n2nhH" w:id="351"/>
      <w:r>
        <w:rPr>
          <w:rFonts w:eastAsia="宋体" w:ascii="宋体"/>
        </w:rPr>
        <w:drawing>
          <wp:inline distT="0" distB="0" distL="0" distR="0">
            <wp:extent cx="5080000" cy="309126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5080000" cy="3091266"/>
                    </a:xfrm>
                    <a:prstGeom prst="rect">
                      <a:avLst/>
                    </a:prstGeom>
                  </pic:spPr>
                </pic:pic>
              </a:graphicData>
            </a:graphic>
          </wp:inline>
        </w:drawing>
      </w:r>
      <w:bookmarkEnd w:id="351"/>
    </w:p>
    <w:bookmarkEnd w:id="350"/>
    <w:bookmarkStart w:name="f3IDS" w:id="352"/>
    <w:p>
      <w:pPr>
        <w:pStyle w:val="Heading2"/>
        <w:spacing w:after="50" w:line="360" w:lineRule="auto" w:beforeLines="100"/>
        <w:ind w:left="0"/>
        <w:jc w:val="left"/>
      </w:pPr>
      <w:r>
        <w:rPr>
          <w:rFonts w:ascii="宋体" w:hAnsi="Times New Roman" w:eastAsia="宋体"/>
        </w:rPr>
        <w:t>4、横向求和：</w:t>
      </w:r>
      <w:r>
        <w:rPr>
          <w:rFonts w:ascii="宋体" w:hAnsi="Courier New" w:eastAsia="宋体"/>
        </w:rPr>
        <w:t>hsum</w:t>
      </w:r>
    </w:p>
    <w:bookmarkEnd w:id="352"/>
    <w:bookmarkStart w:name="ub838a5e7" w:id="353"/>
    <w:p>
      <w:pPr>
        <w:numPr>
          <w:ilvl w:val="0"/>
          <w:numId w:val="88"/>
        </w:numPr>
        <w:spacing w:after="50" w:line="360" w:lineRule="auto" w:beforeLines="100"/>
        <w:ind w:left="360"/>
        <w:jc w:val="left"/>
      </w:pPr>
      <w:r>
        <w:rPr>
          <w:rFonts w:ascii="宋体" w:hAnsi="Times New Roman" w:eastAsia="宋体"/>
          <w:b w:val="false"/>
          <w:i w:val="false"/>
          <w:color w:val="e8323c"/>
          <w:sz w:val="22"/>
        </w:rPr>
        <w:t>不排序也可以使用</w:t>
      </w:r>
    </w:p>
    <w:bookmarkEnd w:id="353"/>
    <w:bookmarkStart w:name="ua403bfb3" w:id="354"/>
    <w:p>
      <w:pPr>
        <w:numPr>
          <w:ilvl w:val="0"/>
          <w:numId w:val="88"/>
        </w:numPr>
        <w:spacing w:after="50" w:line="360" w:lineRule="auto" w:beforeLines="100"/>
        <w:ind w:left="360"/>
        <w:jc w:val="left"/>
      </w:pPr>
      <w:r>
        <w:rPr>
          <w:rFonts w:ascii="宋体" w:hAnsi="Times New Roman" w:eastAsia="宋体"/>
          <w:b w:val="false"/>
          <w:i w:val="false"/>
          <w:color w:val="000000"/>
          <w:sz w:val="22"/>
        </w:rPr>
        <w:t>根据指定的列数，来对每行的数据进行求和，结果放在每行的最后</w:t>
      </w:r>
    </w:p>
    <w:bookmarkEnd w:id="354"/>
    <w:bookmarkStart w:name="PIJla" w:id="355"/>
    <w:p>
      <w:pPr>
        <w:pStyle w:val="Heading3"/>
        <w:spacing w:after="50" w:line="360" w:lineRule="auto" w:beforeLines="100"/>
        <w:ind w:left="0"/>
        <w:jc w:val="left"/>
      </w:pPr>
      <w:r>
        <w:rPr>
          <w:rFonts w:ascii="宋体" w:hAnsi="Times New Roman" w:eastAsia="宋体"/>
        </w:rPr>
        <w:t>①、语法</w:t>
      </w:r>
    </w:p>
    <w:bookmarkEnd w:id="355"/>
    <w:bookmarkStart w:name="u21b88a3d" w:id="356"/>
    <w:p>
      <w:pPr>
        <w:spacing w:after="50" w:line="360" w:lineRule="auto" w:beforeLines="100"/>
        <w:ind w:left="0"/>
        <w:jc w:val="left"/>
      </w:pPr>
      <w:r>
        <w:rPr>
          <w:rFonts w:ascii="宋体" w:hAnsi="Courier New" w:eastAsia="宋体"/>
          <w:b w:val="false"/>
          <w:i w:val="false"/>
          <w:color w:val="000000"/>
          <w:sz w:val="22"/>
        </w:rPr>
        <w:t>hsum –v -cCOL1[,COL2]... [FILE]</w:t>
      </w:r>
    </w:p>
    <w:bookmarkEnd w:id="356"/>
    <w:bookmarkStart w:name="u0ee5f2eb" w:id="357"/>
    <w:p>
      <w:pPr>
        <w:spacing w:after="50" w:line="360" w:lineRule="auto" w:beforeLines="100"/>
        <w:ind w:left="0"/>
        <w:jc w:val="left"/>
      </w:pPr>
      <w:r>
        <w:rPr>
          <w:rFonts w:ascii="宋体" w:hAnsi="Courier New" w:eastAsia="宋体"/>
          <w:b w:val="false"/>
          <w:i w:val="false"/>
          <w:color w:val="000000"/>
          <w:sz w:val="22"/>
        </w:rPr>
        <w:t>hsum 是否选择不求和的列 -c 求和开始列,求和结束列 ... [FILE]</w:t>
      </w:r>
    </w:p>
    <w:bookmarkEnd w:id="357"/>
    <w:bookmarkStart w:name="u97f69324" w:id="358"/>
    <w:p>
      <w:pPr>
        <w:numPr>
          <w:ilvl w:val="0"/>
          <w:numId w:val="89"/>
        </w:numPr>
        <w:spacing w:after="50" w:line="360" w:lineRule="auto" w:beforeLines="100"/>
        <w:ind w:left="360"/>
        <w:jc w:val="left"/>
      </w:pPr>
      <w:r>
        <w:rPr>
          <w:rFonts w:ascii="宋体" w:hAnsi="Times New Roman" w:eastAsia="宋体"/>
          <w:b w:val="false"/>
          <w:i w:val="false"/>
          <w:color w:val="000000"/>
          <w:sz w:val="22"/>
        </w:rPr>
        <w:t>对连续列求和：</w:t>
      </w:r>
      <w:r>
        <w:rPr>
          <w:rFonts w:ascii="宋体" w:hAnsi="Courier New" w:eastAsia="宋体"/>
          <w:b w:val="false"/>
          <w:i w:val="false"/>
          <w:color w:val="000000"/>
          <w:sz w:val="22"/>
        </w:rPr>
        <w:t>hsum -c1,2 data</w:t>
      </w:r>
    </w:p>
    <w:bookmarkEnd w:id="358"/>
    <w:bookmarkStart w:name="aDKm2" w:id="3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hsum -c1,2 data</w:t>
        <w:br/>
        <w:t>3 2 1 5</w:t>
        <w:br/>
        <w:t>2 2 2 4</w:t>
        <w:br/>
        <w:t>1 2 3 3</w:t>
        <w:br/>
        <w:t>1 3 3 4</w:t>
        <w:br/>
        <w:t>1 1 1 2</w:t>
        <w:br/>
        <w:t>2 2 2 4</w:t>
        <w:br/>
        <w:t>3 3 3 6</w:t>
        <w:br/>
        <w:t>2 4 6 6</w:t>
        <w:br/>
        <w:t>1 4 6 5</w:t>
        <w:br/>
        <w:t>3 2 1 5</w:t>
        <w:br/>
        <w:t>2 1 4 3</w:t>
        <w:br/>
      </w:r>
    </w:p>
    <w:bookmarkEnd w:id="359"/>
    <w:bookmarkStart w:name="ue13be127" w:id="360"/>
    <w:p>
      <w:pPr>
        <w:numPr>
          <w:ilvl w:val="0"/>
          <w:numId w:val="90"/>
        </w:numPr>
        <w:spacing w:after="50" w:line="360" w:lineRule="auto" w:beforeLines="100"/>
        <w:ind w:left="360"/>
        <w:jc w:val="left"/>
      </w:pPr>
      <w:r>
        <w:rPr>
          <w:rFonts w:ascii="宋体" w:hAnsi="Times New Roman" w:eastAsia="宋体"/>
          <w:b w:val="false"/>
          <w:i w:val="false"/>
          <w:color w:val="000000"/>
          <w:sz w:val="22"/>
        </w:rPr>
        <w:t>对不连续列求和：</w:t>
      </w:r>
      <w:r>
        <w:rPr>
          <w:rFonts w:ascii="宋体" w:hAnsi="Courier New" w:eastAsia="宋体"/>
          <w:b w:val="false"/>
          <w:i w:val="false"/>
          <w:color w:val="000000"/>
          <w:sz w:val="22"/>
        </w:rPr>
        <w:t>hsum -c1 -c3 data</w:t>
      </w:r>
    </w:p>
    <w:bookmarkEnd w:id="360"/>
    <w:bookmarkStart w:name="pGxmr" w:id="3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hsum -c1 -c3 data</w:t>
        <w:br/>
        <w:t>3 2 1 4</w:t>
        <w:br/>
        <w:t>2 2 2 4</w:t>
        <w:br/>
        <w:t>1 2 3 4</w:t>
        <w:br/>
        <w:t>1 3 3 4</w:t>
        <w:br/>
        <w:t>1 1 1 2</w:t>
        <w:br/>
        <w:t>2 2 2 4</w:t>
        <w:br/>
        <w:t>3 3 3 6</w:t>
        <w:br/>
        <w:t>2 4 6 8</w:t>
        <w:br/>
        <w:t>1 4 6 7</w:t>
        <w:br/>
        <w:t>3 2 1 4</w:t>
        <w:br/>
        <w:t>2 1 4 6</w:t>
        <w:br/>
      </w:r>
    </w:p>
    <w:bookmarkEnd w:id="361"/>
    <w:bookmarkStart w:name="f9nSr" w:id="362"/>
    <w:p>
      <w:pPr>
        <w:pStyle w:val="Heading3"/>
        <w:spacing w:after="50" w:line="360" w:lineRule="auto" w:beforeLines="100"/>
        <w:ind w:left="0"/>
        <w:jc w:val="left"/>
      </w:pPr>
      <w:r>
        <w:rPr>
          <w:rFonts w:ascii="宋体" w:hAnsi="Times New Roman" w:eastAsia="宋体"/>
        </w:rPr>
        <w:t>②、参数</w:t>
      </w:r>
    </w:p>
    <w:bookmarkEnd w:id="362"/>
    <w:bookmarkStart w:name="u04c62d4c" w:id="363"/>
    <w:p>
      <w:pPr>
        <w:numPr>
          <w:ilvl w:val="0"/>
          <w:numId w:val="91"/>
        </w:numPr>
        <w:spacing w:after="50" w:line="360" w:lineRule="auto" w:beforeLines="100"/>
        <w:ind w:left="360"/>
        <w:jc w:val="left"/>
      </w:pPr>
      <w:r>
        <w:rPr>
          <w:rFonts w:ascii="宋体" w:hAnsi="Times New Roman" w:eastAsia="宋体"/>
          <w:b w:val="false"/>
          <w:i w:val="false"/>
          <w:color w:val="000000"/>
          <w:sz w:val="22"/>
        </w:rPr>
        <w:t>-c：指定求和的列</w:t>
      </w:r>
    </w:p>
    <w:bookmarkEnd w:id="363"/>
    <w:bookmarkStart w:name="u86be132b" w:id="364"/>
    <w:p>
      <w:pPr>
        <w:numPr>
          <w:ilvl w:val="0"/>
          <w:numId w:val="91"/>
        </w:numPr>
        <w:spacing w:after="50" w:line="360" w:lineRule="auto" w:beforeLines="100"/>
        <w:ind w:left="360"/>
        <w:jc w:val="left"/>
      </w:pPr>
      <w:r>
        <w:rPr>
          <w:rFonts w:ascii="宋体" w:hAnsi="Times New Roman" w:eastAsia="宋体"/>
          <w:b w:val="false"/>
          <w:i w:val="false"/>
          <w:color w:val="000000"/>
          <w:sz w:val="22"/>
        </w:rPr>
        <w:t>-v：取反；将 -c 选择的列变为不对其进行求和的列，并对其他接进行求和</w:t>
      </w:r>
    </w:p>
    <w:bookmarkEnd w:id="364"/>
    <w:bookmarkStart w:name="FIevt" w:id="365"/>
    <w:p>
      <w:pPr>
        <w:pStyle w:val="Heading2"/>
        <w:spacing w:after="50" w:line="360" w:lineRule="auto" w:beforeLines="100"/>
        <w:ind w:left="0"/>
        <w:jc w:val="left"/>
      </w:pPr>
      <w:r>
        <w:rPr>
          <w:rFonts w:ascii="宋体" w:hAnsi="Times New Roman" w:eastAsia="宋体"/>
        </w:rPr>
        <w:t>5、总合计：</w:t>
      </w:r>
      <w:r>
        <w:rPr>
          <w:rFonts w:ascii="宋体" w:hAnsi="Courier New" w:eastAsia="宋体"/>
        </w:rPr>
        <w:t>total</w:t>
      </w:r>
    </w:p>
    <w:bookmarkEnd w:id="365"/>
    <w:bookmarkStart w:name="ue3e28bb3" w:id="366"/>
    <w:p>
      <w:pPr>
        <w:numPr>
          <w:ilvl w:val="0"/>
          <w:numId w:val="92"/>
        </w:numPr>
        <w:spacing w:after="50" w:line="360" w:lineRule="auto" w:beforeLines="100"/>
        <w:ind w:left="360"/>
        <w:jc w:val="left"/>
      </w:pPr>
      <w:r>
        <w:rPr>
          <w:rFonts w:ascii="宋体" w:hAnsi="Times New Roman" w:eastAsia="宋体"/>
          <w:b w:val="false"/>
          <w:i w:val="false"/>
          <w:color w:val="e8323c"/>
          <w:sz w:val="22"/>
        </w:rPr>
        <w:t>不排序也可以使用</w:t>
      </w:r>
    </w:p>
    <w:bookmarkEnd w:id="366"/>
    <w:bookmarkStart w:name="u668ab187" w:id="367"/>
    <w:p>
      <w:pPr>
        <w:numPr>
          <w:ilvl w:val="0"/>
          <w:numId w:val="92"/>
        </w:numPr>
        <w:spacing w:after="50" w:line="360" w:lineRule="auto" w:beforeLines="100"/>
        <w:ind w:left="360"/>
        <w:jc w:val="left"/>
      </w:pPr>
      <w:r>
        <w:rPr>
          <w:rFonts w:ascii="宋体" w:hAnsi="Times New Roman" w:eastAsia="宋体"/>
          <w:b w:val="false"/>
          <w:i w:val="false"/>
          <w:color w:val="f5222d"/>
          <w:sz w:val="22"/>
        </w:rPr>
        <w:t>计算每一列的总和</w:t>
      </w:r>
    </w:p>
    <w:bookmarkEnd w:id="367"/>
    <w:bookmarkStart w:name="u8562e8e5" w:id="368"/>
    <w:p>
      <w:pPr>
        <w:numPr>
          <w:ilvl w:val="0"/>
          <w:numId w:val="92"/>
        </w:numPr>
        <w:spacing w:after="50" w:line="360" w:lineRule="auto" w:beforeLines="100"/>
        <w:ind w:left="360"/>
        <w:jc w:val="left"/>
      </w:pPr>
      <w:r>
        <w:rPr>
          <w:rFonts w:ascii="宋体" w:hAnsi="Times New Roman" w:eastAsia="宋体"/>
          <w:b w:val="false"/>
          <w:i w:val="false"/>
          <w:color w:val="000000"/>
          <w:sz w:val="22"/>
        </w:rPr>
        <w:t>必须使用 -s 指定不进行合计的行</w:t>
      </w:r>
    </w:p>
    <w:bookmarkEnd w:id="368"/>
    <w:bookmarkStart w:name="u899babe6" w:id="369"/>
    <w:p>
      <w:pPr>
        <w:spacing w:after="50" w:line="360" w:lineRule="auto" w:beforeLines="100"/>
        <w:ind w:left="0"/>
        <w:jc w:val="left"/>
      </w:pPr>
      <w:bookmarkStart w:name="JSwEs" w:id="370"/>
      <w:r>
        <w:rPr>
          <w:rFonts w:eastAsia="宋体" w:ascii="宋体"/>
        </w:rPr>
        <w:drawing>
          <wp:inline distT="0" distB="0" distL="0" distR="0">
            <wp:extent cx="5842000" cy="27397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9533466" cy="4470977"/>
                    </a:xfrm>
                    <a:prstGeom prst="rect">
                      <a:avLst/>
                    </a:prstGeom>
                  </pic:spPr>
                </pic:pic>
              </a:graphicData>
            </a:graphic>
          </wp:inline>
        </w:drawing>
      </w:r>
      <w:bookmarkEnd w:id="370"/>
    </w:p>
    <w:bookmarkEnd w:id="369"/>
    <w:bookmarkStart w:name="Fx4zB" w:id="371"/>
    <w:p>
      <w:pPr>
        <w:pStyle w:val="Heading3"/>
        <w:spacing w:after="50" w:line="360" w:lineRule="auto" w:beforeLines="100"/>
        <w:ind w:left="0"/>
        <w:jc w:val="left"/>
      </w:pPr>
      <w:r>
        <w:rPr>
          <w:rFonts w:ascii="宋体" w:hAnsi="Times New Roman" w:eastAsia="宋体"/>
        </w:rPr>
        <w:t>①、语法</w:t>
      </w:r>
    </w:p>
    <w:bookmarkEnd w:id="371"/>
    <w:bookmarkStart w:name="u4a30795c" w:id="372"/>
    <w:p>
      <w:pPr>
        <w:spacing w:after="50" w:line="360" w:lineRule="auto" w:beforeLines="100"/>
        <w:ind w:left="0"/>
        <w:jc w:val="left"/>
      </w:pPr>
      <w:r>
        <w:rPr>
          <w:rFonts w:ascii="宋体" w:hAnsi="Courier New" w:eastAsia="宋体"/>
          <w:b w:val="false"/>
          <w:i w:val="false"/>
          <w:color w:val="000000"/>
          <w:sz w:val="22"/>
        </w:rPr>
        <w:t>total -sCOL1[,COL2] -cCOL1[,COL2] [FILE]</w:t>
      </w:r>
    </w:p>
    <w:bookmarkEnd w:id="372"/>
    <w:bookmarkStart w:name="uc912a7d8" w:id="373"/>
    <w:p>
      <w:pPr>
        <w:spacing w:after="50" w:line="360" w:lineRule="auto" w:beforeLines="100"/>
        <w:ind w:left="0"/>
        <w:jc w:val="left"/>
      </w:pPr>
      <w:r>
        <w:rPr>
          <w:rFonts w:ascii="宋体" w:hAnsi="Courier New" w:eastAsia="宋体"/>
          <w:b w:val="false"/>
          <w:i w:val="false"/>
          <w:color w:val="000000"/>
          <w:sz w:val="22"/>
        </w:rPr>
        <w:t>subtotal -s 忽略开始列数,忽略结束列数 -c 合计开始列数,合计结束列数 文件</w:t>
      </w:r>
    </w:p>
    <w:bookmarkEnd w:id="373"/>
    <w:bookmarkStart w:name="eSKKm" w:id="3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total -s1 -c1,3 data</w:t>
        <w:br/>
        <w:t>3 3 2 1</w:t>
        <w:br/>
        <w:t>2 2 2 2</w:t>
        <w:br/>
        <w:t>1 1 2 3</w:t>
        <w:br/>
        <w:t>1 1 3 3</w:t>
        <w:br/>
        <w:t>1 1 1 1</w:t>
        <w:br/>
        <w:t>2 2 2 2</w:t>
        <w:br/>
        <w:t>3 3 3 3</w:t>
        <w:br/>
        <w:t>2 2 4 6</w:t>
        <w:br/>
        <w:t>1 1 4 6</w:t>
        <w:br/>
        <w:t>3 3 2 1</w:t>
        <w:br/>
        <w:t>2 2 1 4</w:t>
        <w:br/>
        <w:t>@ 21 26 32</w:t>
        <w:br/>
      </w:r>
    </w:p>
    <w:bookmarkEnd w:id="374"/>
    <w:bookmarkStart w:name="Zg4GU" w:id="375"/>
    <w:p>
      <w:pPr>
        <w:pStyle w:val="Heading3"/>
        <w:spacing w:after="50" w:line="360" w:lineRule="auto" w:beforeLines="100"/>
        <w:ind w:left="0"/>
        <w:jc w:val="left"/>
      </w:pPr>
      <w:r>
        <w:rPr>
          <w:rFonts w:ascii="宋体" w:hAnsi="Times New Roman" w:eastAsia="宋体"/>
        </w:rPr>
        <w:t>②、参数</w:t>
      </w:r>
    </w:p>
    <w:bookmarkEnd w:id="375"/>
    <w:bookmarkStart w:name="u9070a4a4" w:id="376"/>
    <w:p>
      <w:pPr>
        <w:numPr>
          <w:ilvl w:val="0"/>
          <w:numId w:val="93"/>
        </w:numPr>
        <w:spacing w:after="50" w:line="360" w:lineRule="auto" w:beforeLines="100"/>
        <w:ind w:left="360"/>
        <w:jc w:val="left"/>
      </w:pPr>
      <w:r>
        <w:rPr>
          <w:rFonts w:ascii="宋体" w:hAnsi="Times New Roman" w:eastAsia="宋体"/>
          <w:b w:val="false"/>
          <w:i w:val="false"/>
          <w:color w:val="000000"/>
          <w:sz w:val="22"/>
        </w:rPr>
        <w:t>-s：指定忽略（不参与合计）的列</w:t>
      </w:r>
    </w:p>
    <w:bookmarkEnd w:id="376"/>
    <w:bookmarkStart w:name="uba94cc19" w:id="377"/>
    <w:p>
      <w:pPr>
        <w:numPr>
          <w:ilvl w:val="0"/>
          <w:numId w:val="93"/>
        </w:numPr>
        <w:spacing w:after="50" w:line="360" w:lineRule="auto" w:beforeLines="100"/>
        <w:ind w:left="360"/>
        <w:jc w:val="left"/>
      </w:pPr>
      <w:r>
        <w:rPr>
          <w:rFonts w:ascii="宋体" w:hAnsi="Times New Roman" w:eastAsia="宋体"/>
          <w:b w:val="false"/>
          <w:i w:val="false"/>
          <w:color w:val="000000"/>
          <w:sz w:val="22"/>
        </w:rPr>
        <w:t>-c：指定参与合计的列</w:t>
      </w:r>
    </w:p>
    <w:bookmarkEnd w:id="377"/>
    <w:bookmarkStart w:name="E6qHY" w:id="378"/>
    <w:p>
      <w:pPr>
        <w:pStyle w:val="Heading2"/>
        <w:spacing w:after="50" w:line="360" w:lineRule="auto" w:beforeLines="100"/>
        <w:ind w:left="0"/>
        <w:jc w:val="left"/>
      </w:pPr>
      <w:r>
        <w:rPr>
          <w:rFonts w:ascii="宋体" w:hAnsi="Times New Roman" w:eastAsia="宋体"/>
        </w:rPr>
        <w:t>6、分组合计：</w:t>
      </w:r>
      <w:r>
        <w:rPr>
          <w:rFonts w:ascii="宋体" w:hAnsi="Courier New" w:eastAsia="宋体"/>
        </w:rPr>
        <w:t>subtotal</w:t>
      </w:r>
    </w:p>
    <w:bookmarkEnd w:id="378"/>
    <w:bookmarkStart w:name="u1462af5f" w:id="379"/>
    <w:p>
      <w:pPr>
        <w:numPr>
          <w:ilvl w:val="0"/>
          <w:numId w:val="94"/>
        </w:numPr>
        <w:spacing w:after="50" w:line="360" w:lineRule="auto" w:beforeLines="100"/>
        <w:ind w:left="360"/>
        <w:jc w:val="left"/>
      </w:pPr>
      <w:r>
        <w:rPr>
          <w:rFonts w:ascii="宋体" w:hAnsi="Times New Roman" w:eastAsia="宋体"/>
          <w:b w:val="false"/>
          <w:i w:val="false"/>
          <w:color w:val="e8323c"/>
          <w:sz w:val="22"/>
        </w:rPr>
        <w:t>排序后才可使用此命令，且排序的主键列要和求和的主键列相同</w:t>
      </w:r>
    </w:p>
    <w:bookmarkEnd w:id="379"/>
    <w:bookmarkStart w:name="u519caedc" w:id="380"/>
    <w:p>
      <w:pPr>
        <w:numPr>
          <w:ilvl w:val="0"/>
          <w:numId w:val="94"/>
        </w:numPr>
        <w:spacing w:after="50" w:line="360" w:lineRule="auto" w:beforeLines="100"/>
        <w:ind w:left="360"/>
        <w:jc w:val="left"/>
      </w:pPr>
      <w:r>
        <w:rPr>
          <w:rFonts w:ascii="宋体" w:hAnsi="Times New Roman" w:eastAsia="宋体"/>
          <w:b w:val="false"/>
          <w:i w:val="false"/>
          <w:color w:val="000000"/>
          <w:sz w:val="22"/>
        </w:rPr>
        <w:t xml:space="preserve">必须使用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指定不进行合计的行，可以不指定主键列</w:t>
      </w:r>
    </w:p>
    <w:bookmarkEnd w:id="380"/>
    <w:bookmarkStart w:name="u67c0241a" w:id="381"/>
    <w:p>
      <w:pPr>
        <w:numPr>
          <w:ilvl w:val="0"/>
          <w:numId w:val="94"/>
        </w:numPr>
        <w:spacing w:after="50" w:line="360" w:lineRule="auto" w:beforeLines="100"/>
        <w:ind w:left="360"/>
        <w:jc w:val="left"/>
      </w:pPr>
      <w:r>
        <w:rPr>
          <w:rFonts w:ascii="宋体" w:hAnsi="Times New Roman" w:eastAsia="宋体"/>
          <w:b w:val="false"/>
          <w:i w:val="false"/>
          <w:color w:val="000000"/>
          <w:sz w:val="22"/>
        </w:rPr>
        <w:t>根据指定的主键列，来对主键列相同的每行数据进行求和，在每个主键列的下面一行输出指定的每行的总和</w:t>
      </w:r>
    </w:p>
    <w:bookmarkEnd w:id="381"/>
    <w:bookmarkStart w:name="u3a9604c2" w:id="382"/>
    <w:p>
      <w:pPr>
        <w:numPr>
          <w:ilvl w:val="0"/>
          <w:numId w:val="94"/>
        </w:numPr>
        <w:spacing w:after="50" w:line="360" w:lineRule="auto" w:beforeLines="100"/>
        <w:ind w:left="360"/>
        <w:jc w:val="left"/>
      </w:pPr>
      <w:r>
        <w:rPr>
          <w:rFonts w:ascii="宋体" w:hAnsi="Times New Roman" w:eastAsia="宋体"/>
          <w:b w:val="false"/>
          <w:i w:val="false"/>
          <w:color w:val="000000"/>
          <w:sz w:val="22"/>
        </w:rPr>
        <w:t xml:space="preserve">不被 </w:t>
      </w:r>
      <w:r>
        <w:rPr>
          <w:rFonts w:ascii="宋体" w:hAnsi="Courier New" w:eastAsia="宋体"/>
          <w:b w:val="false"/>
          <w:i w:val="false"/>
          <w:color w:val="000000"/>
          <w:sz w:val="22"/>
        </w:rPr>
        <w:t>-k、-s、-c</w:t>
      </w:r>
      <w:r>
        <w:rPr>
          <w:rFonts w:ascii="宋体" w:hAnsi="Times New Roman" w:eastAsia="宋体"/>
          <w:b w:val="false"/>
          <w:i w:val="false"/>
          <w:color w:val="000000"/>
          <w:sz w:val="22"/>
        </w:rPr>
        <w:t xml:space="preserve"> 指定的列不会显示</w:t>
      </w:r>
    </w:p>
    <w:bookmarkEnd w:id="382"/>
    <w:bookmarkStart w:name="u467a4347" w:id="383"/>
    <w:p>
      <w:pPr>
        <w:spacing w:after="50" w:line="360" w:lineRule="auto" w:beforeLines="100"/>
        <w:ind w:left="0"/>
        <w:jc w:val="left"/>
      </w:pPr>
      <w:bookmarkStart w:name="vWGCH" w:id="384"/>
      <w:r>
        <w:rPr>
          <w:rFonts w:eastAsia="宋体" w:ascii="宋体"/>
        </w:rPr>
        <w:drawing>
          <wp:inline distT="0" distB="0" distL="0" distR="0">
            <wp:extent cx="5842000" cy="210885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9533466" cy="3441413"/>
                    </a:xfrm>
                    <a:prstGeom prst="rect">
                      <a:avLst/>
                    </a:prstGeom>
                  </pic:spPr>
                </pic:pic>
              </a:graphicData>
            </a:graphic>
          </wp:inline>
        </w:drawing>
      </w:r>
      <w:bookmarkEnd w:id="384"/>
    </w:p>
    <w:bookmarkEnd w:id="383"/>
    <w:bookmarkStart w:name="qBZYk" w:id="385"/>
    <w:p>
      <w:pPr>
        <w:pStyle w:val="Heading3"/>
        <w:spacing w:after="50" w:line="360" w:lineRule="auto" w:beforeLines="100"/>
        <w:ind w:left="0"/>
        <w:jc w:val="left"/>
      </w:pPr>
      <w:r>
        <w:rPr>
          <w:rFonts w:ascii="宋体" w:hAnsi="Times New Roman" w:eastAsia="宋体"/>
        </w:rPr>
        <w:t>①、语法</w:t>
      </w:r>
    </w:p>
    <w:bookmarkEnd w:id="385"/>
    <w:bookmarkStart w:name="u72c1072c" w:id="386"/>
    <w:p>
      <w:pPr>
        <w:spacing w:after="50" w:line="360" w:lineRule="auto" w:beforeLines="100"/>
        <w:ind w:left="0"/>
        <w:jc w:val="left"/>
      </w:pPr>
      <w:r>
        <w:rPr>
          <w:rFonts w:ascii="宋体" w:hAnsi="Courier New" w:eastAsia="宋体"/>
          <w:b w:val="false"/>
          <w:i w:val="false"/>
          <w:color w:val="000000"/>
          <w:sz w:val="22"/>
        </w:rPr>
        <w:t>subtotal -kCOL1[,COL2] -sCOL1[,COL2] -cCOL1[,COL2] [FILE]</w:t>
      </w:r>
    </w:p>
    <w:bookmarkEnd w:id="386"/>
    <w:bookmarkStart w:name="udffdbb61" w:id="387"/>
    <w:p>
      <w:pPr>
        <w:spacing w:after="50" w:line="360" w:lineRule="auto" w:beforeLines="100"/>
        <w:ind w:left="0"/>
        <w:jc w:val="left"/>
      </w:pPr>
      <w:r>
        <w:rPr>
          <w:rFonts w:ascii="宋体" w:hAnsi="Courier New" w:eastAsia="宋体"/>
          <w:b w:val="false"/>
          <w:i w:val="false"/>
          <w:color w:val="000000"/>
          <w:sz w:val="22"/>
        </w:rPr>
        <w:t>ssort -k 排序第几列 文件 | subtotal -k 主键开始列数,主键结束列数 -s 忽略开始列数,忽略结束列数 -c 合计开始列数,合计结束列数 文件</w:t>
      </w:r>
    </w:p>
    <w:bookmarkEnd w:id="387"/>
    <w:bookmarkStart w:name="EruG4" w:id="3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3 2 1</w:t>
        <w:br/>
        <w:t>3 3 3</w:t>
        <w:br/>
        <w:t>3 2 1</w:t>
        <w:br/>
        <w:t>[trial@localhost cuichangjian]$ ssort -k1 data | subtotal -k1 -s1 -c2,3</w:t>
        <w:br/>
        <w:t>1 1 2 3</w:t>
        <w:br/>
        <w:t>1 1 3 3</w:t>
        <w:br/>
        <w:t>1 1 1 1</w:t>
        <w:br/>
        <w:t>1 1 4 6</w:t>
        <w:br/>
        <w:t>1 @ 10 13</w:t>
        <w:br/>
        <w:t>2 2 2 2</w:t>
        <w:br/>
        <w:t>2 2 2 2</w:t>
        <w:br/>
        <w:t>2 2 4 6</w:t>
        <w:br/>
        <w:t>2 2 1 4</w:t>
        <w:br/>
        <w:t>2 @ 9 14</w:t>
        <w:br/>
        <w:t>3 3 2 1</w:t>
        <w:br/>
        <w:t>3 3 3 3</w:t>
        <w:br/>
        <w:t>3 3 2 1</w:t>
        <w:br/>
        <w:t>3 @ 7 5</w:t>
        <w:br/>
      </w:r>
    </w:p>
    <w:bookmarkEnd w:id="388"/>
    <w:bookmarkStart w:name="jDI5O" w:id="389"/>
    <w:p>
      <w:pPr>
        <w:pStyle w:val="Heading3"/>
        <w:spacing w:after="50" w:line="360" w:lineRule="auto" w:beforeLines="100"/>
        <w:ind w:left="0"/>
        <w:jc w:val="left"/>
      </w:pPr>
      <w:r>
        <w:rPr>
          <w:rFonts w:ascii="宋体" w:hAnsi="Times New Roman" w:eastAsia="宋体"/>
        </w:rPr>
        <w:t>②、参数</w:t>
      </w:r>
    </w:p>
    <w:bookmarkEnd w:id="389"/>
    <w:bookmarkStart w:name="ud620f473" w:id="390"/>
    <w:p>
      <w:pPr>
        <w:numPr>
          <w:ilvl w:val="0"/>
          <w:numId w:val="95"/>
        </w:numPr>
        <w:spacing w:after="50" w:line="360" w:lineRule="auto" w:beforeLines="100"/>
        <w:ind w:left="360"/>
        <w:jc w:val="left"/>
      </w:pPr>
      <w:r>
        <w:rPr>
          <w:rFonts w:ascii="宋体" w:hAnsi="Times New Roman" w:eastAsia="宋体"/>
          <w:b w:val="false"/>
          <w:i w:val="false"/>
          <w:color w:val="000000"/>
          <w:sz w:val="22"/>
        </w:rPr>
        <w:t>-k：指定主键列（显示的主键列）</w:t>
      </w:r>
    </w:p>
    <w:bookmarkEnd w:id="390"/>
    <w:bookmarkStart w:name="u2f6f3359" w:id="391"/>
    <w:p>
      <w:pPr>
        <w:numPr>
          <w:ilvl w:val="0"/>
          <w:numId w:val="95"/>
        </w:numPr>
        <w:spacing w:after="50" w:line="360" w:lineRule="auto" w:beforeLines="100"/>
        <w:ind w:left="360"/>
        <w:jc w:val="left"/>
      </w:pPr>
      <w:r>
        <w:rPr>
          <w:rFonts w:ascii="宋体" w:hAnsi="Times New Roman" w:eastAsia="宋体"/>
          <w:b w:val="false"/>
          <w:i w:val="false"/>
          <w:color w:val="000000"/>
          <w:sz w:val="22"/>
        </w:rPr>
        <w:t>-s：指定忽略（不参与合计，带 @ 符号）的列</w:t>
      </w:r>
    </w:p>
    <w:bookmarkEnd w:id="391"/>
    <w:bookmarkStart w:name="u01a4b92a" w:id="392"/>
    <w:p>
      <w:pPr>
        <w:numPr>
          <w:ilvl w:val="0"/>
          <w:numId w:val="95"/>
        </w:numPr>
        <w:spacing w:after="50" w:line="360" w:lineRule="auto" w:beforeLines="100"/>
        <w:ind w:left="360"/>
        <w:jc w:val="left"/>
      </w:pPr>
      <w:r>
        <w:rPr>
          <w:rFonts w:ascii="宋体" w:hAnsi="Times New Roman" w:eastAsia="宋体"/>
          <w:b w:val="false"/>
          <w:i w:val="false"/>
          <w:color w:val="000000"/>
          <w:sz w:val="22"/>
        </w:rPr>
        <w:t>-c：指定参与合计的列</w:t>
      </w:r>
    </w:p>
    <w:bookmarkEnd w:id="392"/>
    <w:bookmarkStart w:name="VJQV1" w:id="393"/>
    <w:p>
      <w:pPr>
        <w:pStyle w:val="Heading2"/>
        <w:spacing w:after="50" w:line="360" w:lineRule="auto" w:beforeLines="100"/>
        <w:ind w:left="0"/>
        <w:jc w:val="left"/>
      </w:pPr>
      <w:r>
        <w:rPr>
          <w:rFonts w:ascii="宋体" w:hAnsi="Times New Roman" w:eastAsia="宋体"/>
        </w:rPr>
        <w:t>7、计算累积和：</w:t>
      </w:r>
      <w:r>
        <w:rPr>
          <w:rFonts w:ascii="宋体" w:hAnsi="Courier New" w:eastAsia="宋体"/>
        </w:rPr>
        <w:t>addup</w:t>
      </w:r>
    </w:p>
    <w:bookmarkEnd w:id="393"/>
    <w:bookmarkStart w:name="u682c96f8" w:id="394"/>
    <w:p>
      <w:pPr>
        <w:numPr>
          <w:ilvl w:val="0"/>
          <w:numId w:val="96"/>
        </w:numPr>
        <w:spacing w:after="50" w:line="360" w:lineRule="auto" w:beforeLines="100"/>
        <w:ind w:left="360"/>
        <w:jc w:val="left"/>
      </w:pPr>
      <w:r>
        <w:rPr>
          <w:rFonts w:ascii="宋体" w:hAnsi="Times New Roman" w:eastAsia="宋体"/>
          <w:b w:val="false"/>
          <w:i w:val="false"/>
          <w:color w:val="000000"/>
          <w:sz w:val="22"/>
        </w:rPr>
        <w:t>在指定列的后面添加一列，计算从本列的顶部到每一行的累积和</w:t>
      </w:r>
    </w:p>
    <w:bookmarkEnd w:id="394"/>
    <w:bookmarkStart w:name="u83bd90ae" w:id="395"/>
    <w:p>
      <w:pPr>
        <w:numPr>
          <w:ilvl w:val="0"/>
          <w:numId w:val="96"/>
        </w:numPr>
        <w:spacing w:after="50" w:line="360" w:lineRule="auto" w:beforeLines="100"/>
        <w:ind w:left="360"/>
        <w:jc w:val="left"/>
      </w:pPr>
      <w:r>
        <w:rPr>
          <w:rFonts w:ascii="宋体" w:hAnsi="Times New Roman" w:eastAsia="宋体"/>
          <w:b w:val="false"/>
          <w:i w:val="false"/>
          <w:color w:val="f5222d"/>
          <w:sz w:val="22"/>
        </w:rPr>
        <w:t>若是指定主键列，则必须排序，且指定的主键列要和排序的主键列相同；此时的累积和则是每个主键列单独计算</w:t>
      </w:r>
    </w:p>
    <w:bookmarkEnd w:id="395"/>
    <w:bookmarkStart w:name="ub6762618" w:id="396"/>
    <w:p>
      <w:pPr>
        <w:numPr>
          <w:ilvl w:val="0"/>
          <w:numId w:val="96"/>
        </w:numPr>
        <w:spacing w:after="50" w:line="360" w:lineRule="auto" w:beforeLines="100"/>
        <w:ind w:left="360"/>
        <w:jc w:val="left"/>
      </w:pPr>
      <w:r>
        <w:rPr>
          <w:rFonts w:ascii="宋体" w:hAnsi="Times New Roman" w:eastAsia="宋体"/>
          <w:b w:val="false"/>
          <w:i w:val="false"/>
          <w:color w:val="000000"/>
          <w:sz w:val="22"/>
        </w:rPr>
        <w:t>累积和会每一行相加、逐渐增大</w:t>
      </w:r>
    </w:p>
    <w:bookmarkEnd w:id="396"/>
    <w:bookmarkStart w:name="gA3BN" w:id="397"/>
    <w:p>
      <w:pPr>
        <w:pStyle w:val="Heading3"/>
        <w:spacing w:after="50" w:line="360" w:lineRule="auto" w:beforeLines="100"/>
        <w:ind w:left="0"/>
        <w:jc w:val="left"/>
      </w:pPr>
      <w:r>
        <w:rPr>
          <w:rFonts w:ascii="宋体" w:hAnsi="Times New Roman" w:eastAsia="宋体"/>
        </w:rPr>
        <w:t>①、语法</w:t>
      </w:r>
    </w:p>
    <w:bookmarkEnd w:id="397"/>
    <w:bookmarkStart w:name="u5e8308f4" w:id="398"/>
    <w:p>
      <w:pPr>
        <w:spacing w:after="50" w:line="360" w:lineRule="auto" w:beforeLines="100"/>
        <w:ind w:left="0"/>
        <w:jc w:val="left"/>
      </w:pPr>
      <w:r>
        <w:rPr>
          <w:rFonts w:ascii="宋体" w:hAnsi="Courier New" w:eastAsia="宋体"/>
          <w:b w:val="false"/>
          <w:i w:val="false"/>
          <w:color w:val="000000"/>
          <w:sz w:val="22"/>
        </w:rPr>
        <w:t>addup [-kCOL1[,COL2]] -cCOL1[,COL2] [FILE]</w:t>
      </w:r>
    </w:p>
    <w:bookmarkEnd w:id="398"/>
    <w:bookmarkStart w:name="u038d19ed" w:id="399"/>
    <w:p>
      <w:pPr>
        <w:spacing w:after="50" w:line="360" w:lineRule="auto" w:beforeLines="100"/>
        <w:ind w:left="0"/>
        <w:jc w:val="left"/>
      </w:pPr>
      <w:r>
        <w:rPr>
          <w:rFonts w:ascii="宋体" w:hAnsi="Courier New" w:eastAsia="宋体"/>
          <w:b w:val="false"/>
          <w:i w:val="false"/>
          <w:color w:val="000000"/>
          <w:sz w:val="22"/>
        </w:rPr>
        <w:t>addup [-k 主键列开始,主键列结束]] -c 计算列开始,计算列结束 [FILE]</w:t>
      </w:r>
    </w:p>
    <w:bookmarkEnd w:id="399"/>
    <w:bookmarkStart w:name="MbebE" w:id="40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addup -c3 data</w:t>
        <w:br/>
        <w:t>3 2 1 1</w:t>
        <w:br/>
        <w:t>2 2 2 3</w:t>
        <w:br/>
        <w:t>1 2 3 6</w:t>
        <w:br/>
        <w:t>1 3 3 9</w:t>
        <w:br/>
        <w:t>1 1 1 10</w:t>
        <w:br/>
        <w:t>2 2 2 12</w:t>
        <w:br/>
        <w:t>3 3 3 15</w:t>
        <w:br/>
        <w:t>2 4 6 21</w:t>
        <w:br/>
        <w:t>1 4 6 27</w:t>
        <w:br/>
        <w:t>3 2 1 28</w:t>
        <w:br/>
        <w:t>2 1 4 32</w:t>
        <w:br/>
        <w:t>[trial@localhost cuichangjian]$ ssort -k1 data | addup -k1 -c3</w:t>
        <w:br/>
        <w:t>1 2 3 3</w:t>
        <w:br/>
        <w:t>1 3 3 6</w:t>
        <w:br/>
        <w:t>1 1 1 7</w:t>
        <w:br/>
        <w:t>1 4 6 13</w:t>
        <w:br/>
        <w:t>2 2 2 2</w:t>
        <w:br/>
        <w:t>2 2 2 4</w:t>
        <w:br/>
        <w:t>2 4 6 10</w:t>
        <w:br/>
        <w:t>2 1 4 14</w:t>
        <w:br/>
        <w:t>3 2 1 1</w:t>
        <w:br/>
        <w:t>3 3 3 4</w:t>
        <w:br/>
        <w:t>3 2 1 5</w:t>
        <w:br/>
      </w:r>
    </w:p>
    <w:bookmarkEnd w:id="400"/>
    <w:bookmarkStart w:name="u52d3b8dc" w:id="401"/>
    <w:p>
      <w:pPr>
        <w:spacing w:after="50" w:line="360" w:lineRule="auto" w:beforeLines="100"/>
        <w:ind w:left="0"/>
        <w:jc w:val="left"/>
      </w:pPr>
      <w:bookmarkStart w:name="beT03" w:id="402"/>
      <w:r>
        <w:rPr>
          <w:rFonts w:eastAsia="宋体" w:ascii="宋体"/>
        </w:rPr>
        <w:drawing>
          <wp:inline distT="0" distB="0" distL="0" distR="0">
            <wp:extent cx="3149600" cy="217196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6"/>
                    <a:stretch>
                      <a:fillRect/>
                    </a:stretch>
                  </pic:blipFill>
                  <pic:spPr>
                    <a:xfrm>
                      <a:off x="0" y="0"/>
                      <a:ext cx="3149600" cy="2171960"/>
                    </a:xfrm>
                    <a:prstGeom prst="rect">
                      <a:avLst/>
                    </a:prstGeom>
                  </pic:spPr>
                </pic:pic>
              </a:graphicData>
            </a:graphic>
          </wp:inline>
        </w:drawing>
      </w:r>
      <w:bookmarkEnd w:id="402"/>
    </w:p>
    <w:bookmarkEnd w:id="401"/>
    <w:bookmarkStart w:name="f332o" w:id="403"/>
    <w:p>
      <w:pPr>
        <w:pStyle w:val="Heading3"/>
        <w:spacing w:after="50" w:line="360" w:lineRule="auto" w:beforeLines="100"/>
        <w:ind w:left="0"/>
        <w:jc w:val="left"/>
      </w:pPr>
      <w:r>
        <w:rPr>
          <w:rFonts w:ascii="宋体" w:hAnsi="Times New Roman" w:eastAsia="宋体"/>
        </w:rPr>
        <w:t>②、参数</w:t>
      </w:r>
    </w:p>
    <w:bookmarkEnd w:id="403"/>
    <w:bookmarkStart w:name="u467023da" w:id="404"/>
    <w:p>
      <w:pPr>
        <w:numPr>
          <w:ilvl w:val="0"/>
          <w:numId w:val="97"/>
        </w:numPr>
        <w:spacing w:after="50" w:line="360" w:lineRule="auto" w:beforeLines="100"/>
        <w:ind w:left="360"/>
        <w:jc w:val="left"/>
      </w:pPr>
      <w:r>
        <w:rPr>
          <w:rFonts w:ascii="宋体" w:hAnsi="Times New Roman" w:eastAsia="宋体"/>
          <w:b w:val="false"/>
          <w:i w:val="false"/>
          <w:color w:val="000000"/>
          <w:sz w:val="22"/>
        </w:rPr>
        <w:t>-c：指定计算累积和的列</w:t>
      </w:r>
    </w:p>
    <w:bookmarkEnd w:id="404"/>
    <w:bookmarkStart w:name="u7aadda93" w:id="405"/>
    <w:p>
      <w:pPr>
        <w:numPr>
          <w:ilvl w:val="0"/>
          <w:numId w:val="97"/>
        </w:numPr>
        <w:spacing w:after="50" w:line="360" w:lineRule="auto" w:beforeLines="100"/>
        <w:ind w:left="360"/>
        <w:jc w:val="left"/>
      </w:pPr>
      <w:r>
        <w:rPr>
          <w:rFonts w:ascii="宋体" w:hAnsi="Times New Roman" w:eastAsia="宋体"/>
          <w:b w:val="false"/>
          <w:i w:val="false"/>
          <w:color w:val="000000"/>
          <w:sz w:val="22"/>
        </w:rPr>
        <w:t>-k：指定主键列</w:t>
      </w:r>
    </w:p>
    <w:bookmarkEnd w:id="405"/>
    <w:bookmarkStart w:name="yDjaj" w:id="406"/>
    <w:p>
      <w:pPr>
        <w:pStyle w:val="Heading2"/>
        <w:spacing w:after="50" w:line="360" w:lineRule="auto" w:beforeLines="100"/>
        <w:ind w:left="0"/>
        <w:jc w:val="left"/>
      </w:pPr>
      <w:r>
        <w:rPr>
          <w:rFonts w:ascii="宋体" w:hAnsi="Times New Roman" w:eastAsia="宋体"/>
        </w:rPr>
        <w:t>8、计算指定键的个数：</w:t>
      </w:r>
      <w:r>
        <w:rPr>
          <w:rFonts w:ascii="宋体" w:hAnsi="Courier New" w:eastAsia="宋体"/>
        </w:rPr>
        <w:t>kcount</w:t>
      </w:r>
    </w:p>
    <w:bookmarkEnd w:id="406"/>
    <w:bookmarkStart w:name="u86713788" w:id="407"/>
    <w:p>
      <w:pPr>
        <w:numPr>
          <w:ilvl w:val="0"/>
          <w:numId w:val="98"/>
        </w:numPr>
        <w:spacing w:after="50" w:line="360" w:lineRule="auto" w:beforeLines="100"/>
        <w:ind w:left="360"/>
        <w:jc w:val="left"/>
      </w:pPr>
      <w:r>
        <w:rPr>
          <w:rFonts w:ascii="宋体" w:hAnsi="Times New Roman" w:eastAsia="宋体"/>
          <w:b w:val="false"/>
          <w:i w:val="false"/>
          <w:color w:val="000000"/>
          <w:sz w:val="22"/>
        </w:rPr>
        <w:t>根据指定的列计算其个数</w:t>
      </w:r>
    </w:p>
    <w:bookmarkEnd w:id="407"/>
    <w:bookmarkStart w:name="u3898a51c" w:id="408"/>
    <w:p>
      <w:pPr>
        <w:numPr>
          <w:ilvl w:val="0"/>
          <w:numId w:val="98"/>
        </w:numPr>
        <w:spacing w:after="50" w:line="360" w:lineRule="auto" w:beforeLines="100"/>
        <w:ind w:left="360"/>
        <w:jc w:val="left"/>
      </w:pPr>
      <w:r>
        <w:rPr>
          <w:rFonts w:ascii="宋体" w:hAnsi="Times New Roman" w:eastAsia="宋体"/>
          <w:b w:val="false"/>
          <w:i w:val="false"/>
          <w:color w:val="f5222d"/>
          <w:sz w:val="22"/>
        </w:rPr>
        <w:t>排序后才可正常使用</w:t>
      </w:r>
    </w:p>
    <w:bookmarkEnd w:id="408"/>
    <w:bookmarkStart w:name="ufea98cef" w:id="409"/>
    <w:p>
      <w:pPr>
        <w:spacing w:after="50" w:line="360" w:lineRule="auto" w:beforeLines="100"/>
        <w:ind w:left="0"/>
        <w:jc w:val="left"/>
      </w:pPr>
      <w:bookmarkStart w:name="Jdh21" w:id="410"/>
      <w:r>
        <w:rPr>
          <w:rFonts w:eastAsia="宋体" w:ascii="宋体"/>
        </w:rPr>
        <w:drawing>
          <wp:inline distT="0" distB="0" distL="0" distR="0">
            <wp:extent cx="5842000" cy="290929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7"/>
                    <a:stretch>
                      <a:fillRect/>
                    </a:stretch>
                  </pic:blipFill>
                  <pic:spPr>
                    <a:xfrm>
                      <a:off x="0" y="0"/>
                      <a:ext cx="9635066" cy="4798230"/>
                    </a:xfrm>
                    <a:prstGeom prst="rect">
                      <a:avLst/>
                    </a:prstGeom>
                  </pic:spPr>
                </pic:pic>
              </a:graphicData>
            </a:graphic>
          </wp:inline>
        </w:drawing>
      </w:r>
      <w:bookmarkEnd w:id="410"/>
    </w:p>
    <w:bookmarkEnd w:id="409"/>
    <w:bookmarkStart w:name="A4WRU" w:id="411"/>
    <w:p>
      <w:pPr>
        <w:pStyle w:val="Heading3"/>
        <w:spacing w:after="50" w:line="360" w:lineRule="auto" w:beforeLines="100"/>
        <w:ind w:left="0"/>
        <w:jc w:val="left"/>
      </w:pPr>
      <w:r>
        <w:rPr>
          <w:rFonts w:ascii="宋体" w:hAnsi="Times New Roman" w:eastAsia="宋体"/>
        </w:rPr>
        <w:t>①、语法</w:t>
      </w:r>
    </w:p>
    <w:bookmarkEnd w:id="411"/>
    <w:bookmarkStart w:name="u0bcaac45" w:id="412"/>
    <w:p>
      <w:pPr>
        <w:spacing w:after="50" w:line="360" w:lineRule="auto" w:beforeLines="100"/>
        <w:ind w:left="0"/>
        <w:jc w:val="left"/>
      </w:pPr>
      <w:r>
        <w:rPr>
          <w:rFonts w:ascii="宋体" w:hAnsi="Courier New" w:eastAsia="宋体"/>
          <w:b w:val="false"/>
          <w:i w:val="false"/>
          <w:color w:val="000000"/>
          <w:sz w:val="22"/>
        </w:rPr>
        <w:t>kcount -kCOL1[,COL2] [FILE]</w:t>
      </w:r>
    </w:p>
    <w:bookmarkEnd w:id="412"/>
    <w:bookmarkStart w:name="u0794b613" w:id="413"/>
    <w:p>
      <w:pPr>
        <w:spacing w:after="50" w:line="360" w:lineRule="auto" w:beforeLines="100"/>
        <w:ind w:left="0"/>
        <w:jc w:val="left"/>
      </w:pPr>
      <w:r>
        <w:rPr>
          <w:rFonts w:ascii="宋体" w:hAnsi="Courier New" w:eastAsia="宋体"/>
          <w:b w:val="false"/>
          <w:i w:val="false"/>
          <w:color w:val="000000"/>
          <w:sz w:val="22"/>
        </w:rPr>
        <w:t>kcount -k 开始的列数,结束的列数 [FILE]</w:t>
      </w:r>
    </w:p>
    <w:bookmarkEnd w:id="413"/>
    <w:bookmarkStart w:name="JZbJg" w:id="4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 | kcount -k1</w:t>
        <w:br/>
        <w:t>1 4</w:t>
        <w:br/>
        <w:t>2 4</w:t>
        <w:br/>
        <w:t>3 3</w:t>
        <w:br/>
      </w:r>
    </w:p>
    <w:bookmarkEnd w:id="414"/>
    <w:bookmarkStart w:name="ploCI" w:id="415"/>
    <w:p>
      <w:pPr>
        <w:pStyle w:val="Heading3"/>
        <w:spacing w:after="50" w:line="360" w:lineRule="auto" w:beforeLines="100"/>
        <w:ind w:left="0"/>
        <w:jc w:val="left"/>
      </w:pPr>
      <w:r>
        <w:rPr>
          <w:rFonts w:ascii="宋体" w:hAnsi="Times New Roman" w:eastAsia="宋体"/>
        </w:rPr>
        <w:t>②、参数</w:t>
      </w:r>
    </w:p>
    <w:bookmarkEnd w:id="415"/>
    <w:bookmarkStart w:name="u01a805d1" w:id="416"/>
    <w:p>
      <w:pPr>
        <w:spacing w:after="50" w:line="360" w:lineRule="auto" w:beforeLines="100"/>
        <w:ind w:left="0"/>
        <w:jc w:val="left"/>
      </w:pPr>
      <w:r>
        <w:rPr>
          <w:rFonts w:ascii="宋体" w:hAnsi="Times New Roman" w:eastAsia="宋体"/>
          <w:b w:val="false"/>
          <w:i w:val="false"/>
          <w:color w:val="000000"/>
          <w:sz w:val="22"/>
        </w:rPr>
        <w:t>-k：指定主键列</w:t>
      </w:r>
    </w:p>
    <w:bookmarkEnd w:id="416"/>
    <w:bookmarkStart w:name="PeWSf" w:id="417"/>
    <w:p>
      <w:pPr>
        <w:pStyle w:val="Heading2"/>
        <w:spacing w:after="50" w:line="360" w:lineRule="auto" w:beforeLines="100"/>
        <w:ind w:left="0"/>
        <w:jc w:val="left"/>
      </w:pPr>
      <w:r>
        <w:rPr>
          <w:rFonts w:ascii="宋体" w:hAnsi="Times New Roman" w:eastAsia="宋体"/>
        </w:rPr>
        <w:t>9、对小数四舍五入：</w:t>
      </w:r>
      <w:r>
        <w:rPr>
          <w:rFonts w:ascii="宋体" w:hAnsi="Courier New" w:eastAsia="宋体"/>
        </w:rPr>
        <w:t>round</w:t>
      </w:r>
    </w:p>
    <w:bookmarkEnd w:id="417"/>
    <w:bookmarkStart w:name="u70e1e9ac" w:id="418"/>
    <w:p>
      <w:pPr>
        <w:spacing w:after="50" w:line="360" w:lineRule="auto" w:beforeLines="100"/>
        <w:ind w:left="0"/>
        <w:jc w:val="left"/>
      </w:pPr>
      <w:r>
        <w:rPr>
          <w:rFonts w:ascii="宋体" w:hAnsi="Times New Roman" w:eastAsia="宋体"/>
          <w:b w:val="false"/>
          <w:i w:val="false"/>
          <w:color w:val="000000"/>
          <w:sz w:val="22"/>
        </w:rPr>
        <w:t xml:space="preserve">可以使用参数 </w:t>
      </w:r>
      <w:r>
        <w:rPr>
          <w:rFonts w:ascii="宋体" w:hAnsi="Courier New" w:eastAsia="宋体"/>
          <w:b w:val="false"/>
          <w:i w:val="false"/>
          <w:color w:val="000000"/>
          <w:sz w:val="22"/>
        </w:rPr>
        <w:t>-t</w:t>
      </w:r>
      <w:r>
        <w:rPr>
          <w:rFonts w:ascii="宋体" w:hAnsi="Times New Roman" w:eastAsia="宋体"/>
          <w:b w:val="false"/>
          <w:i w:val="false"/>
          <w:color w:val="000000"/>
          <w:sz w:val="22"/>
        </w:rPr>
        <w:t xml:space="preserve"> 对指定的列进行不同类型的四舍五入</w:t>
      </w:r>
    </w:p>
    <w:bookmarkEnd w:id="418"/>
    <w:bookmarkStart w:name="uf49c3ff8" w:id="419"/>
    <w:p>
      <w:pPr>
        <w:numPr>
          <w:ilvl w:val="0"/>
          <w:numId w:val="99"/>
        </w:numPr>
        <w:spacing w:after="50" w:line="360" w:lineRule="auto" w:beforeLines="100"/>
        <w:ind w:left="360"/>
        <w:jc w:val="left"/>
      </w:pPr>
      <w:r>
        <w:rPr>
          <w:rFonts w:ascii="宋体" w:hAnsi="Courier New" w:eastAsia="宋体"/>
          <w:b w:val="false"/>
          <w:i w:val="false"/>
          <w:color w:val="000000"/>
          <w:sz w:val="22"/>
        </w:rPr>
        <w:t>-tA</w:t>
      </w:r>
      <w:r>
        <w:rPr>
          <w:rFonts w:ascii="宋体" w:hAnsi="Times New Roman" w:eastAsia="宋体"/>
          <w:b w:val="false"/>
          <w:i w:val="false"/>
          <w:color w:val="000000"/>
          <w:sz w:val="22"/>
        </w:rPr>
        <w:t xml:space="preserve"> ： 正常的四舍五入</w:t>
      </w:r>
    </w:p>
    <w:bookmarkEnd w:id="419"/>
    <w:bookmarkStart w:name="u899488b2" w:id="420"/>
    <w:p>
      <w:pPr>
        <w:numPr>
          <w:ilvl w:val="0"/>
          <w:numId w:val="99"/>
        </w:numPr>
        <w:spacing w:after="50" w:line="360" w:lineRule="auto" w:beforeLines="100"/>
        <w:ind w:left="360"/>
        <w:jc w:val="left"/>
      </w:pPr>
      <w:r>
        <w:rPr>
          <w:rFonts w:ascii="宋体" w:hAnsi="Courier New" w:eastAsia="宋体"/>
          <w:b w:val="false"/>
          <w:i w:val="false"/>
          <w:color w:val="000000"/>
          <w:sz w:val="22"/>
        </w:rPr>
        <w:t>-tB</w:t>
      </w:r>
      <w:r>
        <w:rPr>
          <w:rFonts w:ascii="宋体" w:hAnsi="Times New Roman" w:eastAsia="宋体"/>
          <w:b w:val="false"/>
          <w:i w:val="false"/>
          <w:color w:val="000000"/>
          <w:sz w:val="22"/>
        </w:rPr>
        <w:t xml:space="preserve"> ： 只要大于 0 ，就进位</w:t>
      </w:r>
    </w:p>
    <w:bookmarkEnd w:id="420"/>
    <w:bookmarkStart w:name="u47a09746" w:id="421"/>
    <w:p>
      <w:pPr>
        <w:numPr>
          <w:ilvl w:val="0"/>
          <w:numId w:val="99"/>
        </w:numPr>
        <w:spacing w:after="50" w:line="360" w:lineRule="auto" w:beforeLines="100"/>
        <w:ind w:left="360"/>
        <w:jc w:val="left"/>
      </w:pPr>
      <w:r>
        <w:rPr>
          <w:rFonts w:ascii="宋体" w:hAnsi="Courier New" w:eastAsia="宋体"/>
          <w:b w:val="false"/>
          <w:i w:val="false"/>
          <w:color w:val="000000"/>
          <w:sz w:val="22"/>
        </w:rPr>
        <w:t>-tC</w:t>
      </w:r>
      <w:r>
        <w:rPr>
          <w:rFonts w:ascii="宋体" w:hAnsi="Times New Roman" w:eastAsia="宋体"/>
          <w:b w:val="false"/>
          <w:i w:val="false"/>
          <w:color w:val="000000"/>
          <w:sz w:val="22"/>
        </w:rPr>
        <w:t xml:space="preserve"> ： 不论是几，都不进位</w:t>
      </w:r>
    </w:p>
    <w:bookmarkEnd w:id="421"/>
    <w:bookmarkStart w:name="y5xpc" w:id="422"/>
    <w:p>
      <w:pPr>
        <w:pStyle w:val="Heading3"/>
        <w:spacing w:after="50" w:line="360" w:lineRule="auto" w:beforeLines="100"/>
        <w:ind w:left="0"/>
        <w:jc w:val="left"/>
      </w:pPr>
      <w:r>
        <w:rPr>
          <w:rFonts w:ascii="宋体" w:hAnsi="Times New Roman" w:eastAsia="宋体"/>
        </w:rPr>
        <w:t>①、语法</w:t>
      </w:r>
    </w:p>
    <w:bookmarkEnd w:id="422"/>
    <w:bookmarkStart w:name="u25e11ddc" w:id="423"/>
    <w:p>
      <w:pPr>
        <w:spacing w:after="50" w:line="360" w:lineRule="auto" w:beforeLines="100"/>
        <w:ind w:left="0"/>
        <w:jc w:val="left"/>
      </w:pPr>
      <w:r>
        <w:rPr>
          <w:rFonts w:ascii="宋体" w:hAnsi="Courier New" w:eastAsia="宋体"/>
          <w:b w:val="false"/>
          <w:i w:val="false"/>
          <w:color w:val="000000"/>
          <w:sz w:val="22"/>
        </w:rPr>
        <w:t>round -tMODE -cCOL.PRECISION... [FILE]</w:t>
      </w:r>
    </w:p>
    <w:bookmarkEnd w:id="423"/>
    <w:bookmarkStart w:name="u4aecc7df" w:id="424"/>
    <w:p>
      <w:pPr>
        <w:spacing w:after="50" w:line="360" w:lineRule="auto" w:beforeLines="100"/>
        <w:ind w:left="0"/>
        <w:jc w:val="left"/>
      </w:pPr>
      <w:r>
        <w:rPr>
          <w:rFonts w:ascii="宋体" w:hAnsi="Courier New" w:eastAsia="宋体"/>
          <w:b w:val="false"/>
          <w:i w:val="false"/>
          <w:color w:val="000000"/>
          <w:sz w:val="22"/>
        </w:rPr>
        <w:t>round -t A或B或C -c 第几列.保留几位小数... [FILE]</w:t>
      </w:r>
    </w:p>
    <w:bookmarkEnd w:id="424"/>
    <w:bookmarkStart w:name="u57f8a4bc" w:id="425"/>
    <w:p>
      <w:pPr>
        <w:numPr>
          <w:ilvl w:val="0"/>
          <w:numId w:val="100"/>
        </w:numPr>
        <w:spacing w:after="50" w:line="360" w:lineRule="auto" w:beforeLines="100"/>
        <w:ind w:left="360"/>
        <w:jc w:val="left"/>
      </w:pPr>
      <w:r>
        <w:rPr>
          <w:rFonts w:ascii="宋体" w:hAnsi="Times New Roman" w:eastAsia="宋体"/>
          <w:b w:val="false"/>
          <w:i w:val="false"/>
          <w:color w:val="000000"/>
          <w:sz w:val="22"/>
        </w:rPr>
        <w:t>正常的四舍五入</w:t>
      </w:r>
    </w:p>
    <w:bookmarkEnd w:id="425"/>
    <w:bookmarkStart w:name="jMYol" w:id="4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round -tA -c1.0 -c2.1 -c4.2 data2</w:t>
        <w:br/>
        <w:t>3 2.0 1 1.15</w:t>
        <w:br/>
        <w:t>2 2.0 2 53.54</w:t>
        <w:br/>
        <w:t>1 2.0 3 3623.13</w:t>
        <w:br/>
        <w:t>1 3.0 3 6.43</w:t>
        <w:br/>
        <w:t>1 1.0 1 40.13</w:t>
        <w:br/>
        <w:t>2 2.0 2 0.04</w:t>
        <w:br/>
        <w:t>3 3.0 3 1.02</w:t>
        <w:br/>
        <w:t>2 4.0 6 233.03</w:t>
        <w:br/>
        <w:t>1 4.0 6 3.45</w:t>
        <w:br/>
        <w:t>3 2.0 1 53.21</w:t>
        <w:br/>
        <w:t>2 1.0 4 4.50</w:t>
        <w:br/>
      </w:r>
    </w:p>
    <w:bookmarkEnd w:id="426"/>
    <w:bookmarkStart w:name="u0ebc6059" w:id="427"/>
    <w:p>
      <w:pPr>
        <w:numPr>
          <w:ilvl w:val="0"/>
          <w:numId w:val="101"/>
        </w:numPr>
        <w:spacing w:after="50" w:line="360" w:lineRule="auto" w:beforeLines="100"/>
        <w:ind w:left="360"/>
        <w:jc w:val="left"/>
      </w:pPr>
      <w:r>
        <w:rPr>
          <w:rFonts w:ascii="宋体" w:hAnsi="Times New Roman" w:eastAsia="宋体"/>
          <w:b w:val="false"/>
          <w:i w:val="false"/>
          <w:color w:val="000000"/>
          <w:sz w:val="22"/>
        </w:rPr>
        <w:t>只要大于 0 ，就进位</w:t>
      </w:r>
    </w:p>
    <w:bookmarkEnd w:id="427"/>
    <w:bookmarkStart w:name="tGYqA" w:id="4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round -tB -c2.1 -c4.2 data2</w:t>
        <w:br/>
        <w:t>3 2.0 1 1.15</w:t>
        <w:br/>
        <w:t>2 2.0 2 53.54</w:t>
        <w:br/>
        <w:t>1 2.0 3 3623.13</w:t>
        <w:br/>
        <w:t>1 3.0 3 6.44</w:t>
        <w:br/>
        <w:t>1 1.0 1 40.14</w:t>
        <w:br/>
        <w:t>2 2.0 2 0.05</w:t>
        <w:br/>
        <w:t>3 3.0 3 1.03</w:t>
        <w:br/>
        <w:t>2 4.0 6 233.03</w:t>
        <w:br/>
        <w:t>1 4.0 6 3.45</w:t>
        <w:br/>
        <w:t>3 2.0 1 53.21</w:t>
        <w:br/>
        <w:t>2 1.0 4 4.50</w:t>
        <w:br/>
      </w:r>
    </w:p>
    <w:bookmarkEnd w:id="428"/>
    <w:bookmarkStart w:name="ub4d3ac71" w:id="429"/>
    <w:p>
      <w:pPr>
        <w:numPr>
          <w:ilvl w:val="0"/>
          <w:numId w:val="102"/>
        </w:numPr>
        <w:spacing w:after="50" w:line="360" w:lineRule="auto" w:beforeLines="100"/>
        <w:ind w:left="360"/>
        <w:jc w:val="left"/>
      </w:pPr>
      <w:r>
        <w:rPr>
          <w:rFonts w:ascii="宋体" w:hAnsi="Times New Roman" w:eastAsia="宋体"/>
          <w:b w:val="false"/>
          <w:i w:val="false"/>
          <w:color w:val="000000"/>
          <w:sz w:val="22"/>
        </w:rPr>
        <w:t>不论是几，都不进位</w:t>
      </w:r>
    </w:p>
    <w:bookmarkEnd w:id="429"/>
    <w:bookmarkStart w:name="VUZQ8" w:id="4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round -tC -c2.1 -c4.2 data2</w:t>
        <w:br/>
        <w:t>3 2.0 1 1.15</w:t>
        <w:br/>
        <w:t>2 2.0 2 53.54</w:t>
        <w:br/>
        <w:t>1 2.0 3 3623.13</w:t>
        <w:br/>
        <w:t>1 3.0 3 6.43</w:t>
        <w:br/>
        <w:t>1 1.0 1 40.13</w:t>
        <w:br/>
        <w:t>2 2.0 2 0.04</w:t>
        <w:br/>
        <w:t>3 3.0 3 1.02</w:t>
        <w:br/>
        <w:t>2 4.0 6 233.03</w:t>
        <w:br/>
        <w:t>1 4.0 6 3.44</w:t>
        <w:br/>
        <w:t>3 2.0 1 53.21</w:t>
        <w:br/>
        <w:t>2 1.0 4 4.50</w:t>
        <w:br/>
      </w:r>
    </w:p>
    <w:bookmarkEnd w:id="430"/>
    <w:bookmarkStart w:name="w9Reu" w:id="431"/>
    <w:p>
      <w:pPr>
        <w:pStyle w:val="Heading3"/>
        <w:spacing w:after="50" w:line="360" w:lineRule="auto" w:beforeLines="100"/>
        <w:ind w:left="0"/>
        <w:jc w:val="left"/>
      </w:pPr>
      <w:r>
        <w:rPr>
          <w:rFonts w:ascii="宋体" w:hAnsi="Times New Roman" w:eastAsia="宋体"/>
        </w:rPr>
        <w:t>②、参数</w:t>
      </w:r>
    </w:p>
    <w:bookmarkEnd w:id="431"/>
    <w:bookmarkStart w:name="uf0043ed0" w:id="432"/>
    <w:p>
      <w:pPr>
        <w:numPr>
          <w:ilvl w:val="0"/>
          <w:numId w:val="103"/>
        </w:numPr>
        <w:spacing w:after="50" w:line="360" w:lineRule="auto" w:beforeLines="100"/>
        <w:ind w:left="360"/>
        <w:jc w:val="left"/>
      </w:pPr>
      <w:r>
        <w:rPr>
          <w:rFonts w:ascii="宋体" w:hAnsi="Times New Roman" w:eastAsia="宋体"/>
          <w:b w:val="false"/>
          <w:i w:val="false"/>
          <w:color w:val="000000"/>
          <w:sz w:val="22"/>
        </w:rPr>
        <w:t>-c：指定四舍五入的列</w:t>
      </w:r>
    </w:p>
    <w:bookmarkEnd w:id="432"/>
    <w:bookmarkStart w:name="ufa6214a1" w:id="433"/>
    <w:p>
      <w:pPr>
        <w:numPr>
          <w:ilvl w:val="1"/>
          <w:numId w:val="104"/>
        </w:numPr>
        <w:spacing w:after="50" w:line="360" w:lineRule="auto" w:beforeLines="100"/>
        <w:ind w:left="720"/>
        <w:jc w:val="left"/>
      </w:pPr>
      <w:r>
        <w:rPr>
          <w:rFonts w:ascii="宋体" w:hAnsi="Courier New" w:eastAsia="宋体"/>
          <w:b w:val="false"/>
          <w:i w:val="false"/>
          <w:color w:val="000000"/>
          <w:sz w:val="22"/>
        </w:rPr>
        <w:t>-c1.0</w:t>
      </w:r>
      <w:r>
        <w:rPr>
          <w:rFonts w:ascii="宋体" w:hAnsi="Times New Roman" w:eastAsia="宋体"/>
          <w:b w:val="false"/>
          <w:i w:val="false"/>
          <w:color w:val="000000"/>
          <w:sz w:val="22"/>
        </w:rPr>
        <w:t>：对第一列进行四舍五入，保留一位小数</w:t>
      </w:r>
    </w:p>
    <w:bookmarkEnd w:id="433"/>
    <w:bookmarkStart w:name="u00baaefb" w:id="434"/>
    <w:p>
      <w:pPr>
        <w:numPr>
          <w:ilvl w:val="1"/>
          <w:numId w:val="104"/>
        </w:numPr>
        <w:spacing w:after="50" w:line="360" w:lineRule="auto" w:beforeLines="100"/>
        <w:ind w:left="720"/>
        <w:jc w:val="left"/>
      </w:pPr>
      <w:r>
        <w:rPr>
          <w:rFonts w:ascii="宋体" w:hAnsi="Courier New" w:eastAsia="宋体"/>
          <w:b w:val="false"/>
          <w:i w:val="false"/>
          <w:color w:val="000000"/>
          <w:sz w:val="22"/>
        </w:rPr>
        <w:t>-c2.3</w:t>
      </w:r>
      <w:r>
        <w:rPr>
          <w:rFonts w:ascii="宋体" w:hAnsi="Times New Roman" w:eastAsia="宋体"/>
          <w:b w:val="false"/>
          <w:i w:val="false"/>
          <w:color w:val="000000"/>
          <w:sz w:val="22"/>
        </w:rPr>
        <w:t>：对第二列进行四舍五入，保留三位小数</w:t>
      </w:r>
    </w:p>
    <w:bookmarkEnd w:id="434"/>
    <w:bookmarkStart w:name="u96de9ff2" w:id="435"/>
    <w:p>
      <w:pPr>
        <w:numPr>
          <w:ilvl w:val="0"/>
          <w:numId w:val="105"/>
        </w:numPr>
        <w:spacing w:after="50" w:line="360" w:lineRule="auto" w:beforeLines="100"/>
        <w:ind w:left="360"/>
        <w:jc w:val="left"/>
      </w:pPr>
      <w:r>
        <w:rPr>
          <w:rFonts w:ascii="宋体" w:hAnsi="Times New Roman" w:eastAsia="宋体"/>
          <w:b w:val="false"/>
          <w:i w:val="false"/>
          <w:color w:val="000000"/>
          <w:sz w:val="22"/>
        </w:rPr>
        <w:t>-t：指定四舍五入的规则</w:t>
      </w:r>
    </w:p>
    <w:bookmarkEnd w:id="435"/>
    <w:bookmarkStart w:name="uc1dd1940" w:id="436"/>
    <w:p>
      <w:pPr>
        <w:numPr>
          <w:ilvl w:val="1"/>
          <w:numId w:val="106"/>
        </w:numPr>
        <w:spacing w:after="50" w:line="360" w:lineRule="auto" w:beforeLines="100"/>
        <w:ind w:left="720"/>
        <w:jc w:val="left"/>
      </w:pPr>
      <w:r>
        <w:rPr>
          <w:rFonts w:ascii="宋体" w:hAnsi="Courier New" w:eastAsia="宋体"/>
          <w:b w:val="false"/>
          <w:i w:val="false"/>
          <w:color w:val="000000"/>
          <w:sz w:val="22"/>
        </w:rPr>
        <w:t>-tA</w:t>
      </w:r>
      <w:r>
        <w:rPr>
          <w:rFonts w:ascii="宋体" w:hAnsi="Times New Roman" w:eastAsia="宋体"/>
          <w:b w:val="false"/>
          <w:i w:val="false"/>
          <w:color w:val="000000"/>
          <w:sz w:val="22"/>
        </w:rPr>
        <w:t>：正常的四舍五入</w:t>
      </w:r>
    </w:p>
    <w:bookmarkEnd w:id="436"/>
    <w:bookmarkStart w:name="uabe778fc" w:id="437"/>
    <w:p>
      <w:pPr>
        <w:numPr>
          <w:ilvl w:val="1"/>
          <w:numId w:val="106"/>
        </w:numPr>
        <w:spacing w:after="50" w:line="360" w:lineRule="auto" w:beforeLines="100"/>
        <w:ind w:left="720"/>
        <w:jc w:val="left"/>
      </w:pPr>
      <w:r>
        <w:rPr>
          <w:rFonts w:ascii="宋体" w:hAnsi="Courier New" w:eastAsia="宋体"/>
          <w:b w:val="false"/>
          <w:i w:val="false"/>
          <w:color w:val="000000"/>
          <w:sz w:val="22"/>
        </w:rPr>
        <w:t>-tB</w:t>
      </w:r>
      <w:r>
        <w:rPr>
          <w:rFonts w:ascii="宋体" w:hAnsi="Times New Roman" w:eastAsia="宋体"/>
          <w:b w:val="false"/>
          <w:i w:val="false"/>
          <w:color w:val="000000"/>
          <w:sz w:val="22"/>
        </w:rPr>
        <w:t>：只要大于 0 ，就进位</w:t>
      </w:r>
    </w:p>
    <w:bookmarkEnd w:id="437"/>
    <w:bookmarkStart w:name="u938f9bf9" w:id="438"/>
    <w:p>
      <w:pPr>
        <w:numPr>
          <w:ilvl w:val="1"/>
          <w:numId w:val="106"/>
        </w:numPr>
        <w:spacing w:after="50" w:line="360" w:lineRule="auto" w:beforeLines="100"/>
        <w:ind w:left="720"/>
        <w:jc w:val="left"/>
      </w:pPr>
      <w:r>
        <w:rPr>
          <w:rFonts w:ascii="宋体" w:hAnsi="Courier New" w:eastAsia="宋体"/>
          <w:b w:val="false"/>
          <w:i w:val="false"/>
          <w:color w:val="000000"/>
          <w:sz w:val="22"/>
        </w:rPr>
        <w:t>-tC</w:t>
      </w:r>
      <w:r>
        <w:rPr>
          <w:rFonts w:ascii="宋体" w:hAnsi="Times New Roman" w:eastAsia="宋体"/>
          <w:b w:val="false"/>
          <w:i w:val="false"/>
          <w:color w:val="000000"/>
          <w:sz w:val="22"/>
        </w:rPr>
        <w:t>：不论是几，都不进位</w:t>
      </w:r>
    </w:p>
    <w:bookmarkEnd w:id="438"/>
    <w:bookmarkStart w:name="avkEf" w:id="439"/>
    <w:p>
      <w:pPr>
        <w:pStyle w:val="Heading2"/>
        <w:spacing w:after="50" w:line="360" w:lineRule="auto" w:beforeLines="100"/>
        <w:ind w:left="0"/>
        <w:jc w:val="left"/>
      </w:pPr>
      <w:r>
        <w:rPr>
          <w:rFonts w:ascii="宋体" w:hAnsi="Times New Roman" w:eastAsia="宋体"/>
        </w:rPr>
        <w:t>10、对小数四舍五入：</w:t>
      </w:r>
      <w:r>
        <w:rPr>
          <w:rFonts w:ascii="宋体" w:hAnsi="Courier New" w:eastAsia="宋体"/>
        </w:rPr>
        <w:t>round_lm</w:t>
      </w:r>
    </w:p>
    <w:bookmarkEnd w:id="439"/>
    <w:bookmarkStart w:name="ud6089b12" w:id="440"/>
    <w:p>
      <w:pPr>
        <w:spacing w:after="50" w:line="360" w:lineRule="auto" w:beforeLines="100"/>
        <w:ind w:left="0"/>
        <w:jc w:val="left"/>
      </w:pPr>
      <w:r>
        <w:rPr>
          <w:rFonts w:ascii="宋体" w:hAnsi="Times New Roman" w:eastAsia="宋体"/>
          <w:b w:val="false"/>
          <w:i w:val="false"/>
          <w:color w:val="000000"/>
          <w:sz w:val="22"/>
        </w:rPr>
        <w:t xml:space="preserve">和上面的 </w:t>
      </w:r>
      <w:r>
        <w:rPr>
          <w:rFonts w:ascii="宋体" w:hAnsi="Courier New" w:eastAsia="宋体"/>
          <w:b w:val="false"/>
          <w:i w:val="false"/>
          <w:color w:val="000000"/>
          <w:sz w:val="22"/>
        </w:rPr>
        <w:t>round</w:t>
      </w:r>
      <w:r>
        <w:rPr>
          <w:rFonts w:ascii="宋体" w:hAnsi="Times New Roman" w:eastAsia="宋体"/>
          <w:b w:val="false"/>
          <w:i w:val="false"/>
          <w:color w:val="000000"/>
          <w:sz w:val="22"/>
        </w:rPr>
        <w:t xml:space="preserve"> 一样</w:t>
      </w:r>
    </w:p>
    <w:bookmarkEnd w:id="440"/>
    <w:bookmarkStart w:name="xrVO3" w:id="441"/>
    <w:p>
      <w:pPr>
        <w:pStyle w:val="Heading2"/>
        <w:spacing w:after="50" w:line="360" w:lineRule="auto" w:beforeLines="100"/>
        <w:ind w:left="0"/>
        <w:jc w:val="left"/>
      </w:pPr>
      <w:r>
        <w:rPr>
          <w:rFonts w:ascii="宋体" w:hAnsi="Times New Roman" w:eastAsia="宋体"/>
        </w:rPr>
        <w:t>11、平均/最大/最小/总计：</w:t>
      </w:r>
      <w:r>
        <w:rPr>
          <w:rFonts w:ascii="宋体" w:hAnsi="Courier New" w:eastAsia="宋体"/>
        </w:rPr>
        <w:t>groupby</w:t>
      </w:r>
    </w:p>
    <w:bookmarkEnd w:id="441"/>
    <w:bookmarkStart w:name="Wcuvc" w:id="442"/>
    <w:p>
      <w:pPr>
        <w:pStyle w:val="Heading3"/>
        <w:spacing w:after="50" w:line="360" w:lineRule="auto" w:beforeLines="100"/>
        <w:ind w:left="0"/>
        <w:jc w:val="left"/>
      </w:pPr>
      <w:r>
        <w:rPr>
          <w:rFonts w:ascii="宋体" w:hAnsi="Times New Roman" w:eastAsia="宋体"/>
        </w:rPr>
        <w:t>①、语法</w:t>
      </w:r>
    </w:p>
    <w:bookmarkEnd w:id="442"/>
    <w:bookmarkStart w:name="u7a733789" w:id="443"/>
    <w:p>
      <w:pPr>
        <w:spacing w:after="50" w:line="360" w:lineRule="auto" w:beforeLines="100"/>
        <w:ind w:left="0"/>
        <w:jc w:val="left"/>
      </w:pPr>
      <w:r>
        <w:rPr>
          <w:rFonts w:ascii="宋体" w:hAnsi="Courier New" w:eastAsia="宋体"/>
          <w:b w:val="false"/>
          <w:i w:val="false"/>
          <w:color w:val="000000"/>
          <w:sz w:val="22"/>
        </w:rPr>
        <w:t>groupby [-n] [-kCOL1[,COL2]] -cCOL1[,COL2].XXX [FILE]</w:t>
      </w:r>
    </w:p>
    <w:bookmarkEnd w:id="443"/>
    <w:bookmarkStart w:name="u2a07a87f" w:id="444"/>
    <w:p>
      <w:pPr>
        <w:spacing w:after="50" w:line="360" w:lineRule="auto" w:beforeLines="100"/>
        <w:ind w:left="0"/>
        <w:jc w:val="left"/>
      </w:pPr>
      <w:r>
        <w:rPr>
          <w:rFonts w:ascii="宋体" w:hAnsi="Courier New" w:eastAsia="宋体"/>
          <w:b w:val="false"/>
          <w:i w:val="false"/>
          <w:color w:val="000000"/>
          <w:sz w:val="22"/>
        </w:rPr>
        <w:t>groupby [主键列的行数] [-k 指定开始的主键列,指定结束的主键列] -c 指定开始的列,指定结束的列.计算方法 文件</w:t>
      </w:r>
    </w:p>
    <w:bookmarkEnd w:id="444"/>
    <w:bookmarkStart w:name="B2psy" w:id="445"/>
    <w:p>
      <w:pPr>
        <w:pStyle w:val="Heading3"/>
        <w:spacing w:after="50" w:line="360" w:lineRule="auto" w:beforeLines="100"/>
        <w:ind w:left="0"/>
        <w:jc w:val="left"/>
      </w:pPr>
      <w:r>
        <w:rPr>
          <w:rFonts w:ascii="宋体" w:hAnsi="Times New Roman" w:eastAsia="宋体"/>
        </w:rPr>
        <w:t>②、参数</w:t>
      </w:r>
    </w:p>
    <w:bookmarkEnd w:id="445"/>
    <w:bookmarkStart w:name="u9f3995bc" w:id="446"/>
    <w:p>
      <w:pPr>
        <w:numPr>
          <w:ilvl w:val="0"/>
          <w:numId w:val="107"/>
        </w:numPr>
        <w:spacing w:after="50" w:line="360" w:lineRule="auto" w:beforeLines="100"/>
        <w:ind w:left="360"/>
        <w:jc w:val="left"/>
      </w:pPr>
      <w:r>
        <w:rPr>
          <w:rFonts w:ascii="宋体" w:hAnsi="Times New Roman" w:eastAsia="宋体"/>
          <w:b w:val="false"/>
          <w:i w:val="false"/>
          <w:color w:val="000000"/>
          <w:sz w:val="22"/>
        </w:rPr>
        <w:t>-k：指定主键列，必须已排序才可正常使用；指定主键列才会显示主键列</w:t>
      </w:r>
    </w:p>
    <w:bookmarkEnd w:id="446"/>
    <w:bookmarkStart w:name="u839197ac" w:id="447"/>
    <w:p>
      <w:pPr>
        <w:numPr>
          <w:ilvl w:val="0"/>
          <w:numId w:val="107"/>
        </w:numPr>
        <w:spacing w:after="50" w:line="360" w:lineRule="auto" w:beforeLines="100"/>
        <w:ind w:left="360"/>
        <w:jc w:val="left"/>
      </w:pPr>
      <w:r>
        <w:rPr>
          <w:rFonts w:ascii="宋体" w:hAnsi="Times New Roman" w:eastAsia="宋体"/>
          <w:b w:val="false"/>
          <w:i w:val="false"/>
          <w:color w:val="000000"/>
          <w:sz w:val="22"/>
        </w:rPr>
        <w:t>-c：指定进行处理的列；</w:t>
      </w:r>
      <w:r>
        <w:rPr>
          <w:rFonts w:ascii="宋体" w:hAnsi="Times New Roman" w:eastAsia="宋体"/>
          <w:b w:val="false"/>
          <w:i w:val="false"/>
          <w:color w:val="e8323c"/>
          <w:sz w:val="22"/>
        </w:rPr>
        <w:t>处理方式的命令必须大写</w:t>
      </w:r>
    </w:p>
    <w:bookmarkEnd w:id="447"/>
    <w:bookmarkStart w:name="u1c0fd069" w:id="448"/>
    <w:p>
      <w:pPr>
        <w:numPr>
          <w:ilvl w:val="1"/>
          <w:numId w:val="108"/>
        </w:numPr>
        <w:spacing w:after="50" w:line="360" w:lineRule="auto" w:beforeLines="100"/>
        <w:ind w:left="720"/>
        <w:jc w:val="left"/>
      </w:pPr>
      <w:r>
        <w:rPr>
          <w:rFonts w:ascii="宋体" w:hAnsi="Times New Roman" w:eastAsia="宋体"/>
          <w:b w:val="false"/>
          <w:i w:val="false"/>
          <w:color w:val="000000"/>
          <w:sz w:val="22"/>
        </w:rPr>
        <w:t>SUM：总计</w:t>
      </w:r>
    </w:p>
    <w:bookmarkEnd w:id="448"/>
    <w:bookmarkStart w:name="u2875362e" w:id="449"/>
    <w:p>
      <w:pPr>
        <w:numPr>
          <w:ilvl w:val="1"/>
          <w:numId w:val="108"/>
        </w:numPr>
        <w:spacing w:after="50" w:line="360" w:lineRule="auto" w:beforeLines="100"/>
        <w:ind w:left="720"/>
        <w:jc w:val="left"/>
      </w:pPr>
      <w:r>
        <w:rPr>
          <w:rFonts w:ascii="宋体" w:hAnsi="Times New Roman" w:eastAsia="宋体"/>
          <w:b w:val="false"/>
          <w:i w:val="false"/>
          <w:color w:val="000000"/>
          <w:sz w:val="22"/>
        </w:rPr>
        <w:t>MAX：最大值</w:t>
      </w:r>
    </w:p>
    <w:bookmarkEnd w:id="449"/>
    <w:bookmarkStart w:name="u34883bec" w:id="450"/>
    <w:p>
      <w:pPr>
        <w:numPr>
          <w:ilvl w:val="1"/>
          <w:numId w:val="108"/>
        </w:numPr>
        <w:spacing w:after="50" w:line="360" w:lineRule="auto" w:beforeLines="100"/>
        <w:ind w:left="720"/>
        <w:jc w:val="left"/>
      </w:pPr>
      <w:r>
        <w:rPr>
          <w:rFonts w:ascii="宋体" w:hAnsi="Times New Roman" w:eastAsia="宋体"/>
          <w:b w:val="false"/>
          <w:i w:val="false"/>
          <w:color w:val="000000"/>
          <w:sz w:val="22"/>
        </w:rPr>
        <w:t>MIN：最小值</w:t>
      </w:r>
    </w:p>
    <w:bookmarkEnd w:id="450"/>
    <w:bookmarkStart w:name="u631b187a" w:id="451"/>
    <w:p>
      <w:pPr>
        <w:numPr>
          <w:ilvl w:val="1"/>
          <w:numId w:val="108"/>
        </w:numPr>
        <w:spacing w:after="50" w:line="360" w:lineRule="auto" w:beforeLines="100"/>
        <w:ind w:left="720"/>
        <w:jc w:val="left"/>
      </w:pPr>
      <w:r>
        <w:rPr>
          <w:rFonts w:ascii="宋体" w:hAnsi="Times New Roman" w:eastAsia="宋体"/>
          <w:b w:val="false"/>
          <w:i w:val="false"/>
          <w:color w:val="000000"/>
          <w:sz w:val="22"/>
        </w:rPr>
        <w:t>AVG：平均（保留 4 位小数）</w:t>
      </w:r>
    </w:p>
    <w:bookmarkEnd w:id="451"/>
    <w:bookmarkStart w:name="u72f5c93d" w:id="452"/>
    <w:p>
      <w:pPr>
        <w:numPr>
          <w:ilvl w:val="0"/>
          <w:numId w:val="109"/>
        </w:numPr>
        <w:spacing w:after="50" w:line="360" w:lineRule="auto" w:beforeLines="100"/>
        <w:ind w:left="360"/>
        <w:jc w:val="left"/>
      </w:pPr>
      <w:r>
        <w:rPr>
          <w:rFonts w:ascii="宋体" w:hAnsi="Times New Roman" w:eastAsia="宋体"/>
          <w:b w:val="false"/>
          <w:i w:val="false"/>
          <w:color w:val="000000"/>
          <w:sz w:val="22"/>
        </w:rPr>
        <w:t>-n：是否在主键列后显示主键列的行数；不指定此参数默认不显示</w:t>
      </w:r>
    </w:p>
    <w:bookmarkEnd w:id="452"/>
    <w:bookmarkStart w:name="pIy7d" w:id="453"/>
    <w:p>
      <w:pPr>
        <w:pStyle w:val="Heading3"/>
        <w:spacing w:after="50" w:line="360" w:lineRule="auto" w:beforeLines="100"/>
        <w:ind w:left="0"/>
        <w:jc w:val="left"/>
      </w:pPr>
      <w:r>
        <w:rPr>
          <w:rFonts w:ascii="宋体" w:hAnsi="Times New Roman" w:eastAsia="宋体"/>
        </w:rPr>
        <w:t>③、说明</w:t>
      </w:r>
    </w:p>
    <w:bookmarkEnd w:id="453"/>
    <w:bookmarkStart w:name="ufa968683" w:id="454"/>
    <w:p>
      <w:pPr>
        <w:numPr>
          <w:ilvl w:val="0"/>
          <w:numId w:val="110"/>
        </w:numPr>
        <w:spacing w:after="50" w:line="360" w:lineRule="auto" w:beforeLines="100"/>
        <w:ind w:left="360"/>
        <w:jc w:val="left"/>
      </w:pPr>
      <w:r>
        <w:rPr>
          <w:rFonts w:ascii="宋体" w:hAnsi="Times New Roman" w:eastAsia="宋体"/>
          <w:b w:val="false"/>
          <w:i w:val="false"/>
          <w:color w:val="e8323c"/>
          <w:sz w:val="22"/>
        </w:rPr>
        <w:t>必须排序才可正常使用</w:t>
      </w:r>
    </w:p>
    <w:bookmarkEnd w:id="454"/>
    <w:bookmarkStart w:name="u7fab817a" w:id="455"/>
    <w:p>
      <w:pPr>
        <w:numPr>
          <w:ilvl w:val="0"/>
          <w:numId w:val="110"/>
        </w:numPr>
        <w:spacing w:after="50" w:line="360" w:lineRule="auto" w:beforeLines="100"/>
        <w:ind w:left="360"/>
        <w:jc w:val="left"/>
      </w:pPr>
      <w:r>
        <w:rPr>
          <w:rFonts w:ascii="宋体" w:hAnsi="Times New Roman" w:eastAsia="宋体"/>
          <w:b w:val="false"/>
          <w:i w:val="false"/>
          <w:color w:val="000000"/>
          <w:sz w:val="22"/>
        </w:rPr>
        <w:t>非数字会被识别为 0</w:t>
      </w:r>
    </w:p>
    <w:bookmarkEnd w:id="455"/>
    <w:bookmarkStart w:name="ub413f037" w:id="456"/>
    <w:p>
      <w:pPr>
        <w:numPr>
          <w:ilvl w:val="0"/>
          <w:numId w:val="110"/>
        </w:numPr>
        <w:spacing w:after="50" w:line="360" w:lineRule="auto" w:beforeLines="100"/>
        <w:ind w:left="360"/>
        <w:jc w:val="left"/>
      </w:pPr>
      <w:r>
        <w:rPr>
          <w:rFonts w:ascii="宋体" w:hAnsi="Times New Roman" w:eastAsia="宋体"/>
          <w:b w:val="false"/>
          <w:i w:val="false"/>
          <w:color w:val="000000"/>
          <w:sz w:val="22"/>
        </w:rPr>
        <w:t xml:space="preserve">一般使用命令 </w:t>
      </w:r>
      <w:r>
        <w:rPr>
          <w:rFonts w:ascii="宋体" w:hAnsi="Courier New" w:eastAsia="宋体"/>
          <w:b w:val="false"/>
          <w:i w:val="false"/>
          <w:color w:val="000000"/>
          <w:sz w:val="22"/>
        </w:rPr>
        <w:t>groupby2</w:t>
      </w:r>
      <w:r>
        <w:rPr>
          <w:rFonts w:ascii="宋体" w:hAnsi="Times New Roman" w:eastAsia="宋体"/>
          <w:b w:val="false"/>
          <w:i w:val="false"/>
          <w:color w:val="000000"/>
          <w:sz w:val="22"/>
        </w:rPr>
        <w:t xml:space="preserve"> 而不使用此命令</w:t>
      </w:r>
    </w:p>
    <w:bookmarkEnd w:id="456"/>
    <w:bookmarkStart w:name="aKL3Q" w:id="457"/>
    <w:p>
      <w:pPr>
        <w:pStyle w:val="Heading3"/>
        <w:spacing w:after="50" w:line="360" w:lineRule="auto" w:beforeLines="100"/>
        <w:ind w:left="0"/>
        <w:jc w:val="left"/>
      </w:pPr>
      <w:r>
        <w:rPr>
          <w:rFonts w:ascii="宋体" w:hAnsi="Times New Roman" w:eastAsia="宋体"/>
        </w:rPr>
        <w:t>④、案例</w:t>
      </w:r>
    </w:p>
    <w:bookmarkEnd w:id="457"/>
    <w:bookmarkStart w:name="u4f10f8f4" w:id="458"/>
    <w:p>
      <w:pPr>
        <w:numPr>
          <w:ilvl w:val="0"/>
          <w:numId w:val="111"/>
        </w:numPr>
        <w:spacing w:after="50" w:line="360" w:lineRule="auto" w:beforeLines="100"/>
        <w:ind w:left="360"/>
        <w:jc w:val="left"/>
      </w:pPr>
      <w:r>
        <w:rPr>
          <w:rFonts w:ascii="宋体" w:hAnsi="Times New Roman" w:eastAsia="宋体"/>
          <w:b w:val="false"/>
          <w:i w:val="false"/>
          <w:color w:val="000000"/>
          <w:sz w:val="22"/>
        </w:rPr>
        <w:t>求第 2 列总计、第 3 列平均值</w:t>
      </w:r>
    </w:p>
    <w:bookmarkEnd w:id="458"/>
    <w:bookmarkStart w:name="KUvv5" w:id="4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groupby -n -k1 -c2.SUM -c3.AVG</w:t>
        <w:br/>
        <w:t>1 4 10 3.2500</w:t>
        <w:br/>
        <w:t>2 5 10 3.4000</w:t>
        <w:br/>
        <w:t>3 4 10 2.0000</w:t>
        <w:br/>
        <w:t xml:space="preserve">[trial@smartedu data]$ </w:t>
        <w:br/>
      </w:r>
    </w:p>
    <w:bookmarkEnd w:id="459"/>
    <w:bookmarkStart w:name="u3a67ae74" w:id="460"/>
    <w:p>
      <w:pPr>
        <w:numPr>
          <w:ilvl w:val="0"/>
          <w:numId w:val="112"/>
        </w:numPr>
        <w:spacing w:after="50" w:line="360" w:lineRule="auto" w:beforeLines="100"/>
        <w:ind w:left="360"/>
        <w:jc w:val="left"/>
      </w:pPr>
      <w:r>
        <w:rPr>
          <w:rFonts w:ascii="宋体" w:hAnsi="Times New Roman" w:eastAsia="宋体"/>
          <w:b w:val="false"/>
          <w:i w:val="false"/>
          <w:color w:val="000000"/>
          <w:sz w:val="22"/>
        </w:rPr>
        <w:t>求第 2 列最大值、第 3 列最小值</w:t>
      </w:r>
    </w:p>
    <w:bookmarkEnd w:id="460"/>
    <w:bookmarkStart w:name="kS5RL" w:id="46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groupby -n -k1 -c2.MAX -c3.MIN</w:t>
        <w:br/>
        <w:t>1 4 4 1</w:t>
        <w:br/>
        <w:t>2 5 4 2</w:t>
        <w:br/>
        <w:t>3 4 3 1</w:t>
        <w:br/>
        <w:t xml:space="preserve">[trial@smartedu data]$ </w:t>
        <w:br/>
      </w:r>
    </w:p>
    <w:bookmarkEnd w:id="461"/>
    <w:bookmarkStart w:name="uf58c9353" w:id="462"/>
    <w:p>
      <w:pPr>
        <w:numPr>
          <w:ilvl w:val="0"/>
          <w:numId w:val="113"/>
        </w:numPr>
        <w:spacing w:after="50" w:line="360" w:lineRule="auto" w:beforeLines="100"/>
        <w:ind w:left="360"/>
        <w:jc w:val="left"/>
      </w:pPr>
      <w:r>
        <w:rPr>
          <w:rFonts w:ascii="宋体" w:hAnsi="Times New Roman" w:eastAsia="宋体"/>
          <w:b w:val="false"/>
          <w:i w:val="false"/>
          <w:color w:val="000000"/>
          <w:sz w:val="22"/>
        </w:rPr>
        <w:t xml:space="preserve">求第 2 列总计，且不使用参数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w:t>
      </w:r>
    </w:p>
    <w:bookmarkEnd w:id="462"/>
    <w:bookmarkStart w:name="sbOCv" w:id="4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groupby -k1 -c2.SUM</w:t>
        <w:br/>
        <w:t>1 10</w:t>
        <w:br/>
        <w:t>2 10</w:t>
        <w:br/>
        <w:t>3 10</w:t>
        <w:br/>
        <w:t xml:space="preserve">[trial@smartedu data]$ </w:t>
        <w:br/>
      </w:r>
    </w:p>
    <w:bookmarkEnd w:id="463"/>
    <w:bookmarkStart w:name="u58fbcf75" w:id="464"/>
    <w:p>
      <w:pPr>
        <w:numPr>
          <w:ilvl w:val="0"/>
          <w:numId w:val="114"/>
        </w:numPr>
        <w:spacing w:after="50" w:line="360" w:lineRule="auto" w:beforeLines="100"/>
        <w:ind w:left="360"/>
        <w:jc w:val="left"/>
      </w:pPr>
      <w:r>
        <w:rPr>
          <w:rFonts w:ascii="宋体" w:hAnsi="Times New Roman" w:eastAsia="宋体"/>
          <w:b w:val="false"/>
          <w:i w:val="false"/>
          <w:color w:val="000000"/>
          <w:sz w:val="22"/>
        </w:rPr>
        <w:t xml:space="preserve">求第 2 列总计，且不使用参数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、不指定主键列</w:t>
      </w:r>
    </w:p>
    <w:bookmarkEnd w:id="464"/>
    <w:bookmarkStart w:name="Hp7ie" w:id="46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groupby -c2.SUM</w:t>
        <w:br/>
        <w:t>30</w:t>
        <w:br/>
        <w:t xml:space="preserve">[trial@smartedu data]$ </w:t>
        <w:br/>
      </w:r>
    </w:p>
    <w:bookmarkEnd w:id="465"/>
    <w:bookmarkStart w:name="roNXg" w:id="466"/>
    <w:p>
      <w:pPr>
        <w:pStyle w:val="Heading2"/>
        <w:spacing w:after="50" w:line="360" w:lineRule="auto" w:beforeLines="100"/>
        <w:ind w:left="0"/>
        <w:jc w:val="left"/>
      </w:pPr>
      <w:r>
        <w:rPr>
          <w:rFonts w:ascii="宋体" w:hAnsi="Times New Roman" w:eastAsia="宋体"/>
        </w:rPr>
        <w:t>12、平均/最大/最小/总计/个数/中间值：</w:t>
      </w:r>
      <w:r>
        <w:rPr>
          <w:rFonts w:ascii="宋体" w:hAnsi="Courier New" w:eastAsia="宋体"/>
        </w:rPr>
        <w:t>groupby2</w:t>
      </w:r>
    </w:p>
    <w:bookmarkEnd w:id="466"/>
    <w:bookmarkStart w:name="MJAOv" w:id="467"/>
    <w:p>
      <w:pPr>
        <w:pStyle w:val="Heading3"/>
        <w:spacing w:after="50" w:line="360" w:lineRule="auto" w:beforeLines="100"/>
        <w:ind w:left="0"/>
        <w:jc w:val="left"/>
      </w:pPr>
      <w:r>
        <w:rPr>
          <w:rFonts w:ascii="宋体" w:hAnsi="Times New Roman" w:eastAsia="宋体"/>
        </w:rPr>
        <w:t>①、语法</w:t>
      </w:r>
    </w:p>
    <w:bookmarkEnd w:id="467"/>
    <w:bookmarkStart w:name="uffa194b5" w:id="468"/>
    <w:p>
      <w:pPr>
        <w:spacing w:after="50" w:line="360" w:lineRule="auto" w:beforeLines="100"/>
        <w:ind w:left="0"/>
        <w:jc w:val="left"/>
      </w:pPr>
      <w:r>
        <w:rPr>
          <w:rFonts w:ascii="宋体" w:hAnsi="Courier New" w:eastAsia="宋体"/>
          <w:b w:val="false"/>
          <w:i w:val="false"/>
          <w:color w:val="000000"/>
          <w:sz w:val="22"/>
        </w:rPr>
        <w:t>groupby2 [-n] [-k &lt;キー開始列,[キー終了列]&gt;] -c&lt;開始列,[終了列]&gt;.&lt;計算方法&gt; [FILE]</w:t>
      </w:r>
    </w:p>
    <w:bookmarkEnd w:id="468"/>
    <w:bookmarkStart w:name="ud08b5cc1" w:id="469"/>
    <w:p>
      <w:pPr>
        <w:spacing w:after="50" w:line="360" w:lineRule="auto" w:beforeLines="100"/>
        <w:ind w:left="0"/>
        <w:jc w:val="left"/>
      </w:pPr>
      <w:r>
        <w:rPr>
          <w:rFonts w:ascii="宋体" w:hAnsi="Courier New" w:eastAsia="宋体"/>
          <w:b w:val="false"/>
          <w:i w:val="false"/>
          <w:color w:val="000000"/>
          <w:sz w:val="22"/>
        </w:rPr>
        <w:t>groupby2 [主键列的行数] [-k 指定开始的主键列,指定结束的主键列] -c&lt;指定开始的列,指定结束的列.计算方法 文件</w:t>
      </w:r>
    </w:p>
    <w:bookmarkEnd w:id="469"/>
    <w:bookmarkStart w:name="SQcMK" w:id="470"/>
    <w:p>
      <w:pPr>
        <w:pStyle w:val="Heading3"/>
        <w:spacing w:after="50" w:line="360" w:lineRule="auto" w:beforeLines="100"/>
        <w:ind w:left="0"/>
        <w:jc w:val="left"/>
      </w:pPr>
      <w:r>
        <w:rPr>
          <w:rFonts w:ascii="宋体" w:hAnsi="Times New Roman" w:eastAsia="宋体"/>
        </w:rPr>
        <w:t>②、参数</w:t>
      </w:r>
    </w:p>
    <w:bookmarkEnd w:id="470"/>
    <w:bookmarkStart w:name="u941b9c2b" w:id="471"/>
    <w:p>
      <w:pPr>
        <w:numPr>
          <w:ilvl w:val="0"/>
          <w:numId w:val="115"/>
        </w:numPr>
        <w:spacing w:after="50" w:line="360" w:lineRule="auto" w:beforeLines="100"/>
        <w:ind w:left="360"/>
        <w:jc w:val="left"/>
      </w:pPr>
      <w:r>
        <w:rPr>
          <w:rFonts w:ascii="宋体" w:hAnsi="Times New Roman" w:eastAsia="宋体"/>
          <w:b w:val="false"/>
          <w:i w:val="false"/>
          <w:color w:val="000000"/>
          <w:sz w:val="22"/>
        </w:rPr>
        <w:t>-k：指定主键列，必须已排序才可正常使用；指定主键列才会显示主键列</w:t>
      </w:r>
    </w:p>
    <w:bookmarkEnd w:id="471"/>
    <w:bookmarkStart w:name="u0f4a969a" w:id="472"/>
    <w:p>
      <w:pPr>
        <w:numPr>
          <w:ilvl w:val="0"/>
          <w:numId w:val="115"/>
        </w:numPr>
        <w:spacing w:after="50" w:line="360" w:lineRule="auto" w:beforeLines="100"/>
        <w:ind w:left="360"/>
        <w:jc w:val="left"/>
      </w:pPr>
      <w:r>
        <w:rPr>
          <w:rFonts w:ascii="宋体" w:hAnsi="Times New Roman" w:eastAsia="宋体"/>
          <w:b w:val="false"/>
          <w:i w:val="false"/>
          <w:color w:val="000000"/>
          <w:sz w:val="22"/>
        </w:rPr>
        <w:t>-c：指定进行处理的列；</w:t>
      </w:r>
      <w:r>
        <w:rPr>
          <w:rFonts w:ascii="宋体" w:hAnsi="Times New Roman" w:eastAsia="宋体"/>
          <w:b w:val="false"/>
          <w:i w:val="false"/>
          <w:color w:val="e8323c"/>
          <w:sz w:val="22"/>
        </w:rPr>
        <w:t>处理方式的命令必须大写</w:t>
      </w:r>
    </w:p>
    <w:bookmarkEnd w:id="472"/>
    <w:bookmarkStart w:name="u12f8b057" w:id="473"/>
    <w:p>
      <w:pPr>
        <w:numPr>
          <w:ilvl w:val="1"/>
          <w:numId w:val="116"/>
        </w:numPr>
        <w:spacing w:after="50" w:line="360" w:lineRule="auto" w:beforeLines="100"/>
        <w:ind w:left="720"/>
        <w:jc w:val="left"/>
      </w:pPr>
      <w:r>
        <w:rPr>
          <w:rFonts w:ascii="宋体" w:hAnsi="Times New Roman" w:eastAsia="宋体"/>
          <w:b w:val="false"/>
          <w:i w:val="false"/>
          <w:color w:val="000000"/>
          <w:sz w:val="22"/>
        </w:rPr>
        <w:t>SUM：总计</w:t>
      </w:r>
    </w:p>
    <w:bookmarkEnd w:id="473"/>
    <w:bookmarkStart w:name="ua4426011" w:id="474"/>
    <w:p>
      <w:pPr>
        <w:numPr>
          <w:ilvl w:val="1"/>
          <w:numId w:val="116"/>
        </w:numPr>
        <w:spacing w:after="50" w:line="360" w:lineRule="auto" w:beforeLines="100"/>
        <w:ind w:left="720"/>
        <w:jc w:val="left"/>
      </w:pPr>
      <w:r>
        <w:rPr>
          <w:rFonts w:ascii="宋体" w:hAnsi="Times New Roman" w:eastAsia="宋体"/>
          <w:b w:val="false"/>
          <w:i w:val="false"/>
          <w:color w:val="000000"/>
          <w:sz w:val="22"/>
        </w:rPr>
        <w:t>MAX：最大值</w:t>
      </w:r>
    </w:p>
    <w:bookmarkEnd w:id="474"/>
    <w:bookmarkStart w:name="ufe4cf514" w:id="475"/>
    <w:p>
      <w:pPr>
        <w:numPr>
          <w:ilvl w:val="1"/>
          <w:numId w:val="116"/>
        </w:numPr>
        <w:spacing w:after="50" w:line="360" w:lineRule="auto" w:beforeLines="100"/>
        <w:ind w:left="720"/>
        <w:jc w:val="left"/>
      </w:pPr>
      <w:r>
        <w:rPr>
          <w:rFonts w:ascii="宋体" w:hAnsi="Times New Roman" w:eastAsia="宋体"/>
          <w:b w:val="false"/>
          <w:i w:val="false"/>
          <w:color w:val="000000"/>
          <w:sz w:val="22"/>
        </w:rPr>
        <w:t>MIN：最小值</w:t>
      </w:r>
    </w:p>
    <w:bookmarkEnd w:id="475"/>
    <w:bookmarkStart w:name="u5980868c" w:id="476"/>
    <w:p>
      <w:pPr>
        <w:numPr>
          <w:ilvl w:val="1"/>
          <w:numId w:val="116"/>
        </w:numPr>
        <w:spacing w:after="50" w:line="360" w:lineRule="auto" w:beforeLines="100"/>
        <w:ind w:left="720"/>
        <w:jc w:val="left"/>
      </w:pPr>
      <w:r>
        <w:rPr>
          <w:rFonts w:ascii="宋体" w:hAnsi="Times New Roman" w:eastAsia="宋体"/>
          <w:b w:val="false"/>
          <w:i w:val="false"/>
          <w:color w:val="000000"/>
          <w:sz w:val="22"/>
        </w:rPr>
        <w:t>AVG：平均（保留 4 位小数）</w:t>
      </w:r>
    </w:p>
    <w:bookmarkEnd w:id="476"/>
    <w:bookmarkStart w:name="u621be0fc" w:id="477"/>
    <w:p>
      <w:pPr>
        <w:numPr>
          <w:ilvl w:val="1"/>
          <w:numId w:val="116"/>
        </w:numPr>
        <w:spacing w:after="50" w:line="360" w:lineRule="auto" w:beforeLines="100"/>
        <w:ind w:left="720"/>
        <w:jc w:val="left"/>
      </w:pPr>
      <w:r>
        <w:rPr>
          <w:rFonts w:ascii="宋体" w:hAnsi="Times New Roman" w:eastAsia="宋体"/>
          <w:b w:val="false"/>
          <w:i w:val="false"/>
          <w:color w:val="000000"/>
          <w:sz w:val="22"/>
        </w:rPr>
        <w:t>MID：中间数</w:t>
      </w:r>
    </w:p>
    <w:bookmarkEnd w:id="477"/>
    <w:bookmarkStart w:name="u6e1bff6d" w:id="478"/>
    <w:p>
      <w:pPr>
        <w:numPr>
          <w:ilvl w:val="1"/>
          <w:numId w:val="116"/>
        </w:numPr>
        <w:spacing w:after="50" w:line="360" w:lineRule="auto" w:beforeLines="100"/>
        <w:ind w:left="720"/>
        <w:jc w:val="left"/>
      </w:pPr>
      <w:r>
        <w:rPr>
          <w:rFonts w:ascii="宋体" w:hAnsi="Times New Roman" w:eastAsia="宋体"/>
          <w:b w:val="false"/>
          <w:i w:val="false"/>
          <w:color w:val="000000"/>
          <w:sz w:val="22"/>
        </w:rPr>
        <w:t>UCT：指定列去重后的个数</w:t>
      </w:r>
    </w:p>
    <w:bookmarkEnd w:id="478"/>
    <w:bookmarkStart w:name="udfc49860" w:id="479"/>
    <w:p>
      <w:pPr>
        <w:numPr>
          <w:ilvl w:val="0"/>
          <w:numId w:val="117"/>
        </w:numPr>
        <w:spacing w:after="50" w:line="360" w:lineRule="auto" w:beforeLines="100"/>
        <w:ind w:left="360"/>
        <w:jc w:val="left"/>
      </w:pPr>
      <w:r>
        <w:rPr>
          <w:rFonts w:ascii="宋体" w:hAnsi="Times New Roman" w:eastAsia="宋体"/>
          <w:b w:val="false"/>
          <w:i w:val="false"/>
          <w:color w:val="000000"/>
          <w:sz w:val="22"/>
        </w:rPr>
        <w:t>-n：是否在主键列后显示主键列的行数；不指定此参数默认不显示</w:t>
      </w:r>
    </w:p>
    <w:bookmarkEnd w:id="479"/>
    <w:bookmarkStart w:name="ynv32" w:id="480"/>
    <w:p>
      <w:pPr>
        <w:pStyle w:val="Heading3"/>
        <w:spacing w:after="50" w:line="360" w:lineRule="auto" w:beforeLines="100"/>
        <w:ind w:left="0"/>
        <w:jc w:val="left"/>
      </w:pPr>
      <w:r>
        <w:rPr>
          <w:rFonts w:ascii="宋体" w:hAnsi="Times New Roman" w:eastAsia="宋体"/>
        </w:rPr>
        <w:t>③、说明</w:t>
      </w:r>
    </w:p>
    <w:bookmarkEnd w:id="480"/>
    <w:bookmarkStart w:name="u9ea5550c" w:id="481"/>
    <w:p>
      <w:pPr>
        <w:numPr>
          <w:ilvl w:val="0"/>
          <w:numId w:val="118"/>
        </w:numPr>
        <w:spacing w:after="50" w:line="360" w:lineRule="auto" w:beforeLines="100"/>
        <w:ind w:left="360"/>
        <w:jc w:val="left"/>
      </w:pPr>
      <w:r>
        <w:rPr>
          <w:rFonts w:ascii="宋体" w:hAnsi="Courier New" w:eastAsia="宋体"/>
          <w:b w:val="false"/>
          <w:i w:val="false"/>
          <w:color w:val="000000"/>
          <w:sz w:val="22"/>
        </w:rPr>
        <w:t>groupby2</w:t>
      </w:r>
      <w:r>
        <w:rPr>
          <w:rFonts w:ascii="宋体" w:hAnsi="Times New Roman" w:eastAsia="宋体"/>
          <w:b w:val="false"/>
          <w:i w:val="false"/>
          <w:color w:val="000000"/>
          <w:sz w:val="22"/>
        </w:rPr>
        <w:t xml:space="preserve"> 比 </w:t>
      </w:r>
      <w:r>
        <w:rPr>
          <w:rFonts w:ascii="宋体" w:hAnsi="Courier New" w:eastAsia="宋体"/>
          <w:b w:val="false"/>
          <w:i w:val="false"/>
          <w:color w:val="000000"/>
          <w:sz w:val="22"/>
        </w:rPr>
        <w:t>groupby</w:t>
      </w:r>
      <w:r>
        <w:rPr>
          <w:rFonts w:ascii="宋体" w:hAnsi="Times New Roman" w:eastAsia="宋体"/>
          <w:b w:val="false"/>
          <w:i w:val="false"/>
          <w:color w:val="000000"/>
          <w:sz w:val="22"/>
        </w:rPr>
        <w:t xml:space="preserve"> 多了两个计算方法：</w:t>
      </w:r>
      <w:r>
        <w:rPr>
          <w:rFonts w:ascii="宋体" w:hAnsi="Courier New" w:eastAsia="宋体"/>
          <w:b w:val="false"/>
          <w:i w:val="false"/>
          <w:color w:val="000000"/>
          <w:sz w:val="22"/>
        </w:rPr>
        <w:t>MID、UCT</w:t>
      </w:r>
      <w:r>
        <w:rPr>
          <w:rFonts w:ascii="宋体" w:hAnsi="Times New Roman" w:eastAsia="宋体"/>
          <w:b w:val="false"/>
          <w:i w:val="false"/>
          <w:color w:val="000000"/>
          <w:sz w:val="22"/>
        </w:rPr>
        <w:t>，除此之外没有别的区别</w:t>
      </w:r>
    </w:p>
    <w:bookmarkEnd w:id="481"/>
    <w:bookmarkStart w:name="u42fe2631" w:id="482"/>
    <w:p>
      <w:pPr>
        <w:numPr>
          <w:ilvl w:val="0"/>
          <w:numId w:val="118"/>
        </w:numPr>
        <w:spacing w:after="50" w:line="360" w:lineRule="auto" w:beforeLines="100"/>
        <w:ind w:left="360"/>
        <w:jc w:val="left"/>
      </w:pPr>
      <w:r>
        <w:rPr>
          <w:rFonts w:ascii="宋体" w:hAnsi="Times New Roman" w:eastAsia="宋体"/>
          <w:b w:val="false"/>
          <w:i w:val="false"/>
          <w:color w:val="000000"/>
          <w:sz w:val="22"/>
        </w:rPr>
        <w:t>一般使用此命令</w:t>
      </w:r>
    </w:p>
    <w:bookmarkEnd w:id="482"/>
    <w:bookmarkStart w:name="KZ5Te" w:id="483"/>
    <w:p>
      <w:pPr>
        <w:pStyle w:val="Heading3"/>
        <w:spacing w:after="50" w:line="360" w:lineRule="auto" w:beforeLines="100"/>
        <w:ind w:left="0"/>
        <w:jc w:val="left"/>
      </w:pPr>
      <w:r>
        <w:rPr>
          <w:rFonts w:ascii="宋体" w:hAnsi="Times New Roman" w:eastAsia="宋体"/>
        </w:rPr>
        <w:t>④、案例</w:t>
      </w:r>
    </w:p>
    <w:bookmarkEnd w:id="483"/>
    <w:bookmarkStart w:name="uc2007a04" w:id="484"/>
    <w:p>
      <w:pPr>
        <w:numPr>
          <w:ilvl w:val="0"/>
          <w:numId w:val="119"/>
        </w:numPr>
        <w:spacing w:after="50" w:line="360" w:lineRule="auto" w:beforeLines="100"/>
        <w:ind w:left="360"/>
        <w:jc w:val="left"/>
      </w:pPr>
      <w:r>
        <w:rPr>
          <w:rFonts w:ascii="宋体" w:hAnsi="Times New Roman" w:eastAsia="宋体"/>
          <w:b w:val="false"/>
          <w:i w:val="false"/>
          <w:color w:val="000000"/>
          <w:sz w:val="22"/>
        </w:rPr>
        <w:t>求第 2 列的中间数、求第 3 列重后的个数</w:t>
      </w:r>
    </w:p>
    <w:bookmarkEnd w:id="484"/>
    <w:bookmarkStart w:name="cd8Sq" w:id="4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1 3 3</w:t>
        <w:br/>
        <w:t>1 1 1</w:t>
        <w:br/>
        <w:t>1 4 6</w:t>
        <w:br/>
        <w:t>2 2 2</w:t>
        <w:br/>
        <w:t>2 2 2</w:t>
        <w:br/>
        <w:t>2 4 6</w:t>
        <w:br/>
        <w:t>2 1 4</w:t>
        <w:br/>
        <w:t>2 1 3</w:t>
        <w:br/>
        <w:t>3 2 1</w:t>
        <w:br/>
        <w:t>3 3 3</w:t>
        <w:br/>
        <w:t>3 2 1</w:t>
        <w:br/>
        <w:t>3 3 3</w:t>
        <w:br/>
        <w:t>[trial@smartedu data]$ ssort -k1 data | groupby2 -k1 -c2.MID -c3.UCT</w:t>
        <w:br/>
        <w:t>1 2.5 3</w:t>
        <w:br/>
        <w:t>2 2 4</w:t>
        <w:br/>
        <w:t>3 2.5 2</w:t>
        <w:br/>
        <w:t xml:space="preserve">[trial@smartedu data]$ </w:t>
        <w:br/>
      </w:r>
    </w:p>
    <w:bookmarkEnd w:id="485"/>
    <w:bookmarkStart w:name="Ypp9H" w:id="486"/>
    <w:p>
      <w:pPr>
        <w:pStyle w:val="Heading2"/>
        <w:spacing w:after="50" w:line="360" w:lineRule="auto" w:beforeLines="100"/>
        <w:ind w:left="0"/>
        <w:jc w:val="left"/>
      </w:pPr>
      <w:r>
        <w:rPr>
          <w:rFonts w:ascii="宋体" w:hAnsi="Times New Roman" w:eastAsia="宋体"/>
        </w:rPr>
        <w:t>13、将数字除以 1000 ：</w:t>
      </w:r>
      <w:r>
        <w:rPr>
          <w:rFonts w:ascii="宋体" w:hAnsi="Courier New" w:eastAsia="宋体"/>
        </w:rPr>
        <w:t>divk</w:t>
      </w:r>
    </w:p>
    <w:bookmarkEnd w:id="486"/>
    <w:bookmarkStart w:name="u9adc2195" w:id="487"/>
    <w:p>
      <w:pPr>
        <w:numPr>
          <w:ilvl w:val="0"/>
          <w:numId w:val="120"/>
        </w:numPr>
        <w:spacing w:after="50" w:line="360" w:lineRule="auto" w:beforeLines="100"/>
        <w:ind w:left="360"/>
        <w:jc w:val="left"/>
      </w:pPr>
      <w:r>
        <w:rPr>
          <w:rFonts w:ascii="宋体" w:hAnsi="Times New Roman" w:eastAsia="宋体"/>
          <w:b w:val="false"/>
          <w:i w:val="false"/>
          <w:color w:val="000000"/>
          <w:sz w:val="22"/>
        </w:rPr>
        <w:t>将指定列除以 1000</w:t>
      </w:r>
    </w:p>
    <w:bookmarkEnd w:id="487"/>
    <w:bookmarkStart w:name="u9c8aa901" w:id="488"/>
    <w:p>
      <w:pPr>
        <w:numPr>
          <w:ilvl w:val="0"/>
          <w:numId w:val="120"/>
        </w:numPr>
        <w:spacing w:after="50" w:line="360" w:lineRule="auto" w:beforeLines="100"/>
        <w:ind w:left="360"/>
        <w:jc w:val="left"/>
      </w:pPr>
      <w:r>
        <w:rPr>
          <w:rFonts w:ascii="宋体" w:hAnsi="Times New Roman" w:eastAsia="宋体"/>
          <w:b w:val="false"/>
          <w:i w:val="false"/>
          <w:color w:val="000000"/>
          <w:sz w:val="22"/>
        </w:rPr>
        <w:t xml:space="preserve">默认对文件进行不保留小数的四舍五入；使用参数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可保留小数</w:t>
      </w:r>
    </w:p>
    <w:bookmarkEnd w:id="488"/>
    <w:bookmarkStart w:name="u87a07a8f" w:id="489"/>
    <w:p>
      <w:pPr>
        <w:spacing w:after="50" w:line="360" w:lineRule="auto" w:beforeLines="100"/>
        <w:ind w:left="0"/>
        <w:jc w:val="left"/>
      </w:pPr>
      <w:bookmarkStart w:name="wBB6b" w:id="490"/>
      <w:r>
        <w:rPr>
          <w:rFonts w:eastAsia="宋体" w:ascii="宋体"/>
        </w:rPr>
        <w:drawing>
          <wp:inline distT="0" distB="0" distL="0" distR="0">
            <wp:extent cx="5842000" cy="9522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8"/>
                    <a:stretch>
                      <a:fillRect/>
                    </a:stretch>
                  </pic:blipFill>
                  <pic:spPr>
                    <a:xfrm>
                      <a:off x="0" y="0"/>
                      <a:ext cx="9076266" cy="1479388"/>
                    </a:xfrm>
                    <a:prstGeom prst="rect">
                      <a:avLst/>
                    </a:prstGeom>
                  </pic:spPr>
                </pic:pic>
              </a:graphicData>
            </a:graphic>
          </wp:inline>
        </w:drawing>
      </w:r>
      <w:bookmarkEnd w:id="490"/>
    </w:p>
    <w:bookmarkEnd w:id="489"/>
    <w:bookmarkStart w:name="EIQWH" w:id="491"/>
    <w:p>
      <w:pPr>
        <w:pStyle w:val="Heading3"/>
        <w:spacing w:after="50" w:line="360" w:lineRule="auto" w:beforeLines="100"/>
        <w:ind w:left="0"/>
        <w:jc w:val="left"/>
      </w:pPr>
      <w:r>
        <w:rPr>
          <w:rFonts w:ascii="宋体" w:hAnsi="Times New Roman" w:eastAsia="宋体"/>
        </w:rPr>
        <w:t>①、语法</w:t>
      </w:r>
    </w:p>
    <w:bookmarkEnd w:id="491"/>
    <w:bookmarkStart w:name="u012398d4" w:id="492"/>
    <w:p>
      <w:pPr>
        <w:spacing w:after="50" w:line="360" w:lineRule="auto" w:beforeLines="100"/>
        <w:ind w:left="0"/>
        <w:jc w:val="left"/>
      </w:pPr>
      <w:r>
        <w:rPr>
          <w:rFonts w:ascii="宋体" w:hAnsi="Courier New" w:eastAsia="宋体"/>
          <w:b w:val="false"/>
          <w:i w:val="false"/>
          <w:color w:val="000000"/>
          <w:sz w:val="22"/>
        </w:rPr>
        <w:t>divk -s -cCOL1[,COL2]… [FILE]</w:t>
      </w:r>
    </w:p>
    <w:bookmarkEnd w:id="492"/>
    <w:bookmarkStart w:name="u68fc7e8f" w:id="493"/>
    <w:p>
      <w:pPr>
        <w:spacing w:after="50" w:line="360" w:lineRule="auto" w:beforeLines="100"/>
        <w:ind w:left="0"/>
        <w:jc w:val="left"/>
      </w:pPr>
      <w:r>
        <w:rPr>
          <w:rFonts w:ascii="宋体" w:hAnsi="Courier New" w:eastAsia="宋体"/>
          <w:b w:val="false"/>
          <w:i w:val="false"/>
          <w:color w:val="000000"/>
          <w:sz w:val="22"/>
        </w:rPr>
        <w:t>divk 保留小数 -c 开始的列,结束的列 … [FILE]</w:t>
      </w:r>
    </w:p>
    <w:bookmarkEnd w:id="493"/>
    <w:bookmarkStart w:name="u829bee98" w:id="494"/>
    <w:p>
      <w:pPr>
        <w:numPr>
          <w:ilvl w:val="0"/>
          <w:numId w:val="121"/>
        </w:numPr>
        <w:spacing w:after="50" w:line="360" w:lineRule="auto" w:beforeLines="100"/>
        <w:ind w:left="360"/>
        <w:jc w:val="left"/>
      </w:pPr>
      <w:r>
        <w:rPr>
          <w:rFonts w:ascii="宋体" w:hAnsi="Times New Roman" w:eastAsia="宋体"/>
          <w:b w:val="false"/>
          <w:i w:val="false"/>
          <w:color w:val="000000"/>
          <w:sz w:val="22"/>
        </w:rPr>
        <w:t>默认</w:t>
      </w:r>
    </w:p>
    <w:bookmarkEnd w:id="494"/>
    <w:bookmarkStart w:name="l09hi" w:id="4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data3</w:t>
        <w:br/>
        <w:t>3 2 1 2 2 2</w:t>
        <w:br/>
        <w:t>1 2 3 1 3 3</w:t>
        <w:br/>
        <w:t>1 1 1 2 2 2</w:t>
        <w:br/>
        <w:t>3 3 3 2 4 6</w:t>
        <w:br/>
        <w:t>1 4 6 3 2 1</w:t>
        <w:br/>
        <w:t>2 1 4 3 3 3</w:t>
        <w:br/>
        <w:t>2 1 3 3 2 6</w:t>
        <w:br/>
        <w:t>[trial@localhost cuichangjian]$ cat data3 | cln -d" "</w:t>
        <w:br/>
        <w:t>321222</w:t>
        <w:br/>
        <w:t>123133</w:t>
        <w:br/>
        <w:t>111222</w:t>
        <w:br/>
        <w:t>333246</w:t>
        <w:br/>
        <w:t>146321</w:t>
        <w:br/>
        <w:t>214333</w:t>
        <w:br/>
        <w:t>213326</w:t>
        <w:br/>
        <w:t>[trial@localhost cuichangjian]$ cat data3 | cln -d" " | divk -c1</w:t>
        <w:br/>
        <w:t>321</w:t>
        <w:br/>
        <w:t>123</w:t>
        <w:br/>
        <w:t>111</w:t>
        <w:br/>
        <w:t>333</w:t>
        <w:br/>
        <w:t>146</w:t>
        <w:br/>
        <w:t>214</w:t>
        <w:br/>
        <w:t>213</w:t>
        <w:br/>
      </w:r>
    </w:p>
    <w:bookmarkEnd w:id="495"/>
    <w:bookmarkStart w:name="u26fceb10" w:id="496"/>
    <w:p>
      <w:pPr>
        <w:numPr>
          <w:ilvl w:val="0"/>
          <w:numId w:val="122"/>
        </w:numPr>
        <w:spacing w:after="50" w:line="360" w:lineRule="auto" w:beforeLines="100"/>
        <w:ind w:left="360"/>
        <w:jc w:val="left"/>
      </w:pPr>
      <w:r>
        <w:rPr>
          <w:rFonts w:ascii="宋体" w:hAnsi="Times New Roman" w:eastAsia="宋体"/>
          <w:b w:val="false"/>
          <w:i w:val="false"/>
          <w:color w:val="000000"/>
          <w:sz w:val="22"/>
        </w:rPr>
        <w:t>保留小数</w:t>
      </w:r>
    </w:p>
    <w:bookmarkEnd w:id="496"/>
    <w:bookmarkStart w:name="iIRJm" w:id="49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data3</w:t>
        <w:br/>
        <w:t>3 2 1 2 2 2</w:t>
        <w:br/>
        <w:t>1 2 3 1 3 3</w:t>
        <w:br/>
        <w:t>1 1 1 2 2 2</w:t>
        <w:br/>
        <w:t>3 3 3 2 4 6</w:t>
        <w:br/>
        <w:t>1 4 6 3 2 1</w:t>
        <w:br/>
        <w:t>2 1 4 3 3 3</w:t>
        <w:br/>
        <w:t>2 1 3 3 2 6</w:t>
        <w:br/>
        <w:t>[trial@localhost cuichangjian]$ cat data3 | cln -d" "</w:t>
        <w:br/>
        <w:t>321222</w:t>
        <w:br/>
        <w:t>123133</w:t>
        <w:br/>
        <w:t>111222</w:t>
        <w:br/>
        <w:t>333246</w:t>
        <w:br/>
        <w:t>146321</w:t>
        <w:br/>
        <w:t>214333</w:t>
        <w:br/>
        <w:t>213326</w:t>
        <w:br/>
        <w:t>[trial@localhost cuichangjian]$ cat data3 | cln -d" " | divk -s -c1</w:t>
        <w:br/>
        <w:t>321.222</w:t>
        <w:br/>
        <w:t>123.133</w:t>
        <w:br/>
        <w:t>111.222</w:t>
        <w:br/>
        <w:t>333.246</w:t>
        <w:br/>
        <w:t>146.321</w:t>
        <w:br/>
        <w:t>214.333</w:t>
        <w:br/>
        <w:t>213.326</w:t>
        <w:br/>
      </w:r>
    </w:p>
    <w:bookmarkEnd w:id="497"/>
    <w:bookmarkStart w:name="m3gi9" w:id="498"/>
    <w:p>
      <w:pPr>
        <w:pStyle w:val="Heading3"/>
        <w:spacing w:after="50" w:line="360" w:lineRule="auto" w:beforeLines="100"/>
        <w:ind w:left="0"/>
        <w:jc w:val="left"/>
      </w:pPr>
      <w:r>
        <w:rPr>
          <w:rFonts w:ascii="宋体" w:hAnsi="Times New Roman" w:eastAsia="宋体"/>
        </w:rPr>
        <w:t>②、参数</w:t>
      </w:r>
    </w:p>
    <w:bookmarkEnd w:id="498"/>
    <w:bookmarkStart w:name="ue674c116" w:id="499"/>
    <w:p>
      <w:pPr>
        <w:numPr>
          <w:ilvl w:val="0"/>
          <w:numId w:val="123"/>
        </w:numPr>
        <w:spacing w:after="50" w:line="360" w:lineRule="auto" w:beforeLines="100"/>
        <w:ind w:left="360"/>
        <w:jc w:val="left"/>
      </w:pPr>
      <w:r>
        <w:rPr>
          <w:rFonts w:ascii="宋体" w:hAnsi="Times New Roman" w:eastAsia="宋体"/>
          <w:b w:val="false"/>
          <w:i w:val="false"/>
          <w:color w:val="000000"/>
          <w:sz w:val="22"/>
        </w:rPr>
        <w:t>-c：指定除以 1000 的列</w:t>
      </w:r>
    </w:p>
    <w:bookmarkEnd w:id="499"/>
    <w:bookmarkStart w:name="u8f76fca5" w:id="500"/>
    <w:p>
      <w:pPr>
        <w:numPr>
          <w:ilvl w:val="0"/>
          <w:numId w:val="123"/>
        </w:numPr>
        <w:spacing w:after="50" w:line="360" w:lineRule="auto" w:beforeLines="100"/>
        <w:ind w:left="360"/>
        <w:jc w:val="left"/>
      </w:pPr>
      <w:r>
        <w:rPr>
          <w:rFonts w:ascii="宋体" w:hAnsi="Times New Roman" w:eastAsia="宋体"/>
          <w:b w:val="false"/>
          <w:i w:val="false"/>
          <w:color w:val="000000"/>
          <w:sz w:val="22"/>
        </w:rPr>
        <w:t>-s：保留小数</w:t>
      </w:r>
    </w:p>
    <w:bookmarkEnd w:id="500"/>
    <w:bookmarkStart w:name="mVsR1" w:id="501"/>
    <w:p>
      <w:pPr>
        <w:pStyle w:val="Heading2"/>
        <w:spacing w:after="50" w:line="360" w:lineRule="auto" w:beforeLines="100"/>
        <w:ind w:left="0"/>
        <w:jc w:val="left"/>
      </w:pPr>
      <w:r>
        <w:rPr>
          <w:rFonts w:ascii="宋体" w:hAnsi="Times New Roman" w:eastAsia="宋体"/>
        </w:rPr>
        <w:t>14、高精度计算：</w:t>
      </w:r>
      <w:r>
        <w:rPr>
          <w:rFonts w:ascii="宋体" w:hAnsi="Courier New" w:eastAsia="宋体"/>
        </w:rPr>
        <w:t>scalc</w:t>
      </w:r>
    </w:p>
    <w:bookmarkEnd w:id="501"/>
    <w:bookmarkStart w:name="aUA6r" w:id="502"/>
    <w:p>
      <w:pPr>
        <w:pStyle w:val="Heading3"/>
        <w:spacing w:after="50" w:line="360" w:lineRule="auto" w:beforeLines="100"/>
        <w:ind w:left="0"/>
        <w:jc w:val="left"/>
      </w:pPr>
      <w:r>
        <w:rPr>
          <w:rFonts w:ascii="宋体" w:hAnsi="Times New Roman" w:eastAsia="宋体"/>
        </w:rPr>
        <w:t>①、语法</w:t>
      </w:r>
    </w:p>
    <w:bookmarkEnd w:id="502"/>
    <w:bookmarkStart w:name="ub9cb6fd7" w:id="503"/>
    <w:p>
      <w:pPr>
        <w:spacing w:after="50" w:line="360" w:lineRule="auto" w:beforeLines="100"/>
        <w:ind w:left="0"/>
        <w:jc w:val="left"/>
      </w:pPr>
      <w:r>
        <w:rPr>
          <w:rFonts w:ascii="宋体" w:hAnsi="Courier New" w:eastAsia="宋体"/>
          <w:b w:val="false"/>
          <w:i w:val="false"/>
          <w:color w:val="000000"/>
          <w:sz w:val="22"/>
        </w:rPr>
        <w:t>scalc &lt;script&gt; --divzero[=&lt;string&gt;] --overflow[=&lt;string&gt;] &lt;files&gt;...</w:t>
      </w:r>
    </w:p>
    <w:bookmarkEnd w:id="503"/>
    <w:bookmarkStart w:name="uc1dd2fbf" w:id="504"/>
    <w:p>
      <w:pPr>
        <w:spacing w:after="50" w:line="360" w:lineRule="auto" w:beforeLines="100"/>
        <w:ind w:left="0"/>
        <w:jc w:val="left"/>
      </w:pPr>
      <w:r>
        <w:rPr>
          <w:rFonts w:ascii="宋体" w:hAnsi="Courier New" w:eastAsia="宋体"/>
          <w:b w:val="false"/>
          <w:i w:val="false"/>
          <w:color w:val="000000"/>
          <w:sz w:val="22"/>
        </w:rPr>
        <w:t>scalc '计算方式' --divzero[=&lt;除数为 0 （计算出错）时显示的字符&gt;] --overflow[=&lt;溢出时显示的字符&gt;] 文件...</w:t>
      </w:r>
    </w:p>
    <w:bookmarkEnd w:id="504"/>
    <w:bookmarkStart w:name="aKXXI" w:id="505"/>
    <w:p>
      <w:pPr>
        <w:pStyle w:val="Heading3"/>
        <w:spacing w:after="50" w:line="360" w:lineRule="auto" w:beforeLines="100"/>
        <w:ind w:left="0"/>
        <w:jc w:val="left"/>
      </w:pPr>
      <w:r>
        <w:rPr>
          <w:rFonts w:ascii="宋体" w:hAnsi="Times New Roman" w:eastAsia="宋体"/>
        </w:rPr>
        <w:t>②、参数</w:t>
      </w:r>
    </w:p>
    <w:bookmarkEnd w:id="505"/>
    <w:bookmarkStart w:name="ue52967ac" w:id="506"/>
    <w:p>
      <w:pPr>
        <w:numPr>
          <w:ilvl w:val="0"/>
          <w:numId w:val="124"/>
        </w:numPr>
        <w:spacing w:after="50" w:line="360" w:lineRule="auto" w:beforeLines="100"/>
        <w:ind w:left="360"/>
        <w:jc w:val="left"/>
      </w:pPr>
      <w:r>
        <w:rPr>
          <w:rFonts w:ascii="宋体" w:hAnsi="Courier New" w:eastAsia="宋体"/>
          <w:b w:val="false"/>
          <w:i w:val="false"/>
          <w:color w:val="000000"/>
          <w:sz w:val="22"/>
        </w:rPr>
        <w:t>--divzero=""</w:t>
      </w:r>
      <w:r>
        <w:rPr>
          <w:rFonts w:ascii="宋体" w:hAnsi="Times New Roman" w:eastAsia="宋体"/>
          <w:b w:val="false"/>
          <w:i w:val="false"/>
          <w:color w:val="000000"/>
          <w:sz w:val="22"/>
        </w:rPr>
        <w:t>：除数为 0 （计算出错）时显示的字符</w:t>
      </w:r>
    </w:p>
    <w:bookmarkEnd w:id="506"/>
    <w:bookmarkStart w:name="ue7d62f42" w:id="507"/>
    <w:p>
      <w:pPr>
        <w:numPr>
          <w:ilvl w:val="0"/>
          <w:numId w:val="124"/>
        </w:numPr>
        <w:spacing w:after="50" w:line="360" w:lineRule="auto" w:beforeLines="100"/>
        <w:ind w:left="360"/>
        <w:jc w:val="left"/>
      </w:pPr>
      <w:r>
        <w:rPr>
          <w:rFonts w:ascii="宋体" w:hAnsi="Courier New" w:eastAsia="宋体"/>
          <w:b w:val="false"/>
          <w:i w:val="false"/>
          <w:color w:val="000000"/>
          <w:sz w:val="22"/>
        </w:rPr>
        <w:t>--overflow=""</w:t>
      </w:r>
      <w:r>
        <w:rPr>
          <w:rFonts w:ascii="宋体" w:hAnsi="Times New Roman" w:eastAsia="宋体"/>
          <w:b w:val="false"/>
          <w:i w:val="false"/>
          <w:color w:val="000000"/>
          <w:sz w:val="22"/>
        </w:rPr>
        <w:t>：溢出时显示的字符</w:t>
      </w:r>
    </w:p>
    <w:bookmarkEnd w:id="507"/>
    <w:bookmarkStart w:name="V4HtL" w:id="508"/>
    <w:p>
      <w:pPr>
        <w:pStyle w:val="Heading3"/>
        <w:spacing w:after="50" w:line="360" w:lineRule="auto" w:beforeLines="100"/>
        <w:ind w:left="0"/>
        <w:jc w:val="left"/>
      </w:pPr>
      <w:r>
        <w:rPr>
          <w:rFonts w:ascii="宋体" w:hAnsi="Times New Roman" w:eastAsia="宋体"/>
        </w:rPr>
        <w:t>③、说明</w:t>
      </w:r>
    </w:p>
    <w:bookmarkEnd w:id="508"/>
    <w:bookmarkStart w:name="ua1a06ecd" w:id="509"/>
    <w:p>
      <w:pPr>
        <w:numPr>
          <w:ilvl w:val="0"/>
          <w:numId w:val="125"/>
        </w:numPr>
        <w:spacing w:after="50" w:line="360" w:lineRule="auto" w:beforeLines="100"/>
        <w:ind w:left="360"/>
        <w:jc w:val="left"/>
      </w:pPr>
      <w:r>
        <w:rPr>
          <w:rFonts w:ascii="宋体" w:hAnsi="Times New Roman" w:eastAsia="宋体"/>
          <w:b w:val="false"/>
          <w:i w:val="false"/>
          <w:color w:val="000000"/>
          <w:sz w:val="22"/>
        </w:rPr>
        <w:t xml:space="preserve">计算上限为：整数 </w:t>
      </w:r>
      <w:r>
        <w:rPr>
          <w:rFonts w:ascii="宋体" w:hAnsi="Times New Roman" w:eastAsia="宋体"/>
          <w:b w:val="false"/>
          <w:i w:val="false"/>
          <w:color w:val="008080"/>
          <w:sz w:val="22"/>
        </w:rPr>
        <w:t xml:space="preserve">18 位 </w:t>
      </w:r>
      <w:r>
        <w:rPr>
          <w:rFonts w:ascii="宋体" w:hAnsi="Times New Roman" w:eastAsia="宋体"/>
          <w:b w:val="false"/>
          <w:i w:val="false"/>
          <w:color w:val="000000"/>
          <w:sz w:val="22"/>
        </w:rPr>
        <w:t xml:space="preserve">+ 小数 </w:t>
      </w:r>
      <w:r>
        <w:rPr>
          <w:rFonts w:ascii="宋体" w:hAnsi="Times New Roman" w:eastAsia="宋体"/>
          <w:b w:val="false"/>
          <w:i w:val="false"/>
          <w:color w:val="008080"/>
          <w:sz w:val="22"/>
        </w:rPr>
        <w:t xml:space="preserve">18 </w:t>
      </w:r>
      <w:r>
        <w:rPr>
          <w:rFonts w:ascii="宋体" w:hAnsi="Times New Roman" w:eastAsia="宋体"/>
          <w:b w:val="false"/>
          <w:i w:val="false"/>
          <w:color w:val="000000"/>
          <w:sz w:val="22"/>
        </w:rPr>
        <w:t>位</w:t>
      </w:r>
    </w:p>
    <w:bookmarkEnd w:id="509"/>
    <w:bookmarkStart w:name="u43bd0823" w:id="510"/>
    <w:p>
      <w:pPr>
        <w:numPr>
          <w:ilvl w:val="0"/>
          <w:numId w:val="125"/>
        </w:numPr>
        <w:spacing w:after="50" w:line="360" w:lineRule="auto" w:beforeLines="100"/>
        <w:ind w:left="360"/>
        <w:jc w:val="left"/>
      </w:pPr>
      <w:r>
        <w:rPr>
          <w:rFonts w:ascii="宋体" w:hAnsi="Times New Roman" w:eastAsia="宋体"/>
          <w:b w:val="false"/>
          <w:i w:val="false"/>
          <w:color w:val="000000"/>
          <w:sz w:val="22"/>
        </w:rPr>
        <w:t xml:space="preserve">比 </w:t>
      </w:r>
      <w:r>
        <w:rPr>
          <w:rFonts w:ascii="宋体" w:hAnsi="Courier New" w:eastAsia="宋体"/>
          <w:b w:val="false"/>
          <w:i w:val="false"/>
          <w:color w:val="000000"/>
          <w:sz w:val="22"/>
        </w:rPr>
        <w:t>awk</w:t>
      </w:r>
      <w:r>
        <w:rPr>
          <w:rFonts w:ascii="宋体" w:hAnsi="Times New Roman" w:eastAsia="宋体"/>
          <w:b w:val="false"/>
          <w:i w:val="false"/>
          <w:color w:val="000000"/>
          <w:sz w:val="22"/>
        </w:rPr>
        <w:t xml:space="preserve"> 快</w:t>
      </w:r>
    </w:p>
    <w:bookmarkEnd w:id="510"/>
    <w:bookmarkStart w:name="L9bVd" w:id="511"/>
    <w:p>
      <w:pPr>
        <w:pStyle w:val="Heading3"/>
        <w:spacing w:after="50" w:line="360" w:lineRule="auto" w:beforeLines="100"/>
        <w:ind w:left="0"/>
        <w:jc w:val="left"/>
      </w:pPr>
      <w:r>
        <w:rPr>
          <w:rFonts w:ascii="宋体" w:hAnsi="Times New Roman" w:eastAsia="宋体"/>
        </w:rPr>
        <w:t>④、案例</w:t>
      </w:r>
    </w:p>
    <w:bookmarkEnd w:id="511"/>
    <w:bookmarkStart w:name="ubf0b626d" w:id="512"/>
    <w:p>
      <w:pPr>
        <w:numPr>
          <w:ilvl w:val="0"/>
          <w:numId w:val="126"/>
        </w:numPr>
        <w:spacing w:after="50" w:line="360" w:lineRule="auto" w:beforeLines="100"/>
        <w:ind w:left="360"/>
        <w:jc w:val="left"/>
      </w:pPr>
      <w:r>
        <w:rPr>
          <w:rFonts w:ascii="宋体" w:hAnsi="Times New Roman" w:eastAsia="宋体"/>
          <w:b w:val="false"/>
          <w:i w:val="false"/>
          <w:color w:val="000000"/>
          <w:sz w:val="22"/>
        </w:rPr>
        <w:t>使第 1 列数据乘 10</w:t>
      </w:r>
    </w:p>
    <w:bookmarkEnd w:id="512"/>
    <w:bookmarkStart w:name="K4lOG" w:id="5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[trial@smartedu data]$ cat data</w:t>
        <w:br/>
        <w:t>3 2 1</w:t>
        <w:br/>
        <w:t>2 2 2</w:t>
        <w:br/>
        <w:t>1 2 3</w:t>
        <w:br/>
        <w:t>1 3 3</w:t>
        <w:br/>
        <w:t>1 1 1</w:t>
        <w:br/>
        <w:t>2 2 2</w:t>
        <w:br/>
        <w:t>3 3 3</w:t>
        <w:br/>
        <w:t>2 4 6</w:t>
        <w:br/>
        <w:t>1 4 6</w:t>
        <w:br/>
        <w:t>3 2 1</w:t>
        <w:br/>
        <w:t>2 1 4</w:t>
        <w:br/>
        <w:t>3 3 3</w:t>
        <w:br/>
        <w:t>2 1 3</w:t>
        <w:br/>
        <w:t>20 20</w:t>
        <w:br/>
        <w:t>[trial@smartedu data]$ scalc '$1*10' data</w:t>
        <w:br/>
        <w:t>30</w:t>
        <w:br/>
        <w:t>20</w:t>
        <w:br/>
        <w:t>10</w:t>
        <w:br/>
        <w:t>10</w:t>
        <w:br/>
        <w:t>10</w:t>
        <w:br/>
        <w:t>20</w:t>
        <w:br/>
        <w:t>30</w:t>
        <w:br/>
        <w:t>20</w:t>
        <w:br/>
        <w:t>10</w:t>
        <w:br/>
        <w:t>30</w:t>
        <w:br/>
        <w:t>20</w:t>
        <w:br/>
        <w:t>30</w:t>
        <w:br/>
        <w:t>20</w:t>
        <w:br/>
        <w:t xml:space="preserve">[trial@smartedu data]$ </w:t>
        <w:br/>
        <w:t/>
        <w:br/>
      </w:r>
    </w:p>
    <w:bookmarkEnd w:id="513"/>
    <w:bookmarkStart w:name="uacbafd48" w:id="514"/>
    <w:p>
      <w:pPr>
        <w:numPr>
          <w:ilvl w:val="0"/>
          <w:numId w:val="127"/>
        </w:numPr>
        <w:spacing w:after="50" w:line="360" w:lineRule="auto" w:beforeLines="100"/>
        <w:ind w:left="360"/>
        <w:jc w:val="left"/>
      </w:pPr>
      <w:r>
        <w:rPr>
          <w:rFonts w:ascii="宋体" w:hAnsi="Times New Roman" w:eastAsia="宋体"/>
          <w:b w:val="false"/>
          <w:i w:val="false"/>
          <w:color w:val="000000"/>
          <w:sz w:val="22"/>
        </w:rPr>
        <w:t xml:space="preserve">使第 1 列乘第 2 列 </w:t>
      </w:r>
    </w:p>
    <w:bookmarkEnd w:id="514"/>
    <w:bookmarkStart w:name="dptmc" w:id="51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'$1*$2' data</w:t>
        <w:br/>
        <w:t>6</w:t>
        <w:br/>
        <w:t>4</w:t>
        <w:br/>
        <w:t>2</w:t>
        <w:br/>
        <w:t>3</w:t>
        <w:br/>
        <w:t>1</w:t>
        <w:br/>
        <w:t>4</w:t>
        <w:br/>
        <w:t>9</w:t>
        <w:br/>
        <w:t>8</w:t>
        <w:br/>
        <w:t>4</w:t>
        <w:br/>
        <w:t>6</w:t>
        <w:br/>
        <w:t>2</w:t>
        <w:br/>
        <w:t>9</w:t>
        <w:br/>
        <w:t>2</w:t>
        <w:br/>
        <w:t xml:space="preserve">[trial@smartedu data]$ </w:t>
        <w:br/>
      </w:r>
    </w:p>
    <w:bookmarkEnd w:id="515"/>
    <w:bookmarkStart w:name="u6852e79e" w:id="516"/>
    <w:p>
      <w:pPr>
        <w:numPr>
          <w:ilvl w:val="0"/>
          <w:numId w:val="128"/>
        </w:numPr>
        <w:spacing w:after="50" w:line="360" w:lineRule="auto" w:beforeLines="100"/>
        <w:ind w:left="360"/>
        <w:jc w:val="left"/>
      </w:pPr>
      <w:r>
        <w:rPr>
          <w:rFonts w:ascii="宋体" w:hAnsi="Times New Roman" w:eastAsia="宋体"/>
          <w:b w:val="false"/>
          <w:i w:val="false"/>
          <w:color w:val="000000"/>
          <w:sz w:val="22"/>
        </w:rPr>
        <w:t xml:space="preserve">第 1 列加第 2 列 ，第 2 列减第 3 列 </w:t>
      </w:r>
    </w:p>
    <w:bookmarkEnd w:id="516"/>
    <w:bookmarkStart w:name="lMB4D" w:id="51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'$1 + $2,$2 - $3' data</w:t>
        <w:br/>
        <w:t>5 1</w:t>
        <w:br/>
        <w:t>4 0</w:t>
        <w:br/>
        <w:t>3 -1</w:t>
        <w:br/>
        <w:t>4 0</w:t>
        <w:br/>
        <w:t>2 0</w:t>
        <w:br/>
        <w:t>4 0</w:t>
        <w:br/>
        <w:t>6 0</w:t>
        <w:br/>
        <w:t>6 -2</w:t>
        <w:br/>
        <w:t>5 -2</w:t>
        <w:br/>
        <w:t>5 1</w:t>
        <w:br/>
        <w:t>3 -3</w:t>
        <w:br/>
        <w:t>6 0</w:t>
        <w:br/>
        <w:t>3 -2</w:t>
        <w:br/>
        <w:t xml:space="preserve">[trial@smartedu data]$ </w:t>
        <w:br/>
      </w:r>
    </w:p>
    <w:bookmarkEnd w:id="517"/>
    <w:bookmarkStart w:name="uabec2d5b" w:id="518"/>
    <w:p>
      <w:pPr>
        <w:numPr>
          <w:ilvl w:val="0"/>
          <w:numId w:val="129"/>
        </w:numPr>
        <w:spacing w:after="50" w:line="360" w:lineRule="auto" w:beforeLines="100"/>
        <w:ind w:left="360"/>
        <w:jc w:val="left"/>
      </w:pPr>
      <w:r>
        <w:rPr>
          <w:rFonts w:ascii="宋体" w:hAnsi="Times New Roman" w:eastAsia="宋体"/>
          <w:b w:val="false"/>
          <w:i w:val="false"/>
          <w:color w:val="000000"/>
          <w:sz w:val="22"/>
        </w:rPr>
        <w:t xml:space="preserve">第 1 列除以第 2 列 ，第 2 列除以 0； 被除数为0 时，不指定参数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时默认显示 0</w:t>
      </w:r>
    </w:p>
    <w:bookmarkEnd w:id="518"/>
    <w:bookmarkStart w:name="Wjr0i" w:id="5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'$1 / $2,$2 / 0' data</w:t>
        <w:br/>
        <w:t>1.500000000000000000 0</w:t>
        <w:br/>
        <w:t>1 0</w:t>
        <w:br/>
        <w:t>0.500000000000000000 0</w:t>
        <w:br/>
        <w:t>0.333333333333333333 0</w:t>
        <w:br/>
        <w:t>1 0</w:t>
        <w:br/>
        <w:t>1 0</w:t>
        <w:br/>
        <w:t>1 0</w:t>
        <w:br/>
        <w:t>0.500000000000000000 0</w:t>
        <w:br/>
        <w:t>0.250000000000000000 0</w:t>
        <w:br/>
        <w:t>1.500000000000000000 0</w:t>
        <w:br/>
        <w:t>2 0</w:t>
        <w:br/>
        <w:t>1 0</w:t>
        <w:br/>
        <w:t>2 0</w:t>
        <w:br/>
        <w:t xml:space="preserve">[trial@smartedu data]$ </w:t>
        <w:br/>
      </w:r>
    </w:p>
    <w:bookmarkEnd w:id="519"/>
    <w:bookmarkStart w:name="ucee98a1b" w:id="520"/>
    <w:p>
      <w:pPr>
        <w:numPr>
          <w:ilvl w:val="0"/>
          <w:numId w:val="130"/>
        </w:numPr>
        <w:spacing w:after="50" w:line="360" w:lineRule="auto" w:beforeLines="100"/>
        <w:ind w:left="360"/>
        <w:jc w:val="left"/>
      </w:pPr>
      <w:r>
        <w:rPr>
          <w:rFonts w:ascii="宋体" w:hAnsi="Times New Roman" w:eastAsia="宋体"/>
          <w:b w:val="false"/>
          <w:i w:val="false"/>
          <w:color w:val="000000"/>
          <w:sz w:val="22"/>
        </w:rPr>
        <w:t xml:space="preserve">第 1 列除以第 2 列 ，第 2 列除以 0； 被除数为0 时，指定参数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时显示指定的字符串</w:t>
      </w:r>
    </w:p>
    <w:bookmarkEnd w:id="520"/>
    <w:bookmarkStart w:name="HLgiL" w:id="52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--divzero="**" '$1 / $2,$2 / 0' data</w:t>
        <w:br/>
        <w:t>1.500000000000000000 ** **</w:t>
        <w:br/>
        <w:t>1 ** **</w:t>
        <w:br/>
        <w:t>0.500000000000000000 ** **</w:t>
        <w:br/>
        <w:t>0.333333333333333333 ** **</w:t>
        <w:br/>
        <w:t>1 ** **</w:t>
        <w:br/>
        <w:t>1 ** **</w:t>
        <w:br/>
        <w:t>1 ** **</w:t>
        <w:br/>
        <w:t>0.500000000000000000 ** **</w:t>
        <w:br/>
        <w:t>0.250000000000000000 ** **</w:t>
        <w:br/>
        <w:t>1.500000000000000000 ** **</w:t>
        <w:br/>
        <w:t>2 ** **</w:t>
        <w:br/>
        <w:t>1 ** **</w:t>
        <w:br/>
        <w:t>2 ** **</w:t>
        <w:br/>
        <w:t xml:space="preserve">[trial@smartedu data]$ </w:t>
        <w:br/>
      </w:r>
    </w:p>
    <w:bookmarkEnd w:id="521"/>
    <w:bookmarkStart w:name="u64b738fa" w:id="522"/>
    <w:p>
      <w:pPr>
        <w:numPr>
          <w:ilvl w:val="0"/>
          <w:numId w:val="131"/>
        </w:numPr>
        <w:spacing w:after="50" w:line="360" w:lineRule="auto" w:beforeLines="100"/>
        <w:ind w:left="360"/>
        <w:jc w:val="left"/>
      </w:pPr>
      <w:r>
        <w:rPr>
          <w:rFonts w:ascii="宋体" w:hAnsi="Times New Roman" w:eastAsia="宋体"/>
          <w:b w:val="false"/>
          <w:i w:val="false"/>
          <w:color w:val="000000"/>
          <w:sz w:val="22"/>
        </w:rPr>
        <w:t xml:space="preserve">第 1 列乘第 2 列 ，第 2 列乘 </w:t>
      </w:r>
      <w:r>
        <w:rPr>
          <w:rFonts w:ascii="宋体" w:hAnsi="Courier New" w:eastAsia="宋体"/>
          <w:b w:val="false"/>
          <w:i w:val="false"/>
          <w:color w:val="000000"/>
          <w:sz w:val="22"/>
        </w:rPr>
        <w:t>9999999999999999999999</w:t>
      </w:r>
      <w:r>
        <w:rPr>
          <w:rFonts w:ascii="宋体" w:hAnsi="Times New Roman" w:eastAsia="宋体"/>
          <w:b w:val="false"/>
          <w:i w:val="false"/>
          <w:color w:val="000000"/>
          <w:sz w:val="22"/>
        </w:rPr>
        <w:t xml:space="preserve">； 计算溢出时，不指定参数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时会报错</w:t>
      </w:r>
    </w:p>
    <w:bookmarkEnd w:id="522"/>
    <w:bookmarkStart w:name="fLpXi" w:id="5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'$1*2,$3 * 9999999999999999999999' data</w:t>
        <w:br/>
        <w:t>6 Error[scalc] : オーバーフローが発生しました。</w:t>
        <w:br/>
        <w:t xml:space="preserve">[trial@smartedu data]$ </w:t>
        <w:br/>
      </w:r>
    </w:p>
    <w:bookmarkEnd w:id="523"/>
    <w:bookmarkStart w:name="u986c652c" w:id="524"/>
    <w:p>
      <w:pPr>
        <w:numPr>
          <w:ilvl w:val="0"/>
          <w:numId w:val="132"/>
        </w:numPr>
        <w:spacing w:after="50" w:line="360" w:lineRule="auto" w:beforeLines="100"/>
        <w:ind w:left="360"/>
        <w:jc w:val="left"/>
      </w:pPr>
      <w:r>
        <w:rPr>
          <w:rFonts w:ascii="宋体" w:hAnsi="Times New Roman" w:eastAsia="宋体"/>
          <w:b w:val="false"/>
          <w:i w:val="false"/>
          <w:color w:val="000000"/>
          <w:sz w:val="22"/>
        </w:rPr>
        <w:t xml:space="preserve">第 3 列乘 </w:t>
      </w:r>
      <w:r>
        <w:rPr>
          <w:rFonts w:ascii="宋体" w:hAnsi="Courier New" w:eastAsia="宋体"/>
          <w:b w:val="false"/>
          <w:i w:val="false"/>
          <w:color w:val="000000"/>
          <w:sz w:val="22"/>
        </w:rPr>
        <w:t>9999999999999999999999</w:t>
      </w:r>
      <w:r>
        <w:rPr>
          <w:rFonts w:ascii="宋体" w:hAnsi="Times New Roman" w:eastAsia="宋体"/>
          <w:b w:val="false"/>
          <w:i w:val="false"/>
          <w:color w:val="000000"/>
          <w:sz w:val="22"/>
        </w:rPr>
        <w:t xml:space="preserve">；计算溢出时，指定参数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时显示指定的字符串</w:t>
      </w:r>
    </w:p>
    <w:bookmarkEnd w:id="524"/>
    <w:bookmarkStart w:name="FiREt" w:id="5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--overflow="@@@" '$3 * 9999999999999999999999' data</w:t>
        <w:br/>
        <w:t>@@@</w:t>
        <w:br/>
        <w:t>@@@</w:t>
        <w:br/>
        <w:t>@@@</w:t>
        <w:br/>
        <w:t>@@@</w:t>
        <w:br/>
        <w:t>@@@</w:t>
        <w:br/>
        <w:t>@@@</w:t>
        <w:br/>
        <w:t>@@@</w:t>
        <w:br/>
        <w:t>@@@</w:t>
        <w:br/>
        <w:t>@@@</w:t>
        <w:br/>
        <w:t>@@@</w:t>
        <w:br/>
        <w:t>@@@</w:t>
        <w:br/>
        <w:t>@@@</w:t>
        <w:br/>
        <w:t>@@@</w:t>
        <w:br/>
        <w:t xml:space="preserve">[trial@smartedu data]$ </w:t>
        <w:br/>
      </w:r>
    </w:p>
    <w:bookmarkEnd w:id="525"/>
    <w:bookmarkStart w:name="u6882ac3e" w:id="526"/>
    <w:p>
      <w:pPr>
        <w:numPr>
          <w:ilvl w:val="0"/>
          <w:numId w:val="133"/>
        </w:numPr>
        <w:spacing w:after="50" w:line="360" w:lineRule="auto" w:beforeLines="100"/>
        <w:ind w:left="360"/>
        <w:jc w:val="left"/>
      </w:pPr>
      <w:r>
        <w:rPr>
          <w:rFonts w:ascii="宋体" w:hAnsi="Times New Roman" w:eastAsia="宋体"/>
          <w:b w:val="false"/>
          <w:i w:val="false"/>
          <w:color w:val="000000"/>
          <w:sz w:val="22"/>
        </w:rPr>
        <w:t xml:space="preserve">第 3 列乘 </w:t>
      </w:r>
      <w:r>
        <w:rPr>
          <w:rFonts w:ascii="宋体" w:hAnsi="Courier New" w:eastAsia="宋体"/>
          <w:b w:val="false"/>
          <w:i w:val="false"/>
          <w:color w:val="000000"/>
          <w:sz w:val="22"/>
        </w:rPr>
        <w:t>9999999999999999999999</w:t>
      </w:r>
      <w:r>
        <w:rPr>
          <w:rFonts w:ascii="宋体" w:hAnsi="Times New Roman" w:eastAsia="宋体"/>
          <w:b w:val="false"/>
          <w:i w:val="false"/>
          <w:color w:val="000000"/>
          <w:sz w:val="22"/>
        </w:rPr>
        <w:t xml:space="preserve">，第 1 列乘第 2 列；计算溢出时，指定参数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时显示指定的字符串；只在计算列位置显示一列</w:t>
      </w:r>
    </w:p>
    <w:bookmarkEnd w:id="526"/>
    <w:bookmarkStart w:name="VmvFX" w:id="5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--overflow="@@@" '$3 * 9999999999999999999999,$1*$2' data</w:t>
        <w:br/>
        <w:t>@@@ 6</w:t>
        <w:br/>
        <w:t>@@@ 4</w:t>
        <w:br/>
        <w:t>@@@ 2</w:t>
        <w:br/>
        <w:t>@@@ 3</w:t>
        <w:br/>
        <w:t>@@@ 1</w:t>
        <w:br/>
        <w:t>@@@ 4</w:t>
        <w:br/>
        <w:t>@@@ 9</w:t>
        <w:br/>
        <w:t>@@@ 8</w:t>
        <w:br/>
        <w:t>@@@ 4</w:t>
        <w:br/>
        <w:t>@@@ 6</w:t>
        <w:br/>
        <w:t>@@@ 2</w:t>
        <w:br/>
        <w:t>@@@ 9</w:t>
        <w:br/>
        <w:t>@@@ 2</w:t>
        <w:br/>
        <w:t xml:space="preserve">[trial@smartedu data]$ </w:t>
        <w:br/>
      </w:r>
    </w:p>
    <w:bookmarkEnd w:id="527"/>
    <w:bookmarkStart w:name="u55555a5e" w:id="528"/>
    <w:p>
      <w:pPr>
        <w:numPr>
          <w:ilvl w:val="0"/>
          <w:numId w:val="134"/>
        </w:numPr>
        <w:spacing w:after="50" w:line="360" w:lineRule="auto" w:beforeLines="100"/>
        <w:ind w:left="360"/>
        <w:jc w:val="left"/>
      </w:pPr>
      <w:r>
        <w:rPr>
          <w:rFonts w:ascii="宋体" w:hAnsi="Times New Roman" w:eastAsia="宋体"/>
          <w:b w:val="false"/>
          <w:i w:val="false"/>
          <w:color w:val="000000"/>
          <w:sz w:val="22"/>
        </w:rPr>
        <w:t xml:space="preserve">第 1 列乘第 2 列，第 3 列乘 </w:t>
      </w:r>
      <w:r>
        <w:rPr>
          <w:rFonts w:ascii="宋体" w:hAnsi="Courier New" w:eastAsia="宋体"/>
          <w:b w:val="false"/>
          <w:i w:val="false"/>
          <w:color w:val="000000"/>
          <w:sz w:val="22"/>
        </w:rPr>
        <w:t>9999999999999999999999</w:t>
      </w:r>
      <w:r>
        <w:rPr>
          <w:rFonts w:ascii="宋体" w:hAnsi="Times New Roman" w:eastAsia="宋体"/>
          <w:b w:val="false"/>
          <w:i w:val="false"/>
          <w:color w:val="000000"/>
          <w:sz w:val="22"/>
        </w:rPr>
        <w:t xml:space="preserve">，第 1 列乘第 2 列；计算溢出时，指定参数 </w:t>
      </w:r>
      <w:r>
        <w:rPr>
          <w:rFonts w:ascii="宋体" w:hAnsi="Courier New" w:eastAsia="宋体"/>
          <w:b w:val="false"/>
          <w:i w:val="false"/>
          <w:color w:val="000000"/>
          <w:sz w:val="22"/>
        </w:rPr>
        <w:t>--divzero</w:t>
      </w:r>
      <w:r>
        <w:rPr>
          <w:rFonts w:ascii="宋体" w:hAnsi="Times New Roman" w:eastAsia="宋体"/>
          <w:b w:val="false"/>
          <w:i w:val="false"/>
          <w:color w:val="000000"/>
          <w:sz w:val="22"/>
        </w:rPr>
        <w:t xml:space="preserve"> 时显示指定的字符串；会在计算列位置显示两列</w:t>
      </w:r>
    </w:p>
    <w:bookmarkEnd w:id="528"/>
    <w:bookmarkStart w:name="BPKpj" w:id="5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scalc --overflow="@@@" '$1*$2,$3 * 9999999999999999999999,$1*$2' data</w:t>
        <w:br/>
        <w:t>6 @@@ @@@ 6</w:t>
        <w:br/>
        <w:t>4 @@@ @@@ 4</w:t>
        <w:br/>
        <w:t>2 @@@ @@@ 2</w:t>
        <w:br/>
        <w:t>3 @@@ @@@ 3</w:t>
        <w:br/>
        <w:t>1 @@@ @@@ 1</w:t>
        <w:br/>
        <w:t>4 @@@ @@@ 4</w:t>
        <w:br/>
        <w:t>9 @@@ @@@ 9</w:t>
        <w:br/>
        <w:t>8 @@@ @@@ 8</w:t>
        <w:br/>
        <w:t>4 @@@ @@@ 4</w:t>
        <w:br/>
        <w:t>6 @@@ @@@ 6</w:t>
        <w:br/>
        <w:t>2 @@@ @@@ 2</w:t>
        <w:br/>
        <w:t>9 @@@ @@@ 9</w:t>
        <w:br/>
        <w:t>2 @@@ @@@ 2</w:t>
        <w:br/>
        <w:t xml:space="preserve">[trial@smartedu data]$ </w:t>
        <w:br/>
      </w:r>
    </w:p>
    <w:bookmarkEnd w:id="529"/>
    <w:bookmarkStart w:name="QcSuL" w:id="530"/>
    <w:p>
      <w:pPr>
        <w:pStyle w:val="Heading2"/>
        <w:spacing w:after="50" w:line="360" w:lineRule="auto" w:beforeLines="100"/>
        <w:ind w:left="0"/>
        <w:jc w:val="left"/>
      </w:pPr>
      <w:r>
        <w:rPr>
          <w:rFonts w:ascii="宋体" w:hAnsi="Times New Roman" w:eastAsia="宋体"/>
        </w:rPr>
        <w:t>15、查找文件中的字符串：</w:t>
      </w:r>
      <w:r>
        <w:rPr>
          <w:rFonts w:ascii="宋体" w:hAnsi="Courier New" w:eastAsia="宋体"/>
        </w:rPr>
        <w:t>grep</w:t>
      </w:r>
    </w:p>
    <w:bookmarkEnd w:id="530"/>
    <w:bookmarkStart w:name="u1ce9efc6" w:id="531"/>
    <w:p>
      <w:pPr>
        <w:spacing w:after="50" w:line="360" w:lineRule="auto" w:beforeLines="100"/>
        <w:ind w:left="0"/>
        <w:jc w:val="left"/>
      </w:pPr>
      <w:r>
        <w:rPr>
          <w:rFonts w:ascii="宋体" w:hAnsi="Times New Roman" w:eastAsia="宋体"/>
          <w:b w:val="false"/>
          <w:i w:val="false"/>
          <w:color w:val="000000"/>
          <w:sz w:val="22"/>
        </w:rPr>
        <w:t>grep 指令用于查找内容包含指定的范本样式的文件，如果发现某文件的内容符合所指定的范本样式，预设 grep 指令会把含有范本样式的那一列显示出来。若不指定任何文件名称，或是所给予的文件名为 -，则 grep 指令会从标准输入设备读取数据</w:t>
      </w:r>
    </w:p>
    <w:bookmarkEnd w:id="531"/>
    <w:bookmarkStart w:name="kSP4F" w:id="532"/>
    <w:p>
      <w:pPr>
        <w:pStyle w:val="Heading3"/>
        <w:spacing w:after="50" w:line="360" w:lineRule="auto" w:beforeLines="100"/>
        <w:ind w:left="0"/>
        <w:jc w:val="left"/>
      </w:pPr>
      <w:r>
        <w:rPr>
          <w:rFonts w:ascii="宋体" w:hAnsi="Times New Roman" w:eastAsia="宋体"/>
        </w:rPr>
        <w:t>①、语法</w:t>
      </w:r>
    </w:p>
    <w:bookmarkEnd w:id="532"/>
    <w:bookmarkStart w:name="uf9b5b33a" w:id="533"/>
    <w:p>
      <w:pPr>
        <w:spacing w:after="50" w:line="360" w:lineRule="auto" w:beforeLines="100"/>
        <w:ind w:left="0"/>
        <w:jc w:val="left"/>
      </w:pPr>
      <w:r>
        <w:rPr>
          <w:rFonts w:ascii="宋体" w:hAnsi="Courier New" w:eastAsia="宋体"/>
          <w:b w:val="false"/>
          <w:i w:val="false"/>
          <w:color w:val="000000"/>
          <w:sz w:val="22"/>
        </w:rPr>
        <w:t>grep 查找的字符串 文件</w:t>
      </w:r>
    </w:p>
    <w:bookmarkEnd w:id="533"/>
    <w:bookmarkStart w:name="u1a5a1d1b" w:id="534"/>
    <w:p>
      <w:pPr>
        <w:numPr>
          <w:ilvl w:val="0"/>
          <w:numId w:val="135"/>
        </w:numPr>
        <w:spacing w:after="50" w:line="360" w:lineRule="auto" w:beforeLines="100"/>
        <w:ind w:left="360"/>
        <w:jc w:val="left"/>
      </w:pPr>
      <w:r>
        <w:rPr>
          <w:rFonts w:ascii="宋体" w:hAnsi="Times New Roman" w:eastAsia="宋体"/>
          <w:b w:val="false"/>
          <w:i w:val="false"/>
          <w:color w:val="000000"/>
          <w:sz w:val="22"/>
        </w:rPr>
        <w:t>若是指定文件，则会在当前文件中查找指定的字符串，当某一行中有指定的字符串时，会将这一行输出出来</w:t>
      </w:r>
    </w:p>
    <w:bookmarkEnd w:id="534"/>
    <w:bookmarkStart w:name="ac5bk" w:id="5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cat data</w:t>
        <w:br/>
        <w:t>3 2 1</w:t>
        <w:br/>
        <w:t>2 2 2</w:t>
        <w:br/>
        <w:t>1 2 3</w:t>
        <w:br/>
        <w:t>1 3 3</w:t>
        <w:br/>
        <w:t>1 1 1</w:t>
        <w:br/>
        <w:t>2 2 2</w:t>
        <w:br/>
        <w:t>3 3 3</w:t>
        <w:br/>
        <w:t>2 4 6</w:t>
        <w:br/>
        <w:t>1 4 6</w:t>
        <w:br/>
        <w:t>3 2 1</w:t>
        <w:br/>
        <w:t>2 1 4</w:t>
        <w:br/>
        <w:t>3 3 3</w:t>
        <w:br/>
        <w:t>2 1 3</w:t>
        <w:br/>
        <w:t>[trial@localhost data]$ grep '1' data</w:t>
        <w:br/>
        <w:t>3 2 1</w:t>
        <w:br/>
        <w:t>1 2 3</w:t>
        <w:br/>
        <w:t>1 3 3</w:t>
        <w:br/>
        <w:t>1 1 1</w:t>
        <w:br/>
        <w:t>1 4 6</w:t>
        <w:br/>
        <w:t>3 2 1</w:t>
        <w:br/>
        <w:t>2 1 4</w:t>
        <w:br/>
        <w:t>2 1 3</w:t>
        <w:br/>
      </w:r>
    </w:p>
    <w:bookmarkEnd w:id="535"/>
    <w:bookmarkStart w:name="u20a018e7" w:id="536"/>
    <w:p>
      <w:pPr>
        <w:numPr>
          <w:ilvl w:val="0"/>
          <w:numId w:val="136"/>
        </w:numPr>
        <w:spacing w:after="50" w:line="360" w:lineRule="auto" w:beforeLines="100"/>
        <w:ind w:left="360"/>
        <w:jc w:val="left"/>
      </w:pPr>
      <w:r>
        <w:rPr>
          <w:rFonts w:ascii="宋体" w:hAnsi="Times New Roman" w:eastAsia="宋体"/>
          <w:b w:val="false"/>
          <w:i w:val="false"/>
          <w:color w:val="000000"/>
          <w:sz w:val="22"/>
        </w:rPr>
        <w:t>查找以指定字符串结尾的行：</w:t>
      </w:r>
      <w:r>
        <w:rPr>
          <w:rFonts w:ascii="宋体" w:hAnsi="Courier New" w:eastAsia="宋体"/>
          <w:b w:val="false"/>
          <w:i w:val="false"/>
          <w:color w:val="000000"/>
          <w:sz w:val="22"/>
        </w:rPr>
        <w:t>^abc</w:t>
      </w:r>
    </w:p>
    <w:bookmarkEnd w:id="536"/>
    <w:bookmarkStart w:name="xlq55" w:id="5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grep_file </w:t>
        <w:br/>
        <w:t>Linux</w:t>
        <w:br/>
        <w:t>LINUX</w:t>
        <w:br/>
        <w:t>123456</w:t>
        <w:br/>
        <w:t/>
        <w:br/>
        <w:t>12</w:t>
        <w:br/>
        <w:t>12456</w:t>
        <w:br/>
        <w:t>abcdefghlig</w:t>
        <w:br/>
        <w:t>ac</w:t>
        <w:br/>
        <w:t>abc</w:t>
        <w:br/>
        <w:t>abbc</w:t>
        <w:br/>
        <w:t>abbbc</w:t>
        <w:br/>
        <w:t>abbbbc</w:t>
        <w:br/>
        <w:t>a1c</w:t>
        <w:br/>
        <w:t>abbbbbbc</w:t>
        <w:br/>
        <w:t/>
        <w:br/>
        <w:t>ab2c</w:t>
        <w:br/>
        <w:t>abcabcabcdefdef</w:t>
        <w:br/>
        <w:t>113-1234</w:t>
        <w:br/>
        <w:t xml:space="preserve"> 113-1234</w:t>
        <w:br/>
        <w:t xml:space="preserve">  113-1234</w:t>
        <w:br/>
        <w:t xml:space="preserve">   113-1234</w:t>
        <w:br/>
        <w:t>a.b</w:t>
        <w:br/>
        <w:t>1a</w:t>
        <w:br/>
        <w:t xml:space="preserve">ab|11 </w:t>
        <w:br/>
        <w:t>a</w:t>
        <w:br/>
        <w:t>121234</w:t>
        <w:br/>
        <w:t>12121234</w:t>
        <w:br/>
        <w:t>abc||</w:t>
        <w:br/>
        <w:t>abcd123456789</w:t>
        <w:br/>
        <w:t>123abc</w:t>
        <w:br/>
        <w:t>cab</w:t>
        <w:br/>
        <w:t>cccc</w:t>
        <w:br/>
        <w:t>adef</w:t>
        <w:br/>
        <w:t>abc123abc</w:t>
        <w:br/>
        <w:t>123+</w:t>
        <w:br/>
        <w:t xml:space="preserve">[trial@localhost topic5]$ grep '^abc' grep_file </w:t>
        <w:br/>
        <w:t>abcdefghlig</w:t>
        <w:br/>
        <w:t>abc</w:t>
        <w:br/>
        <w:t>abcabcabcdefdef</w:t>
        <w:br/>
        <w:t>abc||</w:t>
        <w:br/>
        <w:t>abcd123456789</w:t>
        <w:br/>
        <w:t>abc123abc</w:t>
        <w:br/>
      </w:r>
    </w:p>
    <w:bookmarkEnd w:id="537"/>
    <w:bookmarkStart w:name="ubd2e4bf3" w:id="538"/>
    <w:p>
      <w:pPr>
        <w:numPr>
          <w:ilvl w:val="0"/>
          <w:numId w:val="137"/>
        </w:numPr>
        <w:spacing w:after="50" w:line="360" w:lineRule="auto" w:beforeLines="100"/>
        <w:ind w:left="360"/>
        <w:jc w:val="left"/>
      </w:pPr>
      <w:r>
        <w:rPr>
          <w:rFonts w:ascii="宋体" w:hAnsi="Times New Roman" w:eastAsia="宋体"/>
          <w:b w:val="false"/>
          <w:i w:val="false"/>
          <w:color w:val="000000"/>
          <w:sz w:val="22"/>
        </w:rPr>
        <w:t>查找以指定字符串结尾的行：</w:t>
      </w:r>
      <w:r>
        <w:rPr>
          <w:rFonts w:ascii="宋体" w:hAnsi="Courier New" w:eastAsia="宋体"/>
          <w:b w:val="false"/>
          <w:i w:val="false"/>
          <w:color w:val="000000"/>
          <w:sz w:val="22"/>
        </w:rPr>
        <w:t>abc$</w:t>
      </w:r>
    </w:p>
    <w:bookmarkEnd w:id="538"/>
    <w:bookmarkStart w:name="mlB8o" w:id="5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grep_file </w:t>
        <w:br/>
        <w:t>Linux</w:t>
        <w:br/>
        <w:t>LINUX</w:t>
        <w:br/>
        <w:t>123456</w:t>
        <w:br/>
        <w:t/>
        <w:br/>
        <w:t>12</w:t>
        <w:br/>
        <w:t>12456</w:t>
        <w:br/>
        <w:t>abcdefghlig</w:t>
        <w:br/>
        <w:t>ac</w:t>
        <w:br/>
        <w:t>abc</w:t>
        <w:br/>
        <w:t>abbc</w:t>
        <w:br/>
        <w:t>abbbc</w:t>
        <w:br/>
        <w:t>abbbbc</w:t>
        <w:br/>
        <w:t>a1c</w:t>
        <w:br/>
        <w:t>abbbbbbc</w:t>
        <w:br/>
        <w:t/>
        <w:br/>
        <w:t>ab2c</w:t>
        <w:br/>
        <w:t>abcabcabcdefdef</w:t>
        <w:br/>
        <w:t>113-1234</w:t>
        <w:br/>
        <w:t xml:space="preserve"> 113-1234</w:t>
        <w:br/>
        <w:t xml:space="preserve">  113-1234</w:t>
        <w:br/>
        <w:t xml:space="preserve">   113-1234</w:t>
        <w:br/>
        <w:t>a.b</w:t>
        <w:br/>
        <w:t>1a</w:t>
        <w:br/>
        <w:t xml:space="preserve">ab|11 </w:t>
        <w:br/>
        <w:t>a</w:t>
        <w:br/>
        <w:t>121234</w:t>
        <w:br/>
        <w:t>12121234</w:t>
        <w:br/>
        <w:t>abc||</w:t>
        <w:br/>
        <w:t>abcd123456789</w:t>
        <w:br/>
        <w:t>123abc</w:t>
        <w:br/>
        <w:t>cab</w:t>
        <w:br/>
        <w:t>cccc</w:t>
        <w:br/>
        <w:t>adef</w:t>
        <w:br/>
        <w:t>abc123abc</w:t>
        <w:br/>
        <w:t>123+</w:t>
        <w:br/>
        <w:t xml:space="preserve">[trial@localhost topic5]$ grep 'abc$' grep_file </w:t>
        <w:br/>
        <w:t>abc</w:t>
        <w:br/>
        <w:t>123abc</w:t>
        <w:br/>
        <w:t>abc123abc</w:t>
        <w:br/>
      </w:r>
    </w:p>
    <w:bookmarkEnd w:id="539"/>
    <w:bookmarkStart w:name="u0ba16e8f" w:id="540"/>
    <w:p>
      <w:pPr>
        <w:numPr>
          <w:ilvl w:val="0"/>
          <w:numId w:val="138"/>
        </w:numPr>
        <w:spacing w:after="50" w:line="360" w:lineRule="auto" w:beforeLines="100"/>
        <w:ind w:left="360"/>
        <w:jc w:val="left"/>
      </w:pPr>
      <w:r>
        <w:rPr>
          <w:rFonts w:ascii="宋体" w:hAnsi="Times New Roman" w:eastAsia="宋体"/>
          <w:b w:val="false"/>
          <w:i w:val="false"/>
          <w:color w:val="000000"/>
          <w:sz w:val="22"/>
        </w:rPr>
        <w:t>匹配区间：</w:t>
      </w:r>
      <w:r>
        <w:rPr>
          <w:rFonts w:ascii="宋体" w:hAnsi="Courier New" w:eastAsia="宋体"/>
          <w:b w:val="false"/>
          <w:i w:val="false"/>
          <w:color w:val="000000"/>
          <w:sz w:val="22"/>
        </w:rPr>
        <w:t>[a-z]</w:t>
      </w:r>
      <w:r>
        <w:rPr>
          <w:rFonts w:ascii="宋体" w:hAnsi="Times New Roman" w:eastAsia="宋体"/>
          <w:b w:val="false"/>
          <w:i w:val="false"/>
          <w:color w:val="000000"/>
          <w:sz w:val="22"/>
        </w:rPr>
        <w:t>：</w:t>
      </w:r>
    </w:p>
    <w:bookmarkEnd w:id="540"/>
    <w:bookmarkStart w:name="u7646f88d" w:id="541"/>
    <w:p>
      <w:pPr>
        <w:numPr>
          <w:ilvl w:val="1"/>
          <w:numId w:val="139"/>
        </w:numPr>
        <w:spacing w:after="50" w:line="360" w:lineRule="auto" w:beforeLines="100"/>
        <w:ind w:left="720"/>
        <w:jc w:val="left"/>
      </w:pPr>
      <w:r>
        <w:rPr>
          <w:rFonts w:ascii="宋体" w:hAnsi="Times New Roman" w:eastAsia="宋体"/>
          <w:b w:val="false"/>
          <w:i w:val="false"/>
          <w:color w:val="000000"/>
          <w:sz w:val="22"/>
        </w:rPr>
        <w:t>小写字母：</w:t>
      </w:r>
      <w:r>
        <w:rPr>
          <w:rFonts w:ascii="宋体" w:hAnsi="Courier New" w:eastAsia="宋体"/>
          <w:b w:val="false"/>
          <w:i w:val="false"/>
          <w:color w:val="000000"/>
          <w:sz w:val="22"/>
        </w:rPr>
        <w:t>[a-z]</w:t>
      </w:r>
    </w:p>
    <w:bookmarkEnd w:id="541"/>
    <w:bookmarkStart w:name="J64as" w:id="5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'[a-z]' grep_file </w:t>
        <w:br/>
        <w:t>Linux</w:t>
        <w:br/>
        <w:t>abcdefghlig</w:t>
        <w:br/>
        <w:t>ac</w:t>
        <w:br/>
        <w:t>abc</w:t>
        <w:br/>
        <w:t>abbc</w:t>
        <w:br/>
        <w:t>abbbc</w:t>
        <w:br/>
        <w:t>abbbbc</w:t>
        <w:br/>
        <w:t>a1c</w:t>
        <w:br/>
        <w:t>abbbbbbc</w:t>
        <w:br/>
        <w:t>ab2c</w:t>
        <w:br/>
        <w:t>abcabcabcdefdef</w:t>
        <w:br/>
        <w:t>a.b</w:t>
        <w:br/>
        <w:t>1a</w:t>
        <w:br/>
        <w:t xml:space="preserve">ab|11 </w:t>
        <w:br/>
        <w:t>a</w:t>
        <w:br/>
        <w:t>abc||</w:t>
        <w:br/>
        <w:t>abcd123456789</w:t>
        <w:br/>
        <w:t>123abc</w:t>
        <w:br/>
        <w:t>cab</w:t>
        <w:br/>
        <w:t>cccc</w:t>
        <w:br/>
        <w:t>adef</w:t>
        <w:br/>
        <w:t>abc123abc</w:t>
        <w:br/>
      </w:r>
    </w:p>
    <w:bookmarkEnd w:id="542"/>
    <w:bookmarkStart w:name="u646e574b" w:id="543"/>
    <w:p>
      <w:pPr>
        <w:numPr>
          <w:ilvl w:val="1"/>
          <w:numId w:val="140"/>
        </w:numPr>
        <w:spacing w:after="50" w:line="360" w:lineRule="auto" w:beforeLines="100"/>
        <w:ind w:left="720"/>
        <w:jc w:val="left"/>
      </w:pPr>
      <w:r>
        <w:rPr>
          <w:rFonts w:ascii="宋体" w:hAnsi="Times New Roman" w:eastAsia="宋体"/>
          <w:b w:val="false"/>
          <w:i w:val="false"/>
          <w:color w:val="000000"/>
          <w:sz w:val="22"/>
        </w:rPr>
        <w:t>大写字母：</w:t>
      </w:r>
      <w:r>
        <w:rPr>
          <w:rFonts w:ascii="宋体" w:hAnsi="Courier New" w:eastAsia="宋体"/>
          <w:b w:val="false"/>
          <w:i w:val="false"/>
          <w:color w:val="000000"/>
          <w:sz w:val="22"/>
        </w:rPr>
        <w:t>[A-Z]</w:t>
      </w:r>
    </w:p>
    <w:bookmarkEnd w:id="543"/>
    <w:bookmarkStart w:name="ty1kF" w:id="5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'[A-Z]' grep_file </w:t>
        <w:br/>
        <w:t>Linux</w:t>
        <w:br/>
        <w:t>LINUX</w:t>
        <w:br/>
      </w:r>
    </w:p>
    <w:bookmarkEnd w:id="544"/>
    <w:bookmarkStart w:name="u1df2bf09" w:id="545"/>
    <w:p>
      <w:pPr>
        <w:numPr>
          <w:ilvl w:val="1"/>
          <w:numId w:val="141"/>
        </w:numPr>
        <w:spacing w:after="50" w:line="360" w:lineRule="auto" w:beforeLines="100"/>
        <w:ind w:left="720"/>
        <w:jc w:val="left"/>
      </w:pPr>
      <w:r>
        <w:rPr>
          <w:rFonts w:ascii="宋体" w:hAnsi="Times New Roman" w:eastAsia="宋体"/>
          <w:b w:val="false"/>
          <w:i w:val="false"/>
          <w:color w:val="000000"/>
          <w:sz w:val="22"/>
        </w:rPr>
        <w:t>含有数字：</w:t>
      </w:r>
      <w:r>
        <w:rPr>
          <w:rFonts w:ascii="宋体" w:hAnsi="Courier New" w:eastAsia="宋体"/>
          <w:b w:val="false"/>
          <w:i w:val="false"/>
          <w:color w:val="000000"/>
          <w:sz w:val="22"/>
        </w:rPr>
        <w:t>[0-9]</w:t>
      </w:r>
    </w:p>
    <w:bookmarkEnd w:id="545"/>
    <w:bookmarkStart w:name="Y8yQf" w:id="5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'[0-9]' grep_file </w:t>
        <w:br/>
        <w:t>123456</w:t>
        <w:br/>
        <w:t>12</w:t>
        <w:br/>
        <w:t>12456</w:t>
        <w:br/>
        <w:t>a1c</w:t>
        <w:br/>
        <w:t>ab2c</w:t>
        <w:br/>
        <w:t>113-1234</w:t>
        <w:br/>
        <w:t xml:space="preserve"> 113-1234</w:t>
        <w:br/>
        <w:t xml:space="preserve">  113-1234</w:t>
        <w:br/>
        <w:t xml:space="preserve">   113-1234</w:t>
        <w:br/>
        <w:t>1a</w:t>
        <w:br/>
        <w:t xml:space="preserve">ab|11 </w:t>
        <w:br/>
        <w:t>121234</w:t>
        <w:br/>
        <w:t>12121234</w:t>
        <w:br/>
        <w:t>abcd123456789</w:t>
        <w:br/>
        <w:t>123abc</w:t>
        <w:br/>
        <w:t>abc123abc</w:t>
        <w:br/>
        <w:t>123+</w:t>
        <w:br/>
      </w:r>
    </w:p>
    <w:bookmarkEnd w:id="546"/>
    <w:bookmarkStart w:name="u0486abcf" w:id="547"/>
    <w:p>
      <w:pPr>
        <w:numPr>
          <w:ilvl w:val="1"/>
          <w:numId w:val="142"/>
        </w:numPr>
        <w:spacing w:after="50" w:line="360" w:lineRule="auto" w:beforeLines="100"/>
        <w:ind w:left="720"/>
        <w:jc w:val="left"/>
      </w:pPr>
      <w:r>
        <w:rPr>
          <w:rFonts w:ascii="宋体" w:hAnsi="Times New Roman" w:eastAsia="宋体"/>
          <w:b w:val="false"/>
          <w:i w:val="false"/>
          <w:color w:val="000000"/>
          <w:sz w:val="22"/>
        </w:rPr>
        <w:t>匹配除换行符 \n 之外的任何单字符：</w:t>
      </w:r>
      <w:r>
        <w:rPr>
          <w:rFonts w:ascii="宋体" w:hAnsi="Courier New" w:eastAsia="宋体"/>
          <w:b w:val="false"/>
          <w:i w:val="false"/>
          <w:color w:val="000000"/>
          <w:sz w:val="22"/>
        </w:rPr>
        <w:t>.</w:t>
      </w:r>
    </w:p>
    <w:bookmarkEnd w:id="547"/>
    <w:bookmarkStart w:name="IbpwY" w:id="54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grep 'a.c' grep_file </w:t>
        <w:br/>
        <w:t>abcdefghlig</w:t>
        <w:br/>
        <w:t>abc</w:t>
        <w:br/>
        <w:t>a1c</w:t>
        <w:br/>
        <w:t>abcabcabcdefdef</w:t>
        <w:br/>
        <w:t>abc||</w:t>
        <w:br/>
        <w:t>abcd123456789</w:t>
        <w:br/>
        <w:t>123abc</w:t>
        <w:br/>
        <w:t>abc123abc</w:t>
        <w:br/>
      </w:r>
    </w:p>
    <w:bookmarkEnd w:id="548"/>
    <w:bookmarkStart w:name="uc7d42f1b" w:id="549"/>
    <w:p>
      <w:pPr>
        <w:numPr>
          <w:ilvl w:val="1"/>
          <w:numId w:val="143"/>
        </w:numPr>
        <w:spacing w:after="50" w:line="360" w:lineRule="auto" w:beforeLines="100"/>
        <w:ind w:left="720"/>
        <w:jc w:val="left"/>
      </w:pPr>
      <w:r>
        <w:rPr>
          <w:rFonts w:ascii="宋体" w:hAnsi="Times New Roman" w:eastAsia="宋体"/>
          <w:b w:val="false"/>
          <w:i w:val="false"/>
          <w:color w:val="000000"/>
          <w:sz w:val="22"/>
        </w:rPr>
        <w:t>含有区间：</w:t>
      </w:r>
      <w:r>
        <w:rPr>
          <w:rFonts w:ascii="宋体" w:hAnsi="Courier New" w:eastAsia="宋体"/>
          <w:b w:val="false"/>
          <w:i w:val="false"/>
          <w:color w:val="000000"/>
          <w:sz w:val="22"/>
        </w:rPr>
        <w:t>[a-z]</w:t>
      </w:r>
    </w:p>
    <w:bookmarkEnd w:id="549"/>
    <w:bookmarkStart w:name="yOc7Z" w:id="5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topic5]$ grep 'a[a-g]c' grep_file</w:t>
        <w:br/>
        <w:t>abcdefghlig</w:t>
        <w:br/>
        <w:t>abc</w:t>
        <w:br/>
        <w:t>abcabcabcdefdef</w:t>
        <w:br/>
        <w:t>abc||</w:t>
        <w:br/>
        <w:t>abcd123456789</w:t>
        <w:br/>
        <w:t>123abc</w:t>
        <w:br/>
        <w:t>abc123abc</w:t>
        <w:br/>
      </w:r>
    </w:p>
    <w:bookmarkEnd w:id="550"/>
    <w:bookmarkStart w:name="ub3158ab2" w:id="551"/>
    <w:p>
      <w:pPr>
        <w:numPr>
          <w:ilvl w:val="1"/>
          <w:numId w:val="144"/>
        </w:numPr>
        <w:spacing w:after="50" w:line="360" w:lineRule="auto" w:beforeLines="100"/>
        <w:ind w:left="720"/>
        <w:jc w:val="left"/>
      </w:pPr>
      <w:r>
        <w:rPr>
          <w:rFonts w:ascii="宋体" w:hAnsi="Times New Roman" w:eastAsia="宋体"/>
          <w:b w:val="false"/>
          <w:i w:val="false"/>
          <w:color w:val="000000"/>
          <w:sz w:val="22"/>
        </w:rPr>
        <w:t>排除区间：</w:t>
      </w:r>
      <w:r>
        <w:rPr>
          <w:rFonts w:ascii="宋体" w:hAnsi="Courier New" w:eastAsia="宋体"/>
          <w:b w:val="false"/>
          <w:i w:val="false"/>
          <w:color w:val="000000"/>
          <w:sz w:val="22"/>
        </w:rPr>
        <w:t>[^a-z]</w:t>
      </w:r>
    </w:p>
    <w:bookmarkEnd w:id="551"/>
    <w:bookmarkStart w:name="zIbbO" w:id="5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topic5]$ grep 'a[^a-g]c' grep_file</w:t>
        <w:br/>
        <w:t>a1c</w:t>
        <w:br/>
      </w:r>
    </w:p>
    <w:bookmarkEnd w:id="552"/>
    <w:bookmarkStart w:name="uae66c67e" w:id="553"/>
    <w:p>
      <w:pPr>
        <w:numPr>
          <w:ilvl w:val="0"/>
          <w:numId w:val="145"/>
        </w:numPr>
        <w:spacing w:after="50" w:line="360" w:lineRule="auto" w:beforeLines="100"/>
        <w:ind w:left="360"/>
        <w:jc w:val="left"/>
      </w:pPr>
      <w:r>
        <w:rPr>
          <w:rFonts w:ascii="宋体" w:hAnsi="Times New Roman" w:eastAsia="宋体"/>
          <w:b w:val="false"/>
          <w:i w:val="false"/>
          <w:color w:val="000000"/>
          <w:sz w:val="22"/>
        </w:rPr>
        <w:t xml:space="preserve">正则表达式：需使用参数 </w:t>
      </w: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 </w:t>
      </w:r>
    </w:p>
    <w:bookmarkEnd w:id="553"/>
    <w:bookmarkStart w:name="ud8b2366b" w:id="554"/>
    <w:p>
      <w:pPr>
        <w:numPr>
          <w:ilvl w:val="1"/>
          <w:numId w:val="146"/>
        </w:numPr>
        <w:spacing w:after="50" w:line="360" w:lineRule="auto" w:beforeLines="100"/>
        <w:ind w:left="720"/>
        <w:jc w:val="left"/>
      </w:pPr>
      <w:r>
        <w:rPr>
          <w:rFonts w:ascii="宋体" w:hAnsi="Times New Roman" w:eastAsia="宋体"/>
          <w:b w:val="false"/>
          <w:i w:val="false"/>
          <w:color w:val="000000"/>
          <w:sz w:val="22"/>
        </w:rPr>
        <w:t>查找有一个 1 的行</w:t>
      </w:r>
    </w:p>
    <w:bookmarkEnd w:id="554"/>
    <w:bookmarkStart w:name="FvWua" w:id="5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data]$ cat data</w:t>
        <w:br/>
        <w:t>3 2 1</w:t>
        <w:br/>
        <w:t>2 2 2</w:t>
        <w:br/>
        <w:t>1 2 3</w:t>
        <w:br/>
        <w:t>1 3 3</w:t>
        <w:br/>
        <w:t>1 1 1</w:t>
        <w:br/>
        <w:t>2 2 2</w:t>
        <w:br/>
        <w:t>3 3 3</w:t>
        <w:br/>
        <w:t>2 4 6</w:t>
        <w:br/>
        <w:t>1 4 6</w:t>
        <w:br/>
        <w:t>3 2 1</w:t>
        <w:br/>
        <w:t>2 1 4</w:t>
        <w:br/>
        <w:t>3 3 3</w:t>
        <w:br/>
        <w:t>2 1 3</w:t>
        <w:br/>
        <w:t>[trial@localhost data]$ grep -E '1{1}' data</w:t>
        <w:br/>
        <w:t>3 2 1</w:t>
        <w:br/>
        <w:t>1 2 3</w:t>
        <w:br/>
        <w:t>1 3 3</w:t>
        <w:br/>
        <w:t>1 1 1</w:t>
        <w:br/>
        <w:t>1 4 6</w:t>
        <w:br/>
        <w:t>3 2 1</w:t>
        <w:br/>
        <w:t>2 1 4</w:t>
        <w:br/>
        <w:t>2 1 3</w:t>
        <w:br/>
        <w:t xml:space="preserve">[trial@localhost data]$ </w:t>
        <w:br/>
      </w:r>
    </w:p>
    <w:bookmarkEnd w:id="555"/>
    <w:bookmarkStart w:name="gjp5m" w:id="556"/>
    <w:p>
      <w:pPr>
        <w:pStyle w:val="Heading3"/>
        <w:spacing w:after="50" w:line="360" w:lineRule="auto" w:beforeLines="100"/>
        <w:ind w:left="0"/>
        <w:jc w:val="left"/>
      </w:pPr>
      <w:r>
        <w:rPr>
          <w:rFonts w:ascii="宋体" w:hAnsi="Times New Roman" w:eastAsia="宋体"/>
        </w:rPr>
        <w:t>②、参数</w:t>
      </w:r>
    </w:p>
    <w:bookmarkEnd w:id="556"/>
    <w:bookmarkStart w:name="ua2b4b8f0" w:id="557"/>
    <w:p>
      <w:pPr>
        <w:numPr>
          <w:ilvl w:val="0"/>
          <w:numId w:val="147"/>
        </w:numPr>
        <w:spacing w:after="50" w:line="360" w:lineRule="auto" w:beforeLines="100"/>
        <w:ind w:left="360"/>
        <w:jc w:val="left"/>
      </w:pPr>
      <w:r>
        <w:rPr>
          <w:rFonts w:ascii="宋体" w:hAnsi="Times New Roman" w:eastAsia="宋体"/>
          <w:b w:val="false"/>
          <w:i w:val="false"/>
          <w:color w:val="000000"/>
          <w:sz w:val="22"/>
        </w:rPr>
        <w:t>-a 或 --text : 不要忽略二进制的数据。</w:t>
      </w:r>
    </w:p>
    <w:bookmarkEnd w:id="557"/>
    <w:bookmarkStart w:name="u344a15a4" w:id="558"/>
    <w:p>
      <w:pPr>
        <w:numPr>
          <w:ilvl w:val="0"/>
          <w:numId w:val="147"/>
        </w:numPr>
        <w:spacing w:after="50" w:line="360" w:lineRule="auto" w:beforeLines="100"/>
        <w:ind w:left="360"/>
        <w:jc w:val="left"/>
      </w:pPr>
      <w:r>
        <w:rPr>
          <w:rFonts w:ascii="宋体" w:hAnsi="Times New Roman" w:eastAsia="宋体"/>
          <w:b w:val="false"/>
          <w:i w:val="false"/>
          <w:color w:val="000000"/>
          <w:sz w:val="22"/>
        </w:rPr>
        <w:t>-A&lt;显示行数&gt; 或 --after-context=&lt;显示行数&gt; : 除了显示符合范本样式的那一列之外，并显示该行之后的内容。</w:t>
      </w:r>
    </w:p>
    <w:bookmarkEnd w:id="558"/>
    <w:bookmarkStart w:name="u3dc1765a" w:id="559"/>
    <w:p>
      <w:pPr>
        <w:numPr>
          <w:ilvl w:val="0"/>
          <w:numId w:val="147"/>
        </w:numPr>
        <w:spacing w:after="50" w:line="360" w:lineRule="auto" w:beforeLines="100"/>
        <w:ind w:left="360"/>
        <w:jc w:val="left"/>
      </w:pPr>
      <w:r>
        <w:rPr>
          <w:rFonts w:ascii="宋体" w:hAnsi="Times New Roman" w:eastAsia="宋体"/>
          <w:b w:val="false"/>
          <w:i w:val="false"/>
          <w:color w:val="000000"/>
          <w:sz w:val="22"/>
        </w:rPr>
        <w:t>-b 或 --byte-offset : 在显示符合样式的那一行之前，标示出该行第一个字符的编号。</w:t>
      </w:r>
    </w:p>
    <w:bookmarkEnd w:id="559"/>
    <w:bookmarkStart w:name="u004ffebf" w:id="560"/>
    <w:p>
      <w:pPr>
        <w:numPr>
          <w:ilvl w:val="0"/>
          <w:numId w:val="147"/>
        </w:numPr>
        <w:spacing w:after="50" w:line="360" w:lineRule="auto" w:beforeLines="100"/>
        <w:ind w:left="360"/>
        <w:jc w:val="left"/>
      </w:pPr>
      <w:r>
        <w:rPr>
          <w:rFonts w:ascii="宋体" w:hAnsi="Times New Roman" w:eastAsia="宋体"/>
          <w:b w:val="false"/>
          <w:i w:val="false"/>
          <w:color w:val="000000"/>
          <w:sz w:val="22"/>
        </w:rPr>
        <w:t>-B&lt;显示行数&gt; 或 --before-context=&lt;显示行数&gt; : 除了显示符合样式的那一行之外，并显示该行之前的内容。</w:t>
      </w:r>
    </w:p>
    <w:bookmarkEnd w:id="560"/>
    <w:bookmarkStart w:name="u42489b62" w:id="561"/>
    <w:p>
      <w:pPr>
        <w:numPr>
          <w:ilvl w:val="0"/>
          <w:numId w:val="147"/>
        </w:numPr>
        <w:spacing w:after="50" w:line="360" w:lineRule="auto" w:beforeLines="100"/>
        <w:ind w:left="360"/>
        <w:jc w:val="left"/>
      </w:pPr>
      <w:r>
        <w:rPr>
          <w:rFonts w:ascii="宋体" w:hAnsi="Times New Roman" w:eastAsia="宋体"/>
          <w:b w:val="false"/>
          <w:i w:val="false"/>
          <w:color w:val="e8323c"/>
          <w:sz w:val="22"/>
        </w:rPr>
        <w:t>-c 或 --count : 计算符合样式的列数。</w:t>
      </w:r>
    </w:p>
    <w:bookmarkEnd w:id="561"/>
    <w:bookmarkStart w:name="uf00a37a7" w:id="562"/>
    <w:p>
      <w:pPr>
        <w:numPr>
          <w:ilvl w:val="0"/>
          <w:numId w:val="147"/>
        </w:numPr>
        <w:spacing w:after="50" w:line="360" w:lineRule="auto" w:beforeLines="100"/>
        <w:ind w:left="360"/>
        <w:jc w:val="left"/>
      </w:pPr>
      <w:r>
        <w:rPr>
          <w:rFonts w:ascii="宋体" w:hAnsi="Times New Roman" w:eastAsia="宋体"/>
          <w:b w:val="false"/>
          <w:i w:val="false"/>
          <w:color w:val="000000"/>
          <w:sz w:val="22"/>
        </w:rPr>
        <w:t>-C&lt;显示行数&gt; 或 --context=&lt;显示行数&gt;或-&lt;显示行数&gt; : 除了显示符合样式的那一行之外，并显示该行之前后的内容。</w:t>
      </w:r>
    </w:p>
    <w:bookmarkEnd w:id="562"/>
    <w:bookmarkStart w:name="u9446e04d" w:id="563"/>
    <w:p>
      <w:pPr>
        <w:numPr>
          <w:ilvl w:val="0"/>
          <w:numId w:val="147"/>
        </w:numPr>
        <w:spacing w:after="50" w:line="360" w:lineRule="auto" w:beforeLines="100"/>
        <w:ind w:left="360"/>
        <w:jc w:val="left"/>
      </w:pPr>
      <w:r>
        <w:rPr>
          <w:rFonts w:ascii="宋体" w:hAnsi="Times New Roman" w:eastAsia="宋体"/>
          <w:b w:val="false"/>
          <w:i w:val="false"/>
          <w:color w:val="e8323c"/>
          <w:sz w:val="22"/>
        </w:rPr>
        <w:t>-d &lt;动作&gt; 或 --directories=&lt;动作&gt; : 当指定要查找的是目录而非文件时，必须使用这项参数，否则grep指令将回报信息并停止动作。</w:t>
      </w:r>
    </w:p>
    <w:bookmarkEnd w:id="563"/>
    <w:bookmarkStart w:name="uc90dcef9" w:id="564"/>
    <w:p>
      <w:pPr>
        <w:numPr>
          <w:ilvl w:val="0"/>
          <w:numId w:val="147"/>
        </w:numPr>
        <w:spacing w:after="50" w:line="360" w:lineRule="auto" w:beforeLines="100"/>
        <w:ind w:left="360"/>
        <w:jc w:val="left"/>
      </w:pPr>
      <w:r>
        <w:rPr>
          <w:rFonts w:ascii="宋体" w:hAnsi="Times New Roman" w:eastAsia="宋体"/>
          <w:b w:val="false"/>
          <w:i w:val="false"/>
          <w:color w:val="000000"/>
          <w:sz w:val="22"/>
        </w:rPr>
        <w:t>-e&lt;范本样式&gt; 或 --regexp=&lt;范本样式&gt; : 指定字符串做为查找文件内容的样式。</w:t>
      </w:r>
    </w:p>
    <w:bookmarkEnd w:id="564"/>
    <w:bookmarkStart w:name="u287ca85c" w:id="565"/>
    <w:p>
      <w:pPr>
        <w:numPr>
          <w:ilvl w:val="0"/>
          <w:numId w:val="147"/>
        </w:numPr>
        <w:spacing w:after="50" w:line="360" w:lineRule="auto" w:beforeLines="100"/>
        <w:ind w:left="360"/>
        <w:jc w:val="left"/>
      </w:pPr>
      <w:r>
        <w:rPr>
          <w:rFonts w:ascii="宋体" w:hAnsi="Times New Roman" w:eastAsia="宋体"/>
          <w:b w:val="false"/>
          <w:i w:val="false"/>
          <w:color w:val="e8323c"/>
          <w:sz w:val="22"/>
        </w:rPr>
        <w:t>-E 或 --extended-regexp : 将样式为延伸的正则表达式来使用。</w:t>
      </w:r>
    </w:p>
    <w:bookmarkEnd w:id="565"/>
    <w:bookmarkStart w:name="uddd757f3" w:id="566"/>
    <w:p>
      <w:pPr>
        <w:numPr>
          <w:ilvl w:val="0"/>
          <w:numId w:val="147"/>
        </w:numPr>
        <w:spacing w:after="50" w:line="360" w:lineRule="auto" w:beforeLines="100"/>
        <w:ind w:left="360"/>
        <w:jc w:val="left"/>
      </w:pPr>
      <w:r>
        <w:rPr>
          <w:rFonts w:ascii="宋体" w:hAnsi="Times New Roman" w:eastAsia="宋体"/>
          <w:b w:val="false"/>
          <w:i w:val="false"/>
          <w:color w:val="000000"/>
          <w:sz w:val="22"/>
        </w:rPr>
        <w:t>-f&lt;规则文件&gt; 或 --file=&lt;规则文件&gt; : 指定规则文件，其内容含有一个或多个规则样式，让grep查找符合规则条件的文件内容，格式为每行一个规则样式。</w:t>
      </w:r>
    </w:p>
    <w:bookmarkEnd w:id="566"/>
    <w:bookmarkStart w:name="u14034f38" w:id="567"/>
    <w:p>
      <w:pPr>
        <w:numPr>
          <w:ilvl w:val="0"/>
          <w:numId w:val="147"/>
        </w:numPr>
        <w:spacing w:after="50" w:line="360" w:lineRule="auto" w:beforeLines="100"/>
        <w:ind w:left="360"/>
        <w:jc w:val="left"/>
      </w:pPr>
      <w:r>
        <w:rPr>
          <w:rFonts w:ascii="宋体" w:hAnsi="Times New Roman" w:eastAsia="宋体"/>
          <w:b w:val="false"/>
          <w:i w:val="false"/>
          <w:color w:val="000000"/>
          <w:sz w:val="22"/>
        </w:rPr>
        <w:t>-F 或 --fixed-regexp : 将样式视为固定字符串的列表。</w:t>
      </w:r>
    </w:p>
    <w:bookmarkEnd w:id="567"/>
    <w:bookmarkStart w:name="u618a31cf" w:id="568"/>
    <w:p>
      <w:pPr>
        <w:numPr>
          <w:ilvl w:val="0"/>
          <w:numId w:val="147"/>
        </w:numPr>
        <w:spacing w:after="50" w:line="360" w:lineRule="auto" w:beforeLines="100"/>
        <w:ind w:left="360"/>
        <w:jc w:val="left"/>
      </w:pPr>
      <w:r>
        <w:rPr>
          <w:rFonts w:ascii="宋体" w:hAnsi="Times New Roman" w:eastAsia="宋体"/>
          <w:b w:val="false"/>
          <w:i w:val="false"/>
          <w:color w:val="000000"/>
          <w:sz w:val="22"/>
        </w:rPr>
        <w:t>-G 或 --basic-regexp : 将样式视为普通的表示法来使用。</w:t>
      </w:r>
    </w:p>
    <w:bookmarkEnd w:id="568"/>
    <w:bookmarkStart w:name="ub607e94e" w:id="569"/>
    <w:p>
      <w:pPr>
        <w:numPr>
          <w:ilvl w:val="0"/>
          <w:numId w:val="147"/>
        </w:numPr>
        <w:spacing w:after="50" w:line="360" w:lineRule="auto" w:beforeLines="100"/>
        <w:ind w:left="360"/>
        <w:jc w:val="left"/>
      </w:pPr>
      <w:r>
        <w:rPr>
          <w:rFonts w:ascii="宋体" w:hAnsi="Times New Roman" w:eastAsia="宋体"/>
          <w:b w:val="false"/>
          <w:i w:val="false"/>
          <w:color w:val="000000"/>
          <w:sz w:val="22"/>
        </w:rPr>
        <w:t>-h 或 --no-filename : 在显示符合样式的那一行之前，不标示该行所属的文件名称。</w:t>
      </w:r>
    </w:p>
    <w:bookmarkEnd w:id="569"/>
    <w:bookmarkStart w:name="u50efe7b7" w:id="570"/>
    <w:p>
      <w:pPr>
        <w:numPr>
          <w:ilvl w:val="0"/>
          <w:numId w:val="147"/>
        </w:numPr>
        <w:spacing w:after="50" w:line="360" w:lineRule="auto" w:beforeLines="100"/>
        <w:ind w:left="360"/>
        <w:jc w:val="left"/>
      </w:pPr>
      <w:r>
        <w:rPr>
          <w:rFonts w:ascii="宋体" w:hAnsi="Times New Roman" w:eastAsia="宋体"/>
          <w:b w:val="false"/>
          <w:i w:val="false"/>
          <w:color w:val="000000"/>
          <w:sz w:val="22"/>
        </w:rPr>
        <w:t>-H 或 --with-filename : 在显示符合样式的那一行之前，表示该行所属的文件名称。</w:t>
      </w:r>
    </w:p>
    <w:bookmarkEnd w:id="570"/>
    <w:bookmarkStart w:name="u077e783d" w:id="571"/>
    <w:p>
      <w:pPr>
        <w:numPr>
          <w:ilvl w:val="0"/>
          <w:numId w:val="147"/>
        </w:numPr>
        <w:spacing w:after="50" w:line="360" w:lineRule="auto" w:beforeLines="100"/>
        <w:ind w:left="360"/>
        <w:jc w:val="left"/>
      </w:pPr>
      <w:r>
        <w:rPr>
          <w:rFonts w:ascii="宋体" w:hAnsi="Times New Roman" w:eastAsia="宋体"/>
          <w:b w:val="false"/>
          <w:i w:val="false"/>
          <w:color w:val="e8323c"/>
          <w:sz w:val="22"/>
        </w:rPr>
        <w:t>-i 或 --ignore-case : 忽略字符大小写的差别。</w:t>
      </w:r>
    </w:p>
    <w:bookmarkEnd w:id="571"/>
    <w:bookmarkStart w:name="ud3b28d4b" w:id="572"/>
    <w:p>
      <w:pPr>
        <w:numPr>
          <w:ilvl w:val="0"/>
          <w:numId w:val="147"/>
        </w:numPr>
        <w:spacing w:after="50" w:line="360" w:lineRule="auto" w:beforeLines="100"/>
        <w:ind w:left="360"/>
        <w:jc w:val="left"/>
      </w:pPr>
      <w:r>
        <w:rPr>
          <w:rFonts w:ascii="宋体" w:hAnsi="Times New Roman" w:eastAsia="宋体"/>
          <w:b w:val="false"/>
          <w:i w:val="false"/>
          <w:color w:val="000000"/>
          <w:sz w:val="22"/>
        </w:rPr>
        <w:t>-l 或 --file-with-matches : 列出文件内容符合指定的样式的文件名称。</w:t>
      </w:r>
    </w:p>
    <w:bookmarkEnd w:id="572"/>
    <w:bookmarkStart w:name="ubc200a63" w:id="573"/>
    <w:p>
      <w:pPr>
        <w:numPr>
          <w:ilvl w:val="0"/>
          <w:numId w:val="147"/>
        </w:numPr>
        <w:spacing w:after="50" w:line="360" w:lineRule="auto" w:beforeLines="100"/>
        <w:ind w:left="360"/>
        <w:jc w:val="left"/>
      </w:pPr>
      <w:r>
        <w:rPr>
          <w:rFonts w:ascii="宋体" w:hAnsi="Times New Roman" w:eastAsia="宋体"/>
          <w:b w:val="false"/>
          <w:i w:val="false"/>
          <w:color w:val="000000"/>
          <w:sz w:val="22"/>
        </w:rPr>
        <w:t>-L 或 --files-without-match : 列出文件内容不符合指定的样式的文件名称。</w:t>
      </w:r>
    </w:p>
    <w:bookmarkEnd w:id="573"/>
    <w:bookmarkStart w:name="u48b5ba8d" w:id="574"/>
    <w:p>
      <w:pPr>
        <w:numPr>
          <w:ilvl w:val="0"/>
          <w:numId w:val="147"/>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e8323c"/>
          <w:sz w:val="22"/>
        </w:rPr>
        <w:t>n 或 --line-number : 在显示符合样式的那一行之前，标示出该行的列数编号。</w:t>
      </w:r>
    </w:p>
    <w:bookmarkEnd w:id="574"/>
    <w:bookmarkStart w:name="u0cef2d67" w:id="575"/>
    <w:p>
      <w:pPr>
        <w:numPr>
          <w:ilvl w:val="0"/>
          <w:numId w:val="147"/>
        </w:numPr>
        <w:spacing w:after="50" w:line="360" w:lineRule="auto" w:beforeLines="100"/>
        <w:ind w:left="360"/>
        <w:jc w:val="left"/>
      </w:pPr>
      <w:r>
        <w:rPr>
          <w:rFonts w:ascii="宋体" w:hAnsi="Times New Roman" w:eastAsia="宋体"/>
          <w:b w:val="false"/>
          <w:i w:val="false"/>
          <w:color w:val="000000"/>
          <w:sz w:val="22"/>
        </w:rPr>
        <w:t>-o 或 --only-matching : 只显示匹配PATTERN 部分。</w:t>
      </w:r>
    </w:p>
    <w:bookmarkEnd w:id="575"/>
    <w:bookmarkStart w:name="ua0b59df5" w:id="576"/>
    <w:p>
      <w:pPr>
        <w:numPr>
          <w:ilvl w:val="0"/>
          <w:numId w:val="147"/>
        </w:numPr>
        <w:spacing w:after="50" w:line="360" w:lineRule="auto" w:beforeLines="100"/>
        <w:ind w:left="360"/>
        <w:jc w:val="left"/>
      </w:pPr>
      <w:r>
        <w:rPr>
          <w:rFonts w:ascii="宋体" w:hAnsi="Times New Roman" w:eastAsia="宋体"/>
          <w:b w:val="false"/>
          <w:i w:val="false"/>
          <w:color w:val="000000"/>
          <w:sz w:val="22"/>
        </w:rPr>
        <w:t>-q 或 --quiet或--silent : 不显示任何信息。</w:t>
      </w:r>
    </w:p>
    <w:bookmarkEnd w:id="576"/>
    <w:bookmarkStart w:name="u19b99d46" w:id="577"/>
    <w:p>
      <w:pPr>
        <w:numPr>
          <w:ilvl w:val="0"/>
          <w:numId w:val="147"/>
        </w:numPr>
        <w:spacing w:after="50" w:line="360" w:lineRule="auto" w:beforeLines="100"/>
        <w:ind w:left="360"/>
        <w:jc w:val="left"/>
      </w:pPr>
      <w:r>
        <w:rPr>
          <w:rFonts w:ascii="宋体" w:hAnsi="Times New Roman" w:eastAsia="宋体"/>
          <w:b w:val="false"/>
          <w:i w:val="false"/>
          <w:color w:val="e8323c"/>
          <w:sz w:val="22"/>
        </w:rPr>
        <w:t>-r 或 --recursive : 此参数的效果和指定"-d recurse"参数相同。</w:t>
      </w:r>
    </w:p>
    <w:bookmarkEnd w:id="577"/>
    <w:bookmarkStart w:name="u93d93f3e" w:id="578"/>
    <w:p>
      <w:pPr>
        <w:numPr>
          <w:ilvl w:val="0"/>
          <w:numId w:val="147"/>
        </w:numPr>
        <w:spacing w:after="50" w:line="360" w:lineRule="auto" w:beforeLines="100"/>
        <w:ind w:left="360"/>
        <w:jc w:val="left"/>
      </w:pPr>
      <w:r>
        <w:rPr>
          <w:rFonts w:ascii="宋体" w:hAnsi="Times New Roman" w:eastAsia="宋体"/>
          <w:b w:val="false"/>
          <w:i w:val="false"/>
          <w:color w:val="000000"/>
          <w:sz w:val="22"/>
        </w:rPr>
        <w:t>-s 或 --no-messages : 不显示错误信息。</w:t>
      </w:r>
    </w:p>
    <w:bookmarkEnd w:id="578"/>
    <w:bookmarkStart w:name="u379df5a9" w:id="579"/>
    <w:p>
      <w:pPr>
        <w:numPr>
          <w:ilvl w:val="0"/>
          <w:numId w:val="147"/>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e8323c"/>
          <w:sz w:val="22"/>
        </w:rPr>
        <w:t>v 或 --invert-match : 显示不包含匹配文本的所有行。</w:t>
      </w:r>
    </w:p>
    <w:bookmarkEnd w:id="579"/>
    <w:bookmarkStart w:name="ua8825b00" w:id="580"/>
    <w:p>
      <w:pPr>
        <w:numPr>
          <w:ilvl w:val="0"/>
          <w:numId w:val="147"/>
        </w:numPr>
        <w:spacing w:after="50" w:line="360" w:lineRule="auto" w:beforeLines="100"/>
        <w:ind w:left="360"/>
        <w:jc w:val="left"/>
      </w:pPr>
      <w:r>
        <w:rPr>
          <w:rFonts w:ascii="宋体" w:hAnsi="Times New Roman" w:eastAsia="宋体"/>
          <w:b w:val="false"/>
          <w:i w:val="false"/>
          <w:color w:val="000000"/>
          <w:sz w:val="22"/>
        </w:rPr>
        <w:t>-V 或 --version : 显示版本信息。</w:t>
      </w:r>
    </w:p>
    <w:bookmarkEnd w:id="580"/>
    <w:bookmarkStart w:name="uc6dda863" w:id="581"/>
    <w:p>
      <w:pPr>
        <w:numPr>
          <w:ilvl w:val="0"/>
          <w:numId w:val="147"/>
        </w:numPr>
        <w:spacing w:after="50" w:line="360" w:lineRule="auto" w:beforeLines="100"/>
        <w:ind w:left="360"/>
        <w:jc w:val="left"/>
      </w:pPr>
      <w:r>
        <w:rPr>
          <w:rFonts w:ascii="宋体" w:hAnsi="Times New Roman" w:eastAsia="宋体"/>
          <w:b w:val="false"/>
          <w:i w:val="false"/>
          <w:color w:val="000000"/>
          <w:sz w:val="22"/>
        </w:rPr>
        <w:t>-w 或 --word-regexp : 只显示全字符合的列。</w:t>
      </w:r>
    </w:p>
    <w:bookmarkEnd w:id="581"/>
    <w:bookmarkStart w:name="ud1c3997d" w:id="582"/>
    <w:p>
      <w:pPr>
        <w:numPr>
          <w:ilvl w:val="0"/>
          <w:numId w:val="147"/>
        </w:numPr>
        <w:spacing w:after="50" w:line="360" w:lineRule="auto" w:beforeLines="100"/>
        <w:ind w:left="360"/>
        <w:jc w:val="left"/>
      </w:pPr>
      <w:r>
        <w:rPr>
          <w:rFonts w:ascii="宋体" w:hAnsi="Times New Roman" w:eastAsia="宋体"/>
          <w:b w:val="false"/>
          <w:i w:val="false"/>
          <w:color w:val="000000"/>
          <w:sz w:val="22"/>
        </w:rPr>
        <w:t>-x --line-regexp : 只显示全列符合的列。</w:t>
      </w:r>
    </w:p>
    <w:bookmarkEnd w:id="582"/>
    <w:bookmarkStart w:name="u9913550d" w:id="583"/>
    <w:p>
      <w:pPr>
        <w:numPr>
          <w:ilvl w:val="0"/>
          <w:numId w:val="147"/>
        </w:numPr>
        <w:spacing w:after="50" w:line="360" w:lineRule="auto" w:beforeLines="100"/>
        <w:ind w:left="360"/>
        <w:jc w:val="left"/>
      </w:pPr>
      <w:r>
        <w:rPr>
          <w:rFonts w:ascii="宋体" w:hAnsi="Times New Roman" w:eastAsia="宋体"/>
          <w:b w:val="false"/>
          <w:i w:val="false"/>
          <w:color w:val="000000"/>
          <w:sz w:val="22"/>
        </w:rPr>
        <w:t>-y : 此参数的效果和指定"-i"参数相同。</w:t>
      </w:r>
    </w:p>
    <w:bookmarkEnd w:id="583"/>
    <w:bookmarkStart w:name="CGY0C" w:id="584"/>
    <w:p>
      <w:pPr>
        <w:pStyle w:val="Heading2"/>
        <w:spacing w:after="50" w:line="360" w:lineRule="auto" w:beforeLines="100"/>
        <w:ind w:left="0"/>
        <w:jc w:val="left"/>
      </w:pPr>
      <w:r>
        <w:rPr>
          <w:rFonts w:ascii="宋体" w:hAnsi="Times New Roman" w:eastAsia="宋体"/>
        </w:rPr>
        <w:t>16、用脚本来处理文本文件：</w:t>
      </w:r>
      <w:r>
        <w:rPr>
          <w:rFonts w:ascii="宋体" w:hAnsi="Courier New" w:eastAsia="宋体"/>
        </w:rPr>
        <w:t>sed</w:t>
      </w:r>
    </w:p>
    <w:bookmarkEnd w:id="584"/>
    <w:bookmarkStart w:name="ub0206622" w:id="585"/>
    <w:p>
      <w:pPr>
        <w:numPr>
          <w:ilvl w:val="0"/>
          <w:numId w:val="148"/>
        </w:numPr>
        <w:spacing w:after="50" w:line="360" w:lineRule="auto" w:beforeLines="100"/>
        <w:ind w:left="360"/>
        <w:jc w:val="left"/>
      </w:pPr>
      <w:r>
        <w:rPr>
          <w:rFonts w:ascii="宋体" w:hAnsi="Times New Roman" w:eastAsia="宋体"/>
          <w:b w:val="false"/>
          <w:i w:val="false"/>
          <w:color w:val="000000"/>
          <w:sz w:val="22"/>
        </w:rPr>
        <w:t>Linux sed 命令是利用脚本来处理文本文件</w:t>
      </w:r>
    </w:p>
    <w:bookmarkEnd w:id="585"/>
    <w:bookmarkStart w:name="u56d91a34" w:id="586"/>
    <w:p>
      <w:pPr>
        <w:numPr>
          <w:ilvl w:val="0"/>
          <w:numId w:val="148"/>
        </w:numPr>
        <w:spacing w:after="50" w:line="360" w:lineRule="auto" w:beforeLines="100"/>
        <w:ind w:left="360"/>
        <w:jc w:val="left"/>
      </w:pPr>
      <w:r>
        <w:rPr>
          <w:rFonts w:ascii="宋体" w:hAnsi="Times New Roman" w:eastAsia="宋体"/>
          <w:b w:val="false"/>
          <w:i w:val="false"/>
          <w:color w:val="000000"/>
          <w:sz w:val="22"/>
        </w:rPr>
        <w:t>sed 可依照脚本的指令来处理、编辑文本文件</w:t>
      </w:r>
    </w:p>
    <w:bookmarkEnd w:id="586"/>
    <w:bookmarkStart w:name="uf791052d" w:id="587"/>
    <w:p>
      <w:pPr>
        <w:numPr>
          <w:ilvl w:val="0"/>
          <w:numId w:val="148"/>
        </w:numPr>
        <w:spacing w:after="50" w:line="360" w:lineRule="auto" w:beforeLines="100"/>
        <w:ind w:left="360"/>
        <w:jc w:val="left"/>
      </w:pPr>
      <w:r>
        <w:rPr>
          <w:rFonts w:ascii="宋体" w:hAnsi="Times New Roman" w:eastAsia="宋体"/>
          <w:b w:val="false"/>
          <w:i w:val="false"/>
          <w:color w:val="000000"/>
          <w:sz w:val="22"/>
        </w:rPr>
        <w:t>sed 主要用来自动编辑一个或多个文件、简化对文件的反复操作、编写转换程序等</w:t>
      </w:r>
    </w:p>
    <w:bookmarkEnd w:id="587"/>
    <w:bookmarkStart w:name="u617069c0" w:id="588"/>
    <w:p>
      <w:pPr>
        <w:numPr>
          <w:ilvl w:val="0"/>
          <w:numId w:val="148"/>
        </w:numPr>
        <w:spacing w:after="50" w:line="360" w:lineRule="auto" w:beforeLines="100"/>
        <w:ind w:left="360"/>
        <w:jc w:val="left"/>
      </w:pPr>
      <w:r>
        <w:rPr>
          <w:rFonts w:ascii="宋体" w:hAnsi="Times New Roman" w:eastAsia="宋体"/>
          <w:b w:val="false"/>
          <w:i w:val="false"/>
          <w:color w:val="000000"/>
          <w:sz w:val="22"/>
        </w:rPr>
        <w:t>注意要使用单引号：</w:t>
      </w:r>
      <w:r>
        <w:rPr>
          <w:rFonts w:ascii="宋体" w:hAnsi="Courier New" w:eastAsia="宋体"/>
          <w:b w:val="false"/>
          <w:i w:val="false"/>
          <w:color w:val="000000"/>
          <w:sz w:val="22"/>
        </w:rPr>
        <w:t>''</w:t>
      </w:r>
    </w:p>
    <w:bookmarkEnd w:id="588"/>
    <w:bookmarkStart w:name="yprQ1" w:id="589"/>
    <w:p>
      <w:pPr>
        <w:pStyle w:val="Heading3"/>
        <w:spacing w:after="50" w:line="360" w:lineRule="auto" w:beforeLines="100"/>
        <w:ind w:left="0"/>
        <w:jc w:val="left"/>
      </w:pPr>
      <w:r>
        <w:rPr>
          <w:rFonts w:ascii="宋体" w:hAnsi="Times New Roman" w:eastAsia="宋体"/>
        </w:rPr>
        <w:t>①、语法</w:t>
      </w:r>
    </w:p>
    <w:bookmarkEnd w:id="589"/>
    <w:bookmarkStart w:name="u68e630ae" w:id="590"/>
    <w:p>
      <w:pPr>
        <w:spacing w:after="50" w:line="360" w:lineRule="auto" w:beforeLines="100"/>
        <w:ind w:left="0"/>
        <w:jc w:val="left"/>
      </w:pPr>
      <w:r>
        <w:rPr>
          <w:rFonts w:ascii="宋体" w:hAnsi="Courier New" w:eastAsia="宋体"/>
          <w:b w:val="false"/>
          <w:i w:val="false"/>
          <w:color w:val="000000"/>
          <w:sz w:val="22"/>
        </w:rPr>
        <w:t xml:space="preserve">sed </w:t>
      </w:r>
      <w:r>
        <w:rPr>
          <w:rFonts w:ascii="宋体" w:hAnsi="Courier New" w:eastAsia="宋体"/>
          <w:b w:val="false"/>
          <w:i w:val="false"/>
          <w:color w:val="666600"/>
          <w:sz w:val="22"/>
        </w:rPr>
        <w:t>[-</w:t>
      </w:r>
      <w:r>
        <w:rPr>
          <w:rFonts w:ascii="宋体" w:hAnsi="Courier New" w:eastAsia="宋体"/>
          <w:b w:val="false"/>
          <w:i w:val="false"/>
          <w:color w:val="000000"/>
          <w:sz w:val="22"/>
        </w:rPr>
        <w:t>hnV</w:t>
      </w:r>
      <w:r>
        <w:rPr>
          <w:rFonts w:ascii="宋体" w:hAnsi="Courier New" w:eastAsia="宋体"/>
          <w:b w:val="false"/>
          <w:i w:val="false"/>
          <w:color w:val="666600"/>
          <w:sz w:val="22"/>
        </w:rPr>
        <w:t>][-</w:t>
      </w:r>
      <w:r>
        <w:rPr>
          <w:rFonts w:ascii="宋体" w:hAnsi="Courier New" w:eastAsia="宋体"/>
          <w:b w:val="false"/>
          <w:i w:val="false"/>
          <w:color w:val="000000"/>
          <w:sz w:val="22"/>
        </w:rPr>
        <w:t>e</w:t>
      </w:r>
      <w:r>
        <w:rPr>
          <w:rFonts w:ascii="宋体" w:hAnsi="Courier New" w:eastAsia="宋体"/>
          <w:b w:val="false"/>
          <w:i w:val="false"/>
          <w:color w:val="008800"/>
          <w:sz w:val="22"/>
        </w:rPr>
        <w:t>&lt;script&gt;</w:t>
      </w:r>
      <w:r>
        <w:rPr>
          <w:rFonts w:ascii="宋体" w:hAnsi="Courier New" w:eastAsia="宋体"/>
          <w:b w:val="false"/>
          <w:i w:val="false"/>
          <w:color w:val="666600"/>
          <w:sz w:val="22"/>
        </w:rPr>
        <w:t>][-</w:t>
      </w:r>
      <w:r>
        <w:rPr>
          <w:rFonts w:ascii="宋体" w:hAnsi="Courier New" w:eastAsia="宋体"/>
          <w:b w:val="false"/>
          <w:i w:val="false"/>
          <w:color w:val="000000"/>
          <w:sz w:val="22"/>
        </w:rPr>
        <w:t>f</w:t>
      </w:r>
      <w:r>
        <w:rPr>
          <w:rFonts w:ascii="宋体" w:hAnsi="Courier New" w:eastAsia="宋体"/>
          <w:b w:val="false"/>
          <w:i w:val="false"/>
          <w:color w:val="666600"/>
          <w:sz w:val="22"/>
        </w:rPr>
        <w:t>&lt;</w:t>
      </w:r>
      <w:r>
        <w:rPr>
          <w:rFonts w:ascii="宋体" w:hAnsi="Courier New" w:eastAsia="宋体"/>
          <w:b w:val="false"/>
          <w:i w:val="false"/>
          <w:color w:val="000000"/>
          <w:sz w:val="22"/>
        </w:rPr>
        <w:t>script</w:t>
      </w:r>
      <w:r>
        <w:rPr>
          <w:rFonts w:ascii="宋体" w:hAnsi="Courier New" w:eastAsia="宋体"/>
          <w:b w:val="false"/>
          <w:i w:val="false"/>
          <w:color w:val="666600"/>
          <w:sz w:val="22"/>
        </w:rPr>
        <w:t>文件&gt;][文本文件]</w:t>
      </w:r>
    </w:p>
    <w:bookmarkEnd w:id="590"/>
    <w:bookmarkStart w:name="ZuulS" w:id="591"/>
    <w:p>
      <w:pPr>
        <w:pStyle w:val="Heading3"/>
        <w:spacing w:after="50" w:line="360" w:lineRule="auto" w:beforeLines="100"/>
        <w:ind w:left="0"/>
        <w:jc w:val="left"/>
      </w:pPr>
      <w:r>
        <w:rPr>
          <w:rFonts w:ascii="宋体" w:hAnsi="Times New Roman" w:eastAsia="宋体"/>
        </w:rPr>
        <w:t>②、参数</w:t>
      </w:r>
    </w:p>
    <w:bookmarkEnd w:id="591"/>
    <w:bookmarkStart w:name="u5947b67b" w:id="592"/>
    <w:p>
      <w:pPr>
        <w:numPr>
          <w:ilvl w:val="0"/>
          <w:numId w:val="149"/>
        </w:numPr>
        <w:spacing w:after="50" w:line="360" w:lineRule="auto" w:beforeLines="100"/>
        <w:ind w:left="360"/>
        <w:jc w:val="left"/>
      </w:pPr>
      <w:r>
        <w:rPr>
          <w:rFonts w:ascii="宋体" w:hAnsi="Times New Roman" w:eastAsia="宋体"/>
          <w:b w:val="false"/>
          <w:i w:val="false"/>
          <w:color w:val="000000"/>
          <w:sz w:val="22"/>
        </w:rPr>
        <w:t>-</w:t>
      </w:r>
      <w:r>
        <w:rPr>
          <w:rFonts w:ascii="宋体" w:hAnsi="Times New Roman" w:eastAsia="宋体"/>
          <w:b w:val="false"/>
          <w:i w:val="false"/>
          <w:color w:val="f5222d"/>
          <w:sz w:val="22"/>
        </w:rPr>
        <w:t>e：&lt;script&gt;或--expression=&lt;script&gt; 以选项中指定的script来处理输入的文本文件。</w:t>
      </w:r>
    </w:p>
    <w:bookmarkEnd w:id="592"/>
    <w:bookmarkStart w:name="u9c317dea" w:id="593"/>
    <w:p>
      <w:pPr>
        <w:numPr>
          <w:ilvl w:val="0"/>
          <w:numId w:val="149"/>
        </w:numPr>
        <w:spacing w:after="50" w:line="360" w:lineRule="auto" w:beforeLines="100"/>
        <w:ind w:left="360"/>
        <w:jc w:val="left"/>
      </w:pPr>
      <w:r>
        <w:rPr>
          <w:rFonts w:ascii="宋体" w:hAnsi="Times New Roman" w:eastAsia="宋体"/>
          <w:b w:val="false"/>
          <w:i w:val="false"/>
          <w:color w:val="000000"/>
          <w:sz w:val="22"/>
        </w:rPr>
        <w:t>-f：&lt;script文件&gt;或--file=&lt;script文件&gt; 以选项中指定的script文件来处理输入的文本文件。</w:t>
      </w:r>
    </w:p>
    <w:bookmarkEnd w:id="593"/>
    <w:bookmarkStart w:name="ub8721ed0" w:id="594"/>
    <w:p>
      <w:pPr>
        <w:numPr>
          <w:ilvl w:val="0"/>
          <w:numId w:val="149"/>
        </w:numPr>
        <w:spacing w:after="50" w:line="360" w:lineRule="auto" w:beforeLines="100"/>
        <w:ind w:left="360"/>
        <w:jc w:val="left"/>
      </w:pPr>
      <w:r>
        <w:rPr>
          <w:rFonts w:ascii="宋体" w:hAnsi="Times New Roman" w:eastAsia="宋体"/>
          <w:b w:val="false"/>
          <w:i w:val="false"/>
          <w:color w:val="f5222d"/>
          <w:sz w:val="22"/>
        </w:rPr>
        <w:t>-n：或--quiet或--silent 仅显示script处理后的结果。</w:t>
      </w:r>
    </w:p>
    <w:bookmarkEnd w:id="594"/>
    <w:bookmarkStart w:name="u24bf92ef" w:id="595"/>
    <w:p>
      <w:pPr>
        <w:numPr>
          <w:ilvl w:val="0"/>
          <w:numId w:val="149"/>
        </w:numPr>
        <w:spacing w:after="50" w:line="360" w:lineRule="auto" w:beforeLines="100"/>
        <w:ind w:left="360"/>
        <w:jc w:val="left"/>
      </w:pPr>
      <w:r>
        <w:rPr>
          <w:rFonts w:ascii="宋体" w:hAnsi="Times New Roman" w:eastAsia="宋体"/>
          <w:b w:val="false"/>
          <w:i w:val="false"/>
          <w:color w:val="000000"/>
          <w:sz w:val="22"/>
        </w:rPr>
        <w:t>-h：或--help 显示帮助。</w:t>
      </w:r>
    </w:p>
    <w:bookmarkEnd w:id="595"/>
    <w:bookmarkStart w:name="ucd8e0b01" w:id="596"/>
    <w:p>
      <w:pPr>
        <w:numPr>
          <w:ilvl w:val="0"/>
          <w:numId w:val="149"/>
        </w:numPr>
        <w:spacing w:after="50" w:line="360" w:lineRule="auto" w:beforeLines="100"/>
        <w:ind w:left="360"/>
        <w:jc w:val="left"/>
      </w:pPr>
      <w:r>
        <w:rPr>
          <w:rFonts w:ascii="宋体" w:hAnsi="Times New Roman" w:eastAsia="宋体"/>
          <w:b w:val="false"/>
          <w:i w:val="false"/>
          <w:color w:val="000000"/>
          <w:sz w:val="22"/>
        </w:rPr>
        <w:t>-V：或--version 显示版本信息。</w:t>
      </w:r>
    </w:p>
    <w:bookmarkEnd w:id="596"/>
    <w:bookmarkStart w:name="Cnwaz" w:id="597"/>
    <w:p>
      <w:pPr>
        <w:pStyle w:val="Heading3"/>
        <w:spacing w:after="50" w:line="360" w:lineRule="auto" w:beforeLines="100"/>
        <w:ind w:left="0"/>
        <w:jc w:val="left"/>
      </w:pPr>
      <w:r>
        <w:rPr>
          <w:rFonts w:ascii="宋体" w:hAnsi="Times New Roman" w:eastAsia="宋体"/>
        </w:rPr>
        <w:t>③、动作说明</w:t>
      </w:r>
    </w:p>
    <w:bookmarkEnd w:id="597"/>
    <w:bookmarkStart w:name="uc02de2c0" w:id="598"/>
    <w:p>
      <w:pPr>
        <w:numPr>
          <w:ilvl w:val="0"/>
          <w:numId w:val="150"/>
        </w:numPr>
        <w:spacing w:after="50" w:line="360" w:lineRule="auto" w:beforeLines="100"/>
        <w:ind w:left="360"/>
        <w:jc w:val="left"/>
      </w:pPr>
      <w:r>
        <w:rPr>
          <w:rFonts w:ascii="宋体" w:hAnsi="Times New Roman" w:eastAsia="宋体"/>
          <w:b w:val="false"/>
          <w:i w:val="false"/>
          <w:color w:val="000000"/>
          <w:sz w:val="22"/>
        </w:rPr>
        <w:t>a ：新增， a 的后面可以接字串，而这些字串会在新的一行出现(目前的下一行)</w:t>
      </w:r>
    </w:p>
    <w:bookmarkEnd w:id="598"/>
    <w:bookmarkStart w:name="ud7c85c3b" w:id="599"/>
    <w:p>
      <w:pPr>
        <w:numPr>
          <w:ilvl w:val="0"/>
          <w:numId w:val="150"/>
        </w:numPr>
        <w:spacing w:after="50" w:line="360" w:lineRule="auto" w:beforeLines="100"/>
        <w:ind w:left="360"/>
        <w:jc w:val="left"/>
      </w:pPr>
      <w:r>
        <w:rPr>
          <w:rFonts w:ascii="宋体" w:hAnsi="Times New Roman" w:eastAsia="宋体"/>
          <w:b w:val="false"/>
          <w:i w:val="false"/>
          <w:color w:val="000000"/>
          <w:sz w:val="22"/>
        </w:rPr>
        <w:t>c ：取代， c 的后面可以接字串，这些字串可以取代 n1,n2 之间的行</w:t>
      </w:r>
    </w:p>
    <w:bookmarkEnd w:id="599"/>
    <w:bookmarkStart w:name="u39a307c5" w:id="600"/>
    <w:p>
      <w:pPr>
        <w:numPr>
          <w:ilvl w:val="0"/>
          <w:numId w:val="150"/>
        </w:numPr>
        <w:spacing w:after="50" w:line="360" w:lineRule="auto" w:beforeLines="100"/>
        <w:ind w:left="360"/>
        <w:jc w:val="left"/>
      </w:pPr>
      <w:r>
        <w:rPr>
          <w:rFonts w:ascii="宋体" w:hAnsi="Times New Roman" w:eastAsia="宋体"/>
          <w:b w:val="false"/>
          <w:i w:val="false"/>
          <w:color w:val="000000"/>
          <w:sz w:val="22"/>
        </w:rPr>
        <w:t>d ：删除，因为是删除啊，所以 d 后面通常不接任何东西</w:t>
      </w:r>
    </w:p>
    <w:bookmarkEnd w:id="600"/>
    <w:bookmarkStart w:name="u582d03ef" w:id="601"/>
    <w:p>
      <w:pPr>
        <w:numPr>
          <w:ilvl w:val="0"/>
          <w:numId w:val="150"/>
        </w:numPr>
        <w:spacing w:after="50" w:line="360" w:lineRule="auto" w:beforeLines="100"/>
        <w:ind w:left="360"/>
        <w:jc w:val="left"/>
      </w:pPr>
      <w:r>
        <w:rPr>
          <w:rFonts w:ascii="宋体" w:hAnsi="Times New Roman" w:eastAsia="宋体"/>
          <w:b w:val="false"/>
          <w:i w:val="false"/>
          <w:color w:val="000000"/>
          <w:sz w:val="22"/>
        </w:rPr>
        <w:t>i ：插入， i 的后面可以接字串，而这些字串会在新的一行出现(目前的上一行)</w:t>
      </w:r>
    </w:p>
    <w:bookmarkEnd w:id="601"/>
    <w:bookmarkStart w:name="u47ab7024" w:id="602"/>
    <w:p>
      <w:pPr>
        <w:numPr>
          <w:ilvl w:val="0"/>
          <w:numId w:val="150"/>
        </w:numPr>
        <w:spacing w:after="50" w:line="360" w:lineRule="auto" w:beforeLines="100"/>
        <w:ind w:left="360"/>
        <w:jc w:val="left"/>
      </w:pPr>
      <w:r>
        <w:rPr>
          <w:rFonts w:ascii="宋体" w:hAnsi="Times New Roman" w:eastAsia="宋体"/>
          <w:b w:val="false"/>
          <w:i w:val="false"/>
          <w:color w:val="000000"/>
          <w:sz w:val="22"/>
        </w:rPr>
        <w:t>p ：打印，亦即将某个 选择的数据印出。通常 p 会与参数 sed -n 一起运行</w:t>
      </w:r>
    </w:p>
    <w:bookmarkEnd w:id="602"/>
    <w:bookmarkStart w:name="u5a78f754" w:id="603"/>
    <w:p>
      <w:pPr>
        <w:numPr>
          <w:ilvl w:val="0"/>
          <w:numId w:val="150"/>
        </w:numPr>
        <w:spacing w:after="50" w:line="360" w:lineRule="auto" w:beforeLines="100"/>
        <w:ind w:left="360"/>
        <w:jc w:val="left"/>
      </w:pPr>
      <w:r>
        <w:rPr>
          <w:rFonts w:ascii="宋体" w:hAnsi="Times New Roman" w:eastAsia="宋体"/>
          <w:b w:val="false"/>
          <w:i w:val="false"/>
          <w:color w:val="000000"/>
          <w:sz w:val="22"/>
        </w:rPr>
        <w:t>s ：取代，通常这个 s 的动作</w:t>
      </w:r>
      <w:r>
        <w:rPr>
          <w:rFonts w:ascii="宋体" w:hAnsi="Times New Roman" w:eastAsia="宋体"/>
          <w:b w:val="false"/>
          <w:i w:val="false"/>
          <w:color w:val="e8323c"/>
          <w:sz w:val="22"/>
        </w:rPr>
        <w:t>可以搭配正则表达式</w:t>
      </w:r>
      <w:r>
        <w:rPr>
          <w:rFonts w:ascii="宋体" w:hAnsi="Times New Roman" w:eastAsia="宋体"/>
          <w:b w:val="false"/>
          <w:i w:val="false"/>
          <w:color w:val="000000"/>
          <w:sz w:val="22"/>
        </w:rPr>
        <w:t>！例如 1,20s/old/new/g</w:t>
      </w:r>
    </w:p>
    <w:bookmarkEnd w:id="603"/>
    <w:bookmarkStart w:name="BM11j" w:id="604"/>
    <w:p>
      <w:pPr>
        <w:pStyle w:val="Heading3"/>
        <w:spacing w:after="50" w:line="360" w:lineRule="auto" w:beforeLines="100"/>
        <w:ind w:left="0"/>
        <w:jc w:val="left"/>
      </w:pPr>
      <w:r>
        <w:rPr>
          <w:rFonts w:ascii="宋体" w:hAnsi="Times New Roman" w:eastAsia="宋体"/>
        </w:rPr>
        <w:t>④、例子</w:t>
      </w:r>
    </w:p>
    <w:bookmarkEnd w:id="604"/>
    <w:bookmarkStart w:name="WDwnV" w:id="605"/>
    <w:p>
      <w:pPr>
        <w:pStyle w:val="Heading4"/>
        <w:spacing w:after="50" w:line="360" w:lineRule="auto" w:beforeLines="100"/>
        <w:ind w:left="0"/>
        <w:jc w:val="left"/>
      </w:pPr>
      <w:r>
        <w:rPr>
          <w:rFonts w:ascii="宋体" w:hAnsi="Times New Roman" w:eastAsia="宋体"/>
        </w:rPr>
        <w:t>Ⅰ、增：</w:t>
      </w:r>
      <w:r>
        <w:rPr>
          <w:rFonts w:ascii="宋体" w:hAnsi="Courier New" w:eastAsia="宋体"/>
        </w:rPr>
        <w:t>a</w:t>
      </w:r>
    </w:p>
    <w:bookmarkEnd w:id="605"/>
    <w:bookmarkStart w:name="ud3b5b81f" w:id="606"/>
    <w:p>
      <w:pPr>
        <w:numPr>
          <w:ilvl w:val="0"/>
          <w:numId w:val="151"/>
        </w:numPr>
        <w:spacing w:after="50" w:line="360" w:lineRule="auto" w:beforeLines="100"/>
        <w:ind w:left="360"/>
        <w:jc w:val="left"/>
      </w:pPr>
      <w:r>
        <w:rPr>
          <w:rFonts w:ascii="宋体" w:hAnsi="Times New Roman" w:eastAsia="宋体"/>
          <w:b w:val="false"/>
          <w:i w:val="false"/>
          <w:color w:val="000000"/>
          <w:sz w:val="22"/>
        </w:rPr>
        <w:t>在第二行后添加一行</w:t>
      </w:r>
    </w:p>
    <w:bookmarkEnd w:id="606"/>
    <w:bookmarkStart w:name="jQfUW" w:id="6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'2a 4 5 yurhai' data</w:t>
        <w:br/>
        <w:t>3 2 1</w:t>
        <w:br/>
        <w:t>2 2 2</w:t>
        <w:br/>
        <w:t>4 5 yurhai</w:t>
        <w:br/>
        <w:t>1 2 3</w:t>
        <w:br/>
        <w:t>1 3 3</w:t>
        <w:br/>
        <w:t>1 1 1</w:t>
        <w:br/>
        <w:t>2 2 2</w:t>
        <w:br/>
        <w:t>3 3 3</w:t>
        <w:br/>
        <w:t>2 4 6</w:t>
        <w:br/>
        <w:t>1 4 6</w:t>
        <w:br/>
        <w:t>3 2 1</w:t>
        <w:br/>
        <w:t>2 1 4</w:t>
        <w:br/>
        <w:t>3 3 3</w:t>
        <w:br/>
        <w:t>2 1 3</w:t>
        <w:br/>
      </w:r>
    </w:p>
    <w:bookmarkEnd w:id="607"/>
    <w:bookmarkStart w:name="uf82749b6" w:id="608"/>
    <w:p>
      <w:pPr>
        <w:numPr>
          <w:ilvl w:val="0"/>
          <w:numId w:val="152"/>
        </w:numPr>
        <w:spacing w:after="50" w:line="360" w:lineRule="auto" w:beforeLines="100"/>
        <w:ind w:left="360"/>
        <w:jc w:val="left"/>
      </w:pPr>
      <w:r>
        <w:rPr>
          <w:rFonts w:ascii="宋体" w:hAnsi="Times New Roman" w:eastAsia="宋体"/>
          <w:b w:val="false"/>
          <w:i w:val="false"/>
          <w:color w:val="000000"/>
          <w:sz w:val="22"/>
        </w:rPr>
        <w:t>在第二行到第六行后添加一行</w:t>
      </w:r>
    </w:p>
    <w:bookmarkEnd w:id="608"/>
    <w:bookmarkStart w:name="EIGrT" w:id="6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'2,6a 4 5 yurhai' data</w:t>
        <w:br/>
        <w:t>3 2 1</w:t>
        <w:br/>
        <w:t>2 2 2</w:t>
        <w:br/>
        <w:t>4 5 yurhai</w:t>
        <w:br/>
        <w:t>1 2 3</w:t>
        <w:br/>
        <w:t>4 5 yurhai</w:t>
        <w:br/>
        <w:t>1 3 3</w:t>
        <w:br/>
        <w:t>4 5 yurhai</w:t>
        <w:br/>
        <w:t>1 1 1</w:t>
        <w:br/>
        <w:t>4 5 yurhai</w:t>
        <w:br/>
        <w:t>2 2 2</w:t>
        <w:br/>
        <w:t>4 5 yurhai</w:t>
        <w:br/>
        <w:t>3 3 3</w:t>
        <w:br/>
        <w:t>2 4 6</w:t>
        <w:br/>
        <w:t>1 4 6</w:t>
        <w:br/>
        <w:t>3 2 1</w:t>
        <w:br/>
        <w:t>2 1 4</w:t>
        <w:br/>
        <w:t>3 3 3</w:t>
        <w:br/>
        <w:t>2 1 3</w:t>
        <w:br/>
      </w:r>
    </w:p>
    <w:bookmarkEnd w:id="609"/>
    <w:bookmarkStart w:name="u51293b48" w:id="610"/>
    <w:p>
      <w:pPr>
        <w:numPr>
          <w:ilvl w:val="0"/>
          <w:numId w:val="153"/>
        </w:numPr>
        <w:spacing w:after="50" w:line="360" w:lineRule="auto" w:beforeLines="100"/>
        <w:ind w:left="360"/>
        <w:jc w:val="left"/>
      </w:pPr>
      <w:r>
        <w:rPr>
          <w:rFonts w:ascii="宋体" w:hAnsi="Times New Roman" w:eastAsia="宋体"/>
          <w:b w:val="false"/>
          <w:i w:val="false"/>
          <w:color w:val="000000"/>
          <w:sz w:val="22"/>
        </w:rPr>
        <w:t>在第二行到最后一行后添加一行</w:t>
      </w:r>
    </w:p>
    <w:bookmarkEnd w:id="610"/>
    <w:bookmarkStart w:name="s881H" w:id="6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'2,$a 4 5 yurhai' data</w:t>
        <w:br/>
        <w:t>3 2 1</w:t>
        <w:br/>
        <w:t>2 2 2</w:t>
        <w:br/>
        <w:t>4 5 yurhai</w:t>
        <w:br/>
        <w:t>1 2 3</w:t>
        <w:br/>
        <w:t>4 5 yurhai</w:t>
        <w:br/>
        <w:t>1 3 3</w:t>
        <w:br/>
        <w:t>4 5 yurhai</w:t>
        <w:br/>
        <w:t>1 1 1</w:t>
        <w:br/>
        <w:t>4 5 yurhai</w:t>
        <w:br/>
        <w:t>2 2 2</w:t>
        <w:br/>
        <w:t>4 5 yurhai</w:t>
        <w:br/>
        <w:t>3 3 3</w:t>
        <w:br/>
        <w:t>4 5 yurhai</w:t>
        <w:br/>
        <w:t>2 4 6</w:t>
        <w:br/>
        <w:t>4 5 yurhai</w:t>
        <w:br/>
        <w:t>1 4 6</w:t>
        <w:br/>
        <w:t>4 5 yurhai</w:t>
        <w:br/>
        <w:t>3 2 1</w:t>
        <w:br/>
        <w:t>4 5 yurhai</w:t>
        <w:br/>
        <w:t>2 1 4</w:t>
        <w:br/>
        <w:t>4 5 yurhai</w:t>
        <w:br/>
        <w:t>3 3 3</w:t>
        <w:br/>
        <w:t>4 5 yurhai</w:t>
        <w:br/>
        <w:t>2 1 3</w:t>
        <w:br/>
        <w:t>4 5 yurhai</w:t>
        <w:br/>
      </w:r>
    </w:p>
    <w:bookmarkEnd w:id="611"/>
    <w:bookmarkStart w:name="A10Qq" w:id="612"/>
    <w:p>
      <w:pPr>
        <w:pStyle w:val="Heading4"/>
        <w:spacing w:after="50" w:line="360" w:lineRule="auto" w:beforeLines="100"/>
        <w:ind w:left="0"/>
        <w:jc w:val="left"/>
      </w:pPr>
      <w:r>
        <w:rPr>
          <w:rFonts w:ascii="宋体" w:hAnsi="Times New Roman" w:eastAsia="宋体"/>
        </w:rPr>
        <w:t>Ⅱ、删:</w:t>
      </w:r>
      <w:r>
        <w:rPr>
          <w:rFonts w:ascii="宋体" w:hAnsi="Courier New" w:eastAsia="宋体"/>
        </w:rPr>
        <w:t>d</w:t>
      </w:r>
    </w:p>
    <w:bookmarkEnd w:id="612"/>
    <w:bookmarkStart w:name="u362689de" w:id="613"/>
    <w:p>
      <w:pPr>
        <w:numPr>
          <w:ilvl w:val="0"/>
          <w:numId w:val="154"/>
        </w:numPr>
        <w:spacing w:after="50" w:line="360" w:lineRule="auto" w:beforeLines="100"/>
        <w:ind w:left="360"/>
        <w:jc w:val="left"/>
      </w:pPr>
      <w:r>
        <w:rPr>
          <w:rFonts w:ascii="宋体" w:hAnsi="Times New Roman" w:eastAsia="宋体"/>
          <w:b w:val="false"/>
          <w:i w:val="false"/>
          <w:color w:val="000000"/>
          <w:sz w:val="22"/>
        </w:rPr>
        <w:t>删除第二行</w:t>
      </w:r>
    </w:p>
    <w:bookmarkEnd w:id="613"/>
    <w:bookmarkStart w:name="Ruw8t" w:id="6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'2d' data</w:t>
        <w:br/>
        <w:t>3 2 1</w:t>
        <w:br/>
        <w:t>1 2 3</w:t>
        <w:br/>
        <w:t>1 3 3</w:t>
        <w:br/>
        <w:t>1 1 1</w:t>
        <w:br/>
        <w:t>2 2 2</w:t>
        <w:br/>
        <w:t>3 3 3</w:t>
        <w:br/>
        <w:t>2 4 6</w:t>
        <w:br/>
        <w:t>1 4 6</w:t>
        <w:br/>
        <w:t>3 2 1</w:t>
        <w:br/>
        <w:t>2 1 4</w:t>
        <w:br/>
        <w:t>3 3 3</w:t>
        <w:br/>
        <w:t>2 1 3</w:t>
        <w:br/>
      </w:r>
    </w:p>
    <w:bookmarkEnd w:id="614"/>
    <w:bookmarkStart w:name="u760960d3" w:id="615"/>
    <w:p>
      <w:pPr>
        <w:numPr>
          <w:ilvl w:val="0"/>
          <w:numId w:val="155"/>
        </w:numPr>
        <w:spacing w:after="50" w:line="360" w:lineRule="auto" w:beforeLines="100"/>
        <w:ind w:left="360"/>
        <w:jc w:val="left"/>
      </w:pPr>
      <w:r>
        <w:rPr>
          <w:rFonts w:ascii="宋体" w:hAnsi="Times New Roman" w:eastAsia="宋体"/>
          <w:b w:val="false"/>
          <w:i w:val="false"/>
          <w:color w:val="000000"/>
          <w:sz w:val="22"/>
        </w:rPr>
        <w:t>删除第二行到最后一行</w:t>
      </w:r>
    </w:p>
    <w:bookmarkEnd w:id="615"/>
    <w:bookmarkStart w:name="pFVRi" w:id="6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'2,$d' data</w:t>
        <w:br/>
        <w:t>3 2 1</w:t>
        <w:br/>
      </w:r>
    </w:p>
    <w:bookmarkEnd w:id="616"/>
    <w:bookmarkStart w:name="ub3c7ee23" w:id="617"/>
    <w:p>
      <w:pPr>
        <w:numPr>
          <w:ilvl w:val="0"/>
          <w:numId w:val="156"/>
        </w:numPr>
        <w:spacing w:after="50" w:line="360" w:lineRule="auto" w:beforeLines="100"/>
        <w:ind w:left="360"/>
        <w:jc w:val="left"/>
      </w:pPr>
      <w:r>
        <w:rPr>
          <w:rFonts w:ascii="宋体" w:hAnsi="Times New Roman" w:eastAsia="宋体"/>
          <w:b w:val="false"/>
          <w:i w:val="false"/>
          <w:color w:val="000000"/>
          <w:sz w:val="22"/>
        </w:rPr>
        <w:t>删除存在 1 的行</w:t>
      </w:r>
    </w:p>
    <w:bookmarkEnd w:id="617"/>
    <w:bookmarkStart w:name="Wfq0E" w:id="6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'/1/d' data</w:t>
        <w:br/>
        <w:t>2 2 2</w:t>
        <w:br/>
        <w:t>2 2 2</w:t>
        <w:br/>
        <w:t>3 3 3</w:t>
        <w:br/>
        <w:t>2 4 6</w:t>
        <w:br/>
        <w:t>3 3 3</w:t>
        <w:br/>
      </w:r>
    </w:p>
    <w:bookmarkEnd w:id="618"/>
    <w:bookmarkStart w:name="u622198bc" w:id="619"/>
    <w:p>
      <w:pPr>
        <w:numPr>
          <w:ilvl w:val="0"/>
          <w:numId w:val="157"/>
        </w:numPr>
        <w:spacing w:after="50" w:line="360" w:lineRule="auto" w:beforeLines="100"/>
        <w:ind w:left="360"/>
        <w:jc w:val="left"/>
      </w:pPr>
      <w:r>
        <w:rPr>
          <w:rFonts w:ascii="宋体" w:hAnsi="Times New Roman" w:eastAsia="宋体"/>
          <w:b w:val="false"/>
          <w:i w:val="false"/>
          <w:color w:val="000000"/>
          <w:sz w:val="22"/>
        </w:rPr>
        <w:t>删除空行</w:t>
      </w:r>
    </w:p>
    <w:bookmarkEnd w:id="619"/>
    <w:bookmarkStart w:name="VQAkp" w:id="6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sed '/^$/d' data</w:t>
        <w:br/>
        <w:t>3 2 1</w:t>
        <w:br/>
        <w:t>2 2 2</w:t>
        <w:br/>
        <w:t>1 2 3</w:t>
        <w:br/>
        <w:t>1 3 3</w:t>
        <w:br/>
        <w:t>1 1 1</w:t>
        <w:br/>
        <w:t>2 2 2</w:t>
        <w:br/>
        <w:t>3 3 3</w:t>
        <w:br/>
        <w:t>2 4 6</w:t>
        <w:br/>
        <w:t>1 4 6</w:t>
        <w:br/>
        <w:t>3 2 1</w:t>
        <w:br/>
        <w:t>2 1 4</w:t>
        <w:br/>
        <w:t>3 3 3</w:t>
        <w:br/>
        <w:t>2 1 3</w:t>
        <w:br/>
      </w:r>
    </w:p>
    <w:bookmarkEnd w:id="620"/>
    <w:bookmarkStart w:name="b0IFu" w:id="621"/>
    <w:p>
      <w:pPr>
        <w:pStyle w:val="Heading4"/>
        <w:spacing w:after="50" w:line="360" w:lineRule="auto" w:beforeLines="100"/>
        <w:ind w:left="0"/>
        <w:jc w:val="left"/>
      </w:pPr>
      <w:r>
        <w:rPr>
          <w:rFonts w:ascii="宋体" w:hAnsi="Times New Roman" w:eastAsia="宋体"/>
        </w:rPr>
        <w:t>Ⅲ、改:</w:t>
      </w:r>
      <w:r>
        <w:rPr>
          <w:rFonts w:ascii="宋体" w:hAnsi="Courier New" w:eastAsia="宋体"/>
        </w:rPr>
        <w:t>c、s</w:t>
      </w:r>
    </w:p>
    <w:bookmarkEnd w:id="621"/>
    <w:bookmarkStart w:name="u25339263" w:id="622"/>
    <w:p>
      <w:pPr>
        <w:numPr>
          <w:ilvl w:val="0"/>
          <w:numId w:val="158"/>
        </w:numPr>
        <w:spacing w:after="50" w:line="360" w:lineRule="auto" w:beforeLines="100"/>
        <w:ind w:left="360"/>
        <w:jc w:val="left"/>
      </w:pPr>
      <w:r>
        <w:rPr>
          <w:rFonts w:ascii="宋体" w:hAnsi="Times New Roman" w:eastAsia="宋体"/>
          <w:b w:val="false"/>
          <w:i w:val="false"/>
          <w:color w:val="000000"/>
          <w:sz w:val="22"/>
        </w:rPr>
        <w:t>修改第二行：</w:t>
      </w:r>
      <w:r>
        <w:rPr>
          <w:rFonts w:ascii="宋体" w:hAnsi="Courier New" w:eastAsia="宋体"/>
          <w:b w:val="false"/>
          <w:i w:val="false"/>
          <w:color w:val="000000"/>
          <w:sz w:val="22"/>
        </w:rPr>
        <w:t>c</w:t>
      </w:r>
    </w:p>
    <w:bookmarkEnd w:id="622"/>
    <w:bookmarkStart w:name="ElsQV" w:id="6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'2c 02 02 02 yuehai' data</w:t>
        <w:br/>
        <w:t>3 2 1</w:t>
        <w:br/>
        <w:t>02 02 02 yuehai</w:t>
        <w:br/>
        <w:t>1 2 3</w:t>
        <w:br/>
        <w:t>1 3 3</w:t>
        <w:br/>
        <w:t>1 1 1</w:t>
        <w:br/>
        <w:t>2 2 2</w:t>
        <w:br/>
        <w:t>3 3 3</w:t>
        <w:br/>
        <w:t>2 4 6</w:t>
        <w:br/>
        <w:t>1 4 6</w:t>
        <w:br/>
        <w:t>3 2 1</w:t>
        <w:br/>
        <w:t>2 1 4</w:t>
        <w:br/>
        <w:t>3 3 3</w:t>
        <w:br/>
        <w:t>2 1 3</w:t>
        <w:br/>
      </w:r>
    </w:p>
    <w:bookmarkEnd w:id="623"/>
    <w:bookmarkStart w:name="u1248cfc5" w:id="624"/>
    <w:p>
      <w:pPr>
        <w:numPr>
          <w:ilvl w:val="0"/>
          <w:numId w:val="159"/>
        </w:numPr>
        <w:spacing w:after="50" w:line="360" w:lineRule="auto" w:beforeLines="100"/>
        <w:ind w:left="360"/>
        <w:jc w:val="left"/>
      </w:pPr>
      <w:r>
        <w:rPr>
          <w:rFonts w:ascii="宋体" w:hAnsi="Times New Roman" w:eastAsia="宋体"/>
          <w:b w:val="false"/>
          <w:i w:val="false"/>
          <w:color w:val="000000"/>
          <w:sz w:val="22"/>
        </w:rPr>
        <w:t>修改第二行到最后一行：</w:t>
      </w:r>
      <w:r>
        <w:rPr>
          <w:rFonts w:ascii="宋体" w:hAnsi="Courier New" w:eastAsia="宋体"/>
          <w:b w:val="false"/>
          <w:i w:val="false"/>
          <w:color w:val="000000"/>
          <w:sz w:val="22"/>
        </w:rPr>
        <w:t>c</w:t>
      </w:r>
    </w:p>
    <w:bookmarkEnd w:id="624"/>
    <w:bookmarkStart w:name="LSc9p" w:id="6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'2,$c 02 02 02 yuehai' data</w:t>
        <w:br/>
        <w:t>3 2 1</w:t>
        <w:br/>
        <w:t>02 02 02 yuehai</w:t>
        <w:br/>
      </w:r>
    </w:p>
    <w:bookmarkEnd w:id="625"/>
    <w:bookmarkStart w:name="u1f6faf49" w:id="626"/>
    <w:p>
      <w:pPr>
        <w:numPr>
          <w:ilvl w:val="0"/>
          <w:numId w:val="160"/>
        </w:numPr>
        <w:spacing w:after="50" w:line="360" w:lineRule="auto" w:beforeLines="100"/>
        <w:ind w:left="360"/>
        <w:jc w:val="left"/>
      </w:pPr>
      <w:r>
        <w:rPr>
          <w:rFonts w:ascii="宋体" w:hAnsi="Times New Roman" w:eastAsia="宋体"/>
          <w:b w:val="false"/>
          <w:i w:val="false"/>
          <w:color w:val="000000"/>
          <w:sz w:val="22"/>
        </w:rPr>
        <w:t>根据正则表达式，替换特定的字符；替换第一行：</w:t>
      </w:r>
      <w:r>
        <w:rPr>
          <w:rFonts w:ascii="宋体" w:hAnsi="Courier New" w:eastAsia="宋体"/>
          <w:b w:val="false"/>
          <w:i w:val="false"/>
          <w:color w:val="000000"/>
          <w:sz w:val="22"/>
        </w:rPr>
        <w:t>s</w:t>
      </w:r>
    </w:p>
    <w:bookmarkEnd w:id="626"/>
    <w:bookmarkStart w:name="WGwjn" w:id="6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'1s/1/01/g' data</w:t>
        <w:br/>
        <w:t>3 2 01</w:t>
        <w:br/>
        <w:t>2 2 2</w:t>
        <w:br/>
        <w:t>1 2 3</w:t>
        <w:br/>
        <w:t>1 3 3</w:t>
        <w:br/>
        <w:t>1 1 1</w:t>
        <w:br/>
        <w:t>2 2 2</w:t>
        <w:br/>
        <w:t>3 3 3</w:t>
        <w:br/>
        <w:t>2 4 6</w:t>
        <w:br/>
        <w:t>1 4 6</w:t>
        <w:br/>
        <w:t>3 2 1</w:t>
        <w:br/>
        <w:t>2 1 4</w:t>
        <w:br/>
        <w:t>3 3 3</w:t>
        <w:br/>
        <w:t>2 1 3</w:t>
        <w:br/>
      </w:r>
    </w:p>
    <w:bookmarkEnd w:id="627"/>
    <w:bookmarkStart w:name="uef8dbb53" w:id="628"/>
    <w:p>
      <w:pPr>
        <w:numPr>
          <w:ilvl w:val="0"/>
          <w:numId w:val="161"/>
        </w:numPr>
        <w:spacing w:after="50" w:line="360" w:lineRule="auto" w:beforeLines="100"/>
        <w:ind w:left="360"/>
        <w:jc w:val="left"/>
      </w:pPr>
      <w:r>
        <w:rPr>
          <w:rFonts w:ascii="宋体" w:hAnsi="Times New Roman" w:eastAsia="宋体"/>
          <w:b w:val="false"/>
          <w:i w:val="false"/>
          <w:color w:val="000000"/>
          <w:sz w:val="22"/>
        </w:rPr>
        <w:t>根据正则表达式，替换特定的字符；替换第三行到八行：</w:t>
      </w:r>
      <w:r>
        <w:rPr>
          <w:rFonts w:ascii="宋体" w:hAnsi="Courier New" w:eastAsia="宋体"/>
          <w:b w:val="false"/>
          <w:i w:val="false"/>
          <w:color w:val="000000"/>
          <w:sz w:val="22"/>
        </w:rPr>
        <w:t>s</w:t>
      </w:r>
    </w:p>
    <w:bookmarkEnd w:id="628"/>
    <w:bookmarkStart w:name="VTp7V" w:id="6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'3,8s/1/01/g' data</w:t>
        <w:br/>
        <w:t>3 2 1</w:t>
        <w:br/>
        <w:t>2 2 2</w:t>
        <w:br/>
        <w:t>01 2 3</w:t>
        <w:br/>
        <w:t>01 3 3</w:t>
        <w:br/>
        <w:t>01 01 01</w:t>
        <w:br/>
        <w:t>2 2 2</w:t>
        <w:br/>
        <w:t>3 3 3</w:t>
        <w:br/>
        <w:t>2 4 6</w:t>
        <w:br/>
        <w:t>1 4 6</w:t>
        <w:br/>
        <w:t>3 2 1</w:t>
        <w:br/>
        <w:t>2 1 4</w:t>
        <w:br/>
        <w:t>3 3 3</w:t>
        <w:br/>
        <w:t>2 1 3</w:t>
        <w:br/>
      </w:r>
    </w:p>
    <w:bookmarkEnd w:id="629"/>
    <w:bookmarkStart w:name="uf60e4294" w:id="630"/>
    <w:p>
      <w:pPr>
        <w:numPr>
          <w:ilvl w:val="0"/>
          <w:numId w:val="162"/>
        </w:numPr>
        <w:spacing w:after="50" w:line="360" w:lineRule="auto" w:beforeLines="100"/>
        <w:ind w:left="360"/>
        <w:jc w:val="left"/>
      </w:pPr>
      <w:r>
        <w:rPr>
          <w:rFonts w:ascii="宋体" w:hAnsi="Times New Roman" w:eastAsia="宋体"/>
          <w:b w:val="false"/>
          <w:i w:val="false"/>
          <w:color w:val="000000"/>
          <w:sz w:val="22"/>
        </w:rPr>
        <w:t>根据正则表达式，替换特定的字符；替换全文：</w:t>
      </w:r>
      <w:r>
        <w:rPr>
          <w:rFonts w:ascii="宋体" w:hAnsi="Courier New" w:eastAsia="宋体"/>
          <w:b w:val="false"/>
          <w:i w:val="false"/>
          <w:color w:val="000000"/>
          <w:sz w:val="22"/>
        </w:rPr>
        <w:t>s</w:t>
      </w:r>
    </w:p>
    <w:bookmarkEnd w:id="630"/>
    <w:bookmarkStart w:name="Yd5Y0" w:id="6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"s/1/01/g" data</w:t>
        <w:br/>
        <w:t>3 2 01</w:t>
        <w:br/>
        <w:t>2 2 2</w:t>
        <w:br/>
        <w:t>01 2 3</w:t>
        <w:br/>
        <w:t>01 3 3</w:t>
        <w:br/>
        <w:t>01 01 01</w:t>
        <w:br/>
        <w:t>2 2 2</w:t>
        <w:br/>
        <w:t>3 3 3</w:t>
        <w:br/>
        <w:t>2 4 6</w:t>
        <w:br/>
        <w:t>01 4 6</w:t>
        <w:br/>
        <w:t>3 2 01</w:t>
        <w:br/>
        <w:t>2 01 4</w:t>
        <w:br/>
        <w:t>3 3 3</w:t>
        <w:br/>
        <w:t>2 01 3</w:t>
        <w:br/>
      </w:r>
    </w:p>
    <w:bookmarkEnd w:id="631"/>
    <w:bookmarkStart w:name="Sl94Y" w:id="632"/>
    <w:p>
      <w:pPr>
        <w:pStyle w:val="Heading4"/>
        <w:spacing w:after="50" w:line="360" w:lineRule="auto" w:beforeLines="100"/>
        <w:ind w:left="0"/>
        <w:jc w:val="left"/>
      </w:pPr>
      <w:r>
        <w:rPr>
          <w:rFonts w:ascii="宋体" w:hAnsi="Times New Roman" w:eastAsia="宋体"/>
        </w:rPr>
        <w:t>Ⅳ、插入:</w:t>
      </w:r>
      <w:r>
        <w:rPr>
          <w:rFonts w:ascii="宋体" w:hAnsi="Courier New" w:eastAsia="宋体"/>
        </w:rPr>
        <w:t>i</w:t>
      </w:r>
    </w:p>
    <w:bookmarkEnd w:id="632"/>
    <w:bookmarkStart w:name="u18a19c84" w:id="633"/>
    <w:p>
      <w:pPr>
        <w:numPr>
          <w:ilvl w:val="0"/>
          <w:numId w:val="163"/>
        </w:numPr>
        <w:spacing w:after="50" w:line="360" w:lineRule="auto" w:beforeLines="100"/>
        <w:ind w:left="360"/>
        <w:jc w:val="left"/>
      </w:pPr>
      <w:r>
        <w:rPr>
          <w:rFonts w:ascii="宋体" w:hAnsi="Times New Roman" w:eastAsia="宋体"/>
          <w:b w:val="false"/>
          <w:i w:val="false"/>
          <w:color w:val="000000"/>
          <w:sz w:val="22"/>
        </w:rPr>
        <w:t>在第二行前添加一行</w:t>
      </w:r>
    </w:p>
    <w:bookmarkEnd w:id="633"/>
    <w:bookmarkStart w:name="Jd0Hh" w:id="6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'2i 02 02 02 yuehai' data</w:t>
        <w:br/>
        <w:t>3 2 1</w:t>
        <w:br/>
        <w:t>02 02 02 yuehai</w:t>
        <w:br/>
        <w:t>2 2 2</w:t>
        <w:br/>
        <w:t>1 2 3</w:t>
        <w:br/>
        <w:t>1 3 3</w:t>
        <w:br/>
        <w:t>1 1 1</w:t>
        <w:br/>
        <w:t>2 2 2</w:t>
        <w:br/>
        <w:t>3 3 3</w:t>
        <w:br/>
        <w:t>2 4 6</w:t>
        <w:br/>
        <w:t>1 4 6</w:t>
        <w:br/>
        <w:t>3 2 1</w:t>
        <w:br/>
        <w:t>2 1 4</w:t>
        <w:br/>
        <w:t>3 3 3</w:t>
        <w:br/>
        <w:t>2 1 3</w:t>
        <w:br/>
      </w:r>
    </w:p>
    <w:bookmarkEnd w:id="634"/>
    <w:bookmarkStart w:name="udda05917" w:id="635"/>
    <w:p>
      <w:pPr>
        <w:numPr>
          <w:ilvl w:val="0"/>
          <w:numId w:val="164"/>
        </w:numPr>
        <w:spacing w:after="50" w:line="360" w:lineRule="auto" w:beforeLines="100"/>
        <w:ind w:left="360"/>
        <w:jc w:val="left"/>
      </w:pPr>
      <w:r>
        <w:rPr>
          <w:rFonts w:ascii="宋体" w:hAnsi="Times New Roman" w:eastAsia="宋体"/>
          <w:b w:val="false"/>
          <w:i w:val="false"/>
          <w:color w:val="000000"/>
          <w:sz w:val="22"/>
        </w:rPr>
        <w:t>在第二行到最后一行前添加一行</w:t>
      </w:r>
    </w:p>
    <w:bookmarkEnd w:id="635"/>
    <w:bookmarkStart w:name="gSfQL" w:id="6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sed -e '2,$i 02 02 02 yuehai' data</w:t>
        <w:br/>
        <w:t>3 2 1</w:t>
        <w:br/>
        <w:t>02 02 02 yuehai</w:t>
        <w:br/>
        <w:t>2 2 2</w:t>
        <w:br/>
        <w:t>02 02 02 yuehai</w:t>
        <w:br/>
        <w:t>1 2 3</w:t>
        <w:br/>
        <w:t>02 02 02 yuehai</w:t>
        <w:br/>
        <w:t>1 3 3</w:t>
        <w:br/>
        <w:t>02 02 02 yuehai</w:t>
        <w:br/>
        <w:t>1 1 1</w:t>
        <w:br/>
        <w:t>02 02 02 yuehai</w:t>
        <w:br/>
        <w:t>2 2 2</w:t>
        <w:br/>
        <w:t>02 02 02 yuehai</w:t>
        <w:br/>
        <w:t>3 3 3</w:t>
        <w:br/>
        <w:t>02 02 02 yuehai</w:t>
        <w:br/>
        <w:t>2 4 6</w:t>
        <w:br/>
        <w:t>02 02 02 yuehai</w:t>
        <w:br/>
        <w:t>1 4 6</w:t>
        <w:br/>
        <w:t>02 02 02 yuehai</w:t>
        <w:br/>
        <w:t>3 2 1</w:t>
        <w:br/>
        <w:t>02 02 02 yuehai</w:t>
        <w:br/>
        <w:t>2 1 4</w:t>
        <w:br/>
        <w:t>02 02 02 yuehai</w:t>
        <w:br/>
        <w:t>3 3 3</w:t>
        <w:br/>
        <w:t>02 02 02 yuehai</w:t>
        <w:br/>
        <w:t>2 1 3</w:t>
        <w:br/>
      </w:r>
    </w:p>
    <w:bookmarkEnd w:id="636"/>
    <w:bookmarkStart w:name="Jlnt2" w:id="637"/>
    <w:p>
      <w:pPr>
        <w:pStyle w:val="Heading4"/>
        <w:spacing w:after="50" w:line="360" w:lineRule="auto" w:beforeLines="100"/>
        <w:ind w:left="0"/>
        <w:jc w:val="left"/>
      </w:pPr>
      <w:r>
        <w:rPr>
          <w:rFonts w:ascii="宋体" w:hAnsi="Times New Roman" w:eastAsia="宋体"/>
        </w:rPr>
        <w:t>Ⅴ、查</w:t>
      </w:r>
    </w:p>
    <w:bookmarkEnd w:id="637"/>
    <w:bookmarkStart w:name="uc2046447" w:id="638"/>
    <w:p>
      <w:pPr>
        <w:numPr>
          <w:ilvl w:val="0"/>
          <w:numId w:val="165"/>
        </w:numPr>
        <w:spacing w:after="50" w:line="360" w:lineRule="auto" w:beforeLines="100"/>
        <w:ind w:left="360"/>
        <w:jc w:val="left"/>
      </w:pPr>
      <w:r>
        <w:rPr>
          <w:rFonts w:ascii="宋体" w:hAnsi="Times New Roman" w:eastAsia="宋体"/>
          <w:b w:val="false"/>
          <w:i w:val="false"/>
          <w:color w:val="000000"/>
          <w:sz w:val="22"/>
        </w:rPr>
        <w:t>查询出字符 US 和 UK 之间的行数据（有多个相同的数据，会显示最前和最后的两个之间的数据）</w:t>
      </w:r>
    </w:p>
    <w:bookmarkEnd w:id="638"/>
    <w:bookmarkStart w:name="R0eH1" w:id="6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sed_file </w:t>
        <w:br/>
        <w:t>1 JP is japan JP is japan JP is japan JP is japan JP is japan</w:t>
        <w:br/>
        <w:t>2 JP is japan</w:t>
        <w:br/>
        <w:t>3 JP is japan</w:t>
        <w:br/>
        <w:t>4 JP is japan</w:t>
        <w:br/>
        <w:t>5 JP is japan</w:t>
        <w:br/>
        <w:t>5 JP is japan</w:t>
        <w:br/>
        <w:t>6 JP is japan</w:t>
        <w:br/>
        <w:t>11 JP is japan JP is japan JP is japan JP is japan JP is japan</w:t>
        <w:br/>
        <w:t>21 JP is japan JP is japan JP is japan JP is japan JP is japan</w:t>
        <w:br/>
        <w:t>31 JP is japan JP is japan JP is japan JP is japan JP is japan</w:t>
        <w:br/>
        <w:t>41 JP is japan JP is japan JP is japan JP is japan JP is japan</w:t>
        <w:br/>
        <w:t>USa ,JP is japan</w:t>
        <w:br/>
        <w:t>&lt;td&gt;111&lt;&lt;/td&gt;</w:t>
        <w:br/>
        <w:t>&lt;td&gt;222&gt;&lt;/td&gt;</w:t>
        <w:br/>
        <w:t>&lt;td&gt;333&lt;&gt;&lt;/td&gt;</w:t>
        <w:br/>
        <w:t>&lt;td&gt;444&lt;/td&gt;</w:t>
        <w:br/>
        <w:t>&lt;td&gt;555&lt;/td&gt;</w:t>
        <w:br/>
        <w:t>11 JaP is japan JP is japan JP is japan JP is japan JP is japan</w:t>
        <w:br/>
        <w:t>21 JaP is japan JP is japan JP is japan JP is japan JP is japan</w:t>
        <w:br/>
        <w:t>31 JaP is japan JP is japan JP is japan JP is japan JP is japan</w:t>
        <w:br/>
        <w:t>41 JaP is japan JP is japan JP is japan JP is japan JP is japan</w:t>
        <w:br/>
        <w:t>UK ,JP is japan</w:t>
        <w:br/>
        <w:t/>
        <w:br/>
        <w:t xml:space="preserve">[trial@localhost topic5]$ sed -n ' /US/,/UK/p ' sed_file </w:t>
        <w:br/>
        <w:t>USa ,JP is japan</w:t>
        <w:br/>
        <w:t>&lt;td&gt;111&lt;&lt;/td&gt;</w:t>
        <w:br/>
        <w:t>&lt;td&gt;222&gt;&lt;/td&gt;</w:t>
        <w:br/>
        <w:t>&lt;td&gt;333&lt;&gt;&lt;/td&gt;</w:t>
        <w:br/>
        <w:t>&lt;td&gt;444&lt;/td&gt;</w:t>
        <w:br/>
        <w:t>&lt;td&gt;555&lt;/td&gt;</w:t>
        <w:br/>
        <w:t>11 JaP is japan JP is japan JP is japan JP is japan JP is japan</w:t>
        <w:br/>
        <w:t>21 JaP is japan JP is japan JP is japan JP is japan JP is japan</w:t>
        <w:br/>
        <w:t>31 JaP is japan JP is japan JP is japan JP is japan JP is japan</w:t>
        <w:br/>
        <w:t>41 JaP is japan JP is japan JP is japan JP is japan JP is japan</w:t>
        <w:br/>
        <w:t>UK ,JP is japan</w:t>
        <w:br/>
      </w:r>
    </w:p>
    <w:bookmarkEnd w:id="639"/>
    <w:bookmarkStart w:name="uSpmY" w:id="640"/>
    <w:p>
      <w:pPr>
        <w:pStyle w:val="Heading2"/>
        <w:spacing w:after="50" w:line="360" w:lineRule="auto" w:beforeLines="100"/>
        <w:ind w:left="0"/>
        <w:jc w:val="left"/>
      </w:pPr>
      <w:r>
        <w:rPr>
          <w:rFonts w:ascii="宋体" w:hAnsi="Times New Roman" w:eastAsia="宋体"/>
        </w:rPr>
        <w:t>17、复杂格式文本处理工具：</w:t>
      </w:r>
      <w:r>
        <w:rPr>
          <w:rFonts w:ascii="宋体" w:hAnsi="Courier New" w:eastAsia="宋体"/>
        </w:rPr>
        <w:t>awk</w:t>
      </w:r>
    </w:p>
    <w:bookmarkEnd w:id="640"/>
    <w:bookmarkStart w:name="u504a5d24" w:id="641"/>
    <w:p>
      <w:pPr>
        <w:spacing w:after="50" w:line="360" w:lineRule="auto" w:beforeLines="100"/>
        <w:ind w:left="0"/>
        <w:jc w:val="left"/>
      </w:pPr>
      <w:r>
        <w:rPr>
          <w:rFonts w:ascii="宋体" w:hAnsi="Times New Roman" w:eastAsia="宋体"/>
          <w:b w:val="false"/>
          <w:i w:val="false"/>
          <w:color w:val="000000"/>
          <w:sz w:val="22"/>
        </w:rPr>
        <w:t>AWK 是一种处理文本文件的语言，是一个强大的文本分析工具</w:t>
      </w:r>
    </w:p>
    <w:bookmarkEnd w:id="641"/>
    <w:p>
      <w:pPr>
        <w:pBdr>
          <w:left w:val="single" w:color="b0b0b0" w:sz="16" w:space="38"/>
        </w:pBdr>
        <w:spacing w:after="50" w:line="360" w:lineRule="auto" w:beforeLines="100"/>
        <w:ind w:left="0"/>
        <w:jc w:val="left"/>
      </w:pPr>
      <w:bookmarkStart w:name="ub03c7c67" w:id="642"/>
      <w:hyperlink r:id="rId19">
        <w:r>
          <w:rPr>
            <w:rFonts w:ascii="宋体" w:hAnsi="Times New Roman" w:eastAsia="宋体"/>
            <w:b w:val="false"/>
            <w:i w:val="false"/>
            <w:color w:val="0000ff"/>
            <w:sz w:val="22"/>
            <w:u w:val="single"/>
          </w:rPr>
          <w:t/>
        </w:r>
        <w:r>
          <w:rPr>
            <w:rFonts w:ascii="宋体" w:hAnsi="Times New Roman" w:eastAsia="宋体"/>
            <w:b w:val="false"/>
            <w:i w:val="false"/>
            <w:color w:val="0000ff"/>
            <w:sz w:val="22"/>
          </w:rPr>
          <w:t>https://www.runoob.com/linux/linux-comm-awk.html</w:t>
        </w:r>
      </w:hyperlink>
    </w:p>
    <w:bookmarkEnd w:id="642"/>
    <w:bookmarkStart w:name="iwwnV" w:id="643"/>
    <w:p>
      <w:pPr>
        <w:pStyle w:val="Heading3"/>
        <w:spacing w:after="50" w:line="360" w:lineRule="auto" w:beforeLines="100"/>
        <w:ind w:left="0"/>
        <w:jc w:val="left"/>
      </w:pPr>
      <w:r>
        <w:rPr>
          <w:rFonts w:ascii="宋体" w:hAnsi="Times New Roman" w:eastAsia="宋体"/>
        </w:rPr>
        <w:t>①、语法</w:t>
      </w:r>
    </w:p>
    <w:bookmarkEnd w:id="643"/>
    <w:bookmarkStart w:name="ub640a1f7" w:id="644"/>
    <w:p>
      <w:pPr>
        <w:spacing w:after="50" w:line="360" w:lineRule="auto" w:beforeLines="100"/>
        <w:ind w:left="0"/>
        <w:jc w:val="left"/>
      </w:pPr>
      <w:r>
        <w:rPr>
          <w:rFonts w:ascii="宋体" w:hAnsi="Courier New" w:eastAsia="宋体"/>
          <w:b w:val="false"/>
          <w:i w:val="false"/>
          <w:color w:val="000000"/>
          <w:sz w:val="22"/>
        </w:rPr>
        <w:t xml:space="preserve">awk </w:t>
      </w:r>
      <w:r>
        <w:rPr>
          <w:rFonts w:ascii="宋体" w:hAnsi="Courier New" w:eastAsia="宋体"/>
          <w:b w:val="false"/>
          <w:i w:val="false"/>
          <w:color w:val="666600"/>
          <w:sz w:val="22"/>
        </w:rPr>
        <w:t>[选项参数]</w:t>
      </w:r>
      <w:r>
        <w:rPr>
          <w:rFonts w:ascii="宋体" w:hAnsi="Courier New" w:eastAsia="宋体"/>
          <w:b w:val="false"/>
          <w:i w:val="false"/>
          <w:color w:val="000000"/>
          <w:sz w:val="22"/>
        </w:rPr>
        <w:t xml:space="preserve"> </w:t>
      </w:r>
      <w:r>
        <w:rPr>
          <w:rFonts w:ascii="宋体" w:hAnsi="Courier New" w:eastAsia="宋体"/>
          <w:b w:val="false"/>
          <w:i w:val="false"/>
          <w:color w:val="008800"/>
          <w:sz w:val="22"/>
        </w:rPr>
        <w:t>'script'</w:t>
      </w:r>
      <w:r>
        <w:rPr>
          <w:rFonts w:ascii="宋体" w:hAnsi="Courier New" w:eastAsia="宋体"/>
          <w:b w:val="false"/>
          <w:i w:val="false"/>
          <w:color w:val="000000"/>
          <w:sz w:val="22"/>
        </w:rPr>
        <w:t xml:space="preserve"> </w:t>
      </w:r>
      <w:r>
        <w:rPr>
          <w:rFonts w:ascii="宋体" w:hAnsi="Courier New" w:eastAsia="宋体"/>
          <w:b w:val="false"/>
          <w:i w:val="false"/>
          <w:color w:val="000088"/>
          <w:sz w:val="22"/>
        </w:rPr>
        <w:t>var</w:t>
      </w:r>
      <w:r>
        <w:rPr>
          <w:rFonts w:ascii="宋体" w:hAnsi="Courier New" w:eastAsia="宋体"/>
          <w:b w:val="false"/>
          <w:i w:val="false"/>
          <w:color w:val="666600"/>
          <w:sz w:val="22"/>
        </w:rPr>
        <w:t>=</w:t>
      </w:r>
      <w:r>
        <w:rPr>
          <w:rFonts w:ascii="宋体" w:hAnsi="Courier New" w:eastAsia="宋体"/>
          <w:b w:val="false"/>
          <w:i w:val="false"/>
          <w:color w:val="000000"/>
          <w:sz w:val="22"/>
        </w:rPr>
        <w:t>value file</w:t>
      </w:r>
      <w:r>
        <w:rPr>
          <w:rFonts w:ascii="宋体" w:hAnsi="Courier New" w:eastAsia="宋体"/>
          <w:b w:val="false"/>
          <w:i w:val="false"/>
          <w:color w:val="666600"/>
          <w:sz w:val="22"/>
        </w:rPr>
        <w:t>(</w:t>
      </w:r>
      <w:r>
        <w:rPr>
          <w:rFonts w:ascii="宋体" w:hAnsi="Courier New" w:eastAsia="宋体"/>
          <w:b w:val="false"/>
          <w:i w:val="false"/>
          <w:color w:val="000000"/>
          <w:sz w:val="22"/>
        </w:rPr>
        <w:t>s</w:t>
      </w:r>
      <w:r>
        <w:rPr>
          <w:rFonts w:ascii="宋体" w:hAnsi="Courier New" w:eastAsia="宋体"/>
          <w:b w:val="false"/>
          <w:i w:val="false"/>
          <w:color w:val="666600"/>
          <w:sz w:val="22"/>
        </w:rPr>
        <w:t>)</w:t>
      </w:r>
      <w:r>
        <w:rPr>
          <w:rFonts w:ascii="宋体" w:hAnsi="Courier New" w:eastAsia="宋体"/>
          <w:b w:val="false"/>
          <w:i w:val="false"/>
          <w:color w:val="000000"/>
          <w:sz w:val="22"/>
        </w:rPr>
        <w:t xml:space="preserve"> </w:t>
      </w:r>
    </w:p>
    <w:bookmarkEnd w:id="644"/>
    <w:bookmarkStart w:name="uab21c62d" w:id="645"/>
    <w:p>
      <w:pPr>
        <w:spacing w:after="50" w:line="360" w:lineRule="auto" w:beforeLines="100"/>
        <w:ind w:left="0"/>
        <w:jc w:val="left"/>
      </w:pPr>
      <w:r>
        <w:rPr>
          <w:rFonts w:ascii="宋体" w:hAnsi="Times New Roman" w:eastAsia="宋体"/>
          <w:b w:val="false"/>
          <w:i w:val="false"/>
          <w:color w:val="000000"/>
          <w:sz w:val="22"/>
        </w:rPr>
        <w:t xml:space="preserve"> 或</w:t>
      </w:r>
    </w:p>
    <w:bookmarkEnd w:id="645"/>
    <w:bookmarkStart w:name="u6d5e914b" w:id="646"/>
    <w:p>
      <w:pPr>
        <w:spacing w:after="50" w:line="360" w:lineRule="auto" w:beforeLines="100"/>
        <w:ind w:left="0"/>
        <w:jc w:val="left"/>
      </w:pPr>
      <w:r>
        <w:rPr>
          <w:rFonts w:ascii="宋体" w:hAnsi="Courier New" w:eastAsia="宋体"/>
          <w:b w:val="false"/>
          <w:i w:val="false"/>
          <w:color w:val="000000"/>
          <w:sz w:val="22"/>
        </w:rPr>
        <w:t xml:space="preserve">awk </w:t>
      </w:r>
      <w:r>
        <w:rPr>
          <w:rFonts w:ascii="宋体" w:hAnsi="Courier New" w:eastAsia="宋体"/>
          <w:b w:val="false"/>
          <w:i w:val="false"/>
          <w:color w:val="666600"/>
          <w:sz w:val="22"/>
        </w:rPr>
        <w:t>[选项参数]</w:t>
      </w:r>
      <w:r>
        <w:rPr>
          <w:rFonts w:ascii="宋体" w:hAnsi="Courier New" w:eastAsia="宋体"/>
          <w:b w:val="false"/>
          <w:i w:val="false"/>
          <w:color w:val="000000"/>
          <w:sz w:val="22"/>
        </w:rPr>
        <w:t xml:space="preserve"> </w:t>
      </w:r>
      <w:r>
        <w:rPr>
          <w:rFonts w:ascii="宋体" w:hAnsi="Courier New" w:eastAsia="宋体"/>
          <w:b w:val="false"/>
          <w:i w:val="false"/>
          <w:color w:val="666600"/>
          <w:sz w:val="22"/>
        </w:rPr>
        <w:t>-</w:t>
      </w:r>
      <w:r>
        <w:rPr>
          <w:rFonts w:ascii="宋体" w:hAnsi="Courier New" w:eastAsia="宋体"/>
          <w:b w:val="false"/>
          <w:i w:val="false"/>
          <w:color w:val="000000"/>
          <w:sz w:val="22"/>
        </w:rPr>
        <w:t xml:space="preserve">f scriptfile </w:t>
      </w:r>
      <w:r>
        <w:rPr>
          <w:rFonts w:ascii="宋体" w:hAnsi="Courier New" w:eastAsia="宋体"/>
          <w:b w:val="false"/>
          <w:i w:val="false"/>
          <w:color w:val="000088"/>
          <w:sz w:val="22"/>
        </w:rPr>
        <w:t>var</w:t>
      </w:r>
      <w:r>
        <w:rPr>
          <w:rFonts w:ascii="宋体" w:hAnsi="Courier New" w:eastAsia="宋体"/>
          <w:b w:val="false"/>
          <w:i w:val="false"/>
          <w:color w:val="666600"/>
          <w:sz w:val="22"/>
        </w:rPr>
        <w:t>=</w:t>
      </w:r>
      <w:r>
        <w:rPr>
          <w:rFonts w:ascii="宋体" w:hAnsi="Courier New" w:eastAsia="宋体"/>
          <w:b w:val="false"/>
          <w:i w:val="false"/>
          <w:color w:val="000000"/>
          <w:sz w:val="22"/>
        </w:rPr>
        <w:t>value file</w:t>
      </w:r>
      <w:r>
        <w:rPr>
          <w:rFonts w:ascii="宋体" w:hAnsi="Courier New" w:eastAsia="宋体"/>
          <w:b w:val="false"/>
          <w:i w:val="false"/>
          <w:color w:val="666600"/>
          <w:sz w:val="22"/>
        </w:rPr>
        <w:t>(</w:t>
      </w:r>
      <w:r>
        <w:rPr>
          <w:rFonts w:ascii="宋体" w:hAnsi="Courier New" w:eastAsia="宋体"/>
          <w:b w:val="false"/>
          <w:i w:val="false"/>
          <w:color w:val="000000"/>
          <w:sz w:val="22"/>
        </w:rPr>
        <w:t>s</w:t>
      </w:r>
      <w:r>
        <w:rPr>
          <w:rFonts w:ascii="宋体" w:hAnsi="Courier New" w:eastAsia="宋体"/>
          <w:b w:val="false"/>
          <w:i w:val="false"/>
          <w:color w:val="666600"/>
          <w:sz w:val="22"/>
        </w:rPr>
        <w:t>)</w:t>
      </w:r>
    </w:p>
    <w:bookmarkEnd w:id="646"/>
    <w:bookmarkStart w:name="ZPhcj" w:id="647"/>
    <w:p>
      <w:pPr>
        <w:spacing w:line="360" w:lineRule="auto" w:beforeLines="100" w:after="50"/>
        <w:ind w:left="0"/>
      </w:pPr>
      <w:r>
        <w:rPr>
          <w:rFonts w:eastAsia="宋体" w:ascii="宋体"/>
        </w:rPr>
        <w:pict>
          <v:rect style="width:0;height:1.5pt" id="_x0000_i1025" o:hr="t" o:hrstd="t" o:hralign="center" stroked="f" fillcolor="#a0a0a0"/>
        </w:pict>
      </w:r>
    </w:p>
    <w:bookmarkEnd w:id="647"/>
    <w:bookmarkStart w:name="ucd85d567" w:id="648"/>
    <w:p>
      <w:pPr>
        <w:spacing w:after="50" w:line="360" w:lineRule="auto" w:beforeLines="100"/>
        <w:ind w:left="0"/>
        <w:jc w:val="left"/>
      </w:pPr>
      <w:r>
        <w:rPr>
          <w:rFonts w:ascii="宋体" w:hAnsi="Courier New" w:eastAsia="宋体"/>
          <w:b w:val="false"/>
          <w:i w:val="false"/>
          <w:color w:val="000000"/>
          <w:sz w:val="22"/>
        </w:rPr>
        <w:t xml:space="preserve">awk </w:t>
      </w:r>
      <w:r>
        <w:rPr>
          <w:rFonts w:ascii="宋体" w:hAnsi="Courier New" w:eastAsia="宋体"/>
          <w:b w:val="false"/>
          <w:i w:val="false"/>
          <w:color w:val="666600"/>
          <w:sz w:val="22"/>
        </w:rPr>
        <w:t>[选项参数]</w:t>
      </w:r>
      <w:r>
        <w:rPr>
          <w:rFonts w:ascii="宋体" w:hAnsi="Courier New" w:eastAsia="宋体"/>
          <w:b w:val="false"/>
          <w:i w:val="false"/>
          <w:color w:val="000000"/>
          <w:sz w:val="22"/>
        </w:rPr>
        <w:t xml:space="preserve"> </w:t>
      </w:r>
      <w:r>
        <w:rPr>
          <w:rFonts w:ascii="宋体" w:hAnsi="Courier New" w:eastAsia="宋体"/>
          <w:b w:val="false"/>
          <w:i w:val="false"/>
          <w:color w:val="008800"/>
          <w:sz w:val="22"/>
        </w:rPr>
        <w:t>'要处理的数据{处理方式}'</w:t>
      </w:r>
      <w:r>
        <w:rPr>
          <w:rFonts w:ascii="宋体" w:hAnsi="Courier New" w:eastAsia="宋体"/>
          <w:b w:val="false"/>
          <w:i w:val="false"/>
          <w:color w:val="000000"/>
          <w:sz w:val="22"/>
        </w:rPr>
        <w:t xml:space="preserve"> </w:t>
      </w:r>
      <w:r>
        <w:rPr>
          <w:rFonts w:ascii="宋体" w:hAnsi="Courier New" w:eastAsia="宋体"/>
          <w:b w:val="false"/>
          <w:i w:val="false"/>
          <w:color w:val="666600"/>
          <w:sz w:val="22"/>
        </w:rPr>
        <w:t>文件</w:t>
      </w:r>
      <w:r>
        <w:rPr>
          <w:rFonts w:ascii="宋体" w:hAnsi="Courier New" w:eastAsia="宋体"/>
          <w:b w:val="false"/>
          <w:i w:val="false"/>
          <w:color w:val="000000"/>
          <w:sz w:val="22"/>
        </w:rPr>
        <w:t xml:space="preserve"> </w:t>
      </w:r>
    </w:p>
    <w:bookmarkEnd w:id="648"/>
    <w:bookmarkStart w:name="knuyg" w:id="649"/>
    <w:p>
      <w:pPr>
        <w:pStyle w:val="Heading3"/>
        <w:spacing w:after="50" w:line="360" w:lineRule="auto" w:beforeLines="100"/>
        <w:ind w:left="0"/>
        <w:jc w:val="left"/>
      </w:pPr>
      <w:r>
        <w:rPr>
          <w:rFonts w:ascii="宋体" w:hAnsi="Times New Roman" w:eastAsia="宋体"/>
        </w:rPr>
        <w:t>②、参数</w:t>
      </w:r>
    </w:p>
    <w:bookmarkEnd w:id="649"/>
    <w:bookmarkStart w:name="uc9cc845d" w:id="650"/>
    <w:p>
      <w:pPr>
        <w:numPr>
          <w:ilvl w:val="0"/>
          <w:numId w:val="166"/>
        </w:numPr>
        <w:spacing w:after="50" w:line="360" w:lineRule="auto" w:beforeLines="100"/>
        <w:ind w:left="360"/>
        <w:jc w:val="left"/>
      </w:pPr>
      <w:r>
        <w:rPr>
          <w:rFonts w:ascii="宋体" w:hAnsi="Times New Roman" w:eastAsia="宋体"/>
          <w:b w:val="false"/>
          <w:i w:val="false"/>
          <w:color w:val="000000"/>
          <w:sz w:val="22"/>
        </w:rPr>
        <w:t>-F fs or --field-separator fs：指定输入文件折分隔符，fs是一个字符串或者是一个正则表达式，如-F:。</w:t>
      </w:r>
    </w:p>
    <w:bookmarkEnd w:id="650"/>
    <w:bookmarkStart w:name="u0edec37b" w:id="651"/>
    <w:p>
      <w:pPr>
        <w:numPr>
          <w:ilvl w:val="0"/>
          <w:numId w:val="166"/>
        </w:numPr>
        <w:spacing w:after="50" w:line="360" w:lineRule="auto" w:beforeLines="100"/>
        <w:ind w:left="360"/>
        <w:jc w:val="left"/>
      </w:pPr>
      <w:r>
        <w:rPr>
          <w:rFonts w:ascii="宋体" w:hAnsi="Times New Roman" w:eastAsia="宋体"/>
          <w:b w:val="false"/>
          <w:i w:val="false"/>
          <w:color w:val="000000"/>
          <w:sz w:val="22"/>
        </w:rPr>
        <w:t>-v var=value or --asign var=value：赋值一个用户定义变量。</w:t>
      </w:r>
    </w:p>
    <w:bookmarkEnd w:id="651"/>
    <w:bookmarkStart w:name="ueeaa4021" w:id="652"/>
    <w:p>
      <w:pPr>
        <w:numPr>
          <w:ilvl w:val="0"/>
          <w:numId w:val="166"/>
        </w:numPr>
        <w:spacing w:after="50" w:line="360" w:lineRule="auto" w:beforeLines="100"/>
        <w:ind w:left="360"/>
        <w:jc w:val="left"/>
      </w:pPr>
      <w:r>
        <w:rPr>
          <w:rFonts w:ascii="宋体" w:hAnsi="Times New Roman" w:eastAsia="宋体"/>
          <w:b w:val="false"/>
          <w:i w:val="false"/>
          <w:color w:val="000000"/>
          <w:sz w:val="22"/>
        </w:rPr>
        <w:t>-f scripfile or --file scriptfile：从脚本文件中读取awk命令。</w:t>
      </w:r>
    </w:p>
    <w:bookmarkEnd w:id="652"/>
    <w:bookmarkStart w:name="u7b0e4101" w:id="653"/>
    <w:p>
      <w:pPr>
        <w:numPr>
          <w:ilvl w:val="0"/>
          <w:numId w:val="166"/>
        </w:numPr>
        <w:spacing w:after="50" w:line="360" w:lineRule="auto" w:beforeLines="100"/>
        <w:ind w:left="360"/>
        <w:jc w:val="left"/>
      </w:pPr>
      <w:r>
        <w:rPr>
          <w:rFonts w:ascii="宋体" w:hAnsi="Times New Roman" w:eastAsia="宋体"/>
          <w:b w:val="false"/>
          <w:i w:val="false"/>
          <w:color w:val="000000"/>
          <w:sz w:val="22"/>
        </w:rPr>
        <w:t>-mf nnn and -mr nnn：对nnn值设置内在限制，-mf选项限制分配给nnn的最大块数目；-mr选项限制记录的最大数目。这两个功能是Bell实验室版awk的扩展功能，在标准awk中不适用。</w:t>
      </w:r>
    </w:p>
    <w:bookmarkEnd w:id="653"/>
    <w:bookmarkStart w:name="ub03315f9" w:id="654"/>
    <w:p>
      <w:pPr>
        <w:numPr>
          <w:ilvl w:val="0"/>
          <w:numId w:val="166"/>
        </w:numPr>
        <w:spacing w:after="50" w:line="360" w:lineRule="auto" w:beforeLines="100"/>
        <w:ind w:left="360"/>
        <w:jc w:val="left"/>
      </w:pPr>
      <w:r>
        <w:rPr>
          <w:rFonts w:ascii="宋体" w:hAnsi="Times New Roman" w:eastAsia="宋体"/>
          <w:b w:val="false"/>
          <w:i w:val="false"/>
          <w:color w:val="000000"/>
          <w:sz w:val="22"/>
        </w:rPr>
        <w:t>-W compact or --compat, -W traditional or --traditional：在兼容模式下运行awk。所以gawk的行为和标准的awk完全一样，所有的awk扩展都被忽略。</w:t>
      </w:r>
    </w:p>
    <w:bookmarkEnd w:id="654"/>
    <w:bookmarkStart w:name="u3299b7b3" w:id="655"/>
    <w:p>
      <w:pPr>
        <w:numPr>
          <w:ilvl w:val="0"/>
          <w:numId w:val="166"/>
        </w:numPr>
        <w:spacing w:after="50" w:line="360" w:lineRule="auto" w:beforeLines="100"/>
        <w:ind w:left="360"/>
        <w:jc w:val="left"/>
      </w:pPr>
      <w:r>
        <w:rPr>
          <w:rFonts w:ascii="宋体" w:hAnsi="Times New Roman" w:eastAsia="宋体"/>
          <w:b w:val="false"/>
          <w:i w:val="false"/>
          <w:color w:val="000000"/>
          <w:sz w:val="22"/>
        </w:rPr>
        <w:t>-W copyleft or --copyleft, -W copyright or --copyright：打印简短的版权信息。</w:t>
      </w:r>
    </w:p>
    <w:bookmarkEnd w:id="655"/>
    <w:bookmarkStart w:name="u00234b9c" w:id="656"/>
    <w:p>
      <w:pPr>
        <w:numPr>
          <w:ilvl w:val="0"/>
          <w:numId w:val="166"/>
        </w:numPr>
        <w:spacing w:after="50" w:line="360" w:lineRule="auto" w:beforeLines="100"/>
        <w:ind w:left="360"/>
        <w:jc w:val="left"/>
      </w:pPr>
      <w:r>
        <w:rPr>
          <w:rFonts w:ascii="宋体" w:hAnsi="Times New Roman" w:eastAsia="宋体"/>
          <w:b w:val="false"/>
          <w:i w:val="false"/>
          <w:color w:val="000000"/>
          <w:sz w:val="22"/>
        </w:rPr>
        <w:t>-W help or --help, -W usage or --usage：打印全部awk选项和每个选项的简短说明。</w:t>
      </w:r>
    </w:p>
    <w:bookmarkEnd w:id="656"/>
    <w:bookmarkStart w:name="u02fc0430" w:id="657"/>
    <w:p>
      <w:pPr>
        <w:numPr>
          <w:ilvl w:val="0"/>
          <w:numId w:val="166"/>
        </w:numPr>
        <w:spacing w:after="50" w:line="360" w:lineRule="auto" w:beforeLines="100"/>
        <w:ind w:left="360"/>
        <w:jc w:val="left"/>
      </w:pPr>
      <w:r>
        <w:rPr>
          <w:rFonts w:ascii="宋体" w:hAnsi="Times New Roman" w:eastAsia="宋体"/>
          <w:b w:val="false"/>
          <w:i w:val="false"/>
          <w:color w:val="000000"/>
          <w:sz w:val="22"/>
        </w:rPr>
        <w:t>-W lint or --lint：打印不能向传统unix平台移植的结构的警告。</w:t>
      </w:r>
    </w:p>
    <w:bookmarkEnd w:id="657"/>
    <w:bookmarkStart w:name="u1a8c74a8" w:id="658"/>
    <w:p>
      <w:pPr>
        <w:numPr>
          <w:ilvl w:val="0"/>
          <w:numId w:val="166"/>
        </w:numPr>
        <w:spacing w:after="50" w:line="360" w:lineRule="auto" w:beforeLines="100"/>
        <w:ind w:left="360"/>
        <w:jc w:val="left"/>
      </w:pPr>
      <w:r>
        <w:rPr>
          <w:rFonts w:ascii="宋体" w:hAnsi="Times New Roman" w:eastAsia="宋体"/>
          <w:b w:val="false"/>
          <w:i w:val="false"/>
          <w:color w:val="000000"/>
          <w:sz w:val="22"/>
        </w:rPr>
        <w:t>-W lint-old or --lint-old：打印关于不能向传统unix平台移植的结构的警告。</w:t>
      </w:r>
    </w:p>
    <w:bookmarkEnd w:id="658"/>
    <w:bookmarkStart w:name="ua37504cb" w:id="659"/>
    <w:p>
      <w:pPr>
        <w:numPr>
          <w:ilvl w:val="0"/>
          <w:numId w:val="166"/>
        </w:numPr>
        <w:spacing w:after="50" w:line="360" w:lineRule="auto" w:beforeLines="100"/>
        <w:ind w:left="360"/>
        <w:jc w:val="left"/>
      </w:pPr>
      <w:r>
        <w:rPr>
          <w:rFonts w:ascii="宋体" w:hAnsi="Times New Roman" w:eastAsia="宋体"/>
          <w:b w:val="false"/>
          <w:i w:val="false"/>
          <w:color w:val="000000"/>
          <w:sz w:val="22"/>
        </w:rPr>
        <w:t>-W posix：打开兼容模式。但有以下限制，不识别：/x、函数关键字、func、换码序列以及当fs是一个空格时，将新行作为一个域分隔符；操作符**和**=不能代替^和^=；fflush无效。</w:t>
      </w:r>
    </w:p>
    <w:bookmarkEnd w:id="659"/>
    <w:bookmarkStart w:name="u782d44ed" w:id="660"/>
    <w:p>
      <w:pPr>
        <w:numPr>
          <w:ilvl w:val="0"/>
          <w:numId w:val="166"/>
        </w:numPr>
        <w:spacing w:after="50" w:line="360" w:lineRule="auto" w:beforeLines="100"/>
        <w:ind w:left="360"/>
        <w:jc w:val="left"/>
      </w:pPr>
      <w:r>
        <w:rPr>
          <w:rFonts w:ascii="宋体" w:hAnsi="Times New Roman" w:eastAsia="宋体"/>
          <w:b w:val="false"/>
          <w:i w:val="false"/>
          <w:color w:val="e8323c"/>
          <w:sz w:val="22"/>
        </w:rPr>
        <w:t>-W re-interval or --re-interval：允许间隔正则表达式的使用，参考(grep中的Posix字符类)，如括号表达式[[:alpha:]]。</w:t>
      </w:r>
    </w:p>
    <w:bookmarkEnd w:id="660"/>
    <w:bookmarkStart w:name="u38739071" w:id="661"/>
    <w:p>
      <w:pPr>
        <w:numPr>
          <w:ilvl w:val="0"/>
          <w:numId w:val="166"/>
        </w:numPr>
        <w:spacing w:after="50" w:line="360" w:lineRule="auto" w:beforeLines="100"/>
        <w:ind w:left="360"/>
        <w:jc w:val="left"/>
      </w:pPr>
      <w:r>
        <w:rPr>
          <w:rFonts w:ascii="宋体" w:hAnsi="Times New Roman" w:eastAsia="宋体"/>
          <w:b w:val="false"/>
          <w:i w:val="false"/>
          <w:color w:val="000000"/>
          <w:sz w:val="22"/>
        </w:rPr>
        <w:t>-W source program-text or --source program-text：使用program-text作为源代码，可与-f命令混用。</w:t>
      </w:r>
    </w:p>
    <w:bookmarkEnd w:id="661"/>
    <w:bookmarkStart w:name="u8bf6e0f8" w:id="662"/>
    <w:p>
      <w:pPr>
        <w:numPr>
          <w:ilvl w:val="0"/>
          <w:numId w:val="166"/>
        </w:numPr>
        <w:spacing w:after="50" w:line="360" w:lineRule="auto" w:beforeLines="100"/>
        <w:ind w:left="360"/>
        <w:jc w:val="left"/>
      </w:pPr>
      <w:r>
        <w:rPr>
          <w:rFonts w:ascii="宋体" w:hAnsi="Times New Roman" w:eastAsia="宋体"/>
          <w:b w:val="false"/>
          <w:i w:val="false"/>
          <w:color w:val="000000"/>
          <w:sz w:val="22"/>
        </w:rPr>
        <w:t>-W version or --version：打印bug报告信息的版本。</w:t>
      </w:r>
    </w:p>
    <w:bookmarkEnd w:id="662"/>
    <w:bookmarkStart w:name="DhNZO" w:id="663"/>
    <w:p>
      <w:pPr>
        <w:pStyle w:val="Heading3"/>
        <w:spacing w:after="50" w:line="360" w:lineRule="auto" w:beforeLines="100"/>
        <w:ind w:left="0"/>
        <w:jc w:val="left"/>
      </w:pPr>
      <w:r>
        <w:rPr>
          <w:rFonts w:ascii="宋体" w:hAnsi="Times New Roman" w:eastAsia="宋体"/>
        </w:rPr>
        <w:t>③、运算符</w:t>
      </w:r>
    </w:p>
    <w:bookmarkEnd w:id="663"/>
    <w:bookmarkStart w:name="XCSQv" w:id="664"/>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5976"/>
        <w:gridCol w:w="7658"/>
      </w:tblGrid>
      <w:tr>
        <w:trPr>
          <w:trHeight w:val="495" w:hRule="atLeast"/>
        </w:trPr>
        <w:tc>
          <w:tcPr>
            <w:tcW w:w="5976"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10530504" w:id="665"/>
          <w:p>
            <w:pPr>
              <w:spacing w:after="50" w:line="360" w:lineRule="auto" w:beforeLines="100"/>
              <w:ind w:left="0"/>
              <w:jc w:val="left"/>
            </w:pPr>
            <w:r>
              <w:rPr>
                <w:rFonts w:ascii="宋体" w:hAnsi="Times New Roman" w:eastAsia="宋体"/>
                <w:b w:val="false"/>
                <w:i w:val="false"/>
                <w:color w:val="ffffff"/>
                <w:sz w:val="22"/>
              </w:rPr>
              <w:t>运算符</w:t>
            </w:r>
          </w:p>
          <w:bookmarkEnd w:id="665"/>
        </w:tc>
        <w:tc>
          <w:tcPr>
            <w:tcW w:w="7658"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0361c5a8" w:id="666"/>
          <w:p>
            <w:pPr>
              <w:spacing w:after="50" w:line="360" w:lineRule="auto" w:beforeLines="100"/>
              <w:ind w:left="0"/>
              <w:jc w:val="left"/>
            </w:pPr>
            <w:r>
              <w:rPr>
                <w:rFonts w:ascii="宋体" w:hAnsi="Times New Roman" w:eastAsia="宋体"/>
                <w:b w:val="false"/>
                <w:i w:val="false"/>
                <w:color w:val="ffffff"/>
                <w:sz w:val="22"/>
              </w:rPr>
              <w:t>描述</w:t>
            </w:r>
          </w:p>
          <w:bookmarkEnd w:id="666"/>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9414a17" w:id="667"/>
          <w:p>
            <w:pPr>
              <w:spacing w:after="50" w:line="360" w:lineRule="auto" w:beforeLines="100"/>
              <w:ind w:left="0"/>
              <w:jc w:val="left"/>
            </w:pPr>
            <w:r>
              <w:rPr>
                <w:rFonts w:ascii="宋体" w:hAnsi="Times New Roman" w:eastAsia="宋体"/>
                <w:b w:val="false"/>
                <w:i w:val="false"/>
                <w:color w:val="333333"/>
                <w:sz w:val="22"/>
              </w:rPr>
              <w:t>= += -= *= /= %= ^= **=</w:t>
            </w:r>
          </w:p>
          <w:bookmarkEnd w:id="667"/>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40989ac0" w:id="668"/>
          <w:p>
            <w:pPr>
              <w:spacing w:after="50" w:line="360" w:lineRule="auto" w:beforeLines="100"/>
              <w:ind w:left="0"/>
              <w:jc w:val="left"/>
            </w:pPr>
            <w:r>
              <w:rPr>
                <w:rFonts w:ascii="宋体" w:hAnsi="Times New Roman" w:eastAsia="宋体"/>
                <w:b w:val="false"/>
                <w:i w:val="false"/>
                <w:color w:val="333333"/>
                <w:sz w:val="22"/>
              </w:rPr>
              <w:t>赋值</w:t>
            </w:r>
          </w:p>
          <w:bookmarkEnd w:id="668"/>
        </w:tc>
      </w:tr>
      <w:tr>
        <w:trPr>
          <w:trHeight w:val="55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47380aa" w:id="669"/>
          <w:p>
            <w:pPr>
              <w:spacing w:after="50" w:line="360" w:lineRule="auto" w:beforeLines="100"/>
              <w:ind w:left="0"/>
              <w:jc w:val="left"/>
            </w:pPr>
            <w:r>
              <w:rPr>
                <w:rFonts w:ascii="宋体" w:hAnsi="Times New Roman" w:eastAsia="宋体"/>
                <w:b w:val="false"/>
                <w:i w:val="false"/>
                <w:color w:val="333333"/>
                <w:sz w:val="22"/>
              </w:rPr>
              <w:t>?:</w:t>
            </w:r>
          </w:p>
          <w:bookmarkEnd w:id="669"/>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3f4a478" w:id="670"/>
          <w:p>
            <w:pPr>
              <w:spacing w:after="50" w:line="360" w:lineRule="auto" w:beforeLines="100"/>
              <w:ind w:left="0"/>
              <w:jc w:val="left"/>
            </w:pPr>
            <w:r>
              <w:rPr>
                <w:rFonts w:ascii="宋体" w:hAnsi="Times New Roman" w:eastAsia="宋体"/>
                <w:b w:val="false"/>
                <w:i w:val="false"/>
                <w:color w:val="333333"/>
                <w:sz w:val="22"/>
              </w:rPr>
              <w:t>C条件表达式</w:t>
            </w:r>
          </w:p>
          <w:bookmarkEnd w:id="670"/>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ef68540" w:id="671"/>
          <w:p>
            <w:pPr>
              <w:spacing w:after="50" w:line="360" w:lineRule="auto" w:beforeLines="100"/>
              <w:ind w:left="0"/>
              <w:jc w:val="left"/>
            </w:pPr>
            <w:r>
              <w:rPr>
                <w:rFonts w:ascii="宋体" w:hAnsi="Times New Roman" w:eastAsia="宋体"/>
                <w:b w:val="false"/>
                <w:i w:val="false"/>
                <w:color w:val="333333"/>
                <w:sz w:val="22"/>
              </w:rPr>
              <w:t>||</w:t>
            </w:r>
          </w:p>
          <w:bookmarkEnd w:id="671"/>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f6f13ff" w:id="672"/>
          <w:p>
            <w:pPr>
              <w:spacing w:after="50" w:line="360" w:lineRule="auto" w:beforeLines="100"/>
              <w:ind w:left="0"/>
              <w:jc w:val="left"/>
            </w:pPr>
            <w:r>
              <w:rPr>
                <w:rFonts w:ascii="宋体" w:hAnsi="Times New Roman" w:eastAsia="宋体"/>
                <w:b w:val="false"/>
                <w:i w:val="false"/>
                <w:color w:val="333333"/>
                <w:sz w:val="22"/>
              </w:rPr>
              <w:t>逻辑或</w:t>
            </w:r>
          </w:p>
          <w:bookmarkEnd w:id="672"/>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9e04498" w:id="673"/>
          <w:p>
            <w:pPr>
              <w:spacing w:after="50" w:line="360" w:lineRule="auto" w:beforeLines="100"/>
              <w:ind w:left="0"/>
              <w:jc w:val="left"/>
            </w:pPr>
            <w:r>
              <w:rPr>
                <w:rFonts w:ascii="宋体" w:hAnsi="Times New Roman" w:eastAsia="宋体"/>
                <w:b w:val="false"/>
                <w:i w:val="false"/>
                <w:color w:val="333333"/>
                <w:sz w:val="22"/>
              </w:rPr>
              <w:t>&amp;&amp;</w:t>
            </w:r>
          </w:p>
          <w:bookmarkEnd w:id="673"/>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ed5b956" w:id="674"/>
          <w:p>
            <w:pPr>
              <w:spacing w:after="50" w:line="360" w:lineRule="auto" w:beforeLines="100"/>
              <w:ind w:left="0"/>
              <w:jc w:val="left"/>
            </w:pPr>
            <w:r>
              <w:rPr>
                <w:rFonts w:ascii="宋体" w:hAnsi="Times New Roman" w:eastAsia="宋体"/>
                <w:b w:val="false"/>
                <w:i w:val="false"/>
                <w:color w:val="333333"/>
                <w:sz w:val="22"/>
              </w:rPr>
              <w:t>逻辑与</w:t>
            </w:r>
          </w:p>
          <w:bookmarkEnd w:id="674"/>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90173af" w:id="675"/>
          <w:p>
            <w:pPr>
              <w:spacing w:after="50" w:line="360" w:lineRule="auto" w:beforeLines="100"/>
              <w:ind w:left="0"/>
              <w:jc w:val="left"/>
            </w:pPr>
            <w:r>
              <w:rPr>
                <w:rFonts w:ascii="宋体" w:hAnsi="Times New Roman" w:eastAsia="宋体"/>
                <w:b w:val="false"/>
                <w:i w:val="false"/>
                <w:color w:val="333333"/>
                <w:sz w:val="22"/>
              </w:rPr>
              <w:t>~ 和 !~</w:t>
            </w:r>
          </w:p>
          <w:bookmarkEnd w:id="675"/>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5795eb22" w:id="676"/>
          <w:p>
            <w:pPr>
              <w:spacing w:after="50" w:line="360" w:lineRule="auto" w:beforeLines="100"/>
              <w:ind w:left="0"/>
              <w:jc w:val="left"/>
            </w:pPr>
            <w:r>
              <w:rPr>
                <w:rFonts w:ascii="宋体" w:hAnsi="Times New Roman" w:eastAsia="宋体"/>
                <w:b w:val="false"/>
                <w:i w:val="false"/>
                <w:color w:val="333333"/>
                <w:sz w:val="22"/>
              </w:rPr>
              <w:t>匹配正则表达式和不匹配正则表达式</w:t>
            </w:r>
          </w:p>
          <w:bookmarkEnd w:id="676"/>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9d1e2cc" w:id="677"/>
          <w:p>
            <w:pPr>
              <w:spacing w:after="50" w:line="360" w:lineRule="auto" w:beforeLines="100"/>
              <w:ind w:left="0"/>
              <w:jc w:val="left"/>
            </w:pPr>
            <w:r>
              <w:rPr>
                <w:rFonts w:ascii="宋体" w:hAnsi="Times New Roman" w:eastAsia="宋体"/>
                <w:b w:val="false"/>
                <w:i w:val="false"/>
                <w:color w:val="333333"/>
                <w:sz w:val="22"/>
              </w:rPr>
              <w:t>&lt; &lt;= &gt; &gt;= != ==</w:t>
            </w:r>
          </w:p>
          <w:bookmarkEnd w:id="677"/>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c98ba3d" w:id="678"/>
          <w:p>
            <w:pPr>
              <w:spacing w:after="50" w:line="360" w:lineRule="auto" w:beforeLines="100"/>
              <w:ind w:left="0"/>
              <w:jc w:val="left"/>
            </w:pPr>
            <w:r>
              <w:rPr>
                <w:rFonts w:ascii="宋体" w:hAnsi="Times New Roman" w:eastAsia="宋体"/>
                <w:b w:val="false"/>
                <w:i w:val="false"/>
                <w:color w:val="333333"/>
                <w:sz w:val="22"/>
              </w:rPr>
              <w:t>关系运算符</w:t>
            </w:r>
          </w:p>
          <w:bookmarkEnd w:id="678"/>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8acbce3" w:id="679"/>
          <w:p>
            <w:pPr>
              <w:spacing w:after="50" w:line="360" w:lineRule="auto" w:beforeLines="100"/>
              <w:ind w:left="0"/>
              <w:jc w:val="left"/>
            </w:pPr>
            <w:r>
              <w:rPr>
                <w:rFonts w:ascii="宋体" w:hAnsi="Times New Roman" w:eastAsia="宋体"/>
                <w:b w:val="false"/>
                <w:i w:val="false"/>
                <w:color w:val="333333"/>
                <w:sz w:val="22"/>
              </w:rPr>
              <w:t>空格</w:t>
            </w:r>
          </w:p>
          <w:bookmarkEnd w:id="679"/>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d61acf5" w:id="680"/>
          <w:p>
            <w:pPr>
              <w:spacing w:after="50" w:line="360" w:lineRule="auto" w:beforeLines="100"/>
              <w:ind w:left="0"/>
              <w:jc w:val="left"/>
            </w:pPr>
            <w:r>
              <w:rPr>
                <w:rFonts w:ascii="宋体" w:hAnsi="Times New Roman" w:eastAsia="宋体"/>
                <w:b w:val="false"/>
                <w:i w:val="false"/>
                <w:color w:val="333333"/>
                <w:sz w:val="22"/>
              </w:rPr>
              <w:t>连接</w:t>
            </w:r>
          </w:p>
          <w:bookmarkEnd w:id="680"/>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879c27f" w:id="681"/>
          <w:p>
            <w:pPr>
              <w:spacing w:after="50" w:line="360" w:lineRule="auto" w:beforeLines="100"/>
              <w:ind w:left="0"/>
              <w:jc w:val="left"/>
            </w:pPr>
            <w:r>
              <w:rPr>
                <w:rFonts w:ascii="宋体" w:hAnsi="Times New Roman" w:eastAsia="宋体"/>
                <w:b w:val="false"/>
                <w:i w:val="false"/>
                <w:color w:val="333333"/>
                <w:sz w:val="22"/>
              </w:rPr>
              <w:t>+ -</w:t>
            </w:r>
          </w:p>
          <w:bookmarkEnd w:id="681"/>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5281968" w:id="682"/>
          <w:p>
            <w:pPr>
              <w:spacing w:after="50" w:line="360" w:lineRule="auto" w:beforeLines="100"/>
              <w:ind w:left="0"/>
              <w:jc w:val="left"/>
            </w:pPr>
            <w:r>
              <w:rPr>
                <w:rFonts w:ascii="宋体" w:hAnsi="Times New Roman" w:eastAsia="宋体"/>
                <w:b w:val="false"/>
                <w:i w:val="false"/>
                <w:color w:val="333333"/>
                <w:sz w:val="22"/>
              </w:rPr>
              <w:t>加，减</w:t>
            </w:r>
          </w:p>
          <w:bookmarkEnd w:id="682"/>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4e2e1fee" w:id="683"/>
          <w:p>
            <w:pPr>
              <w:spacing w:after="50" w:line="360" w:lineRule="auto" w:beforeLines="100"/>
              <w:ind w:left="0"/>
              <w:jc w:val="left"/>
            </w:pPr>
            <w:r>
              <w:rPr>
                <w:rFonts w:ascii="宋体" w:hAnsi="Times New Roman" w:eastAsia="宋体"/>
                <w:b w:val="false"/>
                <w:i w:val="false"/>
                <w:color w:val="333333"/>
                <w:sz w:val="22"/>
              </w:rPr>
              <w:t>* / %</w:t>
            </w:r>
          </w:p>
          <w:bookmarkEnd w:id="683"/>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e35cab2f" w:id="684"/>
          <w:p>
            <w:pPr>
              <w:spacing w:after="50" w:line="360" w:lineRule="auto" w:beforeLines="100"/>
              <w:ind w:left="0"/>
              <w:jc w:val="left"/>
            </w:pPr>
            <w:r>
              <w:rPr>
                <w:rFonts w:ascii="宋体" w:hAnsi="Times New Roman" w:eastAsia="宋体"/>
                <w:b w:val="false"/>
                <w:i w:val="false"/>
                <w:color w:val="333333"/>
                <w:sz w:val="22"/>
              </w:rPr>
              <w:t>乘，除与求余</w:t>
            </w:r>
          </w:p>
          <w:bookmarkEnd w:id="684"/>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b4ad92" w:id="685"/>
          <w:p>
            <w:pPr>
              <w:spacing w:after="50" w:line="360" w:lineRule="auto" w:beforeLines="100"/>
              <w:ind w:left="0"/>
              <w:jc w:val="left"/>
            </w:pPr>
            <w:r>
              <w:rPr>
                <w:rFonts w:ascii="宋体" w:hAnsi="Times New Roman" w:eastAsia="宋体"/>
                <w:b w:val="false"/>
                <w:i w:val="false"/>
                <w:color w:val="333333"/>
                <w:sz w:val="22"/>
              </w:rPr>
              <w:t>+ - !</w:t>
            </w:r>
          </w:p>
          <w:bookmarkEnd w:id="685"/>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db04735" w:id="686"/>
          <w:p>
            <w:pPr>
              <w:spacing w:after="50" w:line="360" w:lineRule="auto" w:beforeLines="100"/>
              <w:ind w:left="0"/>
              <w:jc w:val="left"/>
            </w:pPr>
            <w:r>
              <w:rPr>
                <w:rFonts w:ascii="宋体" w:hAnsi="Times New Roman" w:eastAsia="宋体"/>
                <w:b w:val="false"/>
                <w:i w:val="false"/>
                <w:color w:val="333333"/>
                <w:sz w:val="22"/>
              </w:rPr>
              <w:t>一元加，减和逻辑非</w:t>
            </w:r>
          </w:p>
          <w:bookmarkEnd w:id="686"/>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5a03814e" w:id="687"/>
          <w:p>
            <w:pPr>
              <w:spacing w:after="50" w:line="360" w:lineRule="auto" w:beforeLines="100"/>
              <w:ind w:left="0"/>
              <w:jc w:val="left"/>
            </w:pPr>
            <w:r>
              <w:rPr>
                <w:rFonts w:ascii="宋体" w:hAnsi="Times New Roman" w:eastAsia="宋体"/>
                <w:b w:val="false"/>
                <w:i w:val="false"/>
                <w:color w:val="333333"/>
                <w:sz w:val="22"/>
              </w:rPr>
              <w:t>^ ***</w:t>
            </w:r>
          </w:p>
          <w:bookmarkEnd w:id="687"/>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e794b77" w:id="688"/>
          <w:p>
            <w:pPr>
              <w:spacing w:after="50" w:line="360" w:lineRule="auto" w:beforeLines="100"/>
              <w:ind w:left="0"/>
              <w:jc w:val="left"/>
            </w:pPr>
            <w:r>
              <w:rPr>
                <w:rFonts w:ascii="宋体" w:hAnsi="Times New Roman" w:eastAsia="宋体"/>
                <w:b w:val="false"/>
                <w:i w:val="false"/>
                <w:color w:val="333333"/>
                <w:sz w:val="22"/>
              </w:rPr>
              <w:t>求幂</w:t>
            </w:r>
          </w:p>
          <w:bookmarkEnd w:id="688"/>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c397828" w:id="689"/>
          <w:p>
            <w:pPr>
              <w:spacing w:after="50" w:line="360" w:lineRule="auto" w:beforeLines="100"/>
              <w:ind w:left="0"/>
              <w:jc w:val="left"/>
            </w:pPr>
            <w:r>
              <w:rPr>
                <w:rFonts w:ascii="宋体" w:hAnsi="Times New Roman" w:eastAsia="宋体"/>
                <w:b w:val="false"/>
                <w:i w:val="false"/>
                <w:color w:val="333333"/>
                <w:sz w:val="22"/>
              </w:rPr>
              <w:t>++ --</w:t>
            </w:r>
          </w:p>
          <w:bookmarkEnd w:id="689"/>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08329789" w:id="690"/>
          <w:p>
            <w:pPr>
              <w:spacing w:after="50" w:line="360" w:lineRule="auto" w:beforeLines="100"/>
              <w:ind w:left="0"/>
              <w:jc w:val="left"/>
            </w:pPr>
            <w:r>
              <w:rPr>
                <w:rFonts w:ascii="宋体" w:hAnsi="Times New Roman" w:eastAsia="宋体"/>
                <w:b w:val="false"/>
                <w:i w:val="false"/>
                <w:color w:val="333333"/>
                <w:sz w:val="22"/>
              </w:rPr>
              <w:t>增加或减少，作为前缀或后缀</w:t>
            </w:r>
          </w:p>
          <w:bookmarkEnd w:id="690"/>
        </w:tc>
      </w:tr>
      <w:tr>
        <w:trPr>
          <w:trHeight w:val="495" w:hRule="atLeast"/>
        </w:trPr>
        <w:tc>
          <w:tcPr>
            <w:tcW w:w="5976"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50cde39" w:id="691"/>
          <w:p>
            <w:pPr>
              <w:spacing w:after="50" w:line="360" w:lineRule="auto" w:beforeLines="100"/>
              <w:ind w:left="0"/>
              <w:jc w:val="left"/>
            </w:pPr>
            <w:r>
              <w:rPr>
                <w:rFonts w:ascii="宋体" w:hAnsi="Times New Roman" w:eastAsia="宋体"/>
                <w:b w:val="false"/>
                <w:i w:val="false"/>
                <w:color w:val="333333"/>
                <w:sz w:val="22"/>
              </w:rPr>
              <w:t>$</w:t>
            </w:r>
          </w:p>
          <w:bookmarkEnd w:id="691"/>
        </w:tc>
        <w:tc>
          <w:tcPr>
            <w:tcW w:w="7658"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5ea37d5" w:id="692"/>
          <w:p>
            <w:pPr>
              <w:spacing w:after="50" w:line="360" w:lineRule="auto" w:beforeLines="100"/>
              <w:ind w:left="0"/>
              <w:jc w:val="left"/>
            </w:pPr>
            <w:r>
              <w:rPr>
                <w:rFonts w:ascii="宋体" w:hAnsi="Times New Roman" w:eastAsia="宋体"/>
                <w:b w:val="false"/>
                <w:i w:val="false"/>
                <w:color w:val="333333"/>
                <w:sz w:val="22"/>
              </w:rPr>
              <w:t>字段引用</w:t>
            </w:r>
          </w:p>
          <w:bookmarkEnd w:id="692"/>
        </w:tc>
      </w:tr>
      <w:tr>
        <w:trPr>
          <w:trHeight w:val="495" w:hRule="atLeast"/>
        </w:trPr>
        <w:tc>
          <w:tcPr>
            <w:tcW w:w="5976"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151b666" w:id="693"/>
          <w:p>
            <w:pPr>
              <w:spacing w:after="50" w:line="360" w:lineRule="auto" w:beforeLines="100"/>
              <w:ind w:left="0"/>
              <w:jc w:val="left"/>
            </w:pPr>
            <w:r>
              <w:rPr>
                <w:rFonts w:ascii="宋体" w:hAnsi="Times New Roman" w:eastAsia="宋体"/>
                <w:b w:val="false"/>
                <w:i w:val="false"/>
                <w:color w:val="333333"/>
                <w:sz w:val="22"/>
              </w:rPr>
              <w:t>in</w:t>
            </w:r>
          </w:p>
          <w:bookmarkEnd w:id="693"/>
        </w:tc>
        <w:tc>
          <w:tcPr>
            <w:tcW w:w="7658"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ba7d87e" w:id="694"/>
          <w:p>
            <w:pPr>
              <w:spacing w:after="50" w:line="360" w:lineRule="auto" w:beforeLines="100"/>
              <w:ind w:left="0"/>
              <w:jc w:val="left"/>
            </w:pPr>
            <w:r>
              <w:rPr>
                <w:rFonts w:ascii="宋体" w:hAnsi="Times New Roman" w:eastAsia="宋体"/>
                <w:b w:val="false"/>
                <w:i w:val="false"/>
                <w:color w:val="333333"/>
                <w:sz w:val="22"/>
              </w:rPr>
              <w:t>数组成员</w:t>
            </w:r>
          </w:p>
          <w:bookmarkEnd w:id="694"/>
        </w:tc>
      </w:tr>
    </w:tbl>
    <w:bookmarkEnd w:id="664"/>
    <w:bookmarkStart w:name="Ppuv5" w:id="695"/>
    <w:p>
      <w:pPr>
        <w:pStyle w:val="Heading3"/>
        <w:spacing w:after="50" w:line="360" w:lineRule="auto" w:beforeLines="100"/>
        <w:ind w:left="0"/>
        <w:jc w:val="left"/>
      </w:pPr>
      <w:r>
        <w:rPr>
          <w:rFonts w:ascii="宋体" w:hAnsi="Times New Roman" w:eastAsia="宋体"/>
        </w:rPr>
        <w:t>④、内建变量</w:t>
      </w:r>
    </w:p>
    <w:bookmarkEnd w:id="695"/>
    <w:bookmarkStart w:name="o2cWd" w:id="696"/>
    <w:tbl>
      <w:tblPr>
        <w:tblW w:w="0" w:type="auto"/>
        <w:tblCellSpacing w:w="0" w:type="auto"/>
        <w:tblInd w:w="115" w:type="dxa"/>
        <w:tblBorders>
          <w:top w:val="single" w:color="cccccc" w:sz="8"/>
          <w:left w:val="single" w:color="cccccc" w:sz="8"/>
          <w:bottom w:val="single" w:color="cccccc" w:sz="8"/>
          <w:right w:val="single" w:color="cccccc" w:sz="8"/>
          <w:insideH w:val="none"/>
          <w:insideV w:val="none"/>
        </w:tblBorders>
      </w:tblPr>
      <w:tblGrid>
        <w:gridCol w:w="4609"/>
        <w:gridCol w:w="6425"/>
        <w:gridCol w:w="2600"/>
      </w:tblGrid>
      <w:tr>
        <w:trPr>
          <w:trHeight w:val="495" w:hRule="atLeast"/>
        </w:trPr>
        <w:tc>
          <w:tcPr>
            <w:tcW w:w="4609"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cbf32212" w:id="697"/>
          <w:p>
            <w:pPr>
              <w:spacing w:after="50" w:line="360" w:lineRule="auto" w:beforeLines="100"/>
              <w:ind w:left="0"/>
              <w:jc w:val="left"/>
            </w:pPr>
            <w:r>
              <w:rPr>
                <w:rFonts w:ascii="宋体" w:hAnsi="Times New Roman" w:eastAsia="宋体"/>
                <w:b w:val="false"/>
                <w:i w:val="false"/>
                <w:color w:val="ffffff"/>
                <w:sz w:val="22"/>
              </w:rPr>
              <w:t>变量</w:t>
            </w:r>
          </w:p>
          <w:bookmarkEnd w:id="697"/>
        </w:tc>
        <w:tc>
          <w:tcPr>
            <w:tcW w:w="6425"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e519a702" w:id="698"/>
          <w:p>
            <w:pPr>
              <w:spacing w:after="50" w:line="360" w:lineRule="auto" w:beforeLines="100"/>
              <w:ind w:left="0"/>
              <w:jc w:val="left"/>
            </w:pPr>
            <w:r>
              <w:rPr>
                <w:rFonts w:ascii="宋体" w:hAnsi="Times New Roman" w:eastAsia="宋体"/>
                <w:b w:val="false"/>
                <w:i w:val="false"/>
                <w:color w:val="ffffff"/>
                <w:sz w:val="22"/>
              </w:rPr>
              <w:t>描述</w:t>
            </w:r>
          </w:p>
          <w:bookmarkEnd w:id="698"/>
        </w:tc>
        <w:tc>
          <w:tcPr>
            <w:tcW w:w="2600" w:type="dxa"/>
            <w:tcBorders>
              <w:top w:val="single" w:color="eeeeee" w:sz="8"/>
              <w:left w:val="single" w:color="eeeeee" w:sz="8"/>
              <w:bottom w:val="single" w:color="eeeeee" w:sz="8"/>
              <w:right w:val="single" w:color="eeeeee" w:sz="8"/>
            </w:tcBorders>
            <w:shd w:fill="555555"/>
            <w:tcMar>
              <w:top w:w="15" w:type="dxa"/>
              <w:left w:w="15" w:type="dxa"/>
              <w:bottom w:w="15" w:type="dxa"/>
              <w:right w:w="15" w:type="dxa"/>
            </w:tcMar>
            <w:vAlign w:val="center"/>
          </w:tcPr>
          <w:bookmarkStart w:name="ue8662ea7" w:id="699"/>
          <w:p>
            <w:pPr>
              <w:spacing w:after="50" w:line="360" w:lineRule="auto" w:beforeLines="100"/>
              <w:ind w:left="0"/>
              <w:jc w:val="left"/>
            </w:pPr>
            <w:r>
              <w:rPr>
                <w:rFonts w:ascii="宋体" w:hAnsi="Times New Roman" w:eastAsia="宋体"/>
                <w:b w:val="false"/>
                <w:i w:val="false"/>
                <w:color w:val="ffffff"/>
                <w:sz w:val="22"/>
              </w:rPr>
              <w:t>描述2</w:t>
            </w:r>
          </w:p>
          <w:bookmarkEnd w:id="699"/>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a1d2523c" w:id="700"/>
          <w:p>
            <w:pPr>
              <w:spacing w:after="50" w:line="360" w:lineRule="auto" w:beforeLines="100"/>
              <w:ind w:left="0"/>
              <w:jc w:val="left"/>
            </w:pPr>
            <w:r>
              <w:rPr>
                <w:rFonts w:ascii="宋体" w:hAnsi="Times New Roman" w:eastAsia="宋体"/>
                <w:b w:val="false"/>
                <w:i w:val="false"/>
                <w:color w:val="333333"/>
                <w:sz w:val="22"/>
              </w:rPr>
              <w:t>$n</w:t>
            </w:r>
          </w:p>
          <w:bookmarkEnd w:id="700"/>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5c9c63f" w:id="701"/>
          <w:p>
            <w:pPr>
              <w:spacing w:after="50" w:line="360" w:lineRule="auto" w:beforeLines="100"/>
              <w:ind w:left="0"/>
              <w:jc w:val="left"/>
            </w:pPr>
            <w:r>
              <w:rPr>
                <w:rFonts w:ascii="宋体" w:hAnsi="Times New Roman" w:eastAsia="宋体"/>
                <w:b w:val="false"/>
                <w:i w:val="false"/>
                <w:color w:val="333333"/>
                <w:sz w:val="22"/>
              </w:rPr>
              <w:t>当前记录的第n个字段，字段间由FS分隔</w:t>
            </w:r>
          </w:p>
          <w:bookmarkEnd w:id="701"/>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c0dcdb1" w:id="702"/>
          <w:p>
            <w:pPr>
              <w:spacing w:after="50" w:line="360" w:lineRule="auto" w:beforeLines="100"/>
              <w:ind w:left="0"/>
              <w:jc w:val="left"/>
            </w:pPr>
          </w:p>
          <w:bookmarkEnd w:id="702"/>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f7b5a8d" w:id="703"/>
          <w:p>
            <w:pPr>
              <w:spacing w:after="50" w:line="360" w:lineRule="auto" w:beforeLines="100"/>
              <w:ind w:left="0"/>
              <w:jc w:val="left"/>
            </w:pPr>
            <w:r>
              <w:rPr>
                <w:rFonts w:ascii="宋体" w:hAnsi="Times New Roman" w:eastAsia="宋体"/>
                <w:b w:val="false"/>
                <w:i w:val="false"/>
                <w:color w:val="333333"/>
                <w:sz w:val="22"/>
              </w:rPr>
              <w:t>$0</w:t>
            </w:r>
          </w:p>
          <w:bookmarkEnd w:id="703"/>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f4050ab" w:id="704"/>
          <w:p>
            <w:pPr>
              <w:spacing w:after="50" w:line="360" w:lineRule="auto" w:beforeLines="100"/>
              <w:ind w:left="0"/>
              <w:jc w:val="left"/>
            </w:pPr>
            <w:r>
              <w:rPr>
                <w:rFonts w:ascii="宋体" w:hAnsi="Times New Roman" w:eastAsia="宋体"/>
                <w:b w:val="false"/>
                <w:i w:val="false"/>
                <w:color w:val="333333"/>
                <w:sz w:val="22"/>
              </w:rPr>
              <w:t>完整的输入记录</w:t>
            </w:r>
          </w:p>
          <w:bookmarkEnd w:id="704"/>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8d3c230" w:id="705"/>
          <w:p>
            <w:pPr>
              <w:spacing w:after="50" w:line="360" w:lineRule="auto" w:beforeLines="100"/>
              <w:ind w:left="0"/>
              <w:jc w:val="left"/>
            </w:pPr>
          </w:p>
          <w:bookmarkEnd w:id="705"/>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99b8123" w:id="706"/>
          <w:p>
            <w:pPr>
              <w:spacing w:after="50" w:line="360" w:lineRule="auto" w:beforeLines="100"/>
              <w:ind w:left="0"/>
              <w:jc w:val="left"/>
            </w:pPr>
            <w:r>
              <w:rPr>
                <w:rFonts w:ascii="宋体" w:hAnsi="Times New Roman" w:eastAsia="宋体"/>
                <w:b w:val="false"/>
                <w:i w:val="false"/>
                <w:color w:val="333333"/>
                <w:sz w:val="22"/>
              </w:rPr>
              <w:t>ARGC</w:t>
            </w:r>
          </w:p>
          <w:bookmarkEnd w:id="706"/>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a188caa" w:id="707"/>
          <w:p>
            <w:pPr>
              <w:spacing w:after="50" w:line="360" w:lineRule="auto" w:beforeLines="100"/>
              <w:ind w:left="0"/>
              <w:jc w:val="left"/>
            </w:pPr>
            <w:r>
              <w:rPr>
                <w:rFonts w:ascii="宋体" w:hAnsi="Times New Roman" w:eastAsia="宋体"/>
                <w:b w:val="false"/>
                <w:i w:val="false"/>
                <w:color w:val="333333"/>
                <w:sz w:val="22"/>
              </w:rPr>
              <w:t>命令行参数的数目</w:t>
            </w:r>
          </w:p>
          <w:bookmarkEnd w:id="707"/>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58006a0" w:id="708"/>
          <w:p>
            <w:pPr>
              <w:spacing w:after="50" w:line="360" w:lineRule="auto" w:beforeLines="100"/>
              <w:ind w:left="0"/>
              <w:jc w:val="left"/>
            </w:pPr>
          </w:p>
          <w:bookmarkEnd w:id="708"/>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99283b0" w:id="709"/>
          <w:p>
            <w:pPr>
              <w:spacing w:after="50" w:line="360" w:lineRule="auto" w:beforeLines="100"/>
              <w:ind w:left="0"/>
              <w:jc w:val="left"/>
            </w:pPr>
            <w:r>
              <w:rPr>
                <w:rFonts w:ascii="宋体" w:hAnsi="Times New Roman" w:eastAsia="宋体"/>
                <w:b w:val="false"/>
                <w:i w:val="false"/>
                <w:color w:val="333333"/>
                <w:sz w:val="22"/>
              </w:rPr>
              <w:t>ARGIND</w:t>
            </w:r>
          </w:p>
          <w:bookmarkEnd w:id="709"/>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faa9314" w:id="710"/>
          <w:p>
            <w:pPr>
              <w:spacing w:after="50" w:line="360" w:lineRule="auto" w:beforeLines="100"/>
              <w:ind w:left="0"/>
              <w:jc w:val="left"/>
            </w:pPr>
            <w:r>
              <w:rPr>
                <w:rFonts w:ascii="宋体" w:hAnsi="Times New Roman" w:eastAsia="宋体"/>
                <w:b w:val="false"/>
                <w:i w:val="false"/>
                <w:color w:val="333333"/>
                <w:sz w:val="22"/>
              </w:rPr>
              <w:t>命令行中当前文件的位置(从0开始算)</w:t>
            </w:r>
          </w:p>
          <w:bookmarkEnd w:id="710"/>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b9a03f1" w:id="711"/>
          <w:p>
            <w:pPr>
              <w:spacing w:after="50" w:line="360" w:lineRule="auto" w:beforeLines="100"/>
              <w:ind w:left="0"/>
              <w:jc w:val="left"/>
            </w:pPr>
          </w:p>
          <w:bookmarkEnd w:id="711"/>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a552bd7" w:id="712"/>
          <w:p>
            <w:pPr>
              <w:spacing w:after="50" w:line="360" w:lineRule="auto" w:beforeLines="100"/>
              <w:ind w:left="0"/>
              <w:jc w:val="left"/>
            </w:pPr>
            <w:r>
              <w:rPr>
                <w:rFonts w:ascii="宋体" w:hAnsi="Times New Roman" w:eastAsia="宋体"/>
                <w:b w:val="false"/>
                <w:i w:val="false"/>
                <w:color w:val="333333"/>
                <w:sz w:val="22"/>
              </w:rPr>
              <w:t>ARGV</w:t>
            </w:r>
          </w:p>
          <w:bookmarkEnd w:id="712"/>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d818e9f6" w:id="713"/>
          <w:p>
            <w:pPr>
              <w:spacing w:after="50" w:line="360" w:lineRule="auto" w:beforeLines="100"/>
              <w:ind w:left="0"/>
              <w:jc w:val="left"/>
            </w:pPr>
            <w:r>
              <w:rPr>
                <w:rFonts w:ascii="宋体" w:hAnsi="Times New Roman" w:eastAsia="宋体"/>
                <w:b w:val="false"/>
                <w:i w:val="false"/>
                <w:color w:val="333333"/>
                <w:sz w:val="22"/>
              </w:rPr>
              <w:t>包含命令行参数的数组</w:t>
            </w:r>
          </w:p>
          <w:bookmarkEnd w:id="713"/>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0533d45" w:id="714"/>
          <w:p>
            <w:pPr>
              <w:spacing w:after="50" w:line="360" w:lineRule="auto" w:beforeLines="100"/>
              <w:ind w:left="0"/>
              <w:jc w:val="left"/>
            </w:pPr>
          </w:p>
          <w:bookmarkEnd w:id="714"/>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2b77b72" w:id="715"/>
          <w:p>
            <w:pPr>
              <w:spacing w:after="50" w:line="360" w:lineRule="auto" w:beforeLines="100"/>
              <w:ind w:left="0"/>
              <w:jc w:val="left"/>
            </w:pPr>
            <w:r>
              <w:rPr>
                <w:rFonts w:ascii="宋体" w:hAnsi="Times New Roman" w:eastAsia="宋体"/>
                <w:b w:val="false"/>
                <w:i w:val="false"/>
                <w:color w:val="333333"/>
                <w:sz w:val="22"/>
              </w:rPr>
              <w:t>CONVFMT</w:t>
            </w:r>
          </w:p>
          <w:bookmarkEnd w:id="715"/>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b7471592" w:id="716"/>
          <w:p>
            <w:pPr>
              <w:spacing w:after="50" w:line="360" w:lineRule="auto" w:beforeLines="100"/>
              <w:ind w:left="0"/>
              <w:jc w:val="left"/>
            </w:pPr>
            <w:r>
              <w:rPr>
                <w:rFonts w:ascii="宋体" w:hAnsi="Times New Roman" w:eastAsia="宋体"/>
                <w:b w:val="false"/>
                <w:i w:val="false"/>
                <w:color w:val="333333"/>
                <w:sz w:val="22"/>
              </w:rPr>
              <w:t>数字转换格式(默认值为%.6g)ENVIRON环境变量关联数组</w:t>
            </w:r>
          </w:p>
          <w:bookmarkEnd w:id="716"/>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0d502a6" w:id="717"/>
          <w:p>
            <w:pPr>
              <w:spacing w:after="50" w:line="360" w:lineRule="auto" w:beforeLines="100"/>
              <w:ind w:left="0"/>
              <w:jc w:val="left"/>
            </w:pPr>
          </w:p>
          <w:bookmarkEnd w:id="717"/>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d8eefb6" w:id="718"/>
          <w:p>
            <w:pPr>
              <w:spacing w:after="50" w:line="360" w:lineRule="auto" w:beforeLines="100"/>
              <w:ind w:left="0"/>
              <w:jc w:val="left"/>
            </w:pPr>
            <w:r>
              <w:rPr>
                <w:rFonts w:ascii="宋体" w:hAnsi="Times New Roman" w:eastAsia="宋体"/>
                <w:b w:val="false"/>
                <w:i w:val="false"/>
                <w:color w:val="333333"/>
                <w:sz w:val="22"/>
              </w:rPr>
              <w:t>ERRNO</w:t>
            </w:r>
          </w:p>
          <w:bookmarkEnd w:id="718"/>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2a35030" w:id="719"/>
          <w:p>
            <w:pPr>
              <w:spacing w:after="50" w:line="360" w:lineRule="auto" w:beforeLines="100"/>
              <w:ind w:left="0"/>
              <w:jc w:val="left"/>
            </w:pPr>
            <w:r>
              <w:rPr>
                <w:rFonts w:ascii="宋体" w:hAnsi="Times New Roman" w:eastAsia="宋体"/>
                <w:b w:val="false"/>
                <w:i w:val="false"/>
                <w:color w:val="333333"/>
                <w:sz w:val="22"/>
              </w:rPr>
              <w:t>最后一个系统错误的描述</w:t>
            </w:r>
          </w:p>
          <w:bookmarkEnd w:id="719"/>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a6db696" w:id="720"/>
          <w:p>
            <w:pPr>
              <w:spacing w:after="50" w:line="360" w:lineRule="auto" w:beforeLines="100"/>
              <w:ind w:left="0"/>
              <w:jc w:val="left"/>
            </w:pPr>
          </w:p>
          <w:bookmarkEnd w:id="720"/>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780dbefd" w:id="721"/>
          <w:p>
            <w:pPr>
              <w:spacing w:after="50" w:line="360" w:lineRule="auto" w:beforeLines="100"/>
              <w:ind w:left="0"/>
              <w:jc w:val="left"/>
            </w:pPr>
            <w:r>
              <w:rPr>
                <w:rFonts w:ascii="宋体" w:hAnsi="Times New Roman" w:eastAsia="宋体"/>
                <w:b w:val="false"/>
                <w:i w:val="false"/>
                <w:color w:val="333333"/>
                <w:sz w:val="22"/>
              </w:rPr>
              <w:t>FIELDWIDTHS</w:t>
            </w:r>
          </w:p>
          <w:bookmarkEnd w:id="721"/>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c2a61d09" w:id="722"/>
          <w:p>
            <w:pPr>
              <w:spacing w:after="50" w:line="360" w:lineRule="auto" w:beforeLines="100"/>
              <w:ind w:left="0"/>
              <w:jc w:val="left"/>
            </w:pPr>
            <w:r>
              <w:rPr>
                <w:rFonts w:ascii="宋体" w:hAnsi="Times New Roman" w:eastAsia="宋体"/>
                <w:b w:val="false"/>
                <w:i w:val="false"/>
                <w:color w:val="333333"/>
                <w:sz w:val="22"/>
              </w:rPr>
              <w:t>字段宽度列表(用空格键分隔)</w:t>
            </w:r>
          </w:p>
          <w:bookmarkEnd w:id="722"/>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fd1964b" w:id="723"/>
          <w:p>
            <w:pPr>
              <w:spacing w:after="50" w:line="360" w:lineRule="auto" w:beforeLines="100"/>
              <w:ind w:left="0"/>
              <w:jc w:val="left"/>
            </w:pPr>
          </w:p>
          <w:bookmarkEnd w:id="723"/>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43933c5" w:id="724"/>
          <w:p>
            <w:pPr>
              <w:spacing w:after="50" w:line="360" w:lineRule="auto" w:beforeLines="100"/>
              <w:ind w:left="0"/>
              <w:jc w:val="left"/>
            </w:pPr>
            <w:r>
              <w:rPr>
                <w:rFonts w:ascii="宋体" w:hAnsi="Times New Roman" w:eastAsia="宋体"/>
                <w:b w:val="false"/>
                <w:i w:val="false"/>
                <w:color w:val="333333"/>
                <w:sz w:val="22"/>
              </w:rPr>
              <w:t>FILENAME</w:t>
            </w:r>
          </w:p>
          <w:bookmarkEnd w:id="724"/>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8de7822" w:id="725"/>
          <w:p>
            <w:pPr>
              <w:spacing w:after="50" w:line="360" w:lineRule="auto" w:beforeLines="100"/>
              <w:ind w:left="0"/>
              <w:jc w:val="left"/>
            </w:pPr>
            <w:r>
              <w:rPr>
                <w:rFonts w:ascii="宋体" w:hAnsi="Times New Roman" w:eastAsia="宋体"/>
                <w:b w:val="false"/>
                <w:i w:val="false"/>
                <w:color w:val="333333"/>
                <w:sz w:val="22"/>
              </w:rPr>
              <w:t>当前文件名</w:t>
            </w:r>
          </w:p>
          <w:bookmarkEnd w:id="725"/>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4a0e70b6" w:id="726"/>
          <w:p>
            <w:pPr>
              <w:spacing w:after="50" w:line="360" w:lineRule="auto" w:beforeLines="100"/>
              <w:ind w:left="0"/>
              <w:jc w:val="left"/>
            </w:pPr>
          </w:p>
          <w:bookmarkEnd w:id="726"/>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dcdf621" w:id="727"/>
          <w:p>
            <w:pPr>
              <w:spacing w:after="50" w:line="360" w:lineRule="auto" w:beforeLines="100"/>
              <w:ind w:left="0"/>
              <w:jc w:val="left"/>
            </w:pPr>
            <w:r>
              <w:rPr>
                <w:rFonts w:ascii="宋体" w:hAnsi="Times New Roman" w:eastAsia="宋体"/>
                <w:b w:val="false"/>
                <w:i w:val="false"/>
                <w:color w:val="333333"/>
                <w:sz w:val="22"/>
              </w:rPr>
              <w:t>FNR</w:t>
            </w:r>
          </w:p>
          <w:bookmarkEnd w:id="727"/>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26efc53" w:id="728"/>
          <w:p>
            <w:pPr>
              <w:spacing w:after="50" w:line="360" w:lineRule="auto" w:beforeLines="100"/>
              <w:ind w:left="0"/>
              <w:jc w:val="left"/>
            </w:pPr>
            <w:r>
              <w:rPr>
                <w:rFonts w:ascii="宋体" w:hAnsi="Times New Roman" w:eastAsia="宋体"/>
                <w:b w:val="false"/>
                <w:i w:val="false"/>
                <w:color w:val="333333"/>
                <w:sz w:val="22"/>
              </w:rPr>
              <w:t>各文件分别计数的行号</w:t>
            </w:r>
          </w:p>
          <w:bookmarkEnd w:id="728"/>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2e19ebd" w:id="729"/>
          <w:p>
            <w:pPr>
              <w:spacing w:after="50" w:line="360" w:lineRule="auto" w:beforeLines="100"/>
              <w:ind w:left="0"/>
              <w:jc w:val="left"/>
            </w:pPr>
            <w:r>
              <w:rPr>
                <w:rFonts w:ascii="宋体" w:hAnsi="Times New Roman" w:eastAsia="宋体"/>
                <w:b w:val="false"/>
                <w:i w:val="false"/>
                <w:color w:val="000000"/>
                <w:sz w:val="22"/>
              </w:rPr>
              <w:t>每个文件不同的行号</w:t>
            </w:r>
          </w:p>
          <w:bookmarkEnd w:id="729"/>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a2caec4" w:id="730"/>
          <w:p>
            <w:pPr>
              <w:spacing w:after="50" w:line="360" w:lineRule="auto" w:beforeLines="100"/>
              <w:ind w:left="0"/>
              <w:jc w:val="left"/>
            </w:pPr>
            <w:r>
              <w:rPr>
                <w:rFonts w:ascii="宋体" w:hAnsi="Times New Roman" w:eastAsia="宋体"/>
                <w:b w:val="false"/>
                <w:i w:val="false"/>
                <w:color w:val="333333"/>
                <w:sz w:val="22"/>
              </w:rPr>
              <w:t>FS</w:t>
            </w:r>
          </w:p>
          <w:bookmarkEnd w:id="730"/>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19591075" w:id="731"/>
          <w:p>
            <w:pPr>
              <w:spacing w:after="50" w:line="360" w:lineRule="auto" w:beforeLines="100"/>
              <w:ind w:left="0"/>
              <w:jc w:val="left"/>
            </w:pPr>
            <w:r>
              <w:rPr>
                <w:rFonts w:ascii="宋体" w:hAnsi="Times New Roman" w:eastAsia="宋体"/>
                <w:b w:val="false"/>
                <w:i w:val="false"/>
                <w:color w:val="333333"/>
                <w:sz w:val="22"/>
              </w:rPr>
              <w:t>字段分隔符(默认是任何空格)</w:t>
            </w:r>
          </w:p>
          <w:bookmarkEnd w:id="731"/>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8710f0a" w:id="732"/>
          <w:p>
            <w:pPr>
              <w:spacing w:after="50" w:line="360" w:lineRule="auto" w:beforeLines="100"/>
              <w:ind w:left="0"/>
              <w:jc w:val="left"/>
            </w:pPr>
          </w:p>
          <w:bookmarkEnd w:id="732"/>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9f5403ab" w:id="733"/>
          <w:p>
            <w:pPr>
              <w:spacing w:after="50" w:line="360" w:lineRule="auto" w:beforeLines="100"/>
              <w:ind w:left="0"/>
              <w:jc w:val="left"/>
            </w:pPr>
            <w:r>
              <w:rPr>
                <w:rFonts w:ascii="宋体" w:hAnsi="Times New Roman" w:eastAsia="宋体"/>
                <w:b w:val="false"/>
                <w:i w:val="false"/>
                <w:color w:val="333333"/>
                <w:sz w:val="22"/>
              </w:rPr>
              <w:t>IGNORECASE</w:t>
            </w:r>
          </w:p>
          <w:bookmarkEnd w:id="733"/>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3e5e9e17" w:id="734"/>
          <w:p>
            <w:pPr>
              <w:spacing w:after="50" w:line="360" w:lineRule="auto" w:beforeLines="100"/>
              <w:ind w:left="0"/>
              <w:jc w:val="left"/>
            </w:pPr>
            <w:r>
              <w:rPr>
                <w:rFonts w:ascii="宋体" w:hAnsi="Times New Roman" w:eastAsia="宋体"/>
                <w:b w:val="false"/>
                <w:i w:val="false"/>
                <w:color w:val="333333"/>
                <w:sz w:val="22"/>
              </w:rPr>
              <w:t>如果为真，则进行忽略大小写的匹配</w:t>
            </w:r>
          </w:p>
          <w:bookmarkEnd w:id="734"/>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36da5db" w:id="735"/>
          <w:p>
            <w:pPr>
              <w:spacing w:after="50" w:line="360" w:lineRule="auto" w:beforeLines="100"/>
              <w:ind w:left="0"/>
              <w:jc w:val="left"/>
            </w:pPr>
          </w:p>
          <w:bookmarkEnd w:id="735"/>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721bff4d" w:id="736"/>
          <w:p>
            <w:pPr>
              <w:spacing w:after="50" w:line="360" w:lineRule="auto" w:beforeLines="100"/>
              <w:ind w:left="0"/>
              <w:jc w:val="left"/>
            </w:pPr>
            <w:r>
              <w:rPr>
                <w:rFonts w:ascii="宋体" w:hAnsi="Times New Roman" w:eastAsia="宋体"/>
                <w:b w:val="false"/>
                <w:i w:val="false"/>
                <w:color w:val="333333"/>
                <w:sz w:val="22"/>
              </w:rPr>
              <w:t>NF</w:t>
            </w:r>
          </w:p>
          <w:bookmarkEnd w:id="736"/>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a78b09e7" w:id="737"/>
          <w:p>
            <w:pPr>
              <w:spacing w:after="50" w:line="360" w:lineRule="auto" w:beforeLines="100"/>
              <w:ind w:left="0"/>
              <w:jc w:val="left"/>
            </w:pPr>
            <w:r>
              <w:rPr>
                <w:rFonts w:ascii="宋体" w:hAnsi="Times New Roman" w:eastAsia="宋体"/>
                <w:b w:val="false"/>
                <w:i w:val="false"/>
                <w:color w:val="333333"/>
                <w:sz w:val="22"/>
              </w:rPr>
              <w:t>一条记录的字段的数目</w:t>
            </w:r>
          </w:p>
          <w:bookmarkEnd w:id="737"/>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6a4920d" w:id="738"/>
          <w:p>
            <w:pPr>
              <w:spacing w:after="50" w:line="360" w:lineRule="auto" w:beforeLines="100"/>
              <w:ind w:left="0"/>
              <w:jc w:val="left"/>
            </w:pPr>
            <w:r>
              <w:rPr>
                <w:rFonts w:ascii="宋体" w:hAnsi="Times New Roman" w:eastAsia="宋体"/>
                <w:b w:val="false"/>
                <w:i w:val="false"/>
                <w:color w:val="333333"/>
                <w:sz w:val="22"/>
              </w:rPr>
              <w:t>列数</w:t>
            </w:r>
          </w:p>
          <w:bookmarkEnd w:id="738"/>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6b2852e8" w:id="739"/>
          <w:p>
            <w:pPr>
              <w:spacing w:after="50" w:line="360" w:lineRule="auto" w:beforeLines="100"/>
              <w:ind w:left="0"/>
              <w:jc w:val="left"/>
            </w:pPr>
            <w:r>
              <w:rPr>
                <w:rFonts w:ascii="宋体" w:hAnsi="Times New Roman" w:eastAsia="宋体"/>
                <w:b w:val="false"/>
                <w:i w:val="false"/>
                <w:color w:val="333333"/>
                <w:sz w:val="22"/>
              </w:rPr>
              <w:t>NR</w:t>
            </w:r>
          </w:p>
          <w:bookmarkEnd w:id="739"/>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16617806" w:id="740"/>
          <w:p>
            <w:pPr>
              <w:spacing w:after="50" w:line="360" w:lineRule="auto" w:beforeLines="100"/>
              <w:ind w:left="0"/>
              <w:jc w:val="left"/>
            </w:pPr>
            <w:r>
              <w:rPr>
                <w:rFonts w:ascii="宋体" w:hAnsi="Times New Roman" w:eastAsia="宋体"/>
                <w:b w:val="false"/>
                <w:i w:val="false"/>
                <w:color w:val="333333"/>
                <w:sz w:val="22"/>
              </w:rPr>
              <w:t>已经读出的记录数，就是行号，从1开始</w:t>
            </w:r>
          </w:p>
          <w:bookmarkEnd w:id="740"/>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adf7630" w:id="741"/>
          <w:p>
            <w:pPr>
              <w:spacing w:after="50" w:line="360" w:lineRule="auto" w:beforeLines="100"/>
              <w:ind w:left="0"/>
              <w:jc w:val="left"/>
            </w:pPr>
            <w:r>
              <w:rPr>
                <w:rFonts w:ascii="宋体" w:hAnsi="Times New Roman" w:eastAsia="宋体"/>
                <w:b w:val="false"/>
                <w:i w:val="false"/>
                <w:color w:val="000000"/>
                <w:sz w:val="22"/>
              </w:rPr>
              <w:t>行号</w:t>
            </w:r>
          </w:p>
          <w:bookmarkEnd w:id="741"/>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9a6ada55" w:id="742"/>
          <w:p>
            <w:pPr>
              <w:spacing w:after="50" w:line="360" w:lineRule="auto" w:beforeLines="100"/>
              <w:ind w:left="0"/>
              <w:jc w:val="left"/>
            </w:pPr>
            <w:r>
              <w:rPr>
                <w:rFonts w:ascii="宋体" w:hAnsi="Times New Roman" w:eastAsia="宋体"/>
                <w:b w:val="false"/>
                <w:i w:val="false"/>
                <w:color w:val="333333"/>
                <w:sz w:val="22"/>
              </w:rPr>
              <w:t>OFMT</w:t>
            </w:r>
          </w:p>
          <w:bookmarkEnd w:id="742"/>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33e2930d" w:id="743"/>
          <w:p>
            <w:pPr>
              <w:spacing w:after="50" w:line="360" w:lineRule="auto" w:beforeLines="100"/>
              <w:ind w:left="0"/>
              <w:jc w:val="left"/>
            </w:pPr>
            <w:r>
              <w:rPr>
                <w:rFonts w:ascii="宋体" w:hAnsi="Times New Roman" w:eastAsia="宋体"/>
                <w:b w:val="false"/>
                <w:i w:val="false"/>
                <w:color w:val="333333"/>
                <w:sz w:val="22"/>
              </w:rPr>
              <w:t>数字的输出格式(默认值是%.6g)</w:t>
            </w:r>
          </w:p>
          <w:bookmarkEnd w:id="743"/>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ed433c87" w:id="744"/>
          <w:p>
            <w:pPr>
              <w:spacing w:after="50" w:line="360" w:lineRule="auto" w:beforeLines="100"/>
              <w:ind w:left="0"/>
              <w:jc w:val="left"/>
            </w:pPr>
          </w:p>
          <w:bookmarkEnd w:id="744"/>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dab0d0" w:id="745"/>
          <w:p>
            <w:pPr>
              <w:spacing w:after="50" w:line="360" w:lineRule="auto" w:beforeLines="100"/>
              <w:ind w:left="0"/>
              <w:jc w:val="left"/>
            </w:pPr>
            <w:r>
              <w:rPr>
                <w:rFonts w:ascii="宋体" w:hAnsi="Times New Roman" w:eastAsia="宋体"/>
                <w:b w:val="false"/>
                <w:i w:val="false"/>
                <w:color w:val="333333"/>
                <w:sz w:val="22"/>
              </w:rPr>
              <w:t>OFS</w:t>
            </w:r>
          </w:p>
          <w:bookmarkEnd w:id="745"/>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5d618aa1" w:id="746"/>
          <w:p>
            <w:pPr>
              <w:spacing w:after="50" w:line="360" w:lineRule="auto" w:beforeLines="100"/>
              <w:ind w:left="0"/>
              <w:jc w:val="left"/>
            </w:pPr>
            <w:r>
              <w:rPr>
                <w:rFonts w:ascii="宋体" w:hAnsi="Times New Roman" w:eastAsia="宋体"/>
                <w:b w:val="false"/>
                <w:i w:val="false"/>
                <w:color w:val="333333"/>
                <w:sz w:val="22"/>
              </w:rPr>
              <w:t>输出字段分隔符，默认值与输入字段分隔符一致。</w:t>
            </w:r>
          </w:p>
          <w:bookmarkEnd w:id="746"/>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4efe14c8" w:id="747"/>
          <w:p>
            <w:pPr>
              <w:spacing w:after="50" w:line="360" w:lineRule="auto" w:beforeLines="100"/>
              <w:ind w:left="0"/>
              <w:jc w:val="left"/>
            </w:pPr>
          </w:p>
          <w:bookmarkEnd w:id="747"/>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df1eda0" w:id="748"/>
          <w:p>
            <w:pPr>
              <w:spacing w:after="50" w:line="360" w:lineRule="auto" w:beforeLines="100"/>
              <w:ind w:left="0"/>
              <w:jc w:val="left"/>
            </w:pPr>
            <w:r>
              <w:rPr>
                <w:rFonts w:ascii="宋体" w:hAnsi="Times New Roman" w:eastAsia="宋体"/>
                <w:b w:val="false"/>
                <w:i w:val="false"/>
                <w:color w:val="333333"/>
                <w:sz w:val="22"/>
              </w:rPr>
              <w:t>ORS</w:t>
            </w:r>
          </w:p>
          <w:bookmarkEnd w:id="748"/>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0b1aab98" w:id="749"/>
          <w:p>
            <w:pPr>
              <w:spacing w:after="50" w:line="360" w:lineRule="auto" w:beforeLines="100"/>
              <w:ind w:left="0"/>
              <w:jc w:val="left"/>
            </w:pPr>
            <w:r>
              <w:rPr>
                <w:rFonts w:ascii="宋体" w:hAnsi="Times New Roman" w:eastAsia="宋体"/>
                <w:b w:val="false"/>
                <w:i w:val="false"/>
                <w:color w:val="333333"/>
                <w:sz w:val="22"/>
              </w:rPr>
              <w:t>输出记录分隔符(默认值是一个换行符)</w:t>
            </w:r>
          </w:p>
          <w:bookmarkEnd w:id="749"/>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69b7b523" w:id="750"/>
          <w:p>
            <w:pPr>
              <w:spacing w:after="50" w:line="360" w:lineRule="auto" w:beforeLines="100"/>
              <w:ind w:left="0"/>
              <w:jc w:val="left"/>
            </w:pPr>
          </w:p>
          <w:bookmarkEnd w:id="750"/>
        </w:tc>
      </w:tr>
      <w:tr>
        <w:trPr>
          <w:trHeight w:val="495"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8a730014" w:id="751"/>
          <w:p>
            <w:pPr>
              <w:spacing w:after="50" w:line="360" w:lineRule="auto" w:beforeLines="100"/>
              <w:ind w:left="0"/>
              <w:jc w:val="left"/>
            </w:pPr>
            <w:r>
              <w:rPr>
                <w:rFonts w:ascii="宋体" w:hAnsi="Times New Roman" w:eastAsia="宋体"/>
                <w:b w:val="false"/>
                <w:i w:val="false"/>
                <w:color w:val="333333"/>
                <w:sz w:val="22"/>
              </w:rPr>
              <w:t>RLENGTH</w:t>
            </w:r>
          </w:p>
          <w:bookmarkEnd w:id="751"/>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2ebadea0" w:id="752"/>
          <w:p>
            <w:pPr>
              <w:spacing w:after="50" w:line="360" w:lineRule="auto" w:beforeLines="100"/>
              <w:ind w:left="0"/>
              <w:jc w:val="left"/>
            </w:pPr>
            <w:r>
              <w:rPr>
                <w:rFonts w:ascii="宋体" w:hAnsi="Times New Roman" w:eastAsia="宋体"/>
                <w:b w:val="false"/>
                <w:i w:val="false"/>
                <w:color w:val="333333"/>
                <w:sz w:val="22"/>
              </w:rPr>
              <w:t>由match函数所匹配的字符串的长度</w:t>
            </w:r>
          </w:p>
          <w:bookmarkEnd w:id="752"/>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d48cc8a" w:id="753"/>
          <w:p>
            <w:pPr>
              <w:spacing w:after="50" w:line="360" w:lineRule="auto" w:beforeLines="100"/>
              <w:ind w:left="0"/>
              <w:jc w:val="left"/>
            </w:pPr>
          </w:p>
          <w:bookmarkEnd w:id="753"/>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cc928258" w:id="754"/>
          <w:p>
            <w:pPr>
              <w:spacing w:after="50" w:line="360" w:lineRule="auto" w:beforeLines="100"/>
              <w:ind w:left="0"/>
              <w:jc w:val="left"/>
            </w:pPr>
            <w:r>
              <w:rPr>
                <w:rFonts w:ascii="宋体" w:hAnsi="Times New Roman" w:eastAsia="宋体"/>
                <w:b w:val="false"/>
                <w:i w:val="false"/>
                <w:color w:val="333333"/>
                <w:sz w:val="22"/>
              </w:rPr>
              <w:t>RS</w:t>
            </w:r>
          </w:p>
          <w:bookmarkEnd w:id="754"/>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5961efd1" w:id="755"/>
          <w:p>
            <w:pPr>
              <w:spacing w:after="50" w:line="360" w:lineRule="auto" w:beforeLines="100"/>
              <w:ind w:left="0"/>
              <w:jc w:val="left"/>
            </w:pPr>
            <w:r>
              <w:rPr>
                <w:rFonts w:ascii="宋体" w:hAnsi="Times New Roman" w:eastAsia="宋体"/>
                <w:b w:val="false"/>
                <w:i w:val="false"/>
                <w:color w:val="333333"/>
                <w:sz w:val="22"/>
              </w:rPr>
              <w:t>记录分隔符(默认是一个换行符)</w:t>
            </w:r>
          </w:p>
          <w:bookmarkEnd w:id="755"/>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81a11bf8" w:id="756"/>
          <w:p>
            <w:pPr>
              <w:spacing w:after="50" w:line="360" w:lineRule="auto" w:beforeLines="100"/>
              <w:ind w:left="0"/>
              <w:jc w:val="left"/>
            </w:pPr>
          </w:p>
          <w:bookmarkEnd w:id="756"/>
        </w:tc>
      </w:tr>
      <w:tr>
        <w:trPr>
          <w:trHeight w:val="600" w:hRule="atLeast"/>
        </w:trPr>
        <w:tc>
          <w:tcPr>
            <w:tcW w:w="4609"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f4d17e46" w:id="757"/>
          <w:p>
            <w:pPr>
              <w:spacing w:after="50" w:line="360" w:lineRule="auto" w:beforeLines="100"/>
              <w:ind w:left="0"/>
              <w:jc w:val="left"/>
            </w:pPr>
            <w:r>
              <w:rPr>
                <w:rFonts w:ascii="宋体" w:hAnsi="Times New Roman" w:eastAsia="宋体"/>
                <w:b w:val="false"/>
                <w:i w:val="false"/>
                <w:color w:val="333333"/>
                <w:sz w:val="22"/>
              </w:rPr>
              <w:t>RSTART</w:t>
            </w:r>
          </w:p>
          <w:bookmarkEnd w:id="757"/>
        </w:tc>
        <w:tc>
          <w:tcPr>
            <w:tcW w:w="6425"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e3b8e767" w:id="758"/>
          <w:p>
            <w:pPr>
              <w:spacing w:after="50" w:line="360" w:lineRule="auto" w:beforeLines="100"/>
              <w:ind w:left="0"/>
              <w:jc w:val="left"/>
            </w:pPr>
            <w:r>
              <w:rPr>
                <w:rFonts w:ascii="宋体" w:hAnsi="Times New Roman" w:eastAsia="宋体"/>
                <w:b w:val="false"/>
                <w:i w:val="false"/>
                <w:color w:val="333333"/>
                <w:sz w:val="22"/>
              </w:rPr>
              <w:t>由match函数所匹配的字符串的第一个位置</w:t>
            </w:r>
          </w:p>
          <w:bookmarkEnd w:id="758"/>
        </w:tc>
        <w:tc>
          <w:tcPr>
            <w:tcW w:w="2600" w:type="dxa"/>
            <w:tcBorders>
              <w:top w:val="single" w:color="eeeeee" w:sz="8"/>
              <w:left w:val="single" w:color="eeeeee" w:sz="8"/>
              <w:bottom w:val="single" w:color="eeeeee" w:sz="8"/>
              <w:right w:val="single" w:color="eeeeee" w:sz="8"/>
            </w:tcBorders>
            <w:tcMar>
              <w:top w:w="15" w:type="dxa"/>
              <w:left w:w="15" w:type="dxa"/>
              <w:bottom w:w="15" w:type="dxa"/>
              <w:right w:w="15" w:type="dxa"/>
            </w:tcMar>
            <w:vAlign w:val="center"/>
          </w:tcPr>
          <w:bookmarkStart w:name="udf42a9b1" w:id="759"/>
          <w:p>
            <w:pPr>
              <w:spacing w:after="50" w:line="360" w:lineRule="auto" w:beforeLines="100"/>
              <w:ind w:left="0"/>
              <w:jc w:val="left"/>
            </w:pPr>
          </w:p>
          <w:bookmarkEnd w:id="759"/>
        </w:tc>
      </w:tr>
      <w:tr>
        <w:trPr>
          <w:trHeight w:val="495" w:hRule="atLeast"/>
        </w:trPr>
        <w:tc>
          <w:tcPr>
            <w:tcW w:w="4609"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f35a4fed" w:id="760"/>
          <w:p>
            <w:pPr>
              <w:spacing w:after="50" w:line="360" w:lineRule="auto" w:beforeLines="100"/>
              <w:ind w:left="0"/>
              <w:jc w:val="left"/>
            </w:pPr>
            <w:r>
              <w:rPr>
                <w:rFonts w:ascii="宋体" w:hAnsi="Times New Roman" w:eastAsia="宋体"/>
                <w:b w:val="false"/>
                <w:i w:val="false"/>
                <w:color w:val="333333"/>
                <w:sz w:val="22"/>
              </w:rPr>
              <w:t>SUBSEP</w:t>
            </w:r>
          </w:p>
          <w:bookmarkEnd w:id="760"/>
        </w:tc>
        <w:tc>
          <w:tcPr>
            <w:tcW w:w="6425"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2d62f2c3" w:id="761"/>
          <w:p>
            <w:pPr>
              <w:spacing w:after="50" w:line="360" w:lineRule="auto" w:beforeLines="100"/>
              <w:ind w:left="0"/>
              <w:jc w:val="left"/>
            </w:pPr>
            <w:r>
              <w:rPr>
                <w:rFonts w:ascii="宋体" w:hAnsi="Times New Roman" w:eastAsia="宋体"/>
                <w:b w:val="false"/>
                <w:i w:val="false"/>
                <w:color w:val="333333"/>
                <w:sz w:val="22"/>
              </w:rPr>
              <w:t>数组下标分隔符(默认值是/034)</w:t>
            </w:r>
          </w:p>
          <w:bookmarkEnd w:id="761"/>
        </w:tc>
        <w:tc>
          <w:tcPr>
            <w:tcW w:w="2600" w:type="dxa"/>
            <w:tcBorders>
              <w:top w:val="single" w:color="eeeeee" w:sz="8"/>
              <w:left w:val="single" w:color="eeeeee" w:sz="8"/>
              <w:bottom w:val="single" w:color="eeeeee" w:sz="8"/>
              <w:right w:val="single" w:color="eeeeee" w:sz="8"/>
            </w:tcBorders>
            <w:shd w:fill="f6f4f0"/>
            <w:tcMar>
              <w:top w:w="15" w:type="dxa"/>
              <w:left w:w="15" w:type="dxa"/>
              <w:bottom w:w="15" w:type="dxa"/>
              <w:right w:w="15" w:type="dxa"/>
            </w:tcMar>
            <w:vAlign w:val="center"/>
          </w:tcPr>
          <w:bookmarkStart w:name="ub7e0bc48" w:id="762"/>
          <w:p>
            <w:pPr>
              <w:spacing w:after="50" w:line="360" w:lineRule="auto" w:beforeLines="100"/>
              <w:ind w:left="0"/>
              <w:jc w:val="left"/>
            </w:pPr>
          </w:p>
          <w:bookmarkEnd w:id="762"/>
        </w:tc>
      </w:tr>
    </w:tbl>
    <w:bookmarkEnd w:id="696"/>
    <w:bookmarkStart w:name="Uhfoy" w:id="763"/>
    <w:p>
      <w:pPr>
        <w:pStyle w:val="Heading3"/>
        <w:spacing w:after="50" w:line="360" w:lineRule="auto" w:beforeLines="100"/>
        <w:ind w:left="0"/>
        <w:jc w:val="left"/>
      </w:pPr>
      <w:r>
        <w:rPr>
          <w:rFonts w:ascii="宋体" w:hAnsi="Times New Roman" w:eastAsia="宋体"/>
        </w:rPr>
        <w:t>⑤、例子</w:t>
      </w:r>
    </w:p>
    <w:bookmarkEnd w:id="763"/>
    <w:bookmarkStart w:name="u8d5911a2" w:id="764"/>
    <w:p>
      <w:pPr>
        <w:numPr>
          <w:ilvl w:val="0"/>
          <w:numId w:val="167"/>
        </w:numPr>
        <w:spacing w:after="50" w:line="360" w:lineRule="auto" w:beforeLines="100"/>
        <w:ind w:left="360"/>
        <w:jc w:val="left"/>
      </w:pPr>
      <w:r>
        <w:rPr>
          <w:rFonts w:ascii="宋体" w:hAnsi="Times New Roman" w:eastAsia="宋体"/>
          <w:b w:val="false"/>
          <w:i w:val="false"/>
          <w:color w:val="000000"/>
          <w:sz w:val="22"/>
        </w:rPr>
        <w:t>匹配第 2 列等于 2 的行；打印全部</w:t>
      </w:r>
    </w:p>
    <w:bookmarkEnd w:id="764"/>
    <w:bookmarkStart w:name="xZJ7f" w:id="76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'$2=="2" {print}' data</w:t>
        <w:br/>
        <w:t>3 2 1</w:t>
        <w:br/>
        <w:t>2 2 2</w:t>
        <w:br/>
        <w:t>1 2 3</w:t>
        <w:br/>
        <w:t>2 2 2</w:t>
        <w:br/>
        <w:t>3 2 1</w:t>
        <w:br/>
      </w:r>
    </w:p>
    <w:bookmarkEnd w:id="765"/>
    <w:bookmarkStart w:name="uc0c29303" w:id="766"/>
    <w:p>
      <w:pPr>
        <w:numPr>
          <w:ilvl w:val="0"/>
          <w:numId w:val="168"/>
        </w:numPr>
        <w:spacing w:after="50" w:line="360" w:lineRule="auto" w:beforeLines="100"/>
        <w:ind w:left="360"/>
        <w:jc w:val="left"/>
      </w:pPr>
      <w:r>
        <w:rPr>
          <w:rFonts w:ascii="宋体" w:hAnsi="Times New Roman" w:eastAsia="宋体"/>
          <w:b w:val="false"/>
          <w:i w:val="false"/>
          <w:color w:val="000000"/>
          <w:sz w:val="22"/>
        </w:rPr>
        <w:t>匹配第 2 列等于 2 的行；打印出：第 1 列、第 2 列、第 3 列、----、各文件分别计数的行号</w:t>
      </w:r>
    </w:p>
    <w:bookmarkEnd w:id="766"/>
    <w:bookmarkStart w:name="zlFqs" w:id="7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'$2=="2" {print $1,$2,$3,"----",FNR}' data</w:t>
        <w:br/>
        <w:t>3 2 1 ---- 1</w:t>
        <w:br/>
        <w:t>2 2 2 ---- 2</w:t>
        <w:br/>
        <w:t>1 2 3 ---- 3</w:t>
        <w:br/>
        <w:t>2 2 2 ---- 6</w:t>
        <w:br/>
        <w:t>3 2 1 ---- 10</w:t>
        <w:br/>
      </w:r>
    </w:p>
    <w:bookmarkEnd w:id="767"/>
    <w:bookmarkStart w:name="u05976909" w:id="768"/>
    <w:p>
      <w:pPr>
        <w:numPr>
          <w:ilvl w:val="0"/>
          <w:numId w:val="169"/>
        </w:numPr>
        <w:spacing w:after="50" w:line="360" w:lineRule="auto" w:beforeLines="100"/>
        <w:ind w:left="360"/>
        <w:jc w:val="left"/>
      </w:pPr>
      <w:r>
        <w:rPr>
          <w:rFonts w:ascii="宋体" w:hAnsi="Times New Roman" w:eastAsia="宋体"/>
          <w:b w:val="false"/>
          <w:i w:val="false"/>
          <w:color w:val="000000"/>
          <w:sz w:val="22"/>
        </w:rPr>
        <w:t>匹配第 3 行；打印出：第 1 列、第 2 列、第 3 列、----、各文件分别计数的行号</w:t>
      </w:r>
    </w:p>
    <w:bookmarkEnd w:id="768"/>
    <w:bookmarkStart w:name="Tqlu2" w:id="7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'NR=="3" {print $1,$2,$3,"----",FNR}' data</w:t>
        <w:br/>
        <w:t>1 2 3 ---- 3</w:t>
        <w:br/>
      </w:r>
    </w:p>
    <w:bookmarkEnd w:id="769"/>
    <w:bookmarkStart w:name="u008e85cf" w:id="770"/>
    <w:p>
      <w:pPr>
        <w:numPr>
          <w:ilvl w:val="0"/>
          <w:numId w:val="170"/>
        </w:numPr>
        <w:spacing w:after="50" w:line="360" w:lineRule="auto" w:beforeLines="100"/>
        <w:ind w:left="360"/>
        <w:jc w:val="left"/>
      </w:pPr>
      <w:r>
        <w:rPr>
          <w:rFonts w:ascii="宋体" w:hAnsi="Times New Roman" w:eastAsia="宋体"/>
          <w:b w:val="false"/>
          <w:i w:val="false"/>
          <w:color w:val="000000"/>
          <w:sz w:val="22"/>
        </w:rPr>
        <w:t>匹配第 3 行；打印出：</w:t>
      </w:r>
      <w:r>
        <w:rPr>
          <w:rFonts w:ascii="宋体" w:hAnsi="Times New Roman" w:eastAsia="宋体"/>
          <w:b w:val="false"/>
          <w:i w:val="false"/>
          <w:color w:val="e8323c"/>
          <w:sz w:val="22"/>
        </w:rPr>
        <w:t>第 1 列 + 10</w:t>
      </w:r>
      <w:r>
        <w:rPr>
          <w:rFonts w:ascii="宋体" w:hAnsi="Times New Roman" w:eastAsia="宋体"/>
          <w:b w:val="false"/>
          <w:i w:val="false"/>
          <w:color w:val="000000"/>
          <w:sz w:val="22"/>
        </w:rPr>
        <w:t>、第 2 列、第 3 列、----、各文件分别计数的行号</w:t>
      </w:r>
    </w:p>
    <w:bookmarkEnd w:id="770"/>
    <w:bookmarkStart w:name="VVhPi" w:id="77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'NR==3 {print $1+10,$2,$3,"----",FNR}' data</w:t>
        <w:br/>
        <w:t>11 2 3 ---- 3</w:t>
        <w:br/>
      </w:r>
    </w:p>
    <w:bookmarkEnd w:id="771"/>
    <w:bookmarkStart w:name="u2060094b" w:id="772"/>
    <w:p>
      <w:pPr>
        <w:numPr>
          <w:ilvl w:val="0"/>
          <w:numId w:val="171"/>
        </w:numPr>
        <w:spacing w:after="50" w:line="360" w:lineRule="auto" w:beforeLines="100"/>
        <w:ind w:left="360"/>
        <w:jc w:val="left"/>
      </w:pPr>
      <w:r>
        <w:rPr>
          <w:rFonts w:ascii="宋体" w:hAnsi="Times New Roman" w:eastAsia="宋体"/>
          <w:b w:val="false"/>
          <w:i w:val="false"/>
          <w:color w:val="000000"/>
          <w:sz w:val="22"/>
        </w:rPr>
        <w:t>匹配第 3 行；</w:t>
      </w:r>
      <w:r>
        <w:rPr>
          <w:rFonts w:ascii="宋体" w:hAnsi="Times New Roman" w:eastAsia="宋体"/>
          <w:b w:val="false"/>
          <w:i w:val="false"/>
          <w:color w:val="e8323c"/>
          <w:sz w:val="22"/>
        </w:rPr>
        <w:t>先给第 1 列赋值 100</w:t>
      </w:r>
      <w:r>
        <w:rPr>
          <w:rFonts w:ascii="宋体" w:hAnsi="Times New Roman" w:eastAsia="宋体"/>
          <w:b w:val="false"/>
          <w:i w:val="false"/>
          <w:color w:val="000000"/>
          <w:sz w:val="22"/>
        </w:rPr>
        <w:t>；然后再打印出：第 1 列 + 10、第 2 列、第 3 列、----、各文件分别计数的行号</w:t>
      </w:r>
    </w:p>
    <w:bookmarkEnd w:id="772"/>
    <w:bookmarkStart w:name="RuOFl" w:id="7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'NR==3 {$1=100; print $1+10,$2,$3,"----",FNR}' data</w:t>
        <w:br/>
        <w:t>110 2 3 ---- 3</w:t>
        <w:br/>
      </w:r>
    </w:p>
    <w:bookmarkEnd w:id="773"/>
    <w:bookmarkStart w:name="uf6b1f0a0" w:id="774"/>
    <w:p>
      <w:pPr>
        <w:numPr>
          <w:ilvl w:val="0"/>
          <w:numId w:val="172"/>
        </w:numPr>
        <w:spacing w:after="50" w:line="360" w:lineRule="auto" w:beforeLines="100"/>
        <w:ind w:left="360"/>
        <w:jc w:val="left"/>
      </w:pPr>
      <w:r>
        <w:rPr>
          <w:rFonts w:ascii="宋体" w:hAnsi="Times New Roman" w:eastAsia="宋体"/>
          <w:b w:val="false"/>
          <w:i w:val="false"/>
          <w:color w:val="f5222d"/>
          <w:sz w:val="22"/>
        </w:rPr>
        <w:t>正则表达式：匹配存在 1 的行</w:t>
      </w:r>
      <w:r>
        <w:rPr>
          <w:rFonts w:ascii="宋体" w:hAnsi="Times New Roman" w:eastAsia="宋体"/>
          <w:b w:val="false"/>
          <w:i w:val="false"/>
          <w:color w:val="000000"/>
          <w:sz w:val="22"/>
        </w:rPr>
        <w:t>；打印出：第 1 列、第 2 列、第 3 列、----、各文件分别计数的行号</w:t>
      </w:r>
    </w:p>
    <w:bookmarkEnd w:id="774"/>
    <w:bookmarkStart w:name="ZGLVB" w:id="7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cat data</w:t>
        <w:br/>
        <w:t>3 2 1</w:t>
        <w:br/>
        <w:t>2 2 2</w:t>
        <w:br/>
        <w:t>1 2 3</w:t>
        <w:br/>
        <w:t>1 3 3</w:t>
        <w:br/>
        <w:t>1 1 1</w:t>
        <w:br/>
        <w:t>2 2 2</w:t>
        <w:br/>
        <w:t>3 3 3</w:t>
        <w:br/>
        <w:t>2 4 6</w:t>
        <w:br/>
        <w:t>1 4 6</w:t>
        <w:br/>
        <w:t>3 2 1</w:t>
        <w:br/>
        <w:t>2 1 4</w:t>
        <w:br/>
        <w:t>3 3 3</w:t>
        <w:br/>
        <w:t>2 1 3</w:t>
        <w:br/>
        <w:t>[trial@smartedu data]$ awk '/[1]/ {print $1,$2,$3,"----",FNR}' data</w:t>
        <w:br/>
        <w:t>3 2 1 ---- 1</w:t>
        <w:br/>
        <w:t>1 2 3 ---- 3</w:t>
        <w:br/>
        <w:t>1 3 3 ---- 4</w:t>
        <w:br/>
        <w:t>1 1 1 ---- 5</w:t>
        <w:br/>
        <w:t>1 4 6 ---- 9</w:t>
        <w:br/>
        <w:t>3 2 1 ---- 10</w:t>
        <w:br/>
        <w:t>2 1 4 ---- 11</w:t>
        <w:br/>
        <w:t>2 1 3 ---- 13</w:t>
        <w:br/>
        <w:t xml:space="preserve">[trial@smartedu data]$ </w:t>
        <w:br/>
      </w:r>
    </w:p>
    <w:bookmarkEnd w:id="775"/>
    <w:bookmarkStart w:name="ud519dac6" w:id="776"/>
    <w:p>
      <w:pPr>
        <w:numPr>
          <w:ilvl w:val="0"/>
          <w:numId w:val="173"/>
        </w:numPr>
        <w:spacing w:after="50" w:line="360" w:lineRule="auto" w:beforeLines="100"/>
        <w:ind w:left="360"/>
        <w:jc w:val="left"/>
      </w:pPr>
      <w:r>
        <w:rPr>
          <w:rFonts w:ascii="宋体" w:hAnsi="Times New Roman" w:eastAsia="宋体"/>
          <w:b w:val="false"/>
          <w:i w:val="false"/>
          <w:color w:val="f5222d"/>
          <w:sz w:val="22"/>
        </w:rPr>
        <w:t>正则表达式：匹配第 1 列的数中，范围在 1-2 的数</w:t>
      </w:r>
      <w:r>
        <w:rPr>
          <w:rFonts w:ascii="宋体" w:hAnsi="Times New Roman" w:eastAsia="宋体"/>
          <w:b w:val="false"/>
          <w:i w:val="false"/>
          <w:color w:val="000000"/>
          <w:sz w:val="22"/>
        </w:rPr>
        <w:t>；打印出：第 1 列、第 2 列、第 3 列、----、各文件分别计数的行号</w:t>
      </w:r>
    </w:p>
    <w:bookmarkEnd w:id="776"/>
    <w:bookmarkStart w:name="zFYtm" w:id="7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'$1 ~/[1-2]/ {print $1,$2,$3,"----",FNR}' data</w:t>
        <w:br/>
        <w:t>2 2 2 ---- 2</w:t>
        <w:br/>
        <w:t>1 2 3 ---- 3</w:t>
        <w:br/>
        <w:t>1 3 3 ---- 4</w:t>
        <w:br/>
        <w:t>1 1 1 ---- 5</w:t>
        <w:br/>
        <w:t>2 2 2 ---- 6</w:t>
        <w:br/>
        <w:t>2 4 6 ---- 8</w:t>
        <w:br/>
        <w:t>1 4 6 ---- 9</w:t>
        <w:br/>
        <w:t>2 1 4 ---- 11</w:t>
        <w:br/>
        <w:t>2 1 3 ---- 13</w:t>
        <w:br/>
      </w:r>
    </w:p>
    <w:bookmarkEnd w:id="777"/>
    <w:bookmarkStart w:name="u2c683cfd" w:id="778"/>
    <w:p>
      <w:pPr>
        <w:numPr>
          <w:ilvl w:val="0"/>
          <w:numId w:val="174"/>
        </w:numPr>
        <w:spacing w:after="50" w:line="360" w:lineRule="auto" w:beforeLines="100"/>
        <w:ind w:left="360"/>
        <w:jc w:val="left"/>
      </w:pPr>
      <w:r>
        <w:rPr>
          <w:rFonts w:ascii="宋体" w:hAnsi="Times New Roman" w:eastAsia="宋体"/>
          <w:b w:val="false"/>
          <w:i w:val="false"/>
          <w:color w:val="e8323c"/>
          <w:sz w:val="22"/>
        </w:rPr>
        <w:t xml:space="preserve">拓展正则表达式：需添加参数 </w:t>
      </w:r>
      <w:r>
        <w:rPr>
          <w:rFonts w:ascii="宋体" w:hAnsi="Courier New" w:eastAsia="宋体"/>
          <w:b w:val="false"/>
          <w:i w:val="false"/>
          <w:color w:val="e8323c"/>
          <w:sz w:val="22"/>
        </w:rPr>
        <w:t>--re-interva</w:t>
      </w:r>
      <w:r>
        <w:rPr>
          <w:rFonts w:ascii="宋体" w:hAnsi="Times New Roman" w:eastAsia="宋体"/>
          <w:b w:val="false"/>
          <w:i w:val="false"/>
          <w:color w:val="e8323c"/>
          <w:sz w:val="22"/>
        </w:rPr>
        <w:t xml:space="preserve"> ，匹配第一列中有连续两个 1 的数据</w:t>
      </w:r>
    </w:p>
    <w:bookmarkEnd w:id="778"/>
    <w:bookmarkStart w:name="hIfIY" w:id="7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data]$ awk --re-interval '$1~/[1]{2}/ {print }' test_date </w:t>
        <w:br/>
        <w:t>20160110 20160111 20160112 1111</w:t>
        <w:br/>
        <w:t>20160113 20160114 20160115 1111</w:t>
        <w:br/>
        <w:t>20160116 20160117 20160118 1111</w:t>
        <w:br/>
        <w:t>20160119 20160120 20160121 1111</w:t>
        <w:br/>
      </w:r>
    </w:p>
    <w:bookmarkEnd w:id="779"/>
    <w:bookmarkStart w:name="u56ac09ce" w:id="780"/>
    <w:p>
      <w:pPr>
        <w:numPr>
          <w:ilvl w:val="0"/>
          <w:numId w:val="175"/>
        </w:numPr>
        <w:spacing w:after="50" w:line="360" w:lineRule="auto" w:beforeLines="100"/>
        <w:ind w:left="360"/>
        <w:jc w:val="left"/>
      </w:pPr>
      <w:r>
        <w:rPr>
          <w:rFonts w:ascii="宋体" w:hAnsi="Times New Roman" w:eastAsia="宋体"/>
          <w:b w:val="false"/>
          <w:i w:val="false"/>
          <w:color w:val="e8323c"/>
          <w:sz w:val="22"/>
        </w:rPr>
        <w:t xml:space="preserve">拓展正则表达式：需添加参数 </w:t>
      </w:r>
      <w:r>
        <w:rPr>
          <w:rFonts w:ascii="宋体" w:hAnsi="Courier New" w:eastAsia="宋体"/>
          <w:b w:val="false"/>
          <w:i w:val="false"/>
          <w:color w:val="e8323c"/>
          <w:sz w:val="22"/>
        </w:rPr>
        <w:t>--re-interva</w:t>
      </w:r>
      <w:r>
        <w:rPr>
          <w:rFonts w:ascii="宋体" w:hAnsi="Times New Roman" w:eastAsia="宋体"/>
          <w:b w:val="false"/>
          <w:i w:val="false"/>
          <w:color w:val="e8323c"/>
          <w:sz w:val="22"/>
        </w:rPr>
        <w:t xml:space="preserve"> ，匹配第二列中有连续两个 1 、且第四列中有连续四个 1 的数据</w:t>
      </w:r>
    </w:p>
    <w:bookmarkEnd w:id="780"/>
    <w:bookmarkStart w:name="NpCXD" w:id="7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data]$ awk --re-interval '$1~/[2]{2}/ &amp;&amp; $4~/[1]{4}/ {print }' test_date  </w:t>
        <w:br/>
        <w:t>20160122 20160123 20160124 1111</w:t>
        <w:br/>
        <w:t>20160221 20160222 20160223 1111</w:t>
        <w:br/>
        <w:t>20160224 20160225 20160226 1111</w:t>
        <w:br/>
        <w:t>20160227 20160228 20160229 1111</w:t>
        <w:br/>
      </w:r>
    </w:p>
    <w:bookmarkEnd w:id="781"/>
    <w:bookmarkStart w:name="u011a60e5" w:id="782"/>
    <w:p>
      <w:pPr>
        <w:numPr>
          <w:ilvl w:val="0"/>
          <w:numId w:val="176"/>
        </w:numPr>
        <w:spacing w:after="50" w:line="360" w:lineRule="auto" w:beforeLines="100"/>
        <w:ind w:left="360"/>
        <w:jc w:val="left"/>
      </w:pPr>
      <w:r>
        <w:rPr>
          <w:rFonts w:ascii="宋体" w:hAnsi="Times New Roman" w:eastAsia="宋体"/>
          <w:b w:val="false"/>
          <w:i w:val="false"/>
          <w:color w:val="000000"/>
          <w:sz w:val="22"/>
        </w:rPr>
        <w:t>筛选指定行区间的数据；筛选出第10行和第20行的所有列的数据</w:t>
      </w:r>
    </w:p>
    <w:bookmarkEnd w:id="782"/>
    <w:bookmarkStart w:name="in0qJ" w:id="7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awk_file </w:t>
        <w:br/>
        <w:t>0003 0010 0008 0007 00000004906137067700 0 1 0 119</w:t>
        <w:br/>
        <w:t>0003 0010 0011 0004 00000004907556209214 0 1 0 379</w:t>
        <w:br/>
        <w:t>0003 0010 0012 0001 00000004522646681284 0 6 0 948</w:t>
        <w:br/>
        <w:t>0003 0010 0012 0001 00000004562126583592 0 1 0 295</w:t>
        <w:br/>
        <w:t>0003 0010 0012 0004 00000004522646671209 0 3 0 192</w:t>
        <w:br/>
        <w:t>0003 0010 0012 0004 00000004522646672121 0 3 0 297</w:t>
        <w:br/>
        <w:t>0003 0010 0012 0004 00000004522646672138 0 2 0 198</w:t>
        <w:br/>
        <w:t>0003 0010 0012 0005 00000004522646671216 0 2 0 128</w:t>
        <w:br/>
        <w:t>0003 0010 0012 0006 00000004903320567184 0 1 0 1098</w:t>
        <w:br/>
        <w:t>0003 0010 0012 0007 00000004580107092666 0 1 0 129</w:t>
        <w:br/>
        <w:t>0003 0010 0012 0008 00000004589937277090 0 1 0 299</w:t>
        <w:br/>
        <w:t>0003 0010 0012 0008 00000004589937277106 0 1 0 399</w:t>
        <w:br/>
        <w:t>0003 0010 0012 0010 00000004903320575981 0 1 0 279</w:t>
        <w:br/>
        <w:t>0003 0010 0017 0010 00000004560416660695 0 1 0 99</w:t>
        <w:br/>
        <w:t>0003 0010 0017 0010 00000004903206052674 0 1 0 249</w:t>
        <w:br/>
        <w:t>0003 0010 0017 0018 00000004987115800014 0 3 0 597</w:t>
        <w:br/>
        <w:t>0003 0010 0017 0020 00000004955671310117 0 3 0 687</w:t>
        <w:br/>
        <w:t>0003 0010 0017 0020 00000004955671310124 0 1 0 189</w:t>
        <w:br/>
        <w:t>0003 0010 0018 0008 00000004580107090815 0 4 0 392</w:t>
        <w:br/>
        <w:t>0003 0010 0018 0008 00000004901065846151 0 1 0 199</w:t>
        <w:br/>
        <w:t xml:space="preserve">[trial@localhost topic5]$ awk ' NR&gt;=10 &amp;&amp; NR &lt;=20 {print } ' awk_file </w:t>
        <w:br/>
        <w:t>0003 0010 0012 0007 00000004580107092666 0 1 0 129</w:t>
        <w:br/>
        <w:t>0003 0010 0012 0008 00000004589937277090 0 1 0 299</w:t>
        <w:br/>
        <w:t>0003 0010 0012 0008 00000004589937277106 0 1 0 399</w:t>
        <w:br/>
        <w:t>0003 0010 0012 0010 00000004903320575981 0 1 0 279</w:t>
        <w:br/>
        <w:t>0003 0010 0017 0010 00000004560416660695 0 1 0 99</w:t>
        <w:br/>
        <w:t>0003 0010 0017 0010 00000004903206052674 0 1 0 249</w:t>
        <w:br/>
        <w:t>0003 0010 0017 0018 00000004987115800014 0 3 0 597</w:t>
        <w:br/>
        <w:t>0003 0010 0017 0020 00000004955671310117 0 3 0 687</w:t>
        <w:br/>
        <w:t>0003 0010 0017 0020 00000004955671310124 0 1 0 189</w:t>
        <w:br/>
        <w:t>0003 0010 0018 0008 00000004580107090815 0 4 0 392</w:t>
        <w:br/>
        <w:t>0003 0010 0018 0008 00000004901065846151 0 1 0 199</w:t>
        <w:br/>
      </w:r>
    </w:p>
    <w:bookmarkEnd w:id="783"/>
    <w:bookmarkStart w:name="u1a1f7a24" w:id="784"/>
    <w:p>
      <w:pPr>
        <w:numPr>
          <w:ilvl w:val="0"/>
          <w:numId w:val="177"/>
        </w:numPr>
        <w:spacing w:after="50" w:line="360" w:lineRule="auto" w:beforeLines="100"/>
        <w:ind w:left="360"/>
        <w:jc w:val="left"/>
      </w:pPr>
      <w:r>
        <w:rPr>
          <w:rFonts w:ascii="宋体" w:hAnsi="Times New Roman" w:eastAsia="宋体"/>
          <w:b w:val="false"/>
          <w:i w:val="false"/>
          <w:color w:val="000000"/>
          <w:sz w:val="22"/>
        </w:rPr>
        <w:t>在最后增加一列；求第 9 列 大于 400 的列，并将 6、7、8、9 列的数据求和放到每列的最后</w:t>
      </w:r>
    </w:p>
    <w:bookmarkEnd w:id="784"/>
    <w:bookmarkStart w:name="glmar" w:id="7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topic5]$ cat awk_file </w:t>
        <w:br/>
        <w:t>0003 0010 0008 0007 00000004906137067700 0 1 0 119</w:t>
        <w:br/>
        <w:t>0003 0010 0011 0004 00000004907556209214 0 1 0 379</w:t>
        <w:br/>
        <w:t>0003 0010 0012 0001 00000004522646681284 0 6 0 948</w:t>
        <w:br/>
        <w:t>0003 0010 0012 0001 00000004562126583592 0 1 0 295</w:t>
        <w:br/>
        <w:t>0003 0010 0012 0004 00000004522646671209 0 3 0 192</w:t>
        <w:br/>
        <w:t>0003 0010 0012 0004 00000004522646672121 0 3 0 297</w:t>
        <w:br/>
        <w:t>0003 0010 0012 0004 00000004522646672138 0 2 0 198</w:t>
        <w:br/>
        <w:t>0003 0010 0012 0005 00000004522646671216 0 2 0 128</w:t>
        <w:br/>
        <w:t>0003 0010 0012 0006 00000004903320567184 0 1 0 1098</w:t>
        <w:br/>
        <w:t>0003 0010 0012 0007 00000004580107092666 0 1 0 129</w:t>
        <w:br/>
        <w:t>0003 0010 0012 0008 00000004589937277090 0 1 0 299</w:t>
        <w:br/>
        <w:t>0003 0010 0012 0008 00000004589937277106 0 1 0 399</w:t>
        <w:br/>
        <w:t>0003 0010 0012 0010 00000004903320575981 0 1 0 279</w:t>
        <w:br/>
        <w:t>0003 0010 0017 0010 00000004560416660695 0 1 0 99</w:t>
        <w:br/>
        <w:t>0003 0010 0017 0010 00000004903206052674 0 1 0 249</w:t>
        <w:br/>
        <w:t>0003 0010 0017 0018 00000004987115800014 0 3 0 597</w:t>
        <w:br/>
        <w:t>0003 0010 0017 0020 00000004955671310117 0 3 0 687</w:t>
        <w:br/>
        <w:t>0003 0010 0017 0020 00000004955671310124 0 1 0 189</w:t>
        <w:br/>
        <w:t>0003 0010 0018 0008 00000004580107090815 0 4 0 392</w:t>
        <w:br/>
        <w:t>0003 0010 0018 0008 00000004901065846151 0 1 0 199</w:t>
        <w:br/>
        <w:t xml:space="preserve">[trial@localhost topic5]$ awk '$9&gt;400 {$10 = $6 + $7 + $8 + $9;print } ' awk_file </w:t>
        <w:br/>
        <w:t>0003 0010 0012 0001 00000004522646681284 0 6 0 948 954</w:t>
        <w:br/>
        <w:t>0003 0010 0012 0006 00000004903320567184 0 1 0 1098 1099</w:t>
        <w:br/>
        <w:t>0003 0010 0017 0018 00000004987115800014 0 3 0 597 600</w:t>
        <w:br/>
        <w:t>0003 0010 0017 0020 00000004955671310117 0 3 0 687 690</w:t>
        <w:br/>
      </w:r>
    </w:p>
    <w:bookmarkEnd w:id="785"/>
    <w:bookmarkStart w:name="FNxxD" w:id="786"/>
    <w:p>
      <w:pPr>
        <w:pStyle w:val="Heading3"/>
        <w:spacing w:after="50" w:line="360" w:lineRule="auto" w:beforeLines="100"/>
        <w:ind w:left="0"/>
        <w:jc w:val="left"/>
      </w:pPr>
      <w:r>
        <w:rPr>
          <w:rFonts w:ascii="宋体" w:hAnsi="Times New Roman" w:eastAsia="宋体"/>
        </w:rPr>
        <w:t>⑥、awk 脚本关键词：</w:t>
      </w:r>
      <w:r>
        <w:rPr>
          <w:rFonts w:ascii="宋体" w:hAnsi="Courier New" w:eastAsia="宋体"/>
        </w:rPr>
        <w:t>BEGIN</w:t>
      </w:r>
      <w:r>
        <w:rPr>
          <w:rFonts w:ascii="宋体" w:hAnsi="Times New Roman" w:eastAsia="宋体"/>
        </w:rPr>
        <w:t>、</w:t>
      </w:r>
      <w:r>
        <w:rPr>
          <w:rFonts w:ascii="宋体" w:hAnsi="Courier New" w:eastAsia="宋体"/>
        </w:rPr>
        <w:t>END</w:t>
      </w:r>
    </w:p>
    <w:bookmarkEnd w:id="786"/>
    <w:bookmarkStart w:name="uda374f00" w:id="787"/>
    <w:p>
      <w:pPr>
        <w:spacing w:after="50" w:line="360" w:lineRule="auto" w:beforeLines="100"/>
        <w:ind w:left="0"/>
        <w:jc w:val="left"/>
      </w:pPr>
      <w:r>
        <w:rPr>
          <w:rFonts w:ascii="宋体" w:hAnsi="Times New Roman" w:eastAsia="宋体"/>
          <w:b w:val="false"/>
          <w:i w:val="false"/>
          <w:color w:val="000000"/>
          <w:sz w:val="22"/>
        </w:rPr>
        <w:t>关于 awk 脚本，我们需要注意两个关键词 BEGIN 和 END</w:t>
      </w:r>
    </w:p>
    <w:bookmarkEnd w:id="787"/>
    <w:bookmarkStart w:name="u768e7f3b" w:id="788"/>
    <w:p>
      <w:pPr>
        <w:numPr>
          <w:ilvl w:val="0"/>
          <w:numId w:val="178"/>
        </w:numPr>
        <w:spacing w:after="50" w:line="360" w:lineRule="auto" w:beforeLines="100"/>
        <w:ind w:left="360"/>
        <w:jc w:val="left"/>
      </w:pPr>
      <w:r>
        <w:rPr>
          <w:rFonts w:ascii="宋体" w:hAnsi="Times New Roman" w:eastAsia="宋体"/>
          <w:b w:val="false"/>
          <w:i w:val="false"/>
          <w:color w:val="000000"/>
          <w:sz w:val="22"/>
        </w:rPr>
        <w:t>BEGIN{ 这里面放的是执行前的语句 }</w:t>
      </w:r>
    </w:p>
    <w:bookmarkEnd w:id="788"/>
    <w:bookmarkStart w:name="u9383176a" w:id="789"/>
    <w:p>
      <w:pPr>
        <w:numPr>
          <w:ilvl w:val="0"/>
          <w:numId w:val="178"/>
        </w:numPr>
        <w:spacing w:after="50" w:line="360" w:lineRule="auto" w:beforeLines="100"/>
        <w:ind w:left="360"/>
        <w:jc w:val="left"/>
      </w:pPr>
      <w:r>
        <w:rPr>
          <w:rFonts w:ascii="宋体" w:hAnsi="Times New Roman" w:eastAsia="宋体"/>
          <w:b w:val="false"/>
          <w:i w:val="false"/>
          <w:color w:val="000000"/>
          <w:sz w:val="22"/>
        </w:rPr>
        <w:t>{这里面放的是处理每一行时要执行的语句}</w:t>
      </w:r>
    </w:p>
    <w:bookmarkEnd w:id="789"/>
    <w:bookmarkStart w:name="udb388993" w:id="790"/>
    <w:p>
      <w:pPr>
        <w:numPr>
          <w:ilvl w:val="0"/>
          <w:numId w:val="178"/>
        </w:numPr>
        <w:spacing w:after="50" w:line="360" w:lineRule="auto" w:beforeLines="100"/>
        <w:ind w:left="360"/>
        <w:jc w:val="left"/>
      </w:pPr>
      <w:r>
        <w:rPr>
          <w:rFonts w:ascii="宋体" w:hAnsi="Times New Roman" w:eastAsia="宋体"/>
          <w:b w:val="false"/>
          <w:i w:val="false"/>
          <w:color w:val="000000"/>
          <w:sz w:val="22"/>
        </w:rPr>
        <w:t>END {这里面放的是处理完所有的行后要执行的语句 }</w:t>
      </w:r>
    </w:p>
    <w:bookmarkEnd w:id="790"/>
    <w:bookmarkStart w:name="FZKEG" w:id="791"/>
    <w:p>
      <w:pPr>
        <w:spacing w:line="360" w:lineRule="auto" w:beforeLines="100" w:after="50"/>
        <w:ind w:left="0"/>
      </w:pPr>
      <w:r>
        <w:rPr>
          <w:rFonts w:eastAsia="宋体" w:ascii="宋体"/>
        </w:rPr>
        <w:pict>
          <v:rect style="width:0;height:1.5pt" id="_x0000_i1025" o:hr="t" o:hrstd="t" o:hralign="center" stroked="f" fillcolor="#a0a0a0"/>
        </w:pict>
      </w:r>
    </w:p>
    <w:bookmarkEnd w:id="791"/>
    <w:bookmarkStart w:name="ue737af3f" w:id="792"/>
    <w:p>
      <w:pPr>
        <w:numPr>
          <w:ilvl w:val="0"/>
          <w:numId w:val="179"/>
        </w:numPr>
        <w:spacing w:after="50" w:line="360" w:lineRule="auto" w:beforeLines="100"/>
        <w:ind w:left="360"/>
        <w:jc w:val="left"/>
      </w:pPr>
      <w:r>
        <w:rPr>
          <w:rFonts w:ascii="宋体" w:hAnsi="Times New Roman" w:eastAsia="宋体"/>
          <w:b w:val="false"/>
          <w:i w:val="false"/>
          <w:color w:val="000000"/>
          <w:sz w:val="22"/>
        </w:rPr>
        <w:t>例子</w:t>
      </w:r>
    </w:p>
    <w:bookmarkEnd w:id="792"/>
    <w:bookmarkStart w:name="u17fe09e8" w:id="793"/>
    <w:p>
      <w:pPr>
        <w:numPr>
          <w:ilvl w:val="1"/>
          <w:numId w:val="180"/>
        </w:numPr>
        <w:spacing w:after="50" w:line="360" w:lineRule="auto" w:beforeLines="100"/>
        <w:ind w:left="720"/>
        <w:jc w:val="left"/>
      </w:pPr>
      <w:r>
        <w:rPr>
          <w:rFonts w:ascii="宋体" w:hAnsi="Times New Roman" w:eastAsia="宋体"/>
          <w:b w:val="false"/>
          <w:i w:val="false"/>
          <w:color w:val="000000"/>
          <w:sz w:val="22"/>
        </w:rPr>
        <w:t>打印：开始运行</w:t>
      </w:r>
    </w:p>
    <w:bookmarkEnd w:id="793"/>
    <w:bookmarkStart w:name="u60ba8f4c" w:id="794"/>
    <w:p>
      <w:pPr>
        <w:numPr>
          <w:ilvl w:val="1"/>
          <w:numId w:val="180"/>
        </w:numPr>
        <w:spacing w:after="50" w:line="360" w:lineRule="auto" w:beforeLines="100"/>
        <w:ind w:left="720"/>
        <w:jc w:val="left"/>
      </w:pPr>
      <w:r>
        <w:rPr>
          <w:rFonts w:ascii="宋体" w:hAnsi="Times New Roman" w:eastAsia="宋体"/>
          <w:b w:val="false"/>
          <w:i w:val="false"/>
          <w:color w:val="000000"/>
          <w:sz w:val="22"/>
        </w:rPr>
        <w:t>匹配第 2 列等于 2 的行；打印出：第 1 列、第 2 列、第 3 列、----、各文件分别计数的行号</w:t>
      </w:r>
    </w:p>
    <w:bookmarkEnd w:id="794"/>
    <w:bookmarkStart w:name="u75f04b8c" w:id="795"/>
    <w:p>
      <w:pPr>
        <w:numPr>
          <w:ilvl w:val="1"/>
          <w:numId w:val="180"/>
        </w:numPr>
        <w:spacing w:after="50" w:line="360" w:lineRule="auto" w:beforeLines="100"/>
        <w:ind w:left="720"/>
        <w:jc w:val="left"/>
      </w:pPr>
      <w:r>
        <w:rPr>
          <w:rFonts w:ascii="宋体" w:hAnsi="Times New Roman" w:eastAsia="宋体"/>
          <w:b w:val="false"/>
          <w:i w:val="false"/>
          <w:color w:val="000000"/>
          <w:sz w:val="22"/>
        </w:rPr>
        <w:t>打印：运行结束</w:t>
      </w:r>
    </w:p>
    <w:bookmarkEnd w:id="795"/>
    <w:bookmarkStart w:name="XoceA" w:id="7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'BEGIN{print "开始运行"} $2=="2" {print $1,$2,$3,"----",FNR} END{print "运行结束"}' dataa</w:t>
        <w:br/>
        <w:t>开始运行</w:t>
        <w:br/>
        <w:t>3 2 1 ---- 1</w:t>
        <w:br/>
        <w:t>2 2 2 ---- 2</w:t>
        <w:br/>
        <w:t>1 2 3 ---- 3</w:t>
        <w:br/>
        <w:t>2 2 2 ---- 6</w:t>
        <w:br/>
        <w:t>3 2 1 ---- 10</w:t>
        <w:br/>
        <w:t>运行结束</w:t>
        <w:br/>
      </w:r>
    </w:p>
    <w:bookmarkEnd w:id="796"/>
    <w:bookmarkStart w:name="u169b2b0c" w:id="797"/>
    <w:p>
      <w:pPr>
        <w:numPr>
          <w:ilvl w:val="0"/>
          <w:numId w:val="181"/>
        </w:numPr>
        <w:spacing w:after="50" w:line="360" w:lineRule="auto" w:beforeLines="100"/>
        <w:ind w:left="360"/>
        <w:jc w:val="left"/>
      </w:pPr>
      <w:r>
        <w:rPr>
          <w:rFonts w:ascii="宋体" w:hAnsi="Times New Roman" w:eastAsia="宋体"/>
          <w:b w:val="false"/>
          <w:i w:val="false"/>
          <w:color w:val="000000"/>
          <w:sz w:val="22"/>
        </w:rPr>
        <w:t>计算总行数</w:t>
      </w:r>
    </w:p>
    <w:bookmarkEnd w:id="797"/>
    <w:bookmarkStart w:name="eQyTx" w:id="7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'BEGIN{num=0} {num=num+1;print $1,$2,$3,"----",FNR,num} END{print "总行数="num}' data</w:t>
        <w:br/>
        <w:t>3 2 1 ---- 1 1</w:t>
        <w:br/>
        <w:t>2 2 2 ---- 2 2</w:t>
        <w:br/>
        <w:t>1 2 3 ---- 3 3</w:t>
        <w:br/>
        <w:t>1 3 3 ---- 4 4</w:t>
        <w:br/>
        <w:t>1 1 1 ---- 5 5</w:t>
        <w:br/>
        <w:t>2 2 2 ---- 6 6</w:t>
        <w:br/>
        <w:t>3 3 3 ---- 7 7</w:t>
        <w:br/>
        <w:t>2 4 6 ---- 8 8</w:t>
        <w:br/>
        <w:t>1 4 6 ---- 9 9</w:t>
        <w:br/>
        <w:t>3 2 1 ---- 10 10</w:t>
        <w:br/>
        <w:t>2 1 4 ---- 11 11</w:t>
        <w:br/>
        <w:t>3 3 3 ---- 12 12</w:t>
        <w:br/>
        <w:t>2 1 3 ---- 13 13</w:t>
        <w:br/>
        <w:t>总行数=13</w:t>
        <w:br/>
      </w:r>
    </w:p>
    <w:bookmarkEnd w:id="798"/>
    <w:bookmarkStart w:name="db0E0" w:id="799"/>
    <w:p>
      <w:pPr>
        <w:pStyle w:val="Heading3"/>
        <w:spacing w:after="50" w:line="360" w:lineRule="auto" w:beforeLines="100"/>
        <w:ind w:left="0"/>
        <w:jc w:val="left"/>
      </w:pPr>
      <w:r>
        <w:rPr>
          <w:rFonts w:ascii="宋体" w:hAnsi="Times New Roman" w:eastAsia="宋体"/>
        </w:rPr>
        <w:t>⑦、操作类型</w:t>
      </w:r>
    </w:p>
    <w:bookmarkEnd w:id="799"/>
    <w:bookmarkStart w:name="NBQBn" w:id="800"/>
    <w:p>
      <w:pPr>
        <w:pStyle w:val="Heading4"/>
        <w:spacing w:after="50" w:line="360" w:lineRule="auto" w:beforeLines="100"/>
        <w:ind w:left="0"/>
        <w:jc w:val="left"/>
      </w:pPr>
      <w:r>
        <w:rPr>
          <w:rFonts w:ascii="宋体" w:hAnsi="Times New Roman" w:eastAsia="宋体"/>
        </w:rPr>
        <w:t>Ⅰ、打印输出：</w:t>
      </w:r>
      <w:r>
        <w:rPr>
          <w:rFonts w:ascii="宋体" w:hAnsi="Courier New" w:eastAsia="宋体"/>
        </w:rPr>
        <w:t>print</w:t>
      </w:r>
      <w:r>
        <w:rPr>
          <w:rFonts w:ascii="宋体" w:hAnsi="Times New Roman" w:eastAsia="宋体"/>
        </w:rPr>
        <w:t>、</w:t>
      </w:r>
      <w:r>
        <w:rPr>
          <w:rFonts w:ascii="宋体" w:hAnsi="Courier New" w:eastAsia="宋体"/>
        </w:rPr>
        <w:t>printf</w:t>
      </w:r>
    </w:p>
    <w:bookmarkEnd w:id="800"/>
    <w:bookmarkStart w:name="u209a5b4a" w:id="801"/>
    <w:p>
      <w:pPr>
        <w:spacing w:after="50" w:line="360" w:lineRule="auto" w:beforeLines="100"/>
        <w:ind w:left="0"/>
        <w:jc w:val="left"/>
      </w:pPr>
      <w:r>
        <w:rPr>
          <w:rFonts w:ascii="宋体" w:hAnsi="Courier New" w:eastAsia="宋体"/>
          <w:b w:val="false"/>
          <w:i w:val="false"/>
          <w:color w:val="f5222d"/>
          <w:sz w:val="22"/>
        </w:rPr>
        <w:t>print</w:t>
      </w:r>
      <w:r>
        <w:rPr>
          <w:rFonts w:ascii="宋体" w:hAnsi="Times New Roman" w:eastAsia="宋体"/>
          <w:b w:val="false"/>
          <w:i w:val="false"/>
          <w:color w:val="f5222d"/>
          <w:sz w:val="22"/>
        </w:rPr>
        <w:t xml:space="preserve"> 和 </w:t>
      </w:r>
      <w:r>
        <w:rPr>
          <w:rFonts w:ascii="宋体" w:hAnsi="Courier New" w:eastAsia="宋体"/>
          <w:b w:val="false"/>
          <w:i w:val="false"/>
          <w:color w:val="f5222d"/>
          <w:sz w:val="22"/>
        </w:rPr>
        <w:t>printf</w:t>
      </w:r>
      <w:r>
        <w:rPr>
          <w:rFonts w:ascii="宋体" w:hAnsi="Times New Roman" w:eastAsia="宋体"/>
          <w:b w:val="false"/>
          <w:i w:val="false"/>
          <w:color w:val="f5222d"/>
          <w:sz w:val="22"/>
        </w:rPr>
        <w:t xml:space="preserve"> 不能一起使用</w:t>
      </w:r>
    </w:p>
    <w:bookmarkEnd w:id="801"/>
    <w:bookmarkStart w:name="XW84U" w:id="802"/>
    <w:p>
      <w:pPr>
        <w:pStyle w:val="Heading5"/>
        <w:spacing w:after="50" w:line="360" w:lineRule="auto" w:beforeLines="100"/>
        <w:ind w:left="0"/>
        <w:jc w:val="left"/>
      </w:pPr>
      <w:r>
        <w:rPr>
          <w:rFonts w:ascii="宋体" w:hAnsi="Times New Roman" w:eastAsia="宋体"/>
        </w:rPr>
        <w:t>（1）、print</w:t>
      </w:r>
    </w:p>
    <w:bookmarkEnd w:id="802"/>
    <w:p>
      <w:pPr>
        <w:spacing w:after="50" w:line="360" w:lineRule="auto" w:beforeLines="100"/>
        <w:ind w:left="0"/>
        <w:jc w:val="left"/>
      </w:pPr>
      <w:bookmarkStart w:name="u303421ce" w:id="803"/>
      <w:r>
        <w:rPr>
          <w:rFonts w:ascii="宋体" w:hAnsi="Times New Roman" w:eastAsia="宋体"/>
          <w:b w:val="false"/>
          <w:i w:val="false"/>
          <w:color w:val="000000"/>
          <w:sz w:val="22"/>
        </w:rPr>
        <w:t>会自动换行</w:t>
      </w:r>
    </w:p>
    <w:bookmarkEnd w:id="803"/>
    <w:bookmarkStart w:name="u8e68cdae" w:id="804"/>
    <w:p>
      <w:pPr>
        <w:numPr>
          <w:ilvl w:val="0"/>
          <w:numId w:val="182"/>
        </w:numPr>
        <w:spacing w:after="50" w:line="360" w:lineRule="auto" w:beforeLines="100"/>
        <w:ind w:left="360"/>
        <w:jc w:val="left"/>
      </w:pPr>
      <w:r>
        <w:rPr>
          <w:rFonts w:ascii="宋体" w:hAnsi="Times New Roman" w:eastAsia="宋体"/>
          <w:b w:val="false"/>
          <w:i w:val="false"/>
          <w:color w:val="000000"/>
          <w:sz w:val="22"/>
        </w:rPr>
        <w:t>匹配第 2 列等于 2 的行；打印全部</w:t>
      </w:r>
    </w:p>
    <w:bookmarkEnd w:id="804"/>
    <w:bookmarkStart w:name="ey6nq" w:id="8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'$2=="2" {print}' data</w:t>
        <w:br/>
        <w:t>3 2 1</w:t>
        <w:br/>
        <w:t>2 2 2</w:t>
        <w:br/>
        <w:t>1 2 3</w:t>
        <w:br/>
        <w:t>2 2 2</w:t>
        <w:br/>
        <w:t>3 2 1</w:t>
        <w:br/>
      </w:r>
    </w:p>
    <w:bookmarkEnd w:id="805"/>
    <w:bookmarkStart w:name="uc5bec647" w:id="806"/>
    <w:p>
      <w:pPr>
        <w:numPr>
          <w:ilvl w:val="0"/>
          <w:numId w:val="183"/>
        </w:numPr>
        <w:spacing w:after="50" w:line="360" w:lineRule="auto" w:beforeLines="100"/>
        <w:ind w:left="360"/>
        <w:jc w:val="left"/>
      </w:pPr>
      <w:r>
        <w:rPr>
          <w:rFonts w:ascii="宋体" w:hAnsi="Times New Roman" w:eastAsia="宋体"/>
          <w:b w:val="false"/>
          <w:i w:val="false"/>
          <w:color w:val="000000"/>
          <w:sz w:val="22"/>
        </w:rPr>
        <w:t>匹配第 2 列等于 2 的行；打印出：第 1 列、第 2 列、第 3 列、----、各文件分别计数的行号</w:t>
      </w:r>
    </w:p>
    <w:bookmarkEnd w:id="806"/>
    <w:bookmarkStart w:name="hO2mO" w:id="8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'$2=="2" {print $1,$2,$3,"----",FNR}' data</w:t>
        <w:br/>
        <w:t>3 2 1 ---- 1</w:t>
        <w:br/>
        <w:t>2 2 2 ---- 2</w:t>
        <w:br/>
        <w:t>1 2 3 ---- 3</w:t>
        <w:br/>
        <w:t>2 2 2 ---- 6</w:t>
        <w:br/>
        <w:t>3 2 1 ---- 10</w:t>
        <w:br/>
      </w:r>
    </w:p>
    <w:bookmarkEnd w:id="807"/>
    <w:bookmarkStart w:name="u13cf071d" w:id="808"/>
    <w:p>
      <w:pPr>
        <w:numPr>
          <w:ilvl w:val="0"/>
          <w:numId w:val="184"/>
        </w:numPr>
        <w:spacing w:after="50" w:line="360" w:lineRule="auto" w:beforeLines="100"/>
        <w:ind w:left="360"/>
        <w:jc w:val="left"/>
      </w:pPr>
      <w:r>
        <w:rPr>
          <w:rFonts w:ascii="宋体" w:hAnsi="Times New Roman" w:eastAsia="宋体"/>
          <w:b w:val="false"/>
          <w:i w:val="false"/>
          <w:color w:val="000000"/>
          <w:sz w:val="22"/>
        </w:rPr>
        <w:t>会自动换行</w:t>
      </w:r>
    </w:p>
    <w:bookmarkEnd w:id="808"/>
    <w:bookmarkStart w:name="aHM5x" w:id="8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'BEGIN{print "开始运行";print "开始运行"} $2=="2" {print $1,$2,$3,"----",FNR} END{print "运行结束"}' data</w:t>
        <w:br/>
        <w:t>开始运行</w:t>
        <w:br/>
        <w:t>开始运行</w:t>
        <w:br/>
        <w:t>3 2 1 ---- 1</w:t>
        <w:br/>
        <w:t>2 2 2 ---- 2</w:t>
        <w:br/>
        <w:t>1 2 3 ---- 3</w:t>
        <w:br/>
        <w:t>2 2 2 ---- 6</w:t>
        <w:br/>
        <w:t>3 2 1 ---- 10</w:t>
        <w:br/>
        <w:t>运行结束</w:t>
        <w:br/>
      </w:r>
    </w:p>
    <w:bookmarkEnd w:id="809"/>
    <w:bookmarkStart w:name="sQEup" w:id="810"/>
    <w:p>
      <w:pPr>
        <w:spacing w:line="360" w:lineRule="auto" w:beforeLines="100" w:after="50"/>
        <w:ind w:left="0"/>
      </w:pPr>
      <w:r>
        <w:rPr>
          <w:rFonts w:eastAsia="宋体" w:ascii="宋体"/>
        </w:rPr>
        <w:pict>
          <v:rect style="width:0;height:1.5pt" id="_x0000_i1025" o:hr="t" o:hrstd="t" o:hralign="center" stroked="f" fillcolor="#a0a0a0"/>
        </w:pict>
      </w:r>
    </w:p>
    <w:bookmarkEnd w:id="810"/>
    <w:bookmarkStart w:name="Zkdak" w:id="811"/>
    <w:p>
      <w:pPr>
        <w:pStyle w:val="Heading5"/>
        <w:spacing w:after="50" w:line="360" w:lineRule="auto" w:beforeLines="100"/>
        <w:ind w:left="0"/>
        <w:jc w:val="left"/>
      </w:pPr>
      <w:r>
        <w:rPr>
          <w:rFonts w:ascii="宋体" w:hAnsi="Times New Roman" w:eastAsia="宋体"/>
        </w:rPr>
        <w:t>（2）、</w:t>
      </w:r>
      <w:r>
        <w:rPr>
          <w:rFonts w:ascii="宋体" w:hAnsi="Courier New" w:eastAsia="宋体"/>
        </w:rPr>
        <w:t>printf</w:t>
      </w:r>
    </w:p>
    <w:bookmarkEnd w:id="811"/>
    <w:bookmarkStart w:name="ubee44ccc" w:id="812"/>
    <w:p>
      <w:pPr>
        <w:spacing w:after="50" w:line="360" w:lineRule="auto" w:beforeLines="100"/>
        <w:ind w:left="0"/>
        <w:jc w:val="left"/>
      </w:pPr>
      <w:bookmarkStart w:name="Wtqw7" w:id="813"/>
      <w:r>
        <w:rPr>
          <w:rFonts w:eastAsia="宋体" w:ascii="宋体"/>
        </w:rPr>
        <w:drawing>
          <wp:inline distT="0" distB="0" distL="0" distR="0">
            <wp:extent cx="5842000" cy="32529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0"/>
                    <a:stretch>
                      <a:fillRect/>
                    </a:stretch>
                  </pic:blipFill>
                  <pic:spPr>
                    <a:xfrm>
                      <a:off x="0" y="0"/>
                      <a:ext cx="6028266" cy="3356628"/>
                    </a:xfrm>
                    <a:prstGeom prst="rect">
                      <a:avLst/>
                    </a:prstGeom>
                  </pic:spPr>
                </pic:pic>
              </a:graphicData>
            </a:graphic>
          </wp:inline>
        </w:drawing>
      </w:r>
      <w:bookmarkEnd w:id="813"/>
    </w:p>
    <w:bookmarkEnd w:id="812"/>
    <w:bookmarkStart w:name="u5ceba913" w:id="814"/>
    <w:p>
      <w:pPr>
        <w:numPr>
          <w:ilvl w:val="0"/>
          <w:numId w:val="185"/>
        </w:numPr>
        <w:spacing w:after="50" w:line="360" w:lineRule="auto" w:beforeLines="100"/>
        <w:ind w:left="360"/>
        <w:jc w:val="left"/>
      </w:pPr>
      <w:r>
        <w:rPr>
          <w:rFonts w:ascii="宋体" w:hAnsi="Times New Roman" w:eastAsia="宋体"/>
          <w:b w:val="false"/>
          <w:i w:val="false"/>
          <w:color w:val="000000"/>
          <w:sz w:val="22"/>
        </w:rPr>
        <w:t>10 进制的整数</w:t>
      </w:r>
    </w:p>
    <w:bookmarkEnd w:id="814"/>
    <w:bookmarkStart w:name="u09ae42ff" w:id="815"/>
    <w:p>
      <w:pPr>
        <w:numPr>
          <w:ilvl w:val="1"/>
          <w:numId w:val="186"/>
        </w:numPr>
        <w:spacing w:after="50" w:line="360" w:lineRule="auto" w:beforeLines="100"/>
        <w:ind w:left="720"/>
        <w:jc w:val="left"/>
      </w:pPr>
      <w:r>
        <w:rPr>
          <w:rFonts w:ascii="宋体" w:hAnsi="Times New Roman" w:eastAsia="宋体"/>
          <w:b w:val="false"/>
          <w:i w:val="false"/>
          <w:color w:val="000000"/>
          <w:sz w:val="22"/>
        </w:rPr>
        <w:t>%5d：长度为 5 （多的不会被删掉），右对齐</w:t>
      </w:r>
    </w:p>
    <w:bookmarkEnd w:id="815"/>
    <w:bookmarkStart w:name="uf5451f94" w:id="816"/>
    <w:p>
      <w:pPr>
        <w:numPr>
          <w:ilvl w:val="1"/>
          <w:numId w:val="186"/>
        </w:numPr>
        <w:spacing w:after="50" w:line="360" w:lineRule="auto" w:beforeLines="100"/>
        <w:ind w:left="720"/>
        <w:jc w:val="left"/>
      </w:pPr>
      <w:r>
        <w:rPr>
          <w:rFonts w:ascii="宋体" w:hAnsi="Times New Roman" w:eastAsia="宋体"/>
          <w:b w:val="false"/>
          <w:i w:val="false"/>
          <w:color w:val="000000"/>
          <w:sz w:val="22"/>
        </w:rPr>
        <w:t>%-5d：长度为 5（多的不会被删掉），左对齐</w:t>
      </w:r>
    </w:p>
    <w:bookmarkEnd w:id="816"/>
    <w:bookmarkStart w:name="u57997b7d" w:id="817"/>
    <w:p>
      <w:pPr>
        <w:numPr>
          <w:ilvl w:val="1"/>
          <w:numId w:val="186"/>
        </w:numPr>
        <w:spacing w:after="50" w:line="360" w:lineRule="auto" w:beforeLines="100"/>
        <w:ind w:left="720"/>
        <w:jc w:val="left"/>
      </w:pPr>
      <w:r>
        <w:rPr>
          <w:rFonts w:ascii="宋体" w:hAnsi="Times New Roman" w:eastAsia="宋体"/>
          <w:b w:val="false"/>
          <w:i w:val="false"/>
          <w:color w:val="000000"/>
          <w:sz w:val="22"/>
        </w:rPr>
        <w:t>%05d：长度为 5（多的不会被删掉），不足 5 位 前面用 0 填充</w:t>
      </w:r>
    </w:p>
    <w:bookmarkEnd w:id="817"/>
    <w:bookmarkStart w:name="kI8Br" w:id="8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selcol -c4 data2</w:t>
        <w:br/>
        <w:t>1.15</w:t>
        <w:br/>
        <w:t>53.54</w:t>
        <w:br/>
        <w:t>3623.13</w:t>
        <w:br/>
        <w:t>6.431</w:t>
        <w:br/>
        <w:t>40.1312</w:t>
        <w:br/>
        <w:t>0.042</w:t>
        <w:br/>
        <w:t>1.0242</w:t>
        <w:br/>
        <w:t>233.03</w:t>
        <w:br/>
        <w:t>3.445</w:t>
        <w:br/>
        <w:t>53.21</w:t>
        <w:br/>
        <w:t>4.5</w:t>
        <w:br/>
        <w:t/>
        <w:br/>
        <w:t>[trial@localhost cuichangjian]$ selcol -c4 data2 | awk '{printf("%5d\n",$1)}'</w:t>
        <w:br/>
        <w:t xml:space="preserve">    1</w:t>
        <w:br/>
        <w:t xml:space="preserve">   53</w:t>
        <w:br/>
        <w:t xml:space="preserve"> 3623</w:t>
        <w:br/>
        <w:t xml:space="preserve">    6</w:t>
        <w:br/>
        <w:t xml:space="preserve">   40</w:t>
        <w:br/>
        <w:t xml:space="preserve">    0</w:t>
        <w:br/>
        <w:t xml:space="preserve">    1</w:t>
        <w:br/>
        <w:t xml:space="preserve">  233</w:t>
        <w:br/>
        <w:t xml:space="preserve">    3</w:t>
        <w:br/>
        <w:t xml:space="preserve">   53</w:t>
        <w:br/>
        <w:t xml:space="preserve">    4</w:t>
        <w:br/>
        <w:t>		</w:t>
        <w:br/>
        <w:t>[trial@localhost cuichangjian]$ selcol -c4 data2 | awk '{printf("%-5d\n",$1)}'</w:t>
        <w:br/>
        <w:t xml:space="preserve">1    </w:t>
        <w:br/>
        <w:t xml:space="preserve">53   </w:t>
        <w:br/>
        <w:t xml:space="preserve">3623 </w:t>
        <w:br/>
        <w:t xml:space="preserve">6    </w:t>
        <w:br/>
        <w:t xml:space="preserve">40   </w:t>
        <w:br/>
        <w:t xml:space="preserve">0    </w:t>
        <w:br/>
        <w:t xml:space="preserve">1    </w:t>
        <w:br/>
        <w:t xml:space="preserve">233  </w:t>
        <w:br/>
        <w:t xml:space="preserve">3    </w:t>
        <w:br/>
        <w:t xml:space="preserve">53   </w:t>
        <w:br/>
        <w:t xml:space="preserve">4    </w:t>
        <w:br/>
        <w:t/>
        <w:br/>
        <w:t>[trial@localhost cuichangjian]$ selcol -c4 data2 | awk '{printf("%05d\n",$1)}'</w:t>
        <w:br/>
        <w:t>00001</w:t>
        <w:br/>
        <w:t>00053</w:t>
        <w:br/>
        <w:t>03623</w:t>
        <w:br/>
        <w:t>00006</w:t>
        <w:br/>
        <w:t>00040</w:t>
        <w:br/>
        <w:t>00000</w:t>
        <w:br/>
        <w:t>00001</w:t>
        <w:br/>
        <w:t>00233</w:t>
        <w:br/>
        <w:t>00003</w:t>
        <w:br/>
        <w:t>00053</w:t>
        <w:br/>
        <w:t>00004</w:t>
        <w:br/>
      </w:r>
    </w:p>
    <w:bookmarkEnd w:id="818"/>
    <w:bookmarkStart w:name="ua8febc70" w:id="819"/>
    <w:p>
      <w:pPr>
        <w:numPr>
          <w:ilvl w:val="1"/>
          <w:numId w:val="187"/>
        </w:numPr>
        <w:spacing w:after="50" w:line="360" w:lineRule="auto" w:beforeLines="100"/>
        <w:ind w:left="720"/>
        <w:jc w:val="left"/>
      </w:pPr>
      <w:r>
        <w:rPr>
          <w:rFonts w:ascii="宋体" w:hAnsi="Times New Roman" w:eastAsia="宋体"/>
          <w:b w:val="false"/>
          <w:i w:val="false"/>
          <w:color w:val="000000"/>
          <w:sz w:val="22"/>
        </w:rPr>
        <w:t>同时操作多行；第 1 行补全 10 位 0，第 2 行左对齐</w:t>
      </w:r>
    </w:p>
    <w:bookmarkEnd w:id="819"/>
    <w:bookmarkStart w:name="EnAVt" w:id="8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selcol -c1 -c4 data2</w:t>
        <w:br/>
        <w:t>3 1.15</w:t>
        <w:br/>
        <w:t>2 53.54</w:t>
        <w:br/>
        <w:t>1 3623.13</w:t>
        <w:br/>
        <w:t>1 6.431</w:t>
        <w:br/>
        <w:t>1 40.1312</w:t>
        <w:br/>
        <w:t>2 0.042</w:t>
        <w:br/>
        <w:t>3 1.0242</w:t>
        <w:br/>
        <w:t>2 233.03</w:t>
        <w:br/>
        <w:t>1 3.445</w:t>
        <w:br/>
        <w:t>3 53.21</w:t>
        <w:br/>
        <w:t>2 4.5</w:t>
        <w:br/>
        <w:t>[trial@localhost cuichangjian]$ selcol -c1 -c4 data2 | awk '{printf("%010d %-5d\n",$1,$2)}'</w:t>
        <w:br/>
        <w:t xml:space="preserve">0000000003 1    </w:t>
        <w:br/>
        <w:t xml:space="preserve">0000000002 53   </w:t>
        <w:br/>
        <w:t xml:space="preserve">0000000001 3623 </w:t>
        <w:br/>
        <w:t xml:space="preserve">0000000001 6    </w:t>
        <w:br/>
        <w:t xml:space="preserve">0000000001 40   </w:t>
        <w:br/>
        <w:t xml:space="preserve">0000000002 0    </w:t>
        <w:br/>
        <w:t xml:space="preserve">0000000003 1    </w:t>
        <w:br/>
        <w:t xml:space="preserve">0000000002 233  </w:t>
        <w:br/>
        <w:t xml:space="preserve">0000000001 3    </w:t>
        <w:br/>
        <w:t xml:space="preserve">0000000003 53   </w:t>
        <w:br/>
        <w:t xml:space="preserve">0000000002 4    </w:t>
        <w:br/>
      </w:r>
    </w:p>
    <w:bookmarkEnd w:id="820"/>
    <w:bookmarkStart w:name="u9086e456" w:id="821"/>
    <w:p>
      <w:pPr>
        <w:numPr>
          <w:ilvl w:val="0"/>
          <w:numId w:val="188"/>
        </w:numPr>
        <w:spacing w:after="50" w:line="360" w:lineRule="auto" w:beforeLines="100"/>
        <w:ind w:left="360"/>
        <w:jc w:val="left"/>
      </w:pPr>
      <w:r>
        <w:rPr>
          <w:rFonts w:ascii="宋体" w:hAnsi="Times New Roman" w:eastAsia="宋体"/>
          <w:b w:val="false"/>
          <w:i w:val="false"/>
          <w:color w:val="000000"/>
          <w:sz w:val="22"/>
        </w:rPr>
        <w:t>浮点数（小数）</w:t>
      </w:r>
    </w:p>
    <w:bookmarkEnd w:id="821"/>
    <w:bookmarkStart w:name="uab570649" w:id="822"/>
    <w:p>
      <w:pPr>
        <w:numPr>
          <w:ilvl w:val="1"/>
          <w:numId w:val="189"/>
        </w:numPr>
        <w:spacing w:after="50" w:line="360" w:lineRule="auto" w:beforeLines="100"/>
        <w:ind w:left="720"/>
        <w:jc w:val="left"/>
      </w:pPr>
      <w:r>
        <w:rPr>
          <w:rFonts w:ascii="宋体" w:hAnsi="Times New Roman" w:eastAsia="宋体"/>
          <w:b w:val="false"/>
          <w:i w:val="false"/>
          <w:color w:val="000000"/>
          <w:sz w:val="22"/>
        </w:rPr>
        <w:t>%.2f：小数点后保留 2 位（四舍五入）</w:t>
      </w:r>
    </w:p>
    <w:bookmarkEnd w:id="822"/>
    <w:bookmarkStart w:name="u1b2383be" w:id="823"/>
    <w:p>
      <w:pPr>
        <w:numPr>
          <w:ilvl w:val="1"/>
          <w:numId w:val="189"/>
        </w:numPr>
        <w:spacing w:after="50" w:line="360" w:lineRule="auto" w:beforeLines="100"/>
        <w:ind w:left="720"/>
        <w:jc w:val="left"/>
      </w:pPr>
      <w:r>
        <w:rPr>
          <w:rFonts w:ascii="宋体" w:hAnsi="Times New Roman" w:eastAsia="宋体"/>
          <w:b w:val="false"/>
          <w:i w:val="false"/>
          <w:color w:val="000000"/>
          <w:sz w:val="22"/>
        </w:rPr>
        <w:t>%6.2f：包括整数位、小数点、小数位在内，总长度为 6（多的不会被删掉），小数点后保留 2 位，小数点对齐</w:t>
      </w:r>
    </w:p>
    <w:bookmarkEnd w:id="823"/>
    <w:bookmarkStart w:name="u620c7c84" w:id="824"/>
    <w:p>
      <w:pPr>
        <w:numPr>
          <w:ilvl w:val="1"/>
          <w:numId w:val="189"/>
        </w:numPr>
        <w:spacing w:after="50" w:line="360" w:lineRule="auto" w:beforeLines="100"/>
        <w:ind w:left="720"/>
        <w:jc w:val="left"/>
      </w:pPr>
      <w:r>
        <w:rPr>
          <w:rFonts w:ascii="宋体" w:hAnsi="Times New Roman" w:eastAsia="宋体"/>
          <w:b w:val="false"/>
          <w:i w:val="false"/>
          <w:color w:val="000000"/>
          <w:sz w:val="22"/>
        </w:rPr>
        <w:t>%-6.2f：包括整数位、小数点、小数位在内，总长度为 6（多的不会被删掉），小数点后保留 2 位，左对齐</w:t>
      </w:r>
    </w:p>
    <w:bookmarkEnd w:id="824"/>
    <w:bookmarkStart w:name="u934b6360" w:id="825"/>
    <w:p>
      <w:pPr>
        <w:numPr>
          <w:ilvl w:val="1"/>
          <w:numId w:val="189"/>
        </w:numPr>
        <w:spacing w:after="50" w:line="360" w:lineRule="auto" w:beforeLines="100"/>
        <w:ind w:left="720"/>
        <w:jc w:val="left"/>
      </w:pPr>
      <w:r>
        <w:rPr>
          <w:rFonts w:ascii="宋体" w:hAnsi="Times New Roman" w:eastAsia="宋体"/>
          <w:b w:val="false"/>
          <w:i w:val="false"/>
          <w:color w:val="000000"/>
          <w:sz w:val="22"/>
        </w:rPr>
        <w:t>%06.2f：包括整数位、小数点、小数位在内，总长度为 6（多的不会被删掉），小数点后保留 2 位，不足 6 位 前面用 0 填充</w:t>
      </w:r>
    </w:p>
    <w:bookmarkEnd w:id="825"/>
    <w:bookmarkStart w:name="fZMGu" w:id="8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selcol -c4 data2</w:t>
        <w:br/>
        <w:t>1.15</w:t>
        <w:br/>
        <w:t>53.54</w:t>
        <w:br/>
        <w:t>3623.13</w:t>
        <w:br/>
        <w:t>6.431</w:t>
        <w:br/>
        <w:t>40.1312</w:t>
        <w:br/>
        <w:t>0.042</w:t>
        <w:br/>
        <w:t>1.0242</w:t>
        <w:br/>
        <w:t>233.03</w:t>
        <w:br/>
        <w:t>3.445</w:t>
        <w:br/>
        <w:t>53.21</w:t>
        <w:br/>
        <w:t>4.5</w:t>
        <w:br/>
        <w:t>[trial@localhost cuichangjian]$ selcol -c4 data2 | awk '{printf("%.2f\n",$1)}'</w:t>
        <w:br/>
        <w:t>1.15</w:t>
        <w:br/>
        <w:t>53.54</w:t>
        <w:br/>
        <w:t>3623.13</w:t>
        <w:br/>
        <w:t>6.43</w:t>
        <w:br/>
        <w:t>40.13</w:t>
        <w:br/>
        <w:t>0.04</w:t>
        <w:br/>
        <w:t>1.02</w:t>
        <w:br/>
        <w:t>233.03</w:t>
        <w:br/>
        <w:t>3.44</w:t>
        <w:br/>
        <w:t>53.21</w:t>
        <w:br/>
        <w:t>4.50</w:t>
        <w:br/>
        <w:t>[trial@localhost cuichangjian]$ selcol -c4 data2 | awk '{printf("%6.2f\n",$1)}'</w:t>
        <w:br/>
        <w:t xml:space="preserve">  1.15</w:t>
        <w:br/>
        <w:t xml:space="preserve"> 53.54</w:t>
        <w:br/>
        <w:t>3623.13</w:t>
        <w:br/>
        <w:t xml:space="preserve">  6.43</w:t>
        <w:br/>
        <w:t xml:space="preserve"> 40.13</w:t>
        <w:br/>
        <w:t xml:space="preserve">  0.04</w:t>
        <w:br/>
        <w:t xml:space="preserve">  1.02</w:t>
        <w:br/>
        <w:t>233.03</w:t>
        <w:br/>
        <w:t xml:space="preserve">  3.44</w:t>
        <w:br/>
        <w:t xml:space="preserve"> 53.21</w:t>
        <w:br/>
        <w:t xml:space="preserve">  4.50</w:t>
        <w:br/>
        <w:t>[trial@localhost cuichangjian]$ selcol -c4 data2 | awk '{printf("%-6.2f\n",$1)}'</w:t>
        <w:br/>
        <w:t xml:space="preserve">1.15  </w:t>
        <w:br/>
        <w:t xml:space="preserve">53.54 </w:t>
        <w:br/>
        <w:t>3623.13</w:t>
        <w:br/>
        <w:t xml:space="preserve">6.43  </w:t>
        <w:br/>
        <w:t xml:space="preserve">40.13 </w:t>
        <w:br/>
        <w:t xml:space="preserve">0.04  </w:t>
        <w:br/>
        <w:t xml:space="preserve">1.02  </w:t>
        <w:br/>
        <w:t>233.03</w:t>
        <w:br/>
        <w:t xml:space="preserve">3.44  </w:t>
        <w:br/>
        <w:t xml:space="preserve">53.21 </w:t>
        <w:br/>
        <w:t xml:space="preserve">4.50  </w:t>
        <w:br/>
        <w:t>[trial@localhost cuichangjian]$ selcol -c4 data2 | awk '{printf("%06.2f\n",$1)}'</w:t>
        <w:br/>
        <w:t>001.15</w:t>
        <w:br/>
        <w:t>053.54</w:t>
        <w:br/>
        <w:t>3623.13</w:t>
        <w:br/>
        <w:t>006.43</w:t>
        <w:br/>
        <w:t>040.13</w:t>
        <w:br/>
        <w:t>000.04</w:t>
        <w:br/>
        <w:t>001.02</w:t>
        <w:br/>
        <w:t>233.03</w:t>
        <w:br/>
        <w:t>003.44</w:t>
        <w:br/>
        <w:t>053.21</w:t>
        <w:br/>
        <w:t>004.50</w:t>
        <w:br/>
      </w:r>
    </w:p>
    <w:bookmarkEnd w:id="826"/>
    <w:bookmarkStart w:name="u41733917" w:id="827"/>
    <w:p>
      <w:pPr>
        <w:numPr>
          <w:ilvl w:val="0"/>
          <w:numId w:val="190"/>
        </w:numPr>
        <w:spacing w:after="50" w:line="360" w:lineRule="auto" w:beforeLines="100"/>
        <w:ind w:left="360"/>
        <w:jc w:val="left"/>
      </w:pPr>
      <w:r>
        <w:rPr>
          <w:rFonts w:ascii="宋体" w:hAnsi="Times New Roman" w:eastAsia="宋体"/>
          <w:b w:val="false"/>
          <w:i w:val="false"/>
          <w:color w:val="000000"/>
          <w:sz w:val="22"/>
        </w:rPr>
        <w:t>文字（字符串）</w:t>
      </w:r>
    </w:p>
    <w:bookmarkEnd w:id="827"/>
    <w:bookmarkStart w:name="u952852a0" w:id="828"/>
    <w:p>
      <w:pPr>
        <w:numPr>
          <w:ilvl w:val="1"/>
          <w:numId w:val="191"/>
        </w:numPr>
        <w:spacing w:after="50" w:line="360" w:lineRule="auto" w:beforeLines="100"/>
        <w:ind w:left="720"/>
        <w:jc w:val="left"/>
      </w:pPr>
      <w:r>
        <w:rPr>
          <w:rFonts w:ascii="宋体" w:hAnsi="Times New Roman" w:eastAsia="宋体"/>
          <w:b w:val="false"/>
          <w:i w:val="false"/>
          <w:color w:val="000000"/>
          <w:sz w:val="22"/>
        </w:rPr>
        <w:t>%10s：显示 10 个字符（不足 10 个会从最前面补空格，超过 10 个不会变），右对齐</w:t>
      </w:r>
    </w:p>
    <w:bookmarkEnd w:id="828"/>
    <w:bookmarkStart w:name="uced19bbc" w:id="829"/>
    <w:p>
      <w:pPr>
        <w:numPr>
          <w:ilvl w:val="1"/>
          <w:numId w:val="191"/>
        </w:numPr>
        <w:spacing w:after="50" w:line="360" w:lineRule="auto" w:beforeLines="100"/>
        <w:ind w:left="720"/>
        <w:jc w:val="left"/>
      </w:pPr>
      <w:r>
        <w:rPr>
          <w:rFonts w:ascii="宋体" w:hAnsi="Times New Roman" w:eastAsia="宋体"/>
          <w:b w:val="false"/>
          <w:i w:val="false"/>
          <w:color w:val="000000"/>
          <w:sz w:val="22"/>
        </w:rPr>
        <w:t>%-10s：显示 10 个字符（不足 10 个会从最后面补空格，超过 10 个不会变），左对齐</w:t>
      </w:r>
    </w:p>
    <w:bookmarkEnd w:id="829"/>
    <w:bookmarkStart w:name="u92f7037e" w:id="830"/>
    <w:p>
      <w:pPr>
        <w:numPr>
          <w:ilvl w:val="1"/>
          <w:numId w:val="191"/>
        </w:numPr>
        <w:spacing w:after="50" w:line="360" w:lineRule="auto" w:beforeLines="100"/>
        <w:ind w:left="720"/>
        <w:jc w:val="left"/>
      </w:pPr>
      <w:r>
        <w:rPr>
          <w:rFonts w:ascii="宋体" w:hAnsi="Times New Roman" w:eastAsia="宋体"/>
          <w:b w:val="false"/>
          <w:i w:val="false"/>
          <w:color w:val="000000"/>
          <w:sz w:val="22"/>
        </w:rPr>
        <w:t>%10.4s：显示 10 个字符（不足 10 个会从最前面补空格），从获取的字符串中截取 4 个显示，右对齐</w:t>
      </w:r>
    </w:p>
    <w:bookmarkEnd w:id="830"/>
    <w:bookmarkStart w:name="ud4d55320" w:id="831"/>
    <w:p>
      <w:pPr>
        <w:numPr>
          <w:ilvl w:val="1"/>
          <w:numId w:val="191"/>
        </w:numPr>
        <w:spacing w:after="50" w:line="360" w:lineRule="auto" w:beforeLines="100"/>
        <w:ind w:left="720"/>
        <w:jc w:val="left"/>
      </w:pPr>
      <w:r>
        <w:rPr>
          <w:rFonts w:ascii="宋体" w:hAnsi="Times New Roman" w:eastAsia="宋体"/>
          <w:b w:val="false"/>
          <w:i w:val="false"/>
          <w:color w:val="000000"/>
          <w:sz w:val="22"/>
        </w:rPr>
        <w:t>%-10.4s：显示 10 个字符（不足 10 个会从最后面补空格），从获取的字符串中截取 4 个显示，左对齐</w:t>
      </w:r>
    </w:p>
    <w:bookmarkEnd w:id="831"/>
    <w:bookmarkStart w:name="PVDi5" w:id="8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selcol -c4 data2</w:t>
        <w:br/>
        <w:t>1.15</w:t>
        <w:br/>
        <w:t>53.54</w:t>
        <w:br/>
        <w:t>3623.13</w:t>
        <w:br/>
        <w:t>6.431</w:t>
        <w:br/>
        <w:t>40.1312</w:t>
        <w:br/>
        <w:t>0.042</w:t>
        <w:br/>
        <w:t>1.0242</w:t>
        <w:br/>
        <w:t>233.03</w:t>
        <w:br/>
        <w:t>3.445</w:t>
        <w:br/>
        <w:t>53.21</w:t>
        <w:br/>
        <w:t>4.5</w:t>
        <w:br/>
        <w:t>[trial@localhost cuichangjian]$ selcol -c4 data2 | awk '{printf("%10s\n",$1)}'</w:t>
        <w:br/>
        <w:t xml:space="preserve">      1.15</w:t>
        <w:br/>
        <w:t xml:space="preserve">     53.54</w:t>
        <w:br/>
        <w:t xml:space="preserve">   3623.13</w:t>
        <w:br/>
        <w:t xml:space="preserve">     6.431</w:t>
        <w:br/>
        <w:t xml:space="preserve">   40.1312</w:t>
        <w:br/>
        <w:t xml:space="preserve">     0.042</w:t>
        <w:br/>
        <w:t xml:space="preserve">    1.0242</w:t>
        <w:br/>
        <w:t xml:space="preserve">    233.03</w:t>
        <w:br/>
        <w:t xml:space="preserve">     3.445</w:t>
        <w:br/>
        <w:t xml:space="preserve">     53.21</w:t>
        <w:br/>
        <w:t xml:space="preserve">       4.5</w:t>
        <w:br/>
        <w:t>[trial@localhost cuichangjian]$ selcol -c4 data2 | awk '{printf("%-10s\n",$1)}'</w:t>
        <w:br/>
        <w:t xml:space="preserve">1.15      </w:t>
        <w:br/>
        <w:t xml:space="preserve">53.54     </w:t>
        <w:br/>
        <w:t xml:space="preserve">3623.13   </w:t>
        <w:br/>
        <w:t xml:space="preserve">6.431     </w:t>
        <w:br/>
        <w:t xml:space="preserve">40.1312   </w:t>
        <w:br/>
        <w:t xml:space="preserve">0.042     </w:t>
        <w:br/>
        <w:t xml:space="preserve">1.0242    </w:t>
        <w:br/>
        <w:t xml:space="preserve">233.03    </w:t>
        <w:br/>
        <w:t xml:space="preserve">3.445     </w:t>
        <w:br/>
        <w:t xml:space="preserve">53.21     </w:t>
        <w:br/>
        <w:t xml:space="preserve">4.5       </w:t>
        <w:br/>
        <w:t>[trial@localhost cuichangjian]$ selcol -c4 data2 | awk '{printf("%10.4s\n",$1)}'</w:t>
        <w:br/>
        <w:t xml:space="preserve">      1.15</w:t>
        <w:br/>
        <w:t xml:space="preserve">      53.5</w:t>
        <w:br/>
        <w:t xml:space="preserve">      3623</w:t>
        <w:br/>
        <w:t xml:space="preserve">      6.43</w:t>
        <w:br/>
        <w:t xml:space="preserve">      40.1</w:t>
        <w:br/>
        <w:t xml:space="preserve">      0.04</w:t>
        <w:br/>
        <w:t xml:space="preserve">      1.02</w:t>
        <w:br/>
        <w:t xml:space="preserve">      233.</w:t>
        <w:br/>
        <w:t xml:space="preserve">      3.44</w:t>
        <w:br/>
        <w:t xml:space="preserve">      53.2</w:t>
        <w:br/>
        <w:t xml:space="preserve">       4.5</w:t>
        <w:br/>
        <w:t>[trial@localhost cuichangjian]$ selcol -c4 data2 | awk '{printf("%-10.4s\n",$1)}'</w:t>
        <w:br/>
        <w:t xml:space="preserve">1.15      </w:t>
        <w:br/>
        <w:t xml:space="preserve">53.5      </w:t>
        <w:br/>
        <w:t xml:space="preserve">3623      </w:t>
        <w:br/>
        <w:t xml:space="preserve">6.43      </w:t>
        <w:br/>
        <w:t xml:space="preserve">40.1      </w:t>
        <w:br/>
        <w:t xml:space="preserve">0.04      </w:t>
        <w:br/>
        <w:t xml:space="preserve">1.02      </w:t>
        <w:br/>
        <w:t xml:space="preserve">233.      </w:t>
        <w:br/>
        <w:t xml:space="preserve">3.44      </w:t>
        <w:br/>
        <w:t xml:space="preserve">53.2      </w:t>
        <w:br/>
        <w:t xml:space="preserve">4.5       </w:t>
        <w:br/>
      </w:r>
    </w:p>
    <w:bookmarkEnd w:id="832"/>
    <w:bookmarkStart w:name="cchNg" w:id="833"/>
    <w:p>
      <w:pPr>
        <w:spacing w:line="360" w:lineRule="auto" w:beforeLines="100" w:after="50"/>
        <w:ind w:left="0"/>
      </w:pPr>
      <w:r>
        <w:rPr>
          <w:rFonts w:eastAsia="宋体" w:ascii="宋体"/>
        </w:rPr>
        <w:pict>
          <v:rect style="width:0;height:1.5pt" id="_x0000_i1025" o:hr="t" o:hrstd="t" o:hralign="center" stroked="f" fillcolor="#a0a0a0"/>
        </w:pict>
      </w:r>
    </w:p>
    <w:bookmarkEnd w:id="833"/>
    <w:bookmarkStart w:name="u302ecfb0" w:id="834"/>
    <w:p>
      <w:pPr>
        <w:numPr>
          <w:ilvl w:val="0"/>
          <w:numId w:val="192"/>
        </w:numPr>
        <w:spacing w:after="50" w:line="360" w:lineRule="auto" w:beforeLines="100"/>
        <w:ind w:left="360"/>
        <w:jc w:val="left"/>
      </w:pPr>
      <w:r>
        <w:rPr>
          <w:rFonts w:ascii="宋体" w:hAnsi="Times New Roman" w:eastAsia="宋体"/>
          <w:b w:val="false"/>
          <w:i w:val="false"/>
          <w:color w:val="000000"/>
          <w:sz w:val="22"/>
        </w:rPr>
        <w:t>不会自动换行</w:t>
      </w:r>
    </w:p>
    <w:bookmarkEnd w:id="834"/>
    <w:bookmarkStart w:name="Gqdco" w:id="8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'BEGIN{printf "开始运行";printf "开始运行"} $2=="2" {print $1,$2,$3,"----",FNR} END{print "运行结束"}' data</w:t>
        <w:br/>
        <w:t>开始运行开始运行3 2 1 ---- 1</w:t>
        <w:br/>
        <w:t>2 2 2 ---- 2</w:t>
        <w:br/>
        <w:t>1 2 3 ---- 3</w:t>
        <w:br/>
        <w:t>2 2 2 ---- 6</w:t>
        <w:br/>
        <w:t>3 2 1 ---- 10</w:t>
        <w:br/>
        <w:t>运行结束</w:t>
        <w:br/>
      </w:r>
    </w:p>
    <w:bookmarkEnd w:id="835"/>
    <w:bookmarkStart w:name="uddc3701a" w:id="836"/>
    <w:p>
      <w:pPr>
        <w:numPr>
          <w:ilvl w:val="0"/>
          <w:numId w:val="193"/>
        </w:numPr>
        <w:spacing w:after="50" w:line="360" w:lineRule="auto" w:beforeLines="100"/>
        <w:ind w:left="360"/>
        <w:jc w:val="left"/>
      </w:pPr>
      <w:r>
        <w:rPr>
          <w:rFonts w:ascii="宋体" w:hAnsi="Times New Roman" w:eastAsia="宋体"/>
          <w:b w:val="false"/>
          <w:i w:val="false"/>
          <w:color w:val="000000"/>
          <w:sz w:val="22"/>
        </w:rPr>
        <w:t>手动换行：</w:t>
      </w:r>
      <w:r>
        <w:rPr>
          <w:rFonts w:ascii="宋体" w:hAnsi="Courier New" w:eastAsia="宋体"/>
          <w:b w:val="false"/>
          <w:i w:val="false"/>
          <w:color w:val="000000"/>
          <w:sz w:val="22"/>
        </w:rPr>
        <w:t>\n</w:t>
      </w:r>
    </w:p>
    <w:bookmarkEnd w:id="836"/>
    <w:bookmarkStart w:name="bV36s" w:id="8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-k2 data</w:t>
        <w:br/>
        <w:t>1 1 1</w:t>
        <w:br/>
        <w:t>2 1 4</w:t>
        <w:br/>
        <w:t>2 1 3</w:t>
        <w:br/>
        <w:t>3 2 1</w:t>
        <w:br/>
        <w:t>2 2 2</w:t>
        <w:br/>
        <w:t>1 2 3</w:t>
        <w:br/>
        <w:t>2 2 2</w:t>
        <w:br/>
        <w:t>3 2 1</w:t>
        <w:br/>
        <w:t>1 3 3</w:t>
        <w:br/>
        <w:t>3 3 3</w:t>
        <w:br/>
        <w:t>3 3 3</w:t>
        <w:br/>
        <w:t>2 4 6</w:t>
        <w:br/>
        <w:t>1 4 6</w:t>
        <w:br/>
        <w:t>[trial@localhost cuichangjian]$ awk 'BEGIN{printf "开始运行\n";printf "开始运行\n"} $2=="2" {print $1,$2,$3,"----",FNR} END{print "运行结束"}' data</w:t>
        <w:br/>
        <w:t>开始运行</w:t>
        <w:br/>
        <w:t>开始运行</w:t>
        <w:br/>
        <w:t>3 2 1 ---- 1</w:t>
        <w:br/>
        <w:t>2 2 2 ---- 2</w:t>
        <w:br/>
        <w:t>1 2 3 ---- 3</w:t>
        <w:br/>
        <w:t>2 2 2 ---- 6</w:t>
        <w:br/>
        <w:t>3 2 1 ---- 10</w:t>
        <w:br/>
        <w:t>运行结束</w:t>
        <w:br/>
      </w:r>
    </w:p>
    <w:bookmarkEnd w:id="837"/>
    <w:bookmarkStart w:name="dlzSr" w:id="838"/>
    <w:p>
      <w:pPr>
        <w:pStyle w:val="Heading4"/>
        <w:spacing w:after="50" w:line="360" w:lineRule="auto" w:beforeLines="100"/>
        <w:ind w:left="0"/>
        <w:jc w:val="left"/>
      </w:pPr>
      <w:r>
        <w:rPr>
          <w:rFonts w:ascii="宋体" w:hAnsi="Times New Roman" w:eastAsia="宋体"/>
        </w:rPr>
        <w:t>Ⅱ、变量：</w:t>
      </w:r>
      <w:r>
        <w:rPr>
          <w:rFonts w:ascii="宋体" w:hAnsi="Courier New" w:eastAsia="宋体"/>
        </w:rPr>
        <w:t>变量名=值</w:t>
      </w:r>
    </w:p>
    <w:bookmarkEnd w:id="838"/>
    <w:bookmarkStart w:name="u40470d1a" w:id="839"/>
    <w:p>
      <w:pPr>
        <w:numPr>
          <w:ilvl w:val="0"/>
          <w:numId w:val="194"/>
        </w:numPr>
        <w:spacing w:after="50" w:line="360" w:lineRule="auto" w:beforeLines="100"/>
        <w:ind w:left="360"/>
        <w:jc w:val="left"/>
      </w:pPr>
      <w:r>
        <w:rPr>
          <w:rFonts w:ascii="宋体" w:hAnsi="Times New Roman" w:eastAsia="宋体"/>
          <w:b w:val="false"/>
          <w:i w:val="false"/>
          <w:color w:val="000000"/>
          <w:sz w:val="22"/>
        </w:rPr>
        <w:t>计算总行数</w:t>
      </w:r>
    </w:p>
    <w:bookmarkEnd w:id="839"/>
    <w:bookmarkStart w:name="SM7rK" w:id="8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'BEGIN{num=0} {num=num+1;print $1,$2,$3,"----",FNR,num} END{print "总行数="num}' data</w:t>
        <w:br/>
        <w:t>3 2 1 ---- 1 1</w:t>
        <w:br/>
        <w:t>2 2 2 ---- 2 2</w:t>
        <w:br/>
        <w:t>1 2 3 ---- 3 3</w:t>
        <w:br/>
        <w:t>1 3 3 ---- 4 4</w:t>
        <w:br/>
        <w:t>1 1 1 ---- 5 5</w:t>
        <w:br/>
        <w:t>2 2 2 ---- 6 6</w:t>
        <w:br/>
        <w:t>3 3 3 ---- 7 7</w:t>
        <w:br/>
        <w:t>2 4 6 ---- 8 8</w:t>
        <w:br/>
        <w:t>1 4 6 ---- 9 9</w:t>
        <w:br/>
        <w:t>3 2 1 ---- 10 10</w:t>
        <w:br/>
        <w:t>2 1 4 ---- 11 11</w:t>
        <w:br/>
        <w:t>3 3 3 ---- 12 12</w:t>
        <w:br/>
        <w:t>2 1 3 ---- 13 13</w:t>
        <w:br/>
        <w:t>总行数=13</w:t>
        <w:br/>
      </w:r>
    </w:p>
    <w:bookmarkEnd w:id="840"/>
    <w:bookmarkStart w:name="HL77e" w:id="841"/>
    <w:p>
      <w:pPr>
        <w:pStyle w:val="Heading4"/>
        <w:spacing w:after="50" w:line="360" w:lineRule="auto" w:beforeLines="100"/>
        <w:ind w:left="0"/>
        <w:jc w:val="left"/>
      </w:pPr>
      <w:r>
        <w:rPr>
          <w:rFonts w:ascii="宋体" w:hAnsi="Times New Roman" w:eastAsia="宋体"/>
        </w:rPr>
        <w:t>Ⅲ、判断：</w:t>
      </w:r>
      <w:r>
        <w:rPr>
          <w:rFonts w:ascii="宋体" w:hAnsi="Courier New" w:eastAsia="宋体"/>
        </w:rPr>
        <w:t>if</w:t>
      </w:r>
    </w:p>
    <w:bookmarkEnd w:id="841"/>
    <w:p>
      <w:pPr>
        <w:spacing w:after="50" w:line="360" w:lineRule="auto" w:beforeLines="100"/>
        <w:ind w:left="0"/>
        <w:jc w:val="left"/>
      </w:pPr>
      <w:bookmarkStart w:name="u16f4033e" w:id="842"/>
      <w:r>
        <w:rPr>
          <w:rFonts w:ascii="宋体" w:hAnsi="Times New Roman" w:eastAsia="宋体"/>
          <w:b w:val="false"/>
          <w:i w:val="false"/>
          <w:color w:val="000000"/>
          <w:sz w:val="22"/>
        </w:rPr>
        <w:t>以行为单位运行，每行运行一次</w:t>
      </w:r>
    </w:p>
    <w:bookmarkEnd w:id="842"/>
    <w:bookmarkStart w:name="uf036f3ca" w:id="843"/>
    <w:p>
      <w:pPr>
        <w:numPr>
          <w:ilvl w:val="0"/>
          <w:numId w:val="195"/>
        </w:numPr>
        <w:spacing w:after="50" w:line="360" w:lineRule="auto" w:beforeLines="100"/>
        <w:ind w:left="360"/>
        <w:jc w:val="left"/>
      </w:pPr>
      <w:r>
        <w:rPr>
          <w:rFonts w:ascii="宋体" w:hAnsi="Times New Roman" w:eastAsia="宋体"/>
          <w:b w:val="false"/>
          <w:i w:val="false"/>
          <w:color w:val="000000"/>
          <w:sz w:val="22"/>
        </w:rPr>
        <w:t>判断第 1 列是否等于 2 ，等于就多打印：月海</w:t>
      </w:r>
    </w:p>
    <w:bookmarkEnd w:id="843"/>
    <w:bookmarkStart w:name="gUJa5" w:id="8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 if($1==2){print $1,$2,$3,"----",FNR,"月海"} else{print $1,$2,$3,"----",FNR} }' data</w:t>
        <w:br/>
        <w:t>3 2 1 ---- 1</w:t>
        <w:br/>
        <w:t>2 2 2 ---- 2 月海</w:t>
        <w:br/>
        <w:t>1 2 3 ---- 3</w:t>
        <w:br/>
        <w:t>1 3 3 ---- 4</w:t>
        <w:br/>
        <w:t>1 1 1 ---- 5</w:t>
        <w:br/>
        <w:t>2 2 2 ---- 6 月海</w:t>
        <w:br/>
        <w:t>3 3 3 ---- 7</w:t>
        <w:br/>
        <w:t>2 4 6 ---- 8 月海</w:t>
        <w:br/>
        <w:t>1 4 6 ---- 9</w:t>
        <w:br/>
        <w:t>3 2 1 ---- 10</w:t>
        <w:br/>
        <w:t>2 1 4 ---- 11 月海</w:t>
        <w:br/>
        <w:t>3 3 3 ---- 12</w:t>
        <w:br/>
        <w:t>2 1 3 ---- 13 月海</w:t>
        <w:br/>
      </w:r>
    </w:p>
    <w:bookmarkEnd w:id="844"/>
    <w:bookmarkStart w:name="u2cf689bd" w:id="845"/>
    <w:p>
      <w:pPr>
        <w:numPr>
          <w:ilvl w:val="0"/>
          <w:numId w:val="196"/>
        </w:numPr>
        <w:spacing w:after="50" w:line="360" w:lineRule="auto" w:beforeLines="100"/>
        <w:ind w:left="360"/>
        <w:jc w:val="left"/>
      </w:pPr>
      <w:r>
        <w:rPr>
          <w:rFonts w:ascii="宋体" w:hAnsi="Times New Roman" w:eastAsia="宋体"/>
          <w:b w:val="false"/>
          <w:i w:val="false"/>
          <w:color w:val="000000"/>
          <w:sz w:val="22"/>
        </w:rPr>
        <w:t>判断第 1 列是否等于 1 ，等于就多打印：言；判断第 1 列是否等于 2 ，等于就多打印：羽；否则只打印：月海</w:t>
      </w:r>
    </w:p>
    <w:bookmarkEnd w:id="845"/>
    <w:bookmarkStart w:name="tdq0S" w:id="8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 if($1==1){print $1,$2,$3,"----",FNR,"言"} else if($1==2){print $1,$2,$3,"----",FNR,"羽"} else{print "月海"} }' data</w:t>
        <w:br/>
        <w:t>月海</w:t>
        <w:br/>
        <w:t>2 2 2 ---- 2 羽</w:t>
        <w:br/>
        <w:t>1 2 3 ---- 3 言</w:t>
        <w:br/>
        <w:t>1 3 3 ---- 4 言</w:t>
        <w:br/>
        <w:t>1 1 1 ---- 5 言</w:t>
        <w:br/>
        <w:t>2 2 2 ---- 6 羽</w:t>
        <w:br/>
        <w:t>月海</w:t>
        <w:br/>
        <w:t>2 4 6 ---- 8 羽</w:t>
        <w:br/>
        <w:t>1 4 6 ---- 9 言</w:t>
        <w:br/>
        <w:t>月海</w:t>
        <w:br/>
        <w:t>2 1 4 ---- 11 羽</w:t>
        <w:br/>
        <w:t>月海</w:t>
        <w:br/>
        <w:t>2 1 3 ---- 13 羽</w:t>
        <w:br/>
      </w:r>
    </w:p>
    <w:bookmarkEnd w:id="846"/>
    <w:bookmarkStart w:name="EerNC" w:id="847"/>
    <w:p>
      <w:pPr>
        <w:pStyle w:val="Heading4"/>
        <w:spacing w:after="50" w:line="360" w:lineRule="auto" w:beforeLines="100"/>
        <w:ind w:left="0"/>
        <w:jc w:val="left"/>
      </w:pPr>
      <w:r>
        <w:rPr>
          <w:rFonts w:ascii="宋体" w:hAnsi="Times New Roman" w:eastAsia="宋体"/>
        </w:rPr>
        <w:t>Ⅳ、循环：</w:t>
      </w:r>
      <w:r>
        <w:rPr>
          <w:rFonts w:ascii="宋体" w:hAnsi="Courier New" w:eastAsia="宋体"/>
        </w:rPr>
        <w:t>for</w:t>
      </w:r>
    </w:p>
    <w:bookmarkEnd w:id="847"/>
    <w:p>
      <w:pPr>
        <w:spacing w:after="50" w:line="360" w:lineRule="auto" w:beforeLines="100"/>
        <w:ind w:left="0"/>
        <w:jc w:val="left"/>
      </w:pPr>
      <w:bookmarkStart w:name="u55fc8eab" w:id="848"/>
      <w:r>
        <w:rPr>
          <w:rFonts w:ascii="宋体" w:hAnsi="Times New Roman" w:eastAsia="宋体"/>
          <w:b w:val="false"/>
          <w:i w:val="false"/>
          <w:color w:val="000000"/>
          <w:sz w:val="22"/>
        </w:rPr>
        <w:t>以行为单位运行，每行运行一次</w:t>
      </w:r>
    </w:p>
    <w:bookmarkEnd w:id="848"/>
    <w:bookmarkStart w:name="u20ee15b3" w:id="849"/>
    <w:p>
      <w:pPr>
        <w:numPr>
          <w:ilvl w:val="0"/>
          <w:numId w:val="197"/>
        </w:numPr>
        <w:spacing w:after="50" w:line="360" w:lineRule="auto" w:beforeLines="100"/>
        <w:ind w:left="360"/>
        <w:jc w:val="left"/>
      </w:pPr>
      <w:r>
        <w:rPr>
          <w:rFonts w:ascii="宋体" w:hAnsi="Times New Roman" w:eastAsia="宋体"/>
          <w:b w:val="false"/>
          <w:i w:val="false"/>
          <w:color w:val="000000"/>
          <w:sz w:val="22"/>
        </w:rPr>
        <w:t>输出列表是：第一列数据,i,列数 第二列数据,i,列数 第三列数据,i,列数 月海</w:t>
      </w:r>
    </w:p>
    <w:bookmarkEnd w:id="849"/>
    <w:bookmarkStart w:name="arMjY" w:id="8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
        <w:br/>
        <w:t>[trial@localhost cuichangjian]$ awk '{for(i=1;i&lt;=NF;i++){ printf $i","i","NF" "} printf "月海\n"}' data</w:t>
        <w:br/>
        <w:t>3,1,3 2,2,3 1,3,3 月海</w:t>
        <w:br/>
        <w:t>2,1,3 2,2,3 2,3,3 月海</w:t>
        <w:br/>
        <w:t>1,1,3 2,2,3 3,3,3 月海</w:t>
        <w:br/>
        <w:t>1,1,3 3,2,3 3,3,3 月海</w:t>
        <w:br/>
        <w:t>1,1,3 1,2,3 1,3,3 月海</w:t>
        <w:br/>
        <w:t>2,1,3 2,2,3 2,3,3 月海</w:t>
        <w:br/>
        <w:t>3,1,3 3,2,3 3,3,3 月海</w:t>
        <w:br/>
        <w:t>2,1,3 4,2,3 6,3,3 月海</w:t>
        <w:br/>
        <w:t>1,1,3 4,2,3 6,3,3 月海</w:t>
        <w:br/>
        <w:t>3,1,3 2,2,3 1,3,3 月海</w:t>
        <w:br/>
        <w:t>2,1,3 1,2,3 4,3,3 月海</w:t>
        <w:br/>
        <w:t>3,1,3 3,2,3 3,3,3 月海</w:t>
        <w:br/>
        <w:t>2,1,3 1,2,3 3,3,3 月海</w:t>
        <w:br/>
      </w:r>
    </w:p>
    <w:bookmarkEnd w:id="850"/>
    <w:bookmarkStart w:name="tHGVS" w:id="851"/>
    <w:p>
      <w:pPr>
        <w:pStyle w:val="Heading3"/>
        <w:spacing w:after="50" w:line="360" w:lineRule="auto" w:beforeLines="100"/>
        <w:ind w:left="0"/>
        <w:jc w:val="left"/>
      </w:pPr>
      <w:r>
        <w:rPr>
          <w:rFonts w:ascii="宋体" w:hAnsi="Times New Roman" w:eastAsia="宋体"/>
        </w:rPr>
        <w:t>⑧、函数</w:t>
      </w:r>
    </w:p>
    <w:bookmarkEnd w:id="851"/>
    <w:bookmarkStart w:name="S51RI" w:id="852"/>
    <w:p>
      <w:pPr>
        <w:pStyle w:val="Heading4"/>
        <w:spacing w:after="50" w:line="360" w:lineRule="auto" w:beforeLines="100"/>
        <w:ind w:left="0"/>
        <w:jc w:val="left"/>
      </w:pPr>
      <w:r>
        <w:rPr>
          <w:rFonts w:ascii="宋体" w:hAnsi="Times New Roman" w:eastAsia="宋体"/>
        </w:rPr>
        <w:t>Ⅰ、int(f)</w:t>
      </w:r>
    </w:p>
    <w:bookmarkEnd w:id="852"/>
    <w:bookmarkStart w:name="u488a5396" w:id="853"/>
    <w:p>
      <w:pPr>
        <w:spacing w:after="50" w:line="360" w:lineRule="auto" w:beforeLines="100"/>
        <w:ind w:left="0"/>
        <w:jc w:val="left"/>
      </w:pPr>
      <w:r>
        <w:rPr>
          <w:rFonts w:ascii="宋体" w:hAnsi="Times New Roman" w:eastAsia="宋体"/>
          <w:b w:val="false"/>
          <w:i w:val="false"/>
          <w:color w:val="000000"/>
          <w:sz w:val="22"/>
        </w:rPr>
        <w:t>语法：</w:t>
      </w:r>
      <w:r>
        <w:rPr>
          <w:rFonts w:ascii="宋体" w:hAnsi="Courier New" w:eastAsia="宋体"/>
          <w:b w:val="false"/>
          <w:i w:val="false"/>
          <w:color w:val="000000"/>
          <w:sz w:val="22"/>
        </w:rPr>
        <w:t>int(f)</w:t>
      </w:r>
    </w:p>
    <w:bookmarkEnd w:id="853"/>
    <w:bookmarkStart w:name="uabc8fbf0" w:id="854"/>
    <w:p>
      <w:pPr>
        <w:spacing w:after="50" w:line="360" w:lineRule="auto" w:beforeLines="100"/>
        <w:ind w:left="0"/>
        <w:jc w:val="left"/>
      </w:pPr>
      <w:r>
        <w:rPr>
          <w:rFonts w:ascii="宋体" w:hAnsi="Times New Roman" w:eastAsia="宋体"/>
          <w:b w:val="false"/>
          <w:i w:val="false"/>
          <w:color w:val="000000"/>
          <w:sz w:val="22"/>
        </w:rPr>
        <w:t>将给定字符串 f 的小数点以下舍去，使其变为为整数</w:t>
      </w:r>
    </w:p>
    <w:bookmarkEnd w:id="854"/>
    <w:bookmarkStart w:name="U1scV" w:id="8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awk '{for(i=1;i&lt;=NF;i++){ printf $i","i","NF" "} printf "月海\n"}' data2</w:t>
        <w:br/>
        <w:t>3,1,4 2,2,4 1,3,4 1.15,4,4 月海</w:t>
        <w:br/>
        <w:t>2,1,4 2,2,4 2,3,4 53.54,4,4 月海</w:t>
        <w:br/>
        <w:t>1,1,4 2,2,4 3,3,4 3623.13,4,4 月海</w:t>
        <w:br/>
        <w:t>1,1,4 3,2,4 3,3,4 6.431,4,4 月海</w:t>
        <w:br/>
        <w:t>1,1,4 1,2,4 1,3,4 40.1312,4,4 月海</w:t>
        <w:br/>
        <w:t>2,1,4 2,2,4 2,3,4 0.042,4,4 月海</w:t>
        <w:br/>
        <w:t>3,1,4 3,2,4 3,3,4 1.0242,4,4 月海</w:t>
        <w:br/>
        <w:t>2,1,4 4,2,4 6,3,4 233.03,4,4 月海</w:t>
        <w:br/>
        <w:t>1,1,4 4,2,4 6,3,4 3.445,4,4 月海</w:t>
        <w:br/>
        <w:t>3,1,4 2,2,4 1,3,4 53.21,4,4 月海</w:t>
        <w:br/>
        <w:t>2,1,4 1,2,4 4,3,4 4.5,4,4 月海</w:t>
        <w:br/>
        <w:t>[trial@localhost cuichangjian]$ awk '{for(i=1;i&lt;=NF;i++){ printf int($i)","i","NF" "} printf "月海\n"}' data2</w:t>
        <w:br/>
        <w:t>3,1,4 2,2,4 1,3,4 1,4,4 月海</w:t>
        <w:br/>
        <w:t>2,1,4 2,2,4 2,3,4 53,4,4 月海</w:t>
        <w:br/>
        <w:t>1,1,4 2,2,4 3,3,4 3623,4,4 月海</w:t>
        <w:br/>
        <w:t>1,1,4 3,2,4 3,3,4 6,4,4 月海</w:t>
        <w:br/>
        <w:t>1,1,4 1,2,4 1,3,4 40,4,4 月海</w:t>
        <w:br/>
        <w:t>2,1,4 2,2,4 2,3,4 0,4,4 月海</w:t>
        <w:br/>
        <w:t>3,1,4 3,2,4 3,3,4 1,4,4 月海</w:t>
        <w:br/>
        <w:t>2,1,4 4,2,4 6,3,4 233,4,4 月海</w:t>
        <w:br/>
        <w:t>1,1,4 4,2,4 6,3,4 3,4,4 月海</w:t>
        <w:br/>
        <w:t>3,1,4 2,2,4 1,3,4 53,4,4 月海</w:t>
        <w:br/>
        <w:t>2,1,4 1,2,4 4,3,4 4,4,4 月海</w:t>
        <w:br/>
      </w:r>
    </w:p>
    <w:bookmarkEnd w:id="855"/>
    <w:bookmarkStart w:name="QAaNU" w:id="856"/>
    <w:p>
      <w:pPr>
        <w:pStyle w:val="Heading4"/>
        <w:spacing w:after="50" w:line="360" w:lineRule="auto" w:beforeLines="100"/>
        <w:ind w:left="0"/>
        <w:jc w:val="left"/>
      </w:pPr>
      <w:r>
        <w:rPr>
          <w:rFonts w:ascii="宋体" w:hAnsi="Times New Roman" w:eastAsia="宋体"/>
        </w:rPr>
        <w:t>Ⅱ、sprintf("format", v1, v2,...)</w:t>
      </w:r>
    </w:p>
    <w:bookmarkEnd w:id="856"/>
    <w:bookmarkStart w:name="u7382347b" w:id="857"/>
    <w:p>
      <w:pPr>
        <w:spacing w:after="50" w:line="360" w:lineRule="auto" w:beforeLines="100"/>
        <w:ind w:left="0"/>
        <w:jc w:val="left"/>
      </w:pPr>
      <w:r>
        <w:rPr>
          <w:rFonts w:ascii="宋体" w:hAnsi="Times New Roman" w:eastAsia="宋体"/>
          <w:b w:val="false"/>
          <w:i w:val="false"/>
          <w:color w:val="000000"/>
          <w:sz w:val="22"/>
        </w:rPr>
        <w:t>语法：</w:t>
      </w:r>
      <w:r>
        <w:rPr>
          <w:rFonts w:ascii="宋体" w:hAnsi="Courier New" w:eastAsia="宋体"/>
          <w:b w:val="false"/>
          <w:i w:val="false"/>
          <w:color w:val="000000"/>
          <w:sz w:val="22"/>
        </w:rPr>
        <w:t>sprintf("format", v1, v2,...)</w:t>
      </w:r>
    </w:p>
    <w:bookmarkEnd w:id="857"/>
    <w:bookmarkStart w:name="u19fd074b" w:id="858"/>
    <w:p>
      <w:pPr>
        <w:numPr>
          <w:ilvl w:val="0"/>
          <w:numId w:val="198"/>
        </w:numPr>
        <w:spacing w:after="50" w:line="360" w:lineRule="auto" w:beforeLines="100"/>
        <w:ind w:left="360"/>
        <w:jc w:val="left"/>
      </w:pPr>
      <w:r>
        <w:rPr>
          <w:rFonts w:ascii="宋体" w:hAnsi="Times New Roman" w:eastAsia="宋体"/>
          <w:b w:val="false"/>
          <w:i w:val="false"/>
          <w:color w:val="000000"/>
          <w:sz w:val="22"/>
        </w:rPr>
        <w:t>返回与 printf 函数进行了相同格式转换的字符串</w:t>
      </w:r>
    </w:p>
    <w:bookmarkEnd w:id="858"/>
    <w:bookmarkStart w:name="X64yB" w:id="8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awk '{for(i=1;i&lt;=NF;i++){ printf $i","i","NF" "} printf "月海\n"}' data2</w:t>
        <w:br/>
        <w:t>3,1,4 2,2,4 1,3,4 1.15,4,4 月海</w:t>
        <w:br/>
        <w:t>2,1,4 2,2,4 2,3,4 53.54,4,4 月海</w:t>
        <w:br/>
        <w:t>1,1,4 2,2,4 3,3,4 3623.13,4,4 月海</w:t>
        <w:br/>
        <w:t>1,1,4 3,2,4 3,3,4 6.431,4,4 月海</w:t>
        <w:br/>
        <w:t>1,1,4 1,2,4 1,3,4 40.1312,4,4 月海</w:t>
        <w:br/>
        <w:t>2,1,4 2,2,4 2,3,4 0.042,4,4 月海</w:t>
        <w:br/>
        <w:t>3,1,4 3,2,4 3,3,4 1.0242,4,4 月海</w:t>
        <w:br/>
        <w:t>2,1,4 4,2,4 6,3,4 233.03,4,4 月海</w:t>
        <w:br/>
        <w:t>1,1,4 4,2,4 6,3,4 3.445,4,4 月海</w:t>
        <w:br/>
        <w:t>3,1,4 2,2,4 1,3,4 53.21,4,4 月海</w:t>
        <w:br/>
        <w:t>2,1,4 1,2,4 4,3,4 4.5,4,4 月海</w:t>
        <w:br/>
        <w:t>[trial@localhost cuichangjian]$ awk '{for(i=1;i&lt;=NF;i++){ printf sprintf("%010d",$i)","i","NF" "} printf "月海\n"}' data2</w:t>
        <w:br/>
        <w:t>0000000003,1,4 0000000002,2,4 0000000001,3,4 0000000001,4,4 月海</w:t>
        <w:br/>
        <w:t>0000000002,1,4 0000000002,2,4 0000000002,3,4 0000000053,4,4 月海</w:t>
        <w:br/>
        <w:t>0000000001,1,4 0000000002,2,4 0000000003,3,4 0000003623,4,4 月海</w:t>
        <w:br/>
        <w:t>0000000001,1,4 0000000003,2,4 0000000003,3,4 0000000006,4,4 月海</w:t>
        <w:br/>
        <w:t>0000000001,1,4 0000000001,2,4 0000000001,3,4 0000000040,4,4 月海</w:t>
        <w:br/>
        <w:t>0000000002,1,4 0000000002,2,4 0000000002,3,4 0000000000,4,4 月海</w:t>
        <w:br/>
        <w:t>0000000003,1,4 0000000003,2,4 0000000003,3,4 0000000001,4,4 月海</w:t>
        <w:br/>
        <w:t>0000000002,1,4 0000000004,2,4 0000000006,3,4 0000000233,4,4 月海</w:t>
        <w:br/>
        <w:t>0000000001,1,4 0000000004,2,4 0000000006,3,4 0000000003,4,4 月海</w:t>
        <w:br/>
        <w:t>0000000003,1,4 0000000002,2,4 0000000001,3,4 0000000053,4,4 月海</w:t>
        <w:br/>
        <w:t>0000000002,1,4 0000000001,2,4 0000000004,3,4 0000000004,4,4 月海</w:t>
        <w:br/>
      </w:r>
    </w:p>
    <w:bookmarkEnd w:id="859"/>
    <w:bookmarkStart w:name="GpDsV" w:id="860"/>
    <w:p>
      <w:pPr>
        <w:pStyle w:val="Heading4"/>
        <w:spacing w:after="50" w:line="360" w:lineRule="auto" w:beforeLines="100"/>
        <w:ind w:left="0"/>
        <w:jc w:val="left"/>
      </w:pPr>
      <w:r>
        <w:rPr>
          <w:rFonts w:ascii="宋体" w:hAnsi="Times New Roman" w:eastAsia="宋体"/>
        </w:rPr>
        <w:t>Ⅲ、substr(s, p, n)</w:t>
      </w:r>
    </w:p>
    <w:bookmarkEnd w:id="860"/>
    <w:bookmarkStart w:name="u41f12bf4" w:id="861"/>
    <w:p>
      <w:pPr>
        <w:spacing w:after="50" w:line="360" w:lineRule="auto" w:beforeLines="100"/>
        <w:ind w:left="0"/>
        <w:jc w:val="left"/>
      </w:pPr>
      <w:r>
        <w:rPr>
          <w:rFonts w:ascii="宋体" w:hAnsi="Times New Roman" w:eastAsia="宋体"/>
          <w:b w:val="false"/>
          <w:i w:val="false"/>
          <w:color w:val="000000"/>
          <w:sz w:val="22"/>
        </w:rPr>
        <w:t>语法：</w:t>
      </w:r>
      <w:r>
        <w:rPr>
          <w:rFonts w:ascii="宋体" w:hAnsi="Courier New" w:eastAsia="宋体"/>
          <w:b w:val="false"/>
          <w:i w:val="false"/>
          <w:color w:val="000000"/>
          <w:sz w:val="22"/>
        </w:rPr>
        <w:t>substr(s, p, n)</w:t>
      </w:r>
    </w:p>
    <w:bookmarkEnd w:id="861"/>
    <w:bookmarkStart w:name="u2d828853" w:id="862"/>
    <w:p>
      <w:pPr>
        <w:spacing w:after="50" w:line="360" w:lineRule="auto" w:beforeLines="100"/>
        <w:ind w:left="0"/>
        <w:jc w:val="left"/>
      </w:pPr>
      <w:r>
        <w:rPr>
          <w:rFonts w:ascii="宋体" w:hAnsi="Times New Roman" w:eastAsia="宋体"/>
          <w:b w:val="false"/>
          <w:i w:val="false"/>
          <w:color w:val="000000"/>
          <w:sz w:val="22"/>
        </w:rPr>
        <w:t>从字符串 s 中的第 p 个字符开始，截取并返回 n 个字符串</w:t>
      </w:r>
    </w:p>
    <w:bookmarkEnd w:id="862"/>
    <w:bookmarkStart w:name="iKVFq" w:id="86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awk '{for(i=1;i&lt;=NF;i++){ printf $i","i","NF" "} printf "月海\n"}' data2</w:t>
        <w:br/>
        <w:t>3,1,4 2,2,4 1,3,4 1.15,4,4 月海</w:t>
        <w:br/>
        <w:t>2,1,4 2,2,4 2,3,4 53.54,4,4 月海</w:t>
        <w:br/>
        <w:t>1,1,4 2,2,4 3,3,4 3623.13,4,4 月海</w:t>
        <w:br/>
        <w:t>1,1,4 3,2,4 3,3,4 6.431,4,4 月海</w:t>
        <w:br/>
        <w:t>1,1,4 1,2,4 1,3,4 40.1312,4,4 月海</w:t>
        <w:br/>
        <w:t>2,1,4 2,2,4 2,3,4 0.042,4,4 月海</w:t>
        <w:br/>
        <w:t>3,1,4 3,2,4 3,3,4 1.0242,4,4 月海</w:t>
        <w:br/>
        <w:t>2,1,4 4,2,4 6,3,4 233.03,4,4 月海</w:t>
        <w:br/>
        <w:t>1,1,4 4,2,4 6,3,4 3.445,4,4 月海</w:t>
        <w:br/>
        <w:t>3,1,4 2,2,4 1,3,4 53.21,4,4 月海</w:t>
        <w:br/>
        <w:t>2,1,4 1,2,4 4,3,4 4.5,4,4 月海</w:t>
        <w:br/>
        <w:t>[trial@localhost cuichangjian]$ awk '{for(i=1;i&lt;=NF;i++){ printf substr($i,0,4)","i","NF" "} printf "月海\n"}' data2</w:t>
        <w:br/>
        <w:t>3,1,4 2,2,4 1,3,4 1.15,4,4 月海</w:t>
        <w:br/>
        <w:t>2,1,4 2,2,4 2,3,4 53.5,4,4 月海</w:t>
        <w:br/>
        <w:t>1,1,4 2,2,4 3,3,4 3623,4,4 月海</w:t>
        <w:br/>
        <w:t>1,1,4 3,2,4 3,3,4 6.43,4,4 月海</w:t>
        <w:br/>
        <w:t>1,1,4 1,2,4 1,3,4 40.1,4,4 月海</w:t>
        <w:br/>
        <w:t>2,1,4 2,2,4 2,3,4 0.04,4,4 月海</w:t>
        <w:br/>
        <w:t>3,1,4 3,2,4 3,3,4 1.02,4,4 月海</w:t>
        <w:br/>
        <w:t>2,1,4 4,2,4 6,3,4 233.,4,4 月海</w:t>
        <w:br/>
        <w:t>1,1,4 4,2,4 6,3,4 3.44,4,4 月海</w:t>
        <w:br/>
        <w:t>3,1,4 2,2,4 1,3,4 53.2,4,4 月海</w:t>
        <w:br/>
        <w:t>2,1,4 1,2,4 4,3,4 4.5,4,4 月海</w:t>
        <w:br/>
      </w:r>
    </w:p>
    <w:bookmarkEnd w:id="863"/>
    <w:bookmarkStart w:name="ZDMom" w:id="864"/>
    <w:p>
      <w:pPr>
        <w:pStyle w:val="Heading4"/>
        <w:spacing w:after="50" w:line="360" w:lineRule="auto" w:beforeLines="100"/>
        <w:ind w:left="0"/>
        <w:jc w:val="left"/>
      </w:pPr>
      <w:r>
        <w:rPr>
          <w:rFonts w:ascii="宋体" w:hAnsi="Times New Roman" w:eastAsia="宋体"/>
        </w:rPr>
        <w:t>Ⅳ、length(s)</w:t>
      </w:r>
    </w:p>
    <w:bookmarkEnd w:id="864"/>
    <w:bookmarkStart w:name="u9ed4b5fc" w:id="865"/>
    <w:p>
      <w:pPr>
        <w:spacing w:after="50" w:line="360" w:lineRule="auto" w:beforeLines="100"/>
        <w:ind w:left="0"/>
        <w:jc w:val="left"/>
      </w:pPr>
      <w:r>
        <w:rPr>
          <w:rFonts w:ascii="宋体" w:hAnsi="Times New Roman" w:eastAsia="宋体"/>
          <w:b w:val="false"/>
          <w:i w:val="false"/>
          <w:color w:val="000000"/>
          <w:sz w:val="22"/>
        </w:rPr>
        <w:t>语法：</w:t>
      </w:r>
      <w:r>
        <w:rPr>
          <w:rFonts w:ascii="宋体" w:hAnsi="Courier New" w:eastAsia="宋体"/>
          <w:b w:val="false"/>
          <w:i w:val="false"/>
          <w:color w:val="000000"/>
          <w:sz w:val="22"/>
        </w:rPr>
        <w:t>length(s)</w:t>
      </w:r>
    </w:p>
    <w:bookmarkEnd w:id="865"/>
    <w:bookmarkStart w:name="uf431f28f" w:id="866"/>
    <w:p>
      <w:pPr>
        <w:spacing w:after="50" w:line="360" w:lineRule="auto" w:beforeLines="100"/>
        <w:ind w:left="0"/>
        <w:jc w:val="left"/>
      </w:pPr>
      <w:r>
        <w:rPr>
          <w:rFonts w:ascii="宋体" w:hAnsi="Times New Roman" w:eastAsia="宋体"/>
          <w:b w:val="false"/>
          <w:i w:val="false"/>
          <w:color w:val="000000"/>
          <w:sz w:val="22"/>
        </w:rPr>
        <w:t>返回字符串 s 的长度（字节数）</w:t>
      </w:r>
    </w:p>
    <w:bookmarkEnd w:id="866"/>
    <w:bookmarkStart w:name="CLV10" w:id="86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awk '{for(i=1;i&lt;=NF;i++){ printf $i","i","NF" "} printf "月海\n"}' data2</w:t>
        <w:br/>
        <w:t>3,1,4 2,2,4 1,3,4 1.15,4,4 月海</w:t>
        <w:br/>
        <w:t>2,1,4 2,2,4 2,3,4 53.54,4,4 月海</w:t>
        <w:br/>
        <w:t>1,1,4 2,2,4 3,3,4 3623.13,4,4 月海</w:t>
        <w:br/>
        <w:t>1,1,4 3,2,4 3,3,4 6.431,4,4 月海</w:t>
        <w:br/>
        <w:t>1,1,4 1,2,4 1,3,4 40.1312,4,4 月海</w:t>
        <w:br/>
        <w:t>2,1,4 2,2,4 2,3,4 0.042,4,4 月海</w:t>
        <w:br/>
        <w:t>3,1,4 3,2,4 3,3,4 1.0242,4,4 月海</w:t>
        <w:br/>
        <w:t>2,1,4 4,2,4 6,3,4 233.03,4,4 月海</w:t>
        <w:br/>
        <w:t>1,1,4 4,2,4 6,3,4 3.445,4,4 月海</w:t>
        <w:br/>
        <w:t>3,1,4 2,2,4 1,3,4 53.21,4,4 月海</w:t>
        <w:br/>
        <w:t>2,1,4 1,2,4 4,3,4 4.5,4,4 月海</w:t>
        <w:br/>
        <w:t>[trial@localhost cuichangjian]$ awk '{for(i=1;i&lt;=NF;i++){ printf length($i)","i","NF" "} printf "月海\n"}' data2</w:t>
        <w:br/>
        <w:t>1,1,4 1,2,4 1,3,4 4,4,4 月海</w:t>
        <w:br/>
        <w:t>1,1,4 1,2,4 1,3,4 5,4,4 月海</w:t>
        <w:br/>
        <w:t>1,1,4 1,2,4 1,3,4 7,4,4 月海</w:t>
        <w:br/>
        <w:t>1,1,4 1,2,4 1,3,4 5,4,4 月海</w:t>
        <w:br/>
        <w:t>1,1,4 1,2,4 1,3,4 7,4,4 月海</w:t>
        <w:br/>
        <w:t>1,1,4 1,2,4 1,3,4 5,4,4 月海</w:t>
        <w:br/>
        <w:t>1,1,4 1,2,4 1,3,4 6,4,4 月海</w:t>
        <w:br/>
        <w:t>1,1,4 1,2,4 1,3,4 6,4,4 月海</w:t>
        <w:br/>
        <w:t>1,1,4 1,2,4 1,3,4 5,4,4 月海</w:t>
        <w:br/>
        <w:t>1,1,4 1,2,4 1,3,4 5,4,4 月海</w:t>
        <w:br/>
        <w:t>1,1,4 1,2,4 1,3,4 3,4,4 月海</w:t>
        <w:br/>
      </w:r>
    </w:p>
    <w:bookmarkEnd w:id="867"/>
    <w:bookmarkStart w:name="wM5Lo" w:id="868"/>
    <w:p>
      <w:pPr>
        <w:pStyle w:val="Heading3"/>
        <w:spacing w:after="50" w:line="360" w:lineRule="auto" w:beforeLines="100"/>
        <w:ind w:left="0"/>
        <w:jc w:val="left"/>
      </w:pPr>
      <w:r>
        <w:rPr>
          <w:rFonts w:ascii="宋体" w:hAnsi="Times New Roman" w:eastAsia="宋体"/>
        </w:rPr>
        <w:t>⑨、三元运算符</w:t>
      </w:r>
    </w:p>
    <w:bookmarkEnd w:id="868"/>
    <w:p>
      <w:pPr>
        <w:spacing w:after="50" w:line="360" w:lineRule="auto" w:beforeLines="100"/>
        <w:ind w:left="0"/>
        <w:jc w:val="left"/>
      </w:pPr>
      <w:bookmarkStart w:name="u627cd709" w:id="869"/>
      <w:r>
        <w:rPr>
          <w:rFonts w:ascii="宋体" w:hAnsi="Times New Roman" w:eastAsia="宋体"/>
          <w:b w:val="false"/>
          <w:i w:val="false"/>
          <w:color w:val="000000"/>
          <w:sz w:val="22"/>
        </w:rPr>
        <w:t>以行为单位运行，每行运行一次</w:t>
      </w:r>
    </w:p>
    <w:bookmarkEnd w:id="869"/>
    <w:bookmarkStart w:name="uf17c6388" w:id="870"/>
    <w:p>
      <w:pPr>
        <w:spacing w:after="50" w:line="360" w:lineRule="auto" w:beforeLines="100"/>
        <w:ind w:left="0"/>
        <w:jc w:val="left"/>
      </w:pPr>
      <w:r>
        <w:rPr>
          <w:rFonts w:ascii="宋体" w:hAnsi="Times New Roman" w:eastAsia="宋体"/>
          <w:b w:val="false"/>
          <w:i w:val="false"/>
          <w:color w:val="000000"/>
          <w:sz w:val="22"/>
        </w:rPr>
        <w:t>语法：</w:t>
      </w:r>
      <w:r>
        <w:rPr>
          <w:rFonts w:ascii="宋体" w:hAnsi="Courier New" w:eastAsia="宋体"/>
          <w:b w:val="false"/>
          <w:i w:val="false"/>
          <w:color w:val="000000"/>
          <w:sz w:val="22"/>
        </w:rPr>
        <w:t>条件 ? 条件为真时执行的语句 : 条件为假时执行的语句</w:t>
      </w:r>
    </w:p>
    <w:bookmarkEnd w:id="870"/>
    <w:bookmarkStart w:name="wGZoI" w:id="87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awk '{ print $1==1 ?  "月海1111" : "yuehai" }' data</w:t>
        <w:br/>
        <w:t>yuehai</w:t>
        <w:br/>
        <w:t>yuehai</w:t>
        <w:br/>
        <w:t>月海1111</w:t>
        <w:br/>
        <w:t>月海1111</w:t>
        <w:br/>
        <w:t>月海1111</w:t>
        <w:br/>
        <w:t>yuehai</w:t>
        <w:br/>
        <w:t>yuehai</w:t>
        <w:br/>
        <w:t>yuehai</w:t>
        <w:br/>
        <w:t>月海1111</w:t>
        <w:br/>
        <w:t>yuehai</w:t>
        <w:br/>
        <w:t>yuehai</w:t>
        <w:br/>
        <w:t>yuehai</w:t>
        <w:br/>
        <w:t>yuehai</w:t>
        <w:br/>
      </w:r>
    </w:p>
    <w:bookmarkEnd w:id="871"/>
    <w:bookmarkStart w:name="fZOE1" w:id="872"/>
    <w:p>
      <w:pPr>
        <w:pStyle w:val="Heading1"/>
        <w:spacing w:after="50" w:line="360" w:lineRule="auto" w:beforeLines="100"/>
        <w:ind w:left="0"/>
        <w:jc w:val="left"/>
      </w:pPr>
      <w:r>
        <w:rPr>
          <w:rFonts w:ascii="宋体" w:hAnsi="Times New Roman" w:eastAsia="宋体"/>
        </w:rPr>
        <w:t>三、数据处理（行列转换）</w:t>
      </w:r>
    </w:p>
    <w:bookmarkEnd w:id="872"/>
    <w:bookmarkStart w:name="ygpCG" w:id="873"/>
    <w:p>
      <w:pPr>
        <w:pStyle w:val="Heading2"/>
        <w:spacing w:after="50" w:line="360" w:lineRule="auto" w:beforeLines="100"/>
        <w:ind w:left="0"/>
        <w:jc w:val="left"/>
      </w:pPr>
      <w:r>
        <w:rPr>
          <w:rFonts w:ascii="宋体" w:hAnsi="Times New Roman" w:eastAsia="宋体"/>
        </w:rPr>
        <w:t>1、将文本转为矩阵：</w:t>
      </w:r>
      <w:r>
        <w:rPr>
          <w:rFonts w:ascii="宋体" w:hAnsi="Courier New" w:eastAsia="宋体"/>
        </w:rPr>
        <w:t>pivot</w:t>
      </w:r>
    </w:p>
    <w:bookmarkEnd w:id="873"/>
    <w:bookmarkStart w:name="u9492e8bd" w:id="874"/>
    <w:p>
      <w:pPr>
        <w:numPr>
          <w:ilvl w:val="0"/>
          <w:numId w:val="199"/>
        </w:numPr>
        <w:spacing w:after="50" w:line="360" w:lineRule="auto" w:beforeLines="100"/>
        <w:ind w:left="360"/>
        <w:jc w:val="left"/>
      </w:pPr>
      <w:r>
        <w:rPr>
          <w:rFonts w:ascii="宋体" w:hAnsi="Times New Roman" w:eastAsia="宋体"/>
          <w:b w:val="false"/>
          <w:i w:val="false"/>
          <w:color w:val="f5222d"/>
          <w:sz w:val="22"/>
        </w:rPr>
        <w:t>必须排序后才能正常使用</w:t>
      </w:r>
    </w:p>
    <w:bookmarkEnd w:id="874"/>
    <w:bookmarkStart w:name="ub437c0d3" w:id="875"/>
    <w:p>
      <w:pPr>
        <w:numPr>
          <w:ilvl w:val="0"/>
          <w:numId w:val="199"/>
        </w:numPr>
        <w:spacing w:after="50" w:line="360" w:lineRule="auto" w:beforeLines="100"/>
        <w:ind w:left="360"/>
        <w:jc w:val="left"/>
      </w:pPr>
      <w:r>
        <w:rPr>
          <w:rFonts w:ascii="宋体" w:hAnsi="Times New Roman" w:eastAsia="宋体"/>
          <w:b w:val="false"/>
          <w:i w:val="false"/>
          <w:color w:val="000000"/>
          <w:sz w:val="22"/>
        </w:rPr>
        <w:t>若是数据只有 3 列，则以原数据的第一列为纵坐标，第二列为横坐标来建立表格</w:t>
      </w:r>
    </w:p>
    <w:bookmarkEnd w:id="875"/>
    <w:bookmarkStart w:name="u6f0320eb" w:id="876"/>
    <w:p>
      <w:pPr>
        <w:numPr>
          <w:ilvl w:val="0"/>
          <w:numId w:val="199"/>
        </w:numPr>
        <w:spacing w:after="50" w:line="360" w:lineRule="auto" w:beforeLines="100"/>
        <w:ind w:left="360"/>
        <w:jc w:val="left"/>
      </w:pPr>
      <w:r>
        <w:rPr>
          <w:rFonts w:ascii="宋体" w:hAnsi="Times New Roman" w:eastAsia="宋体"/>
          <w:b w:val="false"/>
          <w:i w:val="false"/>
          <w:color w:val="000000"/>
          <w:sz w:val="22"/>
        </w:rPr>
        <w:t>若是数据有 4 列，则以原数据的第一列为纵表头，第二列为横表头，同时在矩阵的第二列增加一列以字母命名的表格头，在新行里写入原数据第四列的数据</w:t>
      </w:r>
    </w:p>
    <w:bookmarkEnd w:id="876"/>
    <w:bookmarkStart w:name="ubed119d6" w:id="877"/>
    <w:p>
      <w:pPr>
        <w:numPr>
          <w:ilvl w:val="0"/>
          <w:numId w:val="199"/>
        </w:numPr>
        <w:spacing w:after="50" w:line="360" w:lineRule="auto" w:beforeLines="100"/>
        <w:ind w:left="360"/>
        <w:jc w:val="left"/>
      </w:pPr>
      <w:r>
        <w:rPr>
          <w:rFonts w:ascii="宋体" w:hAnsi="Times New Roman" w:eastAsia="宋体"/>
          <w:b w:val="false"/>
          <w:i w:val="false"/>
          <w:color w:val="000000"/>
          <w:sz w:val="22"/>
        </w:rPr>
        <w:t>若是数据有 5 列，则在矩阵的第二列增加两列以字母命名的表格头；以此类推</w:t>
      </w:r>
    </w:p>
    <w:bookmarkEnd w:id="877"/>
    <w:bookmarkStart w:name="sOFOC" w:id="87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[trial@localhost cuichangjian]$ cat data</w:t>
        <w:br/>
        <w:t>3 2 1</w:t>
        <w:br/>
        <w:t>2 2 2</w:t>
        <w:br/>
        <w:t>1 2 3</w:t>
        <w:br/>
        <w:t>1 3 3</w:t>
        <w:br/>
        <w:t>1 1 1</w:t>
        <w:br/>
        <w:t>2 2 2</w:t>
        <w:br/>
        <w:t>3 3 3</w:t>
        <w:br/>
        <w:t>2 4 6</w:t>
        <w:br/>
        <w:t>1 4 6</w:t>
        <w:br/>
        <w:t>3 2 1</w:t>
        <w:br/>
        <w:t>2 1 4</w:t>
        <w:br/>
        <w:t>3 3 3</w:t>
        <w:br/>
        <w:t>2 1 3</w:t>
        <w:br/>
        <w:t>[trial@localhost cuichangjian]$ ssort -k1,2 data | pivot -k1</w:t>
        <w:br/>
        <w:t>* 1 2 3 4</w:t>
        <w:br/>
        <w:t>1 1 3 3 6</w:t>
        <w:br/>
        <w:t>2 3 2 0 6</w:t>
        <w:br/>
        <w:t>3 0 1 3 0</w:t>
        <w:br/>
        <w:t/>
        <w:br/>
        <w:t>[trial@localhost cuichangjian]$ cat data2</w:t>
        <w:br/>
        <w:t>3 2 1 1.15</w:t>
        <w:br/>
        <w:t>2 2 2 53.54</w:t>
        <w:br/>
        <w:t>1 2 3 3623.13</w:t>
        <w:br/>
        <w:t>1 3 3 6.431</w:t>
        <w:br/>
        <w:t>1 1 1 40.1312</w:t>
        <w:br/>
        <w:t>2 2 2 0.042</w:t>
        <w:br/>
        <w:t>3 3 3 1.0242</w:t>
        <w:br/>
        <w:t>2 4 6 233.03</w:t>
        <w:br/>
        <w:t>1 4 6 3.445</w:t>
        <w:br/>
        <w:t>3 2 1 53.21</w:t>
        <w:br/>
        <w:t>2 1 4 4.5</w:t>
        <w:br/>
        <w:t>[trial@localhost cuichangjian]$ ssort -k1,2 data2 | pivot -k1</w:t>
        <w:br/>
        <w:t>* * 1 2 3 4</w:t>
        <w:br/>
        <w:t>1 A 1 3 3 6</w:t>
        <w:br/>
        <w:t>1 B 40.1312 3623.13 6.431 3.445</w:t>
        <w:br/>
        <w:t>2 A 4 2 0 6</w:t>
        <w:br/>
        <w:t>2 B 4.5 0.042 0 233.03</w:t>
        <w:br/>
        <w:t>3 A 0 1 3 0</w:t>
        <w:br/>
        <w:t>3 B 0 53.21 1.0242 0</w:t>
        <w:br/>
        <w:t/>
        <w:br/>
        <w:t>[trial@localhost cuichangjian]$ cat data3</w:t>
        <w:br/>
        <w:t>3 2 1 2 2 2</w:t>
        <w:br/>
        <w:t>1 2 3 1 3 3</w:t>
        <w:br/>
        <w:t>1 1 1 2 2 2</w:t>
        <w:br/>
        <w:t>3 3 3 2 4 6</w:t>
        <w:br/>
        <w:t>1 4 6 3 2 1</w:t>
        <w:br/>
        <w:t>2 1 4 3 3 3</w:t>
        <w:br/>
        <w:t>2 1 3 3 2 6</w:t>
        <w:br/>
        <w:t>[trial@localhost cuichangjian]$ ssort -k1,2 data3 | pivot -k1</w:t>
        <w:br/>
        <w:t>* * 1 2 3 4</w:t>
        <w:br/>
        <w:t>1 A 1 3 0 6</w:t>
        <w:br/>
        <w:t>1 B 2 1 0 3</w:t>
        <w:br/>
        <w:t>1 C 2 3 0 2</w:t>
        <w:br/>
        <w:t>1 D 2 3 0 1</w:t>
        <w:br/>
        <w:t>2 A 3 0 0 0</w:t>
        <w:br/>
        <w:t>2 B 3 0 0 0</w:t>
        <w:br/>
        <w:t>2 C 2 0 0 0</w:t>
        <w:br/>
        <w:t>2 D 6 0 0 0</w:t>
        <w:br/>
        <w:t>3 A 0 1 3 0</w:t>
        <w:br/>
        <w:t>3 B 0 2 2 0</w:t>
        <w:br/>
        <w:t>3 C 0 2 4 0</w:t>
        <w:br/>
        <w:t>3 D 0 2 6 0</w:t>
        <w:br/>
        <w:t xml:space="preserve">[trial@localhost cuichangjian]$ </w:t>
        <w:br/>
      </w:r>
    </w:p>
    <w:bookmarkEnd w:id="878"/>
    <w:bookmarkStart w:name="u1cd57828" w:id="879"/>
    <w:p>
      <w:pPr>
        <w:numPr>
          <w:ilvl w:val="0"/>
          <w:numId w:val="200"/>
        </w:numPr>
        <w:spacing w:after="50" w:line="360" w:lineRule="auto" w:beforeLines="100"/>
        <w:ind w:left="360"/>
        <w:jc w:val="left"/>
      </w:pPr>
      <w:r>
        <w:rPr>
          <w:rFonts w:ascii="宋体" w:hAnsi="Times New Roman" w:eastAsia="宋体"/>
          <w:b w:val="false"/>
          <w:i w:val="false"/>
          <w:color w:val="000000"/>
          <w:sz w:val="22"/>
        </w:rPr>
        <w:t>没有的数据会以 0 来补足</w:t>
      </w:r>
    </w:p>
    <w:bookmarkEnd w:id="879"/>
    <w:bookmarkStart w:name="udf7fa7e9" w:id="880"/>
    <w:p>
      <w:pPr>
        <w:spacing w:after="50" w:line="360" w:lineRule="auto" w:beforeLines="100"/>
        <w:ind w:left="0"/>
        <w:jc w:val="left"/>
      </w:pPr>
      <w:bookmarkStart w:name="uf1d0b402" w:id="881"/>
      <w:r>
        <w:rPr>
          <w:rFonts w:eastAsia="宋体" w:ascii="宋体"/>
        </w:rPr>
        <w:drawing>
          <wp:inline distT="0" distB="0" distL="0" distR="0">
            <wp:extent cx="5842000" cy="231927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1"/>
                    <a:stretch>
                      <a:fillRect/>
                    </a:stretch>
                  </pic:blipFill>
                  <pic:spPr>
                    <a:xfrm>
                      <a:off x="0" y="0"/>
                      <a:ext cx="9652000" cy="3831844"/>
                    </a:xfrm>
                    <a:prstGeom prst="rect">
                      <a:avLst/>
                    </a:prstGeom>
                  </pic:spPr>
                </pic:pic>
              </a:graphicData>
            </a:graphic>
          </wp:inline>
        </w:drawing>
      </w:r>
      <w:bookmarkEnd w:id="881"/>
    </w:p>
    <w:bookmarkEnd w:id="880"/>
    <w:bookmarkStart w:name="U2f3J" w:id="882"/>
    <w:p>
      <w:pPr>
        <w:pStyle w:val="Heading3"/>
        <w:spacing w:after="50" w:line="360" w:lineRule="auto" w:beforeLines="100"/>
        <w:ind w:left="0"/>
        <w:jc w:val="left"/>
      </w:pPr>
      <w:r>
        <w:rPr>
          <w:rFonts w:ascii="宋体" w:hAnsi="Times New Roman" w:eastAsia="宋体"/>
        </w:rPr>
        <w:t>①、语法</w:t>
      </w:r>
    </w:p>
    <w:bookmarkEnd w:id="882"/>
    <w:bookmarkStart w:name="ufe037fe9" w:id="883"/>
    <w:p>
      <w:pPr>
        <w:spacing w:after="50" w:line="360" w:lineRule="auto" w:beforeLines="100"/>
        <w:ind w:left="0"/>
        <w:jc w:val="left"/>
      </w:pPr>
      <w:r>
        <w:rPr>
          <w:rFonts w:ascii="宋体" w:hAnsi="Courier New" w:eastAsia="宋体"/>
          <w:b w:val="false"/>
          <w:i w:val="false"/>
          <w:color w:val="000000"/>
          <w:sz w:val="22"/>
        </w:rPr>
        <w:t>pivot -k1[,COL] [FILE]</w:t>
      </w:r>
    </w:p>
    <w:bookmarkEnd w:id="883"/>
    <w:bookmarkStart w:name="u987bd83b" w:id="884"/>
    <w:p>
      <w:pPr>
        <w:spacing w:after="50" w:line="360" w:lineRule="auto" w:beforeLines="100"/>
        <w:ind w:left="0"/>
        <w:jc w:val="left"/>
      </w:pPr>
      <w:r>
        <w:rPr>
          <w:rFonts w:ascii="宋体" w:hAnsi="Courier New" w:eastAsia="宋体"/>
          <w:b w:val="false"/>
          <w:i w:val="false"/>
          <w:color w:val="000000"/>
          <w:sz w:val="22"/>
        </w:rPr>
        <w:t>pivot -k 开始的主键列,结束的主键列 [FILE]</w:t>
      </w:r>
    </w:p>
    <w:bookmarkEnd w:id="884"/>
    <w:bookmarkStart w:name="cdiAr" w:id="885"/>
    <w:p>
      <w:pPr>
        <w:pStyle w:val="Heading3"/>
        <w:spacing w:after="50" w:line="360" w:lineRule="auto" w:beforeLines="100"/>
        <w:ind w:left="0"/>
        <w:jc w:val="left"/>
      </w:pPr>
      <w:r>
        <w:rPr>
          <w:rFonts w:ascii="宋体" w:hAnsi="Times New Roman" w:eastAsia="宋体"/>
        </w:rPr>
        <w:t>②、参数</w:t>
      </w:r>
    </w:p>
    <w:bookmarkEnd w:id="885"/>
    <w:bookmarkStart w:name="u04ceea9b" w:id="886"/>
    <w:p>
      <w:pPr>
        <w:numPr>
          <w:ilvl w:val="0"/>
          <w:numId w:val="201"/>
        </w:numPr>
        <w:spacing w:after="50" w:line="360" w:lineRule="auto" w:beforeLines="100"/>
        <w:ind w:left="360"/>
        <w:jc w:val="left"/>
      </w:pPr>
      <w:r>
        <w:rPr>
          <w:rFonts w:ascii="宋体" w:hAnsi="Times New Roman" w:eastAsia="宋体"/>
          <w:b w:val="false"/>
          <w:i w:val="false"/>
          <w:color w:val="000000"/>
          <w:sz w:val="22"/>
        </w:rPr>
        <w:t>-k：指定主键列</w:t>
      </w:r>
    </w:p>
    <w:bookmarkEnd w:id="886"/>
    <w:bookmarkStart w:name="vPvih" w:id="887"/>
    <w:p>
      <w:pPr>
        <w:pStyle w:val="Heading2"/>
        <w:spacing w:after="50" w:line="360" w:lineRule="auto" w:beforeLines="100"/>
        <w:ind w:left="0"/>
        <w:jc w:val="left"/>
      </w:pPr>
      <w:r>
        <w:rPr>
          <w:rFonts w:ascii="宋体" w:hAnsi="Times New Roman" w:eastAsia="宋体"/>
        </w:rPr>
        <w:t>2、将矩阵转为文本：</w:t>
      </w:r>
      <w:r>
        <w:rPr>
          <w:rFonts w:ascii="宋体" w:hAnsi="Courier New" w:eastAsia="宋体"/>
        </w:rPr>
        <w:t>unpivot</w:t>
      </w:r>
    </w:p>
    <w:bookmarkEnd w:id="887"/>
    <w:bookmarkStart w:name="ube8ec388" w:id="888"/>
    <w:p>
      <w:pPr>
        <w:numPr>
          <w:ilvl w:val="0"/>
          <w:numId w:val="202"/>
        </w:numPr>
        <w:spacing w:after="50" w:line="360" w:lineRule="auto" w:beforeLines="100"/>
        <w:ind w:left="360"/>
        <w:jc w:val="left"/>
      </w:pPr>
      <w:r>
        <w:rPr>
          <w:rFonts w:ascii="宋体" w:hAnsi="Courier New" w:eastAsia="宋体"/>
          <w:b w:val="false"/>
          <w:i w:val="false"/>
          <w:color w:val="000000"/>
          <w:sz w:val="22"/>
        </w:rPr>
        <w:t>pivot</w:t>
      </w:r>
      <w:r>
        <w:rPr>
          <w:rFonts w:ascii="宋体" w:hAnsi="Times New Roman" w:eastAsia="宋体"/>
          <w:b w:val="false"/>
          <w:i w:val="false"/>
          <w:color w:val="000000"/>
          <w:sz w:val="22"/>
        </w:rPr>
        <w:t xml:space="preserve"> 的反向操作</w:t>
      </w:r>
    </w:p>
    <w:bookmarkEnd w:id="888"/>
    <w:bookmarkStart w:name="ud504934e" w:id="889"/>
    <w:p>
      <w:pPr>
        <w:numPr>
          <w:ilvl w:val="0"/>
          <w:numId w:val="202"/>
        </w:numPr>
        <w:spacing w:after="50" w:line="360" w:lineRule="auto" w:beforeLines="100"/>
        <w:ind w:left="360"/>
        <w:jc w:val="left"/>
      </w:pPr>
      <w:r>
        <w:rPr>
          <w:rFonts w:ascii="宋体" w:hAnsi="Times New Roman" w:eastAsia="宋体"/>
          <w:b w:val="false"/>
          <w:i w:val="false"/>
          <w:color w:val="000000"/>
          <w:sz w:val="22"/>
        </w:rPr>
        <w:t>表格的纵坐标变为第一列，横坐标变为第二列</w:t>
      </w:r>
    </w:p>
    <w:bookmarkEnd w:id="889"/>
    <w:bookmarkStart w:name="u137b304f" w:id="890"/>
    <w:p>
      <w:pPr>
        <w:numPr>
          <w:ilvl w:val="0"/>
          <w:numId w:val="202"/>
        </w:numPr>
        <w:spacing w:after="50" w:line="360" w:lineRule="auto" w:beforeLines="100"/>
        <w:ind w:left="360"/>
        <w:jc w:val="left"/>
      </w:pPr>
      <w:r>
        <w:rPr>
          <w:rFonts w:ascii="宋体" w:hAnsi="Times New Roman" w:eastAsia="宋体"/>
          <w:b w:val="false"/>
          <w:i w:val="false"/>
          <w:color w:val="000000"/>
          <w:sz w:val="22"/>
        </w:rPr>
        <w:t>因为将文本转为矩阵会用 0 补足空数据的原因，所以转变回来的数据可能会多一些</w:t>
      </w:r>
    </w:p>
    <w:bookmarkEnd w:id="890"/>
    <w:bookmarkStart w:name="huIjY" w:id="89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-k1,2 data3</w:t>
        <w:br/>
        <w:t>1 1 1 2 2 2</w:t>
        <w:br/>
        <w:t>1 2 3 1 3 3</w:t>
        <w:br/>
        <w:t>1 4 6 3 2 1</w:t>
        <w:br/>
        <w:t>2 1 4 3 3 3</w:t>
        <w:br/>
        <w:t>2 1 3 3 2 6</w:t>
        <w:br/>
        <w:t>3 2 1 2 2 2</w:t>
        <w:br/>
        <w:t>3 3 3 2 4 6</w:t>
        <w:br/>
        <w:t>[trial@localhost cuichangjian]$ ssort -k1,2 data3 | pivot -k1</w:t>
        <w:br/>
        <w:t>* * 1 2 3 4</w:t>
        <w:br/>
        <w:t>1 A 1 3 0 6</w:t>
        <w:br/>
        <w:t>1 B 2 1 0 3</w:t>
        <w:br/>
        <w:t>1 C 2 3 0 2</w:t>
        <w:br/>
        <w:t>1 D 2 3 0 1</w:t>
        <w:br/>
        <w:t>2 A 3 0 0 0</w:t>
        <w:br/>
        <w:t>2 B 3 0 0 0</w:t>
        <w:br/>
        <w:t>2 C 2 0 0 0</w:t>
        <w:br/>
        <w:t>2 D 6 0 0 0</w:t>
        <w:br/>
        <w:t>3 A 0 1 3 0</w:t>
        <w:br/>
        <w:t>3 B 0 2 2 0</w:t>
        <w:br/>
        <w:t>3 C 0 2 4 0</w:t>
        <w:br/>
        <w:t>3 D 0 2 6 0</w:t>
        <w:br/>
        <w:t>[trial@localhost cuichangjian]$ ssort -k1,2 data3 | pivot -k1 | unpivot -k1</w:t>
        <w:br/>
        <w:t>1 1 1 2 2 2</w:t>
        <w:br/>
        <w:t>1 2 3 1 3 3</w:t>
        <w:br/>
        <w:t>1 3 0 0 0 0</w:t>
        <w:br/>
        <w:t>1 4 6 3 2 1</w:t>
        <w:br/>
        <w:t>2 1 3 3 2 6</w:t>
        <w:br/>
        <w:t>2 2 0 0 0 0</w:t>
        <w:br/>
        <w:t>2 3 0 0 0 0</w:t>
        <w:br/>
        <w:t>2 4 0 0 0 0</w:t>
        <w:br/>
        <w:t>3 1 0 0 0 0</w:t>
        <w:br/>
        <w:t>3 2 1 2 2 2</w:t>
        <w:br/>
        <w:t>3 3 3 2 4 6</w:t>
        <w:br/>
        <w:t>3 4 0 0 0 0</w:t>
        <w:br/>
      </w:r>
    </w:p>
    <w:bookmarkEnd w:id="891"/>
    <w:bookmarkStart w:name="u0b67b56d" w:id="892"/>
    <w:p>
      <w:pPr>
        <w:spacing w:after="50" w:line="360" w:lineRule="auto" w:beforeLines="100"/>
        <w:ind w:left="0"/>
        <w:jc w:val="left"/>
      </w:pPr>
      <w:bookmarkStart w:name="ub6b849ce" w:id="893"/>
      <w:r>
        <w:rPr>
          <w:rFonts w:eastAsia="宋体" w:ascii="宋体"/>
        </w:rPr>
        <w:drawing>
          <wp:inline distT="0" distB="0" distL="0" distR="0">
            <wp:extent cx="5842000" cy="19218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2"/>
                    <a:stretch>
                      <a:fillRect/>
                    </a:stretch>
                  </pic:blipFill>
                  <pic:spPr>
                    <a:xfrm>
                      <a:off x="0" y="0"/>
                      <a:ext cx="9465734" cy="3113985"/>
                    </a:xfrm>
                    <a:prstGeom prst="rect">
                      <a:avLst/>
                    </a:prstGeom>
                  </pic:spPr>
                </pic:pic>
              </a:graphicData>
            </a:graphic>
          </wp:inline>
        </w:drawing>
      </w:r>
      <w:bookmarkEnd w:id="893"/>
    </w:p>
    <w:bookmarkEnd w:id="892"/>
    <w:bookmarkStart w:name="sSpJI" w:id="894"/>
    <w:p>
      <w:pPr>
        <w:pStyle w:val="Heading3"/>
        <w:spacing w:after="50" w:line="360" w:lineRule="auto" w:beforeLines="100"/>
        <w:ind w:left="0"/>
        <w:jc w:val="left"/>
      </w:pPr>
      <w:r>
        <w:rPr>
          <w:rFonts w:ascii="宋体" w:hAnsi="Times New Roman" w:eastAsia="宋体"/>
        </w:rPr>
        <w:t>①、语法</w:t>
      </w:r>
    </w:p>
    <w:bookmarkEnd w:id="894"/>
    <w:bookmarkStart w:name="ua0fcd78b" w:id="895"/>
    <w:p>
      <w:pPr>
        <w:spacing w:after="50" w:line="360" w:lineRule="auto" w:beforeLines="100"/>
        <w:ind w:left="0"/>
        <w:jc w:val="left"/>
      </w:pPr>
      <w:r>
        <w:rPr>
          <w:rFonts w:ascii="宋体" w:hAnsi="Courier New" w:eastAsia="宋体"/>
          <w:b w:val="false"/>
          <w:i w:val="false"/>
          <w:color w:val="000000"/>
          <w:sz w:val="22"/>
        </w:rPr>
        <w:t>unpivot -kCOL[,COL] [FILE]</w:t>
      </w:r>
    </w:p>
    <w:bookmarkEnd w:id="895"/>
    <w:bookmarkStart w:name="u34338153" w:id="896"/>
    <w:p>
      <w:pPr>
        <w:spacing w:after="50" w:line="360" w:lineRule="auto" w:beforeLines="100"/>
        <w:ind w:left="0"/>
        <w:jc w:val="left"/>
      </w:pPr>
      <w:r>
        <w:rPr>
          <w:rFonts w:ascii="宋体" w:hAnsi="Courier New" w:eastAsia="宋体"/>
          <w:b w:val="false"/>
          <w:i w:val="false"/>
          <w:color w:val="000000"/>
          <w:sz w:val="22"/>
        </w:rPr>
        <w:t>unpivot -k 开始的主键列,结束的主键列 [FILE]</w:t>
      </w:r>
    </w:p>
    <w:bookmarkEnd w:id="896"/>
    <w:bookmarkStart w:name="qlD9a" w:id="897"/>
    <w:p>
      <w:pPr>
        <w:pStyle w:val="Heading3"/>
        <w:spacing w:after="50" w:line="360" w:lineRule="auto" w:beforeLines="100"/>
        <w:ind w:left="0"/>
        <w:jc w:val="left"/>
      </w:pPr>
      <w:r>
        <w:rPr>
          <w:rFonts w:ascii="宋体" w:hAnsi="Times New Roman" w:eastAsia="宋体"/>
        </w:rPr>
        <w:t>②、参数</w:t>
      </w:r>
    </w:p>
    <w:bookmarkEnd w:id="897"/>
    <w:bookmarkStart w:name="u615659d3" w:id="898"/>
    <w:p>
      <w:pPr>
        <w:numPr>
          <w:ilvl w:val="0"/>
          <w:numId w:val="203"/>
        </w:numPr>
        <w:spacing w:after="50" w:line="360" w:lineRule="auto" w:beforeLines="100"/>
        <w:ind w:left="360"/>
        <w:jc w:val="left"/>
      </w:pPr>
      <w:r>
        <w:rPr>
          <w:rFonts w:ascii="宋体" w:hAnsi="Times New Roman" w:eastAsia="宋体"/>
          <w:b w:val="false"/>
          <w:i w:val="false"/>
          <w:color w:val="000000"/>
          <w:sz w:val="22"/>
        </w:rPr>
        <w:t>-k：指定主键列</w:t>
      </w:r>
    </w:p>
    <w:bookmarkEnd w:id="898"/>
    <w:bookmarkStart w:name="aMy8c" w:id="899"/>
    <w:p>
      <w:pPr>
        <w:pStyle w:val="Heading2"/>
        <w:spacing w:after="50" w:line="360" w:lineRule="auto" w:beforeLines="100"/>
        <w:ind w:left="0"/>
        <w:jc w:val="left"/>
      </w:pPr>
      <w:r>
        <w:rPr>
          <w:rFonts w:ascii="宋体" w:hAnsi="Times New Roman" w:eastAsia="宋体"/>
        </w:rPr>
        <w:t>3、行转列：</w:t>
      </w:r>
      <w:r>
        <w:rPr>
          <w:rFonts w:ascii="宋体" w:hAnsi="Courier New" w:eastAsia="宋体"/>
        </w:rPr>
        <w:t>tov</w:t>
      </w:r>
    </w:p>
    <w:bookmarkEnd w:id="899"/>
    <w:bookmarkStart w:name="uf4119393" w:id="900"/>
    <w:p>
      <w:pPr>
        <w:numPr>
          <w:ilvl w:val="0"/>
          <w:numId w:val="204"/>
        </w:numPr>
        <w:spacing w:after="50" w:line="360" w:lineRule="auto" w:beforeLines="100"/>
        <w:ind w:left="360"/>
        <w:jc w:val="left"/>
      </w:pPr>
      <w:r>
        <w:rPr>
          <w:rFonts w:ascii="宋体" w:hAnsi="Times New Roman" w:eastAsia="宋体"/>
          <w:b w:val="false"/>
          <w:i w:val="false"/>
          <w:color w:val="000000"/>
          <w:sz w:val="22"/>
        </w:rPr>
        <w:t xml:space="preserve">根据参数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指定的数，将行截取为设定的列数，多余的移到下一行；不设定的话就是将数据变为一列</w:t>
      </w:r>
    </w:p>
    <w:bookmarkEnd w:id="900"/>
    <w:bookmarkStart w:name="u40a5319e" w:id="901"/>
    <w:p>
      <w:pPr>
        <w:numPr>
          <w:ilvl w:val="0"/>
          <w:numId w:val="204"/>
        </w:numPr>
        <w:spacing w:after="50" w:line="360" w:lineRule="auto" w:beforeLines="100"/>
        <w:ind w:left="360"/>
        <w:jc w:val="left"/>
      </w:pPr>
      <w:r>
        <w:rPr>
          <w:rFonts w:ascii="宋体" w:hAnsi="Times New Roman" w:eastAsia="宋体"/>
          <w:b w:val="false"/>
          <w:i w:val="false"/>
          <w:color w:val="000000"/>
          <w:sz w:val="22"/>
        </w:rPr>
        <w:t xml:space="preserve">若指定参数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，那么参数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的计数会在参数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指定的列之后开始</w:t>
      </w:r>
    </w:p>
    <w:bookmarkEnd w:id="901"/>
    <w:bookmarkStart w:name="uc68ca879" w:id="902"/>
    <w:p>
      <w:pPr>
        <w:numPr>
          <w:ilvl w:val="1"/>
          <w:numId w:val="205"/>
        </w:numPr>
        <w:spacing w:after="50" w:line="360" w:lineRule="auto" w:beforeLines="100"/>
        <w:ind w:left="720"/>
        <w:jc w:val="left"/>
      </w:pPr>
      <w:r>
        <w:rPr>
          <w:rFonts w:ascii="宋体" w:hAnsi="Times New Roman" w:eastAsia="宋体"/>
          <w:b w:val="false"/>
          <w:i w:val="false"/>
          <w:color w:val="000000"/>
          <w:sz w:val="22"/>
        </w:rPr>
        <w:t xml:space="preserve">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小于原数据的列数，则多余的数据会下移到下一行，指定的主键列会补全在移到下一行的数据之前</w:t>
      </w:r>
    </w:p>
    <w:bookmarkEnd w:id="902"/>
    <w:bookmarkStart w:name="D6WHT" w:id="90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 | tov -k1 -n1</w:t>
        <w:br/>
        <w:t>1 2</w:t>
        <w:br/>
        <w:t>1 3</w:t>
        <w:br/>
        <w:t>1 3</w:t>
        <w:br/>
        <w:t>1 3</w:t>
        <w:br/>
        <w:t>1 1</w:t>
        <w:br/>
        <w:t>1 1</w:t>
        <w:br/>
        <w:t>1 4</w:t>
        <w:br/>
        <w:t>1 6</w:t>
        <w:br/>
        <w:t>2 2</w:t>
        <w:br/>
        <w:t>2 2</w:t>
        <w:br/>
        <w:t>2 2</w:t>
        <w:br/>
        <w:t>2 2</w:t>
        <w:br/>
        <w:t>2 4</w:t>
        <w:br/>
        <w:t>2 6</w:t>
        <w:br/>
        <w:t>2 1</w:t>
        <w:br/>
        <w:t>2 4</w:t>
        <w:br/>
        <w:t>3 2</w:t>
        <w:br/>
        <w:t>3 1</w:t>
        <w:br/>
        <w:t>3 3</w:t>
        <w:br/>
        <w:t>3 3</w:t>
        <w:br/>
        <w:t>3 2</w:t>
        <w:br/>
        <w:t>3 1</w:t>
        <w:br/>
      </w:r>
    </w:p>
    <w:bookmarkEnd w:id="903"/>
    <w:bookmarkStart w:name="u809bf14d" w:id="904"/>
    <w:p>
      <w:pPr>
        <w:numPr>
          <w:ilvl w:val="1"/>
          <w:numId w:val="206"/>
        </w:numPr>
        <w:spacing w:after="50" w:line="360" w:lineRule="auto" w:beforeLines="100"/>
        <w:ind w:left="720"/>
        <w:jc w:val="left"/>
      </w:pPr>
      <w:r>
        <w:rPr>
          <w:rFonts w:ascii="宋体" w:hAnsi="Times New Roman" w:eastAsia="宋体"/>
          <w:b w:val="false"/>
          <w:i w:val="false"/>
          <w:color w:val="000000"/>
          <w:sz w:val="22"/>
        </w:rPr>
        <w:t xml:space="preserve">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大于原数据的列数，则不变</w:t>
      </w:r>
    </w:p>
    <w:bookmarkEnd w:id="904"/>
    <w:bookmarkStart w:name="nANoS" w:id="9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 | tov -k1 -n4</w:t>
        <w:br/>
        <w:t>1 2 3</w:t>
        <w:br/>
        <w:t>1 3 3</w:t>
        <w:br/>
        <w:t>1 1 1</w:t>
        <w:br/>
        <w:t>1 4 6</w:t>
        <w:br/>
        <w:t>2 2 2</w:t>
        <w:br/>
        <w:t>2 2 2</w:t>
        <w:br/>
        <w:t>2 4 6</w:t>
        <w:br/>
        <w:t>2 1 4</w:t>
        <w:br/>
        <w:t>3 2 1</w:t>
        <w:br/>
        <w:t>3 3 3</w:t>
        <w:br/>
        <w:t>3 2 1</w:t>
        <w:br/>
      </w:r>
    </w:p>
    <w:bookmarkEnd w:id="905"/>
    <w:bookmarkStart w:name="uffb0378a" w:id="906"/>
    <w:p>
      <w:pPr>
        <w:numPr>
          <w:ilvl w:val="0"/>
          <w:numId w:val="207"/>
        </w:numPr>
        <w:spacing w:after="50" w:line="360" w:lineRule="auto" w:beforeLines="100"/>
        <w:ind w:left="360"/>
        <w:jc w:val="left"/>
      </w:pPr>
      <w:r>
        <w:rPr>
          <w:rFonts w:ascii="宋体" w:hAnsi="Times New Roman" w:eastAsia="宋体"/>
          <w:b w:val="false"/>
          <w:i w:val="false"/>
          <w:color w:val="000000"/>
          <w:sz w:val="22"/>
        </w:rPr>
        <w:t xml:space="preserve">每一行数据最后都有一个回车，也就是说，如果原数据一行有 3 列，而指定参数 </w:t>
      </w:r>
      <w:r>
        <w:rPr>
          <w:rFonts w:ascii="宋体" w:hAnsi="Courier New" w:eastAsia="宋体"/>
          <w:b w:val="false"/>
          <w:i w:val="false"/>
          <w:color w:val="000000"/>
          <w:sz w:val="22"/>
        </w:rPr>
        <w:t>-n2</w:t>
      </w:r>
      <w:r>
        <w:rPr>
          <w:rFonts w:ascii="宋体" w:hAnsi="Times New Roman" w:eastAsia="宋体"/>
          <w:b w:val="false"/>
          <w:i w:val="false"/>
          <w:color w:val="000000"/>
          <w:sz w:val="22"/>
        </w:rPr>
        <w:t xml:space="preserve"> ，且不指定参数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那么结果是：</w:t>
      </w:r>
    </w:p>
    <w:bookmarkEnd w:id="906"/>
    <w:bookmarkStart w:name="uf03b1019" w:id="907"/>
    <w:p>
      <w:pPr>
        <w:numPr>
          <w:ilvl w:val="0"/>
          <w:numId w:val="208"/>
        </w:numPr>
        <w:spacing w:after="50" w:line="360" w:lineRule="auto" w:beforeLines="100"/>
        <w:ind w:left="360"/>
        <w:jc w:val="left"/>
      </w:pPr>
      <w:r>
        <w:rPr>
          <w:rFonts w:ascii="宋体" w:hAnsi="Times New Roman" w:eastAsia="宋体"/>
          <w:b w:val="false"/>
          <w:i w:val="false"/>
          <w:color w:val="000000"/>
          <w:sz w:val="22"/>
        </w:rPr>
        <w:t>第一行 2 个数据</w:t>
      </w:r>
    </w:p>
    <w:bookmarkEnd w:id="907"/>
    <w:bookmarkStart w:name="u53eeaffd" w:id="908"/>
    <w:p>
      <w:pPr>
        <w:numPr>
          <w:ilvl w:val="0"/>
          <w:numId w:val="208"/>
        </w:numPr>
        <w:spacing w:after="50" w:line="360" w:lineRule="auto" w:beforeLines="100"/>
        <w:ind w:left="360"/>
        <w:jc w:val="left"/>
      </w:pPr>
      <w:r>
        <w:rPr>
          <w:rFonts w:ascii="宋体" w:hAnsi="Times New Roman" w:eastAsia="宋体"/>
          <w:b w:val="false"/>
          <w:i w:val="false"/>
          <w:color w:val="000000"/>
          <w:sz w:val="22"/>
        </w:rPr>
        <w:t>第二行 1 个数据（因为有回车）</w:t>
      </w:r>
    </w:p>
    <w:bookmarkEnd w:id="908"/>
    <w:bookmarkStart w:name="u851aaacd" w:id="909"/>
    <w:p>
      <w:pPr>
        <w:numPr>
          <w:ilvl w:val="0"/>
          <w:numId w:val="208"/>
        </w:numPr>
        <w:spacing w:after="50" w:line="360" w:lineRule="auto" w:beforeLines="100"/>
        <w:ind w:left="360"/>
        <w:jc w:val="left"/>
      </w:pPr>
      <w:r>
        <w:rPr>
          <w:rFonts w:ascii="宋体" w:hAnsi="Times New Roman" w:eastAsia="宋体"/>
          <w:b w:val="false"/>
          <w:i w:val="false"/>
          <w:color w:val="000000"/>
          <w:sz w:val="22"/>
        </w:rPr>
        <w:t>第三行 1 个数据（和第 2 行的数据原本应该是在同一行，但是因为原数据每行最后的回车，就变为了第三行；而且原本的结果是和第二行的是同一行，这样第二行就是 2 个数据，所以第三行还是 1 个数据）</w:t>
      </w:r>
    </w:p>
    <w:bookmarkEnd w:id="909"/>
    <w:bookmarkStart w:name="u780e376b" w:id="910"/>
    <w:p>
      <w:pPr>
        <w:numPr>
          <w:ilvl w:val="0"/>
          <w:numId w:val="208"/>
        </w:numPr>
        <w:spacing w:after="50" w:line="360" w:lineRule="auto" w:beforeLines="100"/>
        <w:ind w:left="360"/>
        <w:jc w:val="left"/>
      </w:pPr>
      <w:r>
        <w:rPr>
          <w:rFonts w:ascii="宋体" w:hAnsi="Times New Roman" w:eastAsia="宋体"/>
          <w:b w:val="false"/>
          <w:i w:val="false"/>
          <w:color w:val="000000"/>
          <w:sz w:val="22"/>
        </w:rPr>
        <w:t>第四行 2 个数据（第 2 个数据后有回车）</w:t>
      </w:r>
    </w:p>
    <w:bookmarkEnd w:id="910"/>
    <w:bookmarkStart w:name="ua4cb3bae" w:id="911"/>
    <w:p>
      <w:pPr>
        <w:numPr>
          <w:ilvl w:val="0"/>
          <w:numId w:val="208"/>
        </w:numPr>
        <w:spacing w:after="50" w:line="360" w:lineRule="auto" w:beforeLines="100"/>
        <w:ind w:left="360"/>
        <w:jc w:val="left"/>
      </w:pPr>
      <w:r>
        <w:rPr>
          <w:rFonts w:ascii="宋体" w:hAnsi="Times New Roman" w:eastAsia="宋体"/>
          <w:b w:val="false"/>
          <w:i w:val="false"/>
          <w:color w:val="000000"/>
          <w:sz w:val="22"/>
        </w:rPr>
        <w:t>第五行又与第一行相同</w:t>
      </w:r>
    </w:p>
    <w:bookmarkEnd w:id="911"/>
    <w:bookmarkStart w:name="D6jXK" w:id="9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tov -n2 master </w:t>
        <w:br/>
        <w:t>1 第一列</w:t>
        <w:br/>
        <w:t>2</w:t>
        <w:br/>
        <w:t>2</w:t>
        <w:br/>
        <w:t>第二列 4</w:t>
        <w:br/>
        <w:t>3 第三列</w:t>
        <w:br/>
        <w:t>1</w:t>
        <w:br/>
        <w:t>4</w:t>
        <w:br/>
        <w:t>第四列 5</w:t>
        <w:br/>
      </w:r>
    </w:p>
    <w:bookmarkEnd w:id="912"/>
    <w:bookmarkStart w:name="ue23995ba" w:id="913"/>
    <w:p>
      <w:pPr>
        <w:spacing w:after="50" w:line="360" w:lineRule="auto" w:beforeLines="100"/>
        <w:ind w:left="0"/>
        <w:jc w:val="left"/>
      </w:pPr>
      <w:bookmarkStart w:name="ua2342bc9" w:id="914"/>
      <w:r>
        <w:rPr>
          <w:rFonts w:eastAsia="宋体" w:ascii="宋体"/>
        </w:rPr>
        <w:drawing>
          <wp:inline distT="0" distB="0" distL="0" distR="0">
            <wp:extent cx="3403600" cy="330225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3"/>
                    <a:stretch>
                      <a:fillRect/>
                    </a:stretch>
                  </pic:blipFill>
                  <pic:spPr>
                    <a:xfrm>
                      <a:off x="0" y="0"/>
                      <a:ext cx="3403600" cy="3302250"/>
                    </a:xfrm>
                    <a:prstGeom prst="rect">
                      <a:avLst/>
                    </a:prstGeom>
                  </pic:spPr>
                </pic:pic>
              </a:graphicData>
            </a:graphic>
          </wp:inline>
        </w:drawing>
      </w:r>
      <w:bookmarkEnd w:id="914"/>
      <w:bookmarkStart w:name="u4c42c345" w:id="915"/>
      <w:r>
        <w:rPr>
          <w:rFonts w:eastAsia="宋体" w:ascii="宋体"/>
        </w:rPr>
        <w:drawing>
          <wp:inline distT="0" distB="0" distL="0" distR="0">
            <wp:extent cx="5842000" cy="17058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4"/>
                    <a:stretch>
                      <a:fillRect/>
                    </a:stretch>
                  </pic:blipFill>
                  <pic:spPr>
                    <a:xfrm>
                      <a:off x="0" y="0"/>
                      <a:ext cx="9601200" cy="2803492"/>
                    </a:xfrm>
                    <a:prstGeom prst="rect">
                      <a:avLst/>
                    </a:prstGeom>
                  </pic:spPr>
                </pic:pic>
              </a:graphicData>
            </a:graphic>
          </wp:inline>
        </w:drawing>
      </w:r>
      <w:bookmarkEnd w:id="915"/>
    </w:p>
    <w:bookmarkEnd w:id="913"/>
    <w:bookmarkStart w:name="BIjdg" w:id="916"/>
    <w:p>
      <w:pPr>
        <w:pStyle w:val="Heading3"/>
        <w:spacing w:after="50" w:line="360" w:lineRule="auto" w:beforeLines="100"/>
        <w:ind w:left="0"/>
        <w:jc w:val="left"/>
      </w:pPr>
      <w:r>
        <w:rPr>
          <w:rFonts w:ascii="宋体" w:hAnsi="Times New Roman" w:eastAsia="宋体"/>
        </w:rPr>
        <w:t>①、语法</w:t>
      </w:r>
    </w:p>
    <w:bookmarkEnd w:id="916"/>
    <w:bookmarkStart w:name="u7e464578" w:id="917"/>
    <w:p>
      <w:pPr>
        <w:spacing w:after="50" w:line="360" w:lineRule="auto" w:beforeLines="100"/>
        <w:ind w:left="0"/>
        <w:jc w:val="left"/>
      </w:pPr>
      <w:r>
        <w:rPr>
          <w:rFonts w:ascii="宋体" w:hAnsi="Courier New" w:eastAsia="宋体"/>
          <w:b w:val="false"/>
          <w:i w:val="false"/>
          <w:color w:val="000000"/>
          <w:sz w:val="22"/>
        </w:rPr>
        <w:t>tov -n &lt;NUM&gt; -kCOL1[,COL2]... [FILE]</w:t>
      </w:r>
    </w:p>
    <w:bookmarkEnd w:id="917"/>
    <w:bookmarkStart w:name="u3bf2e229" w:id="918"/>
    <w:p>
      <w:pPr>
        <w:spacing w:after="50" w:line="360" w:lineRule="auto" w:beforeLines="100"/>
        <w:ind w:left="0"/>
        <w:jc w:val="left"/>
      </w:pPr>
      <w:r>
        <w:rPr>
          <w:rFonts w:ascii="宋体" w:hAnsi="Courier New" w:eastAsia="宋体"/>
          <w:b w:val="false"/>
          <w:i w:val="false"/>
          <w:color w:val="000000"/>
          <w:sz w:val="22"/>
        </w:rPr>
        <w:t>tov -n 指定每行几列数据 -k 开始的主键列,结束的主键列 ... [FILE]</w:t>
      </w:r>
    </w:p>
    <w:bookmarkEnd w:id="918"/>
    <w:bookmarkStart w:name="u7c97c9db" w:id="919"/>
    <w:p>
      <w:pPr>
        <w:numPr>
          <w:ilvl w:val="0"/>
          <w:numId w:val="209"/>
        </w:numPr>
        <w:spacing w:after="50" w:line="360" w:lineRule="auto" w:beforeLines="100"/>
        <w:ind w:left="360"/>
        <w:jc w:val="left"/>
      </w:pPr>
      <w:r>
        <w:rPr>
          <w:rFonts w:ascii="宋体" w:hAnsi="Times New Roman" w:eastAsia="宋体"/>
          <w:b w:val="false"/>
          <w:i w:val="false"/>
          <w:color w:val="000000"/>
          <w:sz w:val="22"/>
        </w:rPr>
        <w:t xml:space="preserve">不指定参数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-k</w:t>
      </w:r>
      <w:r>
        <w:rPr>
          <w:rFonts w:ascii="宋体" w:hAnsi="Times New Roman" w:eastAsia="宋体"/>
          <w:b w:val="false"/>
          <w:i w:val="false"/>
          <w:color w:val="000000"/>
          <w:sz w:val="22"/>
        </w:rPr>
        <w:t>；没有主键，每行一列数据</w:t>
      </w:r>
    </w:p>
    <w:bookmarkEnd w:id="919"/>
    <w:bookmarkStart w:name="ISFG8" w:id="92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tov master </w:t>
        <w:br/>
        <w:t>1</w:t>
        <w:br/>
        <w:t>第一列</w:t>
        <w:br/>
        <w:t>2</w:t>
        <w:br/>
        <w:t>2</w:t>
        <w:br/>
        <w:t>第二列</w:t>
        <w:br/>
        <w:t>4</w:t>
        <w:br/>
        <w:t>3</w:t>
        <w:br/>
        <w:t>第三列</w:t>
        <w:br/>
        <w:t>1</w:t>
        <w:br/>
        <w:t>4</w:t>
        <w:br/>
        <w:t>第四列</w:t>
        <w:br/>
        <w:t>5</w:t>
        <w:br/>
      </w:r>
    </w:p>
    <w:bookmarkEnd w:id="920"/>
    <w:bookmarkStart w:name="u075926e5" w:id="921"/>
    <w:p>
      <w:pPr>
        <w:numPr>
          <w:ilvl w:val="0"/>
          <w:numId w:val="210"/>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的计数会在参数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指定的列之后开始，指定的主键列会补全在移到下一行的数据之前</w:t>
      </w:r>
    </w:p>
    <w:bookmarkEnd w:id="921"/>
    <w:bookmarkStart w:name="whAvg" w:id="9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tov -k1 master </w:t>
        <w:br/>
        <w:t>1 第一列</w:t>
        <w:br/>
        <w:t>1 2</w:t>
        <w:br/>
        <w:t>2 第二列</w:t>
        <w:br/>
        <w:t>2 4</w:t>
        <w:br/>
        <w:t>3 第三列</w:t>
        <w:br/>
        <w:t>3 1</w:t>
        <w:br/>
        <w:t>4 第四列</w:t>
        <w:br/>
        <w:t>4 5</w:t>
        <w:br/>
      </w:r>
    </w:p>
    <w:bookmarkEnd w:id="922"/>
    <w:bookmarkStart w:name="u3da9b470" w:id="923"/>
    <w:p>
      <w:pPr>
        <w:numPr>
          <w:ilvl w:val="0"/>
          <w:numId w:val="211"/>
        </w:numPr>
        <w:spacing w:after="50" w:line="360" w:lineRule="auto" w:beforeLines="100"/>
        <w:ind w:left="360"/>
        <w:jc w:val="left"/>
      </w:pPr>
      <w:r>
        <w:rPr>
          <w:rFonts w:ascii="宋体" w:hAnsi="Times New Roman" w:eastAsia="宋体"/>
          <w:b w:val="false"/>
          <w:i w:val="false"/>
          <w:color w:val="000000"/>
          <w:sz w:val="22"/>
        </w:rPr>
        <w:t xml:space="preserve">都指定；若参数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小于原数据的列数，则会下移到下一行；若参数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大于原数据的列数，则不变</w:t>
      </w:r>
    </w:p>
    <w:bookmarkEnd w:id="923"/>
    <w:bookmarkStart w:name="d0qzK" w:id="9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tov -k1 -n1 master </w:t>
        <w:br/>
        <w:t>1 第一列</w:t>
        <w:br/>
        <w:t>1 2</w:t>
        <w:br/>
        <w:t>2 第二列</w:t>
        <w:br/>
        <w:t>2 4</w:t>
        <w:br/>
        <w:t>3 第三列</w:t>
        <w:br/>
        <w:t>3 1</w:t>
        <w:br/>
        <w:t>4 第四列</w:t>
        <w:br/>
        <w:t>4 5</w:t>
        <w:br/>
        <w:t xml:space="preserve">[trial@localhost cuichangjian]$ tov -k1 -n3 master </w:t>
        <w:br/>
        <w:t>1 第一列 2</w:t>
        <w:br/>
        <w:t>2 第二列 4</w:t>
        <w:br/>
        <w:t>3 第三列 1</w:t>
        <w:br/>
        <w:t>4 第四列 5</w:t>
        <w:br/>
      </w:r>
    </w:p>
    <w:bookmarkEnd w:id="924"/>
    <w:bookmarkStart w:name="BnrXk" w:id="925"/>
    <w:p>
      <w:pPr>
        <w:pStyle w:val="Heading3"/>
        <w:spacing w:after="50" w:line="360" w:lineRule="auto" w:beforeLines="100"/>
        <w:ind w:left="0"/>
        <w:jc w:val="left"/>
      </w:pPr>
      <w:r>
        <w:rPr>
          <w:rFonts w:ascii="宋体" w:hAnsi="Times New Roman" w:eastAsia="宋体"/>
        </w:rPr>
        <w:t>②、参数</w:t>
      </w:r>
    </w:p>
    <w:bookmarkEnd w:id="925"/>
    <w:bookmarkStart w:name="uaa3fdfae" w:id="926"/>
    <w:p>
      <w:pPr>
        <w:numPr>
          <w:ilvl w:val="0"/>
          <w:numId w:val="212"/>
        </w:numPr>
        <w:spacing w:after="50" w:line="360" w:lineRule="auto" w:beforeLines="100"/>
        <w:ind w:left="360"/>
        <w:jc w:val="left"/>
      </w:pPr>
      <w:r>
        <w:rPr>
          <w:rFonts w:ascii="宋体" w:hAnsi="Times New Roman" w:eastAsia="宋体"/>
          <w:b w:val="false"/>
          <w:i w:val="false"/>
          <w:color w:val="000000"/>
          <w:sz w:val="22"/>
        </w:rPr>
        <w:t>-n：指定每一行有多少列</w:t>
      </w:r>
    </w:p>
    <w:bookmarkEnd w:id="926"/>
    <w:bookmarkStart w:name="ue8422ead" w:id="927"/>
    <w:p>
      <w:pPr>
        <w:numPr>
          <w:ilvl w:val="0"/>
          <w:numId w:val="212"/>
        </w:numPr>
        <w:spacing w:after="50" w:line="360" w:lineRule="auto" w:beforeLines="100"/>
        <w:ind w:left="360"/>
        <w:jc w:val="left"/>
      </w:pPr>
      <w:r>
        <w:rPr>
          <w:rFonts w:ascii="宋体" w:hAnsi="Times New Roman" w:eastAsia="宋体"/>
          <w:b w:val="false"/>
          <w:i w:val="false"/>
          <w:color w:val="000000"/>
          <w:sz w:val="22"/>
        </w:rPr>
        <w:t>-k：指定主键列</w:t>
      </w:r>
    </w:p>
    <w:bookmarkEnd w:id="927"/>
    <w:bookmarkStart w:name="wf1O9" w:id="928"/>
    <w:p>
      <w:pPr>
        <w:pStyle w:val="Heading2"/>
        <w:spacing w:after="50" w:line="360" w:lineRule="auto" w:beforeLines="100"/>
        <w:ind w:left="0"/>
        <w:jc w:val="left"/>
      </w:pPr>
      <w:r>
        <w:rPr>
          <w:rFonts w:ascii="宋体" w:hAnsi="Times New Roman" w:eastAsia="宋体"/>
        </w:rPr>
        <w:t>4、列转行：</w:t>
      </w:r>
      <w:r>
        <w:rPr>
          <w:rFonts w:ascii="宋体" w:hAnsi="Courier New" w:eastAsia="宋体"/>
        </w:rPr>
        <w:t>toh</w:t>
      </w:r>
    </w:p>
    <w:bookmarkEnd w:id="928"/>
    <w:bookmarkStart w:name="uab3a35f7" w:id="929"/>
    <w:p>
      <w:pPr>
        <w:numPr>
          <w:ilvl w:val="0"/>
          <w:numId w:val="213"/>
        </w:numPr>
        <w:spacing w:after="50" w:line="360" w:lineRule="auto" w:beforeLines="100"/>
        <w:ind w:left="360"/>
        <w:jc w:val="left"/>
      </w:pPr>
      <w:r>
        <w:rPr>
          <w:rFonts w:ascii="宋体" w:hAnsi="Times New Roman" w:eastAsia="宋体"/>
          <w:b w:val="false"/>
          <w:i w:val="false"/>
          <w:color w:val="000000"/>
          <w:sz w:val="22"/>
        </w:rPr>
        <w:t xml:space="preserve">根据参数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指定的数，将行截取为设定的列数，多余的移到下一行；不设定的话就是将数据变为一行</w:t>
      </w:r>
    </w:p>
    <w:bookmarkEnd w:id="929"/>
    <w:bookmarkStart w:name="MJN0E" w:id="9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toh data</w:t>
        <w:br/>
        <w:t>3 2 1 2 2 2 1 2 3 1 3 3 1 1 1 2 2 2 3 3 3 2 4 6 1 4 6 3 2 1 2 1 4</w:t>
        <w:br/>
        <w:t>[trial@localhost cuichangjian]$ toh -n 20 data</w:t>
        <w:br/>
        <w:t>3 2 1 2 2 2 1 2 3 1 3 3 1 1 1 2 2 2 3 3</w:t>
        <w:br/>
        <w:t>3 2 4 6 1 4 6 3 2 1 2 1 4</w:t>
        <w:br/>
        <w:t/>
        <w:br/>
      </w:r>
    </w:p>
    <w:bookmarkEnd w:id="930"/>
    <w:bookmarkStart w:name="uc21dd65b" w:id="931"/>
    <w:p>
      <w:pPr>
        <w:numPr>
          <w:ilvl w:val="0"/>
          <w:numId w:val="214"/>
        </w:numPr>
        <w:spacing w:after="50" w:line="360" w:lineRule="auto" w:beforeLines="100"/>
        <w:ind w:left="360"/>
        <w:jc w:val="left"/>
      </w:pPr>
      <w:r>
        <w:rPr>
          <w:rFonts w:ascii="宋体" w:hAnsi="Times New Roman" w:eastAsia="宋体"/>
          <w:b w:val="false"/>
          <w:i w:val="false"/>
          <w:color w:val="000000"/>
          <w:sz w:val="22"/>
        </w:rPr>
        <w:t xml:space="preserve">若指定参数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，那么参数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的计数会在参数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指定的列之后开始</w:t>
      </w:r>
    </w:p>
    <w:bookmarkEnd w:id="931"/>
    <w:bookmarkStart w:name="udfa72df7" w:id="932"/>
    <w:p>
      <w:pPr>
        <w:numPr>
          <w:ilvl w:val="1"/>
          <w:numId w:val="215"/>
        </w:numPr>
        <w:spacing w:after="50" w:line="360" w:lineRule="auto" w:beforeLines="100"/>
        <w:ind w:left="720"/>
        <w:jc w:val="left"/>
      </w:pPr>
      <w:r>
        <w:rPr>
          <w:rFonts w:ascii="宋体" w:hAnsi="Times New Roman" w:eastAsia="宋体"/>
          <w:b w:val="false"/>
          <w:i w:val="false"/>
          <w:color w:val="000000"/>
          <w:sz w:val="22"/>
        </w:rPr>
        <w:t xml:space="preserve">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小于原数据的列数，则多余的数据会下移到下一行，指定的主键列会补全在移到下一行的数据之前</w:t>
      </w:r>
    </w:p>
    <w:bookmarkEnd w:id="932"/>
    <w:bookmarkStart w:name="FQI5E" w:id="9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 | toh -k1 -n5</w:t>
        <w:br/>
        <w:t>1 2 3 3 3 1</w:t>
        <w:br/>
        <w:t>1 1 4 6</w:t>
        <w:br/>
        <w:t>2 2 2 2 2 4</w:t>
        <w:br/>
        <w:t>2 6 1 4</w:t>
        <w:br/>
        <w:t>3 2 1 3 3 2</w:t>
        <w:br/>
        <w:t>3 1</w:t>
        <w:br/>
      </w:r>
    </w:p>
    <w:bookmarkEnd w:id="933"/>
    <w:bookmarkStart w:name="u06f06b6e" w:id="934"/>
    <w:p>
      <w:pPr>
        <w:numPr>
          <w:ilvl w:val="1"/>
          <w:numId w:val="216"/>
        </w:numPr>
        <w:spacing w:after="50" w:line="360" w:lineRule="auto" w:beforeLines="100"/>
        <w:ind w:left="720"/>
        <w:jc w:val="left"/>
      </w:pPr>
      <w:r>
        <w:rPr>
          <w:rFonts w:ascii="宋体" w:hAnsi="Times New Roman" w:eastAsia="宋体"/>
          <w:b w:val="false"/>
          <w:i w:val="false"/>
          <w:color w:val="000000"/>
          <w:sz w:val="22"/>
        </w:rPr>
        <w:t xml:space="preserve">若参数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大于原数据的列数，则不变</w:t>
      </w:r>
    </w:p>
    <w:bookmarkEnd w:id="934"/>
    <w:bookmarkStart w:name="LSy6i" w:id="9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[trial@localhost cuichangjian]$ ssort -k1 data | toh -k1 -n20</w:t>
        <w:br/>
        <w:t>1 2 3 3 3 1 1 4 6</w:t>
        <w:br/>
        <w:t>2 2 2 2 2 4 6 1 4</w:t>
        <w:br/>
        <w:t>3 2 1 3 3 2 1</w:t>
        <w:br/>
      </w:r>
    </w:p>
    <w:bookmarkEnd w:id="935"/>
    <w:bookmarkStart w:name="u33f23572" w:id="936"/>
    <w:p>
      <w:pPr>
        <w:numPr>
          <w:ilvl w:val="0"/>
          <w:numId w:val="217"/>
        </w:numPr>
        <w:spacing w:after="50" w:line="360" w:lineRule="auto" w:beforeLines="100"/>
        <w:ind w:left="360"/>
        <w:jc w:val="left"/>
      </w:pPr>
      <w:r>
        <w:rPr>
          <w:rFonts w:ascii="宋体" w:hAnsi="Times New Roman" w:eastAsia="宋体"/>
          <w:b w:val="false"/>
          <w:i w:val="false"/>
          <w:color w:val="000000"/>
          <w:sz w:val="22"/>
        </w:rPr>
        <w:t>回车的问题和上面一样</w:t>
      </w:r>
    </w:p>
    <w:bookmarkEnd w:id="936"/>
    <w:bookmarkStart w:name="u087789d9" w:id="937"/>
    <w:p>
      <w:pPr>
        <w:spacing w:after="50" w:line="360" w:lineRule="auto" w:beforeLines="100"/>
        <w:ind w:left="0"/>
        <w:jc w:val="left"/>
      </w:pPr>
      <w:bookmarkStart w:name="u76bafdc7" w:id="938"/>
      <w:r>
        <w:rPr>
          <w:rFonts w:eastAsia="宋体" w:ascii="宋体"/>
        </w:rPr>
        <w:drawing>
          <wp:inline distT="0" distB="0" distL="0" distR="0">
            <wp:extent cx="5842000" cy="187510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5"/>
                    <a:stretch>
                      <a:fillRect/>
                    </a:stretch>
                  </pic:blipFill>
                  <pic:spPr>
                    <a:xfrm>
                      <a:off x="0" y="0"/>
                      <a:ext cx="9431866" cy="3027351"/>
                    </a:xfrm>
                    <a:prstGeom prst="rect">
                      <a:avLst/>
                    </a:prstGeom>
                  </pic:spPr>
                </pic:pic>
              </a:graphicData>
            </a:graphic>
          </wp:inline>
        </w:drawing>
      </w:r>
      <w:bookmarkEnd w:id="938"/>
    </w:p>
    <w:bookmarkEnd w:id="937"/>
    <w:bookmarkStart w:name="BsJcr" w:id="939"/>
    <w:p>
      <w:pPr>
        <w:pStyle w:val="Heading3"/>
        <w:spacing w:after="50" w:line="360" w:lineRule="auto" w:beforeLines="100"/>
        <w:ind w:left="0"/>
        <w:jc w:val="left"/>
      </w:pPr>
      <w:r>
        <w:rPr>
          <w:rFonts w:ascii="宋体" w:hAnsi="Times New Roman" w:eastAsia="宋体"/>
        </w:rPr>
        <w:t>①、语法</w:t>
      </w:r>
    </w:p>
    <w:bookmarkEnd w:id="939"/>
    <w:bookmarkStart w:name="u2abdee5c" w:id="940"/>
    <w:p>
      <w:pPr>
        <w:spacing w:after="50" w:line="360" w:lineRule="auto" w:beforeLines="100"/>
        <w:ind w:left="0"/>
        <w:jc w:val="left"/>
      </w:pPr>
      <w:r>
        <w:rPr>
          <w:rFonts w:ascii="宋体" w:hAnsi="Courier New" w:eastAsia="宋体"/>
          <w:b w:val="false"/>
          <w:i w:val="false"/>
          <w:color w:val="000000"/>
          <w:sz w:val="22"/>
        </w:rPr>
        <w:t>toh -n &lt;NUM&gt; -l &lt;String&gt; -kCOL1[,COL2]... [FILE]</w:t>
      </w:r>
    </w:p>
    <w:bookmarkEnd w:id="940"/>
    <w:bookmarkStart w:name="u4aeab668" w:id="941"/>
    <w:p>
      <w:pPr>
        <w:spacing w:after="50" w:line="360" w:lineRule="auto" w:beforeLines="100"/>
        <w:ind w:left="0"/>
        <w:jc w:val="left"/>
      </w:pPr>
      <w:r>
        <w:rPr>
          <w:rFonts w:ascii="宋体" w:hAnsi="Courier New" w:eastAsia="宋体"/>
          <w:b w:val="false"/>
          <w:i w:val="false"/>
          <w:color w:val="000000"/>
          <w:sz w:val="22"/>
        </w:rPr>
        <w:t>toh -n 指定每行几列数据 -l 拼接符 -k 开始的主键列,结束的主键列... [FILE]</w:t>
      </w:r>
    </w:p>
    <w:bookmarkEnd w:id="941"/>
    <w:bookmarkStart w:name="u4d09c703" w:id="942"/>
    <w:p>
      <w:pPr>
        <w:numPr>
          <w:ilvl w:val="0"/>
          <w:numId w:val="218"/>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-l</w:t>
      </w:r>
      <w:r>
        <w:rPr>
          <w:rFonts w:ascii="宋体" w:hAnsi="Times New Roman" w:eastAsia="宋体"/>
          <w:b w:val="false"/>
          <w:i w:val="false"/>
          <w:color w:val="000000"/>
          <w:sz w:val="22"/>
        </w:rPr>
        <w:t xml:space="preserve"> 可以指定拼接符</w:t>
      </w:r>
    </w:p>
    <w:bookmarkEnd w:id="942"/>
    <w:bookmarkStart w:name="soz0Q" w:id="9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toh -k1 -l-- -n5</w:t>
        <w:br/>
        <w:t>1 2--3--3--3--1</w:t>
        <w:br/>
        <w:t>1 1--4--6</w:t>
        <w:br/>
        <w:t>2 2--2--2--2--4</w:t>
        <w:br/>
        <w:t>2 6--1--4</w:t>
        <w:br/>
        <w:t>3 2--1--3--3--2</w:t>
        <w:br/>
        <w:t>3 1</w:t>
        <w:br/>
      </w:r>
    </w:p>
    <w:bookmarkEnd w:id="943"/>
    <w:bookmarkStart w:name="LGHWE" w:id="944"/>
    <w:p>
      <w:pPr>
        <w:pStyle w:val="Heading3"/>
        <w:spacing w:after="50" w:line="360" w:lineRule="auto" w:beforeLines="100"/>
        <w:ind w:left="0"/>
        <w:jc w:val="left"/>
      </w:pPr>
      <w:r>
        <w:rPr>
          <w:rFonts w:ascii="宋体" w:hAnsi="Times New Roman" w:eastAsia="宋体"/>
        </w:rPr>
        <w:t>②、参数</w:t>
      </w:r>
    </w:p>
    <w:bookmarkEnd w:id="944"/>
    <w:bookmarkStart w:name="u6ebfa28c" w:id="945"/>
    <w:p>
      <w:pPr>
        <w:numPr>
          <w:ilvl w:val="0"/>
          <w:numId w:val="219"/>
        </w:numPr>
        <w:spacing w:after="50" w:line="360" w:lineRule="auto" w:beforeLines="100"/>
        <w:ind w:left="360"/>
        <w:jc w:val="left"/>
      </w:pPr>
      <w:r>
        <w:rPr>
          <w:rFonts w:ascii="宋体" w:hAnsi="Times New Roman" w:eastAsia="宋体"/>
          <w:b w:val="false"/>
          <w:i w:val="false"/>
          <w:color w:val="000000"/>
          <w:sz w:val="22"/>
        </w:rPr>
        <w:t>-n：指定每行几列数据</w:t>
      </w:r>
    </w:p>
    <w:bookmarkEnd w:id="945"/>
    <w:bookmarkStart w:name="u28d21ff4" w:id="946"/>
    <w:p>
      <w:pPr>
        <w:numPr>
          <w:ilvl w:val="0"/>
          <w:numId w:val="219"/>
        </w:numPr>
        <w:spacing w:after="50" w:line="360" w:lineRule="auto" w:beforeLines="100"/>
        <w:ind w:left="360"/>
        <w:jc w:val="left"/>
      </w:pPr>
      <w:r>
        <w:rPr>
          <w:rFonts w:ascii="宋体" w:hAnsi="Times New Roman" w:eastAsia="宋体"/>
          <w:b w:val="false"/>
          <w:i w:val="false"/>
          <w:color w:val="000000"/>
          <w:sz w:val="22"/>
        </w:rPr>
        <w:t>-k：指定主键列</w:t>
      </w:r>
    </w:p>
    <w:bookmarkEnd w:id="946"/>
    <w:bookmarkStart w:name="u850dfd39" w:id="947"/>
    <w:p>
      <w:pPr>
        <w:numPr>
          <w:ilvl w:val="0"/>
          <w:numId w:val="219"/>
        </w:numPr>
        <w:spacing w:after="50" w:line="360" w:lineRule="auto" w:beforeLines="100"/>
        <w:ind w:left="360"/>
        <w:jc w:val="left"/>
      </w:pPr>
      <w:r>
        <w:rPr>
          <w:rFonts w:ascii="宋体" w:hAnsi="Times New Roman" w:eastAsia="宋体"/>
          <w:b w:val="false"/>
          <w:i w:val="false"/>
          <w:color w:val="000000"/>
          <w:sz w:val="22"/>
        </w:rPr>
        <w:t>-l：指定拼接符</w:t>
      </w:r>
    </w:p>
    <w:bookmarkEnd w:id="947"/>
    <w:bookmarkStart w:name="MaDAT" w:id="948"/>
    <w:p>
      <w:pPr>
        <w:pStyle w:val="Heading2"/>
        <w:spacing w:after="50" w:line="360" w:lineRule="auto" w:beforeLines="100"/>
        <w:ind w:left="0"/>
        <w:jc w:val="left"/>
      </w:pPr>
      <w:r>
        <w:rPr>
          <w:rFonts w:ascii="宋体" w:hAnsi="Times New Roman" w:eastAsia="宋体"/>
        </w:rPr>
        <w:t>5、行列转换：</w:t>
      </w:r>
      <w:r>
        <w:rPr>
          <w:rFonts w:ascii="宋体" w:hAnsi="Courier New" w:eastAsia="宋体"/>
        </w:rPr>
        <w:t>row2col</w:t>
      </w:r>
    </w:p>
    <w:bookmarkEnd w:id="948"/>
    <w:bookmarkStart w:name="uf32f0acf" w:id="949"/>
    <w:p>
      <w:pPr>
        <w:spacing w:after="50" w:line="360" w:lineRule="auto" w:beforeLines="100"/>
        <w:ind w:left="0"/>
        <w:jc w:val="left"/>
      </w:pPr>
      <w:r>
        <w:rPr>
          <w:rFonts w:ascii="宋体" w:hAnsi="Times New Roman" w:eastAsia="宋体"/>
          <w:b w:val="false"/>
          <w:i w:val="false"/>
          <w:color w:val="000000"/>
          <w:sz w:val="22"/>
        </w:rPr>
        <w:t>行变列，列变行</w:t>
      </w:r>
    </w:p>
    <w:bookmarkEnd w:id="949"/>
    <w:bookmarkStart w:name="ua72bbfcd" w:id="950"/>
    <w:p>
      <w:pPr>
        <w:spacing w:after="50" w:line="360" w:lineRule="auto" w:beforeLines="100"/>
        <w:ind w:left="0"/>
        <w:jc w:val="left"/>
      </w:pPr>
      <w:r>
        <w:rPr>
          <w:rFonts w:ascii="宋体" w:hAnsi="Times New Roman" w:eastAsia="宋体"/>
          <w:b w:val="false"/>
          <w:i w:val="false"/>
          <w:color w:val="000000"/>
          <w:sz w:val="22"/>
        </w:rPr>
        <w:t>横着的变成竖着的，竖着的变成横着的</w:t>
      </w:r>
    </w:p>
    <w:bookmarkEnd w:id="950"/>
    <w:bookmarkStart w:name="u795dbea8" w:id="951"/>
    <w:p>
      <w:pPr>
        <w:spacing w:after="50" w:line="360" w:lineRule="auto" w:beforeLines="100"/>
        <w:ind w:left="0"/>
        <w:jc w:val="left"/>
      </w:pPr>
      <w:bookmarkStart w:name="u46677937" w:id="952"/>
      <w:r>
        <w:rPr>
          <w:rFonts w:eastAsia="宋体" w:ascii="宋体"/>
        </w:rPr>
        <w:drawing>
          <wp:inline distT="0" distB="0" distL="0" distR="0">
            <wp:extent cx="5841999" cy="106901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6"/>
                    <a:stretch>
                      <a:fillRect/>
                    </a:stretch>
                  </pic:blipFill>
                  <pic:spPr>
                    <a:xfrm>
                      <a:off x="0" y="0"/>
                      <a:ext cx="9499600" cy="1738317"/>
                    </a:xfrm>
                    <a:prstGeom prst="rect">
                      <a:avLst/>
                    </a:prstGeom>
                  </pic:spPr>
                </pic:pic>
              </a:graphicData>
            </a:graphic>
          </wp:inline>
        </w:drawing>
      </w:r>
      <w:bookmarkEnd w:id="952"/>
    </w:p>
    <w:bookmarkEnd w:id="951"/>
    <w:bookmarkStart w:name="mJUaD" w:id="953"/>
    <w:p>
      <w:pPr>
        <w:pStyle w:val="Heading3"/>
        <w:spacing w:after="50" w:line="360" w:lineRule="auto" w:beforeLines="100"/>
        <w:ind w:left="0"/>
        <w:jc w:val="left"/>
      </w:pPr>
      <w:r>
        <w:rPr>
          <w:rFonts w:ascii="宋体" w:hAnsi="Times New Roman" w:eastAsia="宋体"/>
        </w:rPr>
        <w:t>①、语法</w:t>
      </w:r>
    </w:p>
    <w:bookmarkEnd w:id="953"/>
    <w:bookmarkStart w:name="u9f2210b5" w:id="954"/>
    <w:p>
      <w:pPr>
        <w:spacing w:after="50" w:line="360" w:lineRule="auto" w:beforeLines="100"/>
        <w:ind w:left="0"/>
        <w:jc w:val="left"/>
      </w:pPr>
      <w:r>
        <w:rPr>
          <w:rFonts w:ascii="宋体" w:hAnsi="Courier New" w:eastAsia="宋体"/>
          <w:b w:val="false"/>
          <w:i w:val="false"/>
          <w:color w:val="000000"/>
          <w:sz w:val="22"/>
        </w:rPr>
        <w:t>row2col [FILE]</w:t>
      </w:r>
    </w:p>
    <w:bookmarkEnd w:id="954"/>
    <w:bookmarkStart w:name="xhUVB" w:id="95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master </w:t>
        <w:br/>
        <w:t>1 第一列 2</w:t>
        <w:br/>
        <w:t>2 第二列 4</w:t>
        <w:br/>
        <w:t>3 第三列 1</w:t>
        <w:br/>
        <w:t>4 第四列 5</w:t>
        <w:br/>
        <w:t xml:space="preserve">[trial@localhost cuichangjian]$ row2col master </w:t>
        <w:br/>
        <w:t>1 2 3 4</w:t>
        <w:br/>
        <w:t>第一列 第二列 第三列 第四列</w:t>
        <w:br/>
        <w:t>2 4 1 5</w:t>
        <w:br/>
      </w:r>
    </w:p>
    <w:bookmarkEnd w:id="955"/>
    <w:bookmarkStart w:name="koMqU" w:id="956"/>
    <w:p>
      <w:pPr>
        <w:pStyle w:val="Heading3"/>
        <w:spacing w:after="50" w:line="360" w:lineRule="auto" w:beforeLines="100"/>
        <w:ind w:left="0"/>
        <w:jc w:val="left"/>
      </w:pPr>
      <w:r>
        <w:rPr>
          <w:rFonts w:ascii="宋体" w:hAnsi="Times New Roman" w:eastAsia="宋体"/>
        </w:rPr>
        <w:t>②、参数</w:t>
      </w:r>
    </w:p>
    <w:bookmarkEnd w:id="956"/>
    <w:bookmarkStart w:name="u6c56ab54" w:id="957"/>
    <w:p>
      <w:pPr>
        <w:spacing w:after="50" w:line="360" w:lineRule="auto" w:beforeLines="100"/>
        <w:ind w:left="0"/>
        <w:jc w:val="left"/>
      </w:pPr>
      <w:r>
        <w:rPr>
          <w:rFonts w:ascii="宋体" w:hAnsi="Times New Roman" w:eastAsia="宋体"/>
          <w:b w:val="false"/>
          <w:i w:val="false"/>
          <w:color w:val="000000"/>
          <w:sz w:val="22"/>
        </w:rPr>
        <w:t>无</w:t>
      </w:r>
    </w:p>
    <w:bookmarkEnd w:id="957"/>
    <w:bookmarkStart w:name="xA4Nj" w:id="958"/>
    <w:p>
      <w:pPr>
        <w:pStyle w:val="Heading2"/>
        <w:spacing w:after="50" w:line="360" w:lineRule="auto" w:beforeLines="100"/>
        <w:ind w:left="0"/>
        <w:jc w:val="left"/>
      </w:pPr>
      <w:r>
        <w:rPr>
          <w:rFonts w:ascii="宋体" w:hAnsi="Times New Roman" w:eastAsia="宋体"/>
        </w:rPr>
        <w:t>6、将下一行的数据放到上一行：</w:t>
      </w:r>
      <w:r>
        <w:rPr>
          <w:rFonts w:ascii="宋体" w:hAnsi="Courier New" w:eastAsia="宋体"/>
        </w:rPr>
        <w:t>shiftrow</w:t>
      </w:r>
    </w:p>
    <w:bookmarkEnd w:id="958"/>
    <w:bookmarkStart w:name="u5623e6fe" w:id="959"/>
    <w:p>
      <w:pPr>
        <w:numPr>
          <w:ilvl w:val="0"/>
          <w:numId w:val="220"/>
        </w:numPr>
        <w:spacing w:after="50" w:line="360" w:lineRule="auto" w:beforeLines="100"/>
        <w:ind w:left="360"/>
        <w:jc w:val="left"/>
      </w:pPr>
      <w:r>
        <w:rPr>
          <w:rFonts w:ascii="宋体" w:hAnsi="Times New Roman" w:eastAsia="宋体"/>
          <w:b w:val="false"/>
          <w:i w:val="false"/>
          <w:color w:val="f5222d"/>
          <w:sz w:val="22"/>
        </w:rPr>
        <w:t>此命令必须排序后才可正常使用，且排序指定的主键列要和该命令指定的主键列相同</w:t>
      </w:r>
    </w:p>
    <w:bookmarkEnd w:id="959"/>
    <w:bookmarkStart w:name="u1650b94f" w:id="960"/>
    <w:p>
      <w:pPr>
        <w:numPr>
          <w:ilvl w:val="0"/>
          <w:numId w:val="220"/>
        </w:numPr>
        <w:spacing w:after="50" w:line="360" w:lineRule="auto" w:beforeLines="100"/>
        <w:ind w:left="360"/>
        <w:jc w:val="left"/>
      </w:pPr>
      <w:r>
        <w:rPr>
          <w:rFonts w:ascii="宋体" w:hAnsi="Times New Roman" w:eastAsia="宋体"/>
          <w:b w:val="false"/>
          <w:i w:val="false"/>
          <w:color w:val="000000"/>
          <w:sz w:val="22"/>
        </w:rPr>
        <w:t>排序后，依据指定的主键列，将相同主键的最后一行删除，然后将删除的最后一行的数据放上后一行的末尾，以此类推</w:t>
      </w:r>
    </w:p>
    <w:bookmarkEnd w:id="960"/>
    <w:bookmarkStart w:name="u1079de66" w:id="961"/>
    <w:p>
      <w:pPr>
        <w:numPr>
          <w:ilvl w:val="0"/>
          <w:numId w:val="220"/>
        </w:numPr>
        <w:spacing w:after="50" w:line="360" w:lineRule="auto" w:beforeLines="100"/>
        <w:ind w:left="360"/>
        <w:jc w:val="left"/>
      </w:pPr>
      <w:r>
        <w:rPr>
          <w:rFonts w:ascii="宋体" w:hAnsi="Times New Roman" w:eastAsia="宋体"/>
          <w:b w:val="false"/>
          <w:i w:val="false"/>
          <w:color w:val="000000"/>
          <w:sz w:val="22"/>
        </w:rPr>
        <w:t>如果指定的主键列只有一行，则主键列之后是空的</w:t>
      </w:r>
    </w:p>
    <w:bookmarkEnd w:id="961"/>
    <w:bookmarkStart w:name="u9cd9744b" w:id="962"/>
    <w:p>
      <w:pPr>
        <w:spacing w:after="50" w:line="360" w:lineRule="auto" w:beforeLines="100"/>
        <w:ind w:left="0"/>
        <w:jc w:val="left"/>
      </w:pPr>
      <w:bookmarkStart w:name="u041539af" w:id="963"/>
      <w:r>
        <w:rPr>
          <w:rFonts w:eastAsia="宋体" w:ascii="宋体"/>
        </w:rPr>
        <w:drawing>
          <wp:inline distT="0" distB="0" distL="0" distR="0">
            <wp:extent cx="5842000" cy="31663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7"/>
                    <a:stretch>
                      <a:fillRect/>
                    </a:stretch>
                  </pic:blipFill>
                  <pic:spPr>
                    <a:xfrm>
                      <a:off x="0" y="0"/>
                      <a:ext cx="9635066" cy="5222170"/>
                    </a:xfrm>
                    <a:prstGeom prst="rect">
                      <a:avLst/>
                    </a:prstGeom>
                  </pic:spPr>
                </pic:pic>
              </a:graphicData>
            </a:graphic>
          </wp:inline>
        </w:drawing>
      </w:r>
      <w:bookmarkEnd w:id="963"/>
    </w:p>
    <w:bookmarkEnd w:id="962"/>
    <w:bookmarkStart w:name="hucjE" w:id="964"/>
    <w:p>
      <w:pPr>
        <w:pStyle w:val="Heading3"/>
        <w:spacing w:after="50" w:line="360" w:lineRule="auto" w:beforeLines="100"/>
        <w:ind w:left="0"/>
        <w:jc w:val="left"/>
      </w:pPr>
      <w:r>
        <w:rPr>
          <w:rFonts w:ascii="宋体" w:hAnsi="Times New Roman" w:eastAsia="宋体"/>
        </w:rPr>
        <w:t>①、语法</w:t>
      </w:r>
    </w:p>
    <w:bookmarkEnd w:id="964"/>
    <w:bookmarkStart w:name="u86adc9e8" w:id="965"/>
    <w:p>
      <w:pPr>
        <w:spacing w:after="50" w:line="360" w:lineRule="auto" w:beforeLines="100"/>
        <w:ind w:left="0"/>
        <w:jc w:val="left"/>
      </w:pPr>
      <w:r>
        <w:rPr>
          <w:rFonts w:ascii="宋体" w:hAnsi="Courier New" w:eastAsia="宋体"/>
          <w:b w:val="false"/>
          <w:i w:val="false"/>
          <w:color w:val="000000"/>
          <w:sz w:val="22"/>
        </w:rPr>
        <w:t>shiftrow -k1[,COL] [FILE]</w:t>
      </w:r>
    </w:p>
    <w:bookmarkEnd w:id="965"/>
    <w:bookmarkStart w:name="u36e29235" w:id="966"/>
    <w:p>
      <w:pPr>
        <w:spacing w:after="50" w:line="360" w:lineRule="auto" w:beforeLines="100"/>
        <w:ind w:left="0"/>
        <w:jc w:val="left"/>
      </w:pPr>
      <w:r>
        <w:rPr>
          <w:rFonts w:ascii="宋体" w:hAnsi="Courier New" w:eastAsia="宋体"/>
          <w:b w:val="false"/>
          <w:i w:val="false"/>
          <w:color w:val="000000"/>
          <w:sz w:val="22"/>
        </w:rPr>
        <w:t>shiftrow -k 第一列,结束的主键列 文件</w:t>
      </w:r>
    </w:p>
    <w:bookmarkEnd w:id="966"/>
    <w:bookmarkStart w:name="u2e47b66f" w:id="967"/>
    <w:p>
      <w:pPr>
        <w:numPr>
          <w:ilvl w:val="0"/>
          <w:numId w:val="221"/>
        </w:numPr>
        <w:spacing w:after="50" w:line="360" w:lineRule="auto" w:beforeLines="100"/>
        <w:ind w:left="360"/>
        <w:jc w:val="left"/>
      </w:pPr>
      <w:r>
        <w:rPr>
          <w:rFonts w:ascii="宋体" w:hAnsi="Times New Roman" w:eastAsia="宋体"/>
          <w:b w:val="false"/>
          <w:i w:val="false"/>
          <w:color w:val="000000"/>
          <w:sz w:val="22"/>
        </w:rPr>
        <w:t>指定主键列为第 1 列：</w:t>
      </w:r>
      <w:r>
        <w:rPr>
          <w:rFonts w:ascii="宋体" w:hAnsi="Courier New" w:eastAsia="宋体"/>
          <w:b w:val="false"/>
          <w:i w:val="false"/>
          <w:color w:val="000000"/>
          <w:sz w:val="22"/>
        </w:rPr>
        <w:t>ssort -k1 data | shiftrow -k1</w:t>
      </w:r>
    </w:p>
    <w:bookmarkEnd w:id="967"/>
    <w:bookmarkStart w:name="ub74cf167" w:id="968"/>
    <w:p>
      <w:pPr>
        <w:numPr>
          <w:ilvl w:val="0"/>
          <w:numId w:val="222"/>
        </w:numPr>
        <w:spacing w:after="50" w:line="360" w:lineRule="auto" w:beforeLines="100"/>
        <w:ind w:left="360"/>
        <w:jc w:val="left"/>
      </w:pPr>
      <w:r>
        <w:rPr>
          <w:rFonts w:ascii="宋体" w:hAnsi="Times New Roman" w:eastAsia="宋体"/>
          <w:b w:val="false"/>
          <w:i w:val="false"/>
          <w:color w:val="000000"/>
          <w:sz w:val="22"/>
        </w:rPr>
        <w:t>则以第一列为主键列，删除每个相同主键列的最后一行，将去掉主键的数据放到上一行</w:t>
      </w:r>
    </w:p>
    <w:bookmarkEnd w:id="968"/>
    <w:bookmarkStart w:name="QUY1x" w:id="9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3 2 1</w:t>
        <w:br/>
        <w:t>3 3 3</w:t>
        <w:br/>
        <w:t>3 2 1</w:t>
        <w:br/>
        <w:t>[trial@localhost cuichangjian]$ ssort -k1 data | shiftrow -k1</w:t>
        <w:br/>
        <w:t>1 2 3 3 3</w:t>
        <w:br/>
        <w:t>1 3 3 1 1</w:t>
        <w:br/>
        <w:t>1 1 1 4 6</w:t>
        <w:br/>
        <w:t>2 2 2 2 2</w:t>
        <w:br/>
        <w:t>2 2 2 4 6</w:t>
        <w:br/>
        <w:t>2 4 6 1 4</w:t>
        <w:br/>
        <w:t>3 2 1 3 3</w:t>
        <w:br/>
        <w:t>3 3 3 2 1</w:t>
        <w:br/>
      </w:r>
    </w:p>
    <w:bookmarkEnd w:id="969"/>
    <w:bookmarkStart w:name="ubaec3c5a" w:id="970"/>
    <w:p>
      <w:pPr>
        <w:numPr>
          <w:ilvl w:val="0"/>
          <w:numId w:val="223"/>
        </w:numPr>
        <w:spacing w:after="50" w:line="360" w:lineRule="auto" w:beforeLines="100"/>
        <w:ind w:left="360"/>
        <w:jc w:val="left"/>
      </w:pPr>
      <w:r>
        <w:rPr>
          <w:rFonts w:ascii="宋体" w:hAnsi="Times New Roman" w:eastAsia="宋体"/>
          <w:b w:val="false"/>
          <w:i w:val="false"/>
          <w:color w:val="000000"/>
          <w:sz w:val="22"/>
        </w:rPr>
        <w:t>指定主键列为第 1、2 列：</w:t>
      </w:r>
      <w:r>
        <w:rPr>
          <w:rFonts w:ascii="宋体" w:hAnsi="Courier New" w:eastAsia="宋体"/>
          <w:b w:val="false"/>
          <w:i w:val="false"/>
          <w:color w:val="000000"/>
          <w:sz w:val="22"/>
        </w:rPr>
        <w:t>ssort -k1 data | shiftrow -k1,2</w:t>
      </w:r>
    </w:p>
    <w:bookmarkEnd w:id="970"/>
    <w:bookmarkStart w:name="ue9554360" w:id="971"/>
    <w:p>
      <w:pPr>
        <w:numPr>
          <w:ilvl w:val="0"/>
          <w:numId w:val="224"/>
        </w:numPr>
        <w:spacing w:after="50" w:line="360" w:lineRule="auto" w:beforeLines="100"/>
        <w:ind w:left="360"/>
        <w:jc w:val="left"/>
      </w:pPr>
      <w:r>
        <w:rPr>
          <w:rFonts w:ascii="宋体" w:hAnsi="Times New Roman" w:eastAsia="宋体"/>
          <w:b w:val="false"/>
          <w:i w:val="false"/>
          <w:color w:val="000000"/>
          <w:sz w:val="22"/>
        </w:rPr>
        <w:t>则以第 1、2列为主键列，删除每个相同主键列的最后一行，将去掉主键的数据放到上一行</w:t>
      </w:r>
    </w:p>
    <w:bookmarkEnd w:id="971"/>
    <w:bookmarkStart w:name="riIID" w:id="9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3 2 1</w:t>
        <w:br/>
        <w:t>3 3 3</w:t>
        <w:br/>
        <w:t>3 2 1</w:t>
        <w:br/>
        <w:t>[trial@localhost cuichangjian]$ ssort -k1 data | shiftrow -k1,2</w:t>
        <w:br/>
        <w:t>1 2 3</w:t>
        <w:br/>
        <w:t>1 3 3</w:t>
        <w:br/>
        <w:t>1 1 1</w:t>
        <w:br/>
        <w:t>1 4 6</w:t>
        <w:br/>
        <w:t>2 2 2 2</w:t>
        <w:br/>
        <w:t>2 4 6</w:t>
        <w:br/>
        <w:t>2 1 4</w:t>
        <w:br/>
        <w:t>3 2 1</w:t>
        <w:br/>
        <w:t>3 3 3</w:t>
        <w:br/>
        <w:t>3 2 1</w:t>
        <w:br/>
      </w:r>
    </w:p>
    <w:bookmarkEnd w:id="972"/>
    <w:bookmarkStart w:name="u75d5b4de" w:id="973"/>
    <w:p>
      <w:pPr>
        <w:spacing w:after="50" w:line="360" w:lineRule="auto" w:beforeLines="100"/>
        <w:ind w:left="0"/>
        <w:jc w:val="left"/>
      </w:pPr>
      <w:bookmarkStart w:name="SptiR" w:id="974"/>
      <w:r>
        <w:rPr>
          <w:rFonts w:eastAsia="宋体" w:ascii="宋体"/>
        </w:rPr>
        <w:drawing>
          <wp:inline distT="0" distB="0" distL="0" distR="0">
            <wp:extent cx="3979333" cy="300157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8"/>
                    <a:stretch>
                      <a:fillRect/>
                    </a:stretch>
                  </pic:blipFill>
                  <pic:spPr>
                    <a:xfrm>
                      <a:off x="0" y="0"/>
                      <a:ext cx="3979333" cy="3001572"/>
                    </a:xfrm>
                    <a:prstGeom prst="rect">
                      <a:avLst/>
                    </a:prstGeom>
                  </pic:spPr>
                </pic:pic>
              </a:graphicData>
            </a:graphic>
          </wp:inline>
        </w:drawing>
      </w:r>
      <w:bookmarkEnd w:id="974"/>
    </w:p>
    <w:bookmarkEnd w:id="973"/>
    <w:bookmarkStart w:name="CX17Y" w:id="975"/>
    <w:p>
      <w:pPr>
        <w:pStyle w:val="Heading3"/>
        <w:spacing w:after="50" w:line="360" w:lineRule="auto" w:beforeLines="100"/>
        <w:ind w:left="0"/>
        <w:jc w:val="left"/>
      </w:pPr>
      <w:r>
        <w:rPr>
          <w:rFonts w:ascii="宋体" w:hAnsi="Times New Roman" w:eastAsia="宋体"/>
        </w:rPr>
        <w:t>②、参数</w:t>
      </w:r>
    </w:p>
    <w:bookmarkEnd w:id="975"/>
    <w:bookmarkStart w:name="u5ed8ff76" w:id="976"/>
    <w:p>
      <w:pPr>
        <w:spacing w:after="50" w:line="360" w:lineRule="auto" w:beforeLines="100"/>
        <w:ind w:left="0"/>
        <w:jc w:val="left"/>
      </w:pPr>
      <w:r>
        <w:rPr>
          <w:rFonts w:ascii="宋体" w:hAnsi="Times New Roman" w:eastAsia="宋体"/>
          <w:b w:val="false"/>
          <w:i w:val="false"/>
          <w:color w:val="000000"/>
          <w:sz w:val="22"/>
        </w:rPr>
        <w:t>-k：指定主键列</w:t>
      </w:r>
    </w:p>
    <w:bookmarkEnd w:id="976"/>
    <w:bookmarkStart w:name="f56RO" w:id="977"/>
    <w:p>
      <w:pPr>
        <w:pStyle w:val="Heading2"/>
        <w:spacing w:after="50" w:line="360" w:lineRule="auto" w:beforeLines="100"/>
        <w:ind w:left="0"/>
        <w:jc w:val="left"/>
      </w:pPr>
      <w:r>
        <w:rPr>
          <w:rFonts w:ascii="宋体" w:hAnsi="Times New Roman" w:eastAsia="宋体"/>
        </w:rPr>
        <w:t>7、将数据以 {x,y,z,...} 形式输出：</w:t>
      </w:r>
      <w:r>
        <w:rPr>
          <w:rFonts w:ascii="宋体" w:hAnsi="Courier New" w:eastAsia="宋体"/>
        </w:rPr>
        <w:t>brace</w:t>
      </w:r>
    </w:p>
    <w:bookmarkEnd w:id="977"/>
    <w:bookmarkStart w:name="ub73fcdfd" w:id="978"/>
    <w:p>
      <w:pPr>
        <w:numPr>
          <w:ilvl w:val="0"/>
          <w:numId w:val="225"/>
        </w:numPr>
        <w:spacing w:after="50" w:line="360" w:lineRule="auto" w:beforeLines="100"/>
        <w:ind w:left="360"/>
        <w:jc w:val="left"/>
      </w:pPr>
      <w:r>
        <w:rPr>
          <w:rFonts w:ascii="宋体" w:hAnsi="Times New Roman" w:eastAsia="宋体"/>
          <w:b w:val="false"/>
          <w:i w:val="false"/>
          <w:color w:val="000000"/>
          <w:sz w:val="22"/>
        </w:rPr>
        <w:t>不论数据有几行几列都将变为一行以 {x,y,z,...} 的形式输出</w:t>
      </w:r>
    </w:p>
    <w:bookmarkEnd w:id="978"/>
    <w:bookmarkStart w:name="ub9c08919" w:id="979"/>
    <w:p>
      <w:pPr>
        <w:numPr>
          <w:ilvl w:val="0"/>
          <w:numId w:val="225"/>
        </w:numPr>
        <w:spacing w:after="50" w:line="360" w:lineRule="auto" w:beforeLines="100"/>
        <w:ind w:left="360"/>
        <w:jc w:val="left"/>
      </w:pPr>
      <w:r>
        <w:rPr>
          <w:rFonts w:ascii="宋体" w:hAnsi="Times New Roman" w:eastAsia="宋体"/>
          <w:b w:val="false"/>
          <w:i w:val="false"/>
          <w:color w:val="000000"/>
          <w:sz w:val="22"/>
        </w:rPr>
        <w:t xml:space="preserve">不会自动换行，所以一般后面会加指令 </w:t>
      </w:r>
      <w:r>
        <w:rPr>
          <w:rFonts w:ascii="宋体" w:hAnsi="Courier New" w:eastAsia="宋体"/>
          <w:b w:val="false"/>
          <w:i w:val="false"/>
          <w:color w:val="000000"/>
          <w:sz w:val="22"/>
        </w:rPr>
        <w:t>tov</w:t>
      </w:r>
      <w:r>
        <w:rPr>
          <w:rFonts w:ascii="宋体" w:hAnsi="Times New Roman" w:eastAsia="宋体"/>
          <w:b w:val="false"/>
          <w:i w:val="false"/>
          <w:color w:val="000000"/>
          <w:sz w:val="22"/>
        </w:rPr>
        <w:t xml:space="preserve"> 进行换行</w:t>
      </w:r>
    </w:p>
    <w:bookmarkEnd w:id="979"/>
    <w:bookmarkStart w:name="u04c3209c" w:id="980"/>
    <w:p>
      <w:pPr>
        <w:numPr>
          <w:ilvl w:val="0"/>
          <w:numId w:val="225"/>
        </w:numPr>
        <w:spacing w:after="50" w:line="360" w:lineRule="auto" w:beforeLines="100"/>
        <w:ind w:left="360"/>
        <w:jc w:val="left"/>
      </w:pPr>
      <w:r>
        <w:rPr>
          <w:rFonts w:ascii="宋体" w:hAnsi="Times New Roman" w:eastAsia="宋体"/>
          <w:b w:val="false"/>
          <w:i w:val="false"/>
          <w:color w:val="000000"/>
          <w:sz w:val="22"/>
        </w:rPr>
        <w:t xml:space="preserve">一般用来配合指令 </w:t>
      </w:r>
      <w:r>
        <w:rPr>
          <w:rFonts w:ascii="宋体" w:hAnsi="Courier New" w:eastAsia="宋体"/>
          <w:b w:val="false"/>
          <w:i w:val="false"/>
          <w:color w:val="000000"/>
          <w:sz w:val="22"/>
        </w:rPr>
        <w:t>gzcat</w:t>
      </w:r>
      <w:r>
        <w:rPr>
          <w:rFonts w:ascii="宋体" w:hAnsi="Times New Roman" w:eastAsia="宋体"/>
          <w:b w:val="false"/>
          <w:i w:val="false"/>
          <w:color w:val="000000"/>
          <w:sz w:val="22"/>
        </w:rPr>
        <w:t xml:space="preserve"> 来使用</w:t>
      </w:r>
    </w:p>
    <w:bookmarkEnd w:id="980"/>
    <w:bookmarkStart w:name="wcBAW" w:id="981"/>
    <w:p>
      <w:pPr>
        <w:pStyle w:val="Heading3"/>
        <w:spacing w:after="50" w:line="360" w:lineRule="auto" w:beforeLines="100"/>
        <w:ind w:left="0"/>
        <w:jc w:val="left"/>
      </w:pPr>
      <w:r>
        <w:rPr>
          <w:rFonts w:ascii="宋体" w:hAnsi="Times New Roman" w:eastAsia="宋体"/>
        </w:rPr>
        <w:t>①、语法</w:t>
      </w:r>
    </w:p>
    <w:bookmarkEnd w:id="981"/>
    <w:bookmarkStart w:name="ue3093adc" w:id="982"/>
    <w:p>
      <w:pPr>
        <w:spacing w:after="50" w:line="360" w:lineRule="auto" w:beforeLines="100"/>
        <w:ind w:left="0"/>
        <w:jc w:val="left"/>
      </w:pPr>
      <w:r>
        <w:rPr>
          <w:rFonts w:ascii="宋体" w:hAnsi="Courier New" w:eastAsia="宋体"/>
          <w:b w:val="false"/>
          <w:i w:val="false"/>
          <w:color w:val="000000"/>
          <w:sz w:val="22"/>
        </w:rPr>
        <w:t>brace [FILE]</w:t>
      </w:r>
    </w:p>
    <w:bookmarkEnd w:id="982"/>
    <w:bookmarkStart w:name="u4c9b58d3" w:id="983"/>
    <w:p>
      <w:pPr>
        <w:spacing w:after="50" w:line="360" w:lineRule="auto" w:beforeLines="100"/>
        <w:ind w:left="0"/>
        <w:jc w:val="left"/>
      </w:pPr>
      <w:r>
        <w:rPr>
          <w:rFonts w:ascii="宋体" w:hAnsi="Courier New" w:eastAsia="宋体"/>
          <w:b w:val="false"/>
          <w:i w:val="false"/>
          <w:color w:val="000000"/>
          <w:sz w:val="22"/>
        </w:rPr>
        <w:t>brace 文件</w:t>
      </w:r>
    </w:p>
    <w:bookmarkEnd w:id="983"/>
    <w:bookmarkStart w:name="uef2d2195" w:id="984"/>
    <w:p>
      <w:pPr>
        <w:numPr>
          <w:ilvl w:val="0"/>
          <w:numId w:val="226"/>
        </w:numPr>
        <w:spacing w:after="50" w:line="360" w:lineRule="auto" w:beforeLines="100"/>
        <w:ind w:left="360"/>
        <w:jc w:val="left"/>
      </w:pPr>
      <w:r>
        <w:rPr>
          <w:rFonts w:ascii="宋体" w:hAnsi="Times New Roman" w:eastAsia="宋体"/>
          <w:b w:val="false"/>
          <w:i w:val="false"/>
          <w:color w:val="000000"/>
          <w:sz w:val="22"/>
        </w:rPr>
        <w:t>不论数据有几行几列都将变为一行以 {x,y,z,...} 的形式输出；不会自动换行</w:t>
      </w:r>
    </w:p>
    <w:bookmarkEnd w:id="984"/>
    <w:bookmarkStart w:name="gvy2F" w:id="98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[trial@smartedu data]$ sdate -e $(sdate today) $(sdate today/+13) | tov -n7</w:t>
        <w:br/>
        <w:t>20220822 20220823 20220824 20220825 20220826 20220827 20220828</w:t>
        <w:br/>
        <w:t>20220829 20220830 20220831 20220901 20220902 20220903 20220904</w:t>
        <w:br/>
        <w:t>[trial@smartedu data]$ sdate -e $(sdate today) $(sdate today/+13) | tov -n7 | brace</w:t>
        <w:br/>
        <w:t>{20220822,20220823,20220824,20220825,20220826,20220827,20220828,20220829,20220830,20220831,20220901,20220902,20220903,20220904}[trial@smartedu data]$</w:t>
        <w:br/>
      </w:r>
    </w:p>
    <w:bookmarkEnd w:id="985"/>
    <w:bookmarkStart w:name="u2ce84a15" w:id="986"/>
    <w:p>
      <w:pPr>
        <w:numPr>
          <w:ilvl w:val="0"/>
          <w:numId w:val="227"/>
        </w:numPr>
        <w:spacing w:after="50" w:line="360" w:lineRule="auto" w:beforeLines="100"/>
        <w:ind w:left="360"/>
        <w:jc w:val="left"/>
      </w:pPr>
      <w:r>
        <w:rPr>
          <w:rFonts w:ascii="宋体" w:hAnsi="Times New Roman" w:eastAsia="宋体"/>
          <w:b w:val="false"/>
          <w:i w:val="false"/>
          <w:color w:val="000000"/>
          <w:sz w:val="22"/>
        </w:rPr>
        <w:t xml:space="preserve">不会自动换行，所以一般后面会加指令 </w:t>
      </w:r>
      <w:r>
        <w:rPr>
          <w:rFonts w:ascii="宋体" w:hAnsi="Courier New" w:eastAsia="宋体"/>
          <w:b w:val="false"/>
          <w:i w:val="false"/>
          <w:color w:val="000000"/>
          <w:sz w:val="22"/>
        </w:rPr>
        <w:t>tov</w:t>
      </w:r>
      <w:r>
        <w:rPr>
          <w:rFonts w:ascii="宋体" w:hAnsi="Times New Roman" w:eastAsia="宋体"/>
          <w:b w:val="false"/>
          <w:i w:val="false"/>
          <w:color w:val="000000"/>
          <w:sz w:val="22"/>
        </w:rPr>
        <w:t xml:space="preserve"> 进行换行</w:t>
      </w:r>
    </w:p>
    <w:bookmarkEnd w:id="986"/>
    <w:bookmarkStart w:name="fp8lj" w:id="98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sdate -e $(sdate today) $(sdate today/+13) | tov -n7</w:t>
        <w:br/>
        <w:t>20220822 20220823 20220824 20220825 20220826 20220827 20220828</w:t>
        <w:br/>
        <w:t>20220829 20220830 20220831 20220901 20220902 20220903 20220904</w:t>
        <w:br/>
        <w:t>[trial@smartedu data]$ sdate -e $(sdate today) $(sdate today/+13) | tov -n7 | brace | tov</w:t>
        <w:br/>
        <w:t>{20220822,20220823,20220824,20220825,20220826,20220827,20220828,20220829,20220830,20220831,20220901,20220902,20220903,20220904}</w:t>
        <w:br/>
        <w:t xml:space="preserve">[trial@smartedu data]$ </w:t>
        <w:br/>
      </w:r>
    </w:p>
    <w:bookmarkEnd w:id="987"/>
    <w:bookmarkStart w:name="LcEj8" w:id="988"/>
    <w:p>
      <w:pPr>
        <w:pStyle w:val="Heading3"/>
        <w:spacing w:after="50" w:line="360" w:lineRule="auto" w:beforeLines="100"/>
        <w:ind w:left="0"/>
        <w:jc w:val="left"/>
      </w:pPr>
      <w:r>
        <w:rPr>
          <w:rFonts w:ascii="宋体" w:hAnsi="Times New Roman" w:eastAsia="宋体"/>
        </w:rPr>
        <w:t>②、参数</w:t>
      </w:r>
    </w:p>
    <w:bookmarkEnd w:id="988"/>
    <w:bookmarkStart w:name="ub03e916d" w:id="989"/>
    <w:p>
      <w:pPr>
        <w:spacing w:after="50" w:line="360" w:lineRule="auto" w:beforeLines="100"/>
        <w:ind w:left="0"/>
        <w:jc w:val="left"/>
      </w:pPr>
      <w:r>
        <w:rPr>
          <w:rFonts w:ascii="宋体" w:hAnsi="Times New Roman" w:eastAsia="宋体"/>
          <w:b w:val="false"/>
          <w:i w:val="false"/>
          <w:color w:val="000000"/>
          <w:sz w:val="22"/>
        </w:rPr>
        <w:t>无</w:t>
      </w:r>
    </w:p>
    <w:bookmarkEnd w:id="989"/>
    <w:bookmarkStart w:name="XfPWr" w:id="990"/>
    <w:p>
      <w:pPr>
        <w:pStyle w:val="Heading1"/>
        <w:spacing w:after="50" w:line="360" w:lineRule="auto" w:beforeLines="100"/>
        <w:ind w:left="0"/>
        <w:jc w:val="left"/>
      </w:pPr>
      <w:r>
        <w:rPr>
          <w:rFonts w:ascii="宋体" w:hAnsi="Times New Roman" w:eastAsia="宋体"/>
        </w:rPr>
        <w:t>四、数据格式化</w:t>
      </w:r>
    </w:p>
    <w:bookmarkEnd w:id="990"/>
    <w:bookmarkStart w:name="kMYY4" w:id="991"/>
    <w:p>
      <w:pPr>
        <w:pStyle w:val="Heading2"/>
        <w:spacing w:after="50" w:line="360" w:lineRule="auto" w:beforeLines="100"/>
        <w:ind w:left="0"/>
        <w:jc w:val="left"/>
      </w:pPr>
      <w:r>
        <w:rPr>
          <w:rFonts w:ascii="宋体" w:hAnsi="Times New Roman" w:eastAsia="宋体"/>
        </w:rPr>
        <w:t>1、对数字补 0：</w:t>
      </w:r>
      <w:r>
        <w:rPr>
          <w:rFonts w:ascii="宋体" w:hAnsi="Courier New" w:eastAsia="宋体"/>
        </w:rPr>
        <w:t>fmtfixed</w:t>
      </w:r>
    </w:p>
    <w:bookmarkEnd w:id="991"/>
    <w:bookmarkStart w:name="u72f107b0" w:id="992"/>
    <w:p>
      <w:pPr>
        <w:numPr>
          <w:ilvl w:val="0"/>
          <w:numId w:val="228"/>
        </w:numPr>
        <w:spacing w:after="50" w:line="360" w:lineRule="auto" w:beforeLines="100"/>
        <w:ind w:left="360"/>
        <w:jc w:val="left"/>
      </w:pPr>
      <w:r>
        <w:rPr>
          <w:rFonts w:ascii="宋体" w:hAnsi="Times New Roman" w:eastAsia="宋体"/>
          <w:b w:val="false"/>
          <w:i w:val="false"/>
          <w:color w:val="000000"/>
          <w:sz w:val="22"/>
        </w:rPr>
        <w:t>数据的位数只会增加不会减少；前面是 0 也不会变</w:t>
      </w:r>
    </w:p>
    <w:bookmarkEnd w:id="992"/>
    <w:bookmarkStart w:name="u213bf1d7" w:id="993"/>
    <w:p>
      <w:pPr>
        <w:numPr>
          <w:ilvl w:val="0"/>
          <w:numId w:val="228"/>
        </w:numPr>
        <w:spacing w:after="50" w:line="360" w:lineRule="auto" w:beforeLines="100"/>
        <w:ind w:left="360"/>
        <w:jc w:val="left"/>
      </w:pPr>
      <w:r>
        <w:rPr>
          <w:rFonts w:ascii="宋体" w:hAnsi="Times New Roman" w:eastAsia="宋体"/>
          <w:b w:val="false"/>
          <w:i w:val="false"/>
          <w:color w:val="000000"/>
          <w:sz w:val="22"/>
        </w:rPr>
        <w:t>比如一个数据有 4 位，设定参数</w:t>
      </w:r>
      <w:r>
        <w:rPr>
          <w:rFonts w:ascii="宋体" w:hAnsi="Courier New" w:eastAsia="宋体"/>
          <w:b w:val="false"/>
          <w:i w:val="false"/>
          <w:color w:val="000000"/>
          <w:sz w:val="22"/>
        </w:rPr>
        <w:t>-w6</w:t>
      </w:r>
      <w:r>
        <w:rPr>
          <w:rFonts w:ascii="宋体" w:hAnsi="Times New Roman" w:eastAsia="宋体"/>
          <w:b w:val="false"/>
          <w:i w:val="false"/>
          <w:color w:val="000000"/>
          <w:sz w:val="22"/>
        </w:rPr>
        <w:t xml:space="preserve"> 时会在前面补 2 个 0，设定参数</w:t>
      </w:r>
      <w:r>
        <w:rPr>
          <w:rFonts w:ascii="宋体" w:hAnsi="Courier New" w:eastAsia="宋体"/>
          <w:b w:val="false"/>
          <w:i w:val="false"/>
          <w:color w:val="000000"/>
          <w:sz w:val="22"/>
        </w:rPr>
        <w:t>-w2</w:t>
      </w:r>
      <w:r>
        <w:rPr>
          <w:rFonts w:ascii="宋体" w:hAnsi="Times New Roman" w:eastAsia="宋体"/>
          <w:b w:val="false"/>
          <w:i w:val="false"/>
          <w:color w:val="000000"/>
          <w:sz w:val="22"/>
        </w:rPr>
        <w:t xml:space="preserve"> 时数据还是 4 位，不会改变</w:t>
      </w:r>
    </w:p>
    <w:bookmarkEnd w:id="993"/>
    <w:bookmarkStart w:name="uda5ca883" w:id="994"/>
    <w:p>
      <w:pPr>
        <w:numPr>
          <w:ilvl w:val="0"/>
          <w:numId w:val="228"/>
        </w:numPr>
        <w:spacing w:after="50" w:line="360" w:lineRule="auto" w:beforeLines="100"/>
        <w:ind w:left="360"/>
        <w:jc w:val="left"/>
      </w:pPr>
      <w:r>
        <w:rPr>
          <w:rFonts w:ascii="宋体" w:hAnsi="Times New Roman" w:eastAsia="宋体"/>
          <w:b w:val="false"/>
          <w:i w:val="false"/>
          <w:color w:val="000000"/>
          <w:sz w:val="22"/>
        </w:rPr>
        <w:t>非数字会被变为 0 ，位数为参数</w:t>
      </w:r>
      <w:r>
        <w:rPr>
          <w:rFonts w:ascii="宋体" w:hAnsi="Courier New" w:eastAsia="宋体"/>
          <w:b w:val="false"/>
          <w:i w:val="false"/>
          <w:color w:val="000000"/>
          <w:sz w:val="22"/>
        </w:rPr>
        <w:t>-w</w:t>
      </w:r>
      <w:r>
        <w:rPr>
          <w:rFonts w:ascii="宋体" w:hAnsi="Times New Roman" w:eastAsia="宋体"/>
          <w:b w:val="false"/>
          <w:i w:val="false"/>
          <w:color w:val="000000"/>
          <w:sz w:val="22"/>
        </w:rPr>
        <w:t xml:space="preserve"> 所设定的位数</w:t>
      </w:r>
    </w:p>
    <w:bookmarkEnd w:id="994"/>
    <w:bookmarkStart w:name="u04ae8b48" w:id="995"/>
    <w:p>
      <w:pPr>
        <w:numPr>
          <w:ilvl w:val="0"/>
          <w:numId w:val="228"/>
        </w:numPr>
        <w:spacing w:after="50" w:line="360" w:lineRule="auto" w:beforeLines="100"/>
        <w:ind w:left="360"/>
        <w:jc w:val="left"/>
      </w:pPr>
      <w:r>
        <w:rPr>
          <w:rFonts w:ascii="宋体" w:hAnsi="Times New Roman" w:eastAsia="宋体"/>
          <w:b w:val="false"/>
          <w:i w:val="false"/>
          <w:color w:val="000000"/>
          <w:sz w:val="22"/>
        </w:rPr>
        <w:t>小数会被舍弃</w:t>
      </w:r>
    </w:p>
    <w:bookmarkEnd w:id="995"/>
    <w:bookmarkStart w:name="ue15ae83f" w:id="996"/>
    <w:p>
      <w:pPr>
        <w:spacing w:after="50" w:line="360" w:lineRule="auto" w:beforeLines="100"/>
        <w:ind w:left="0"/>
        <w:jc w:val="left"/>
      </w:pPr>
      <w:bookmarkStart w:name="ywOma" w:id="997"/>
      <w:r>
        <w:rPr>
          <w:rFonts w:eastAsia="宋体" w:ascii="宋体"/>
        </w:rPr>
        <w:drawing>
          <wp:inline distT="0" distB="0" distL="0" distR="0">
            <wp:extent cx="5841999" cy="101065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29"/>
                    <a:stretch>
                      <a:fillRect/>
                    </a:stretch>
                  </pic:blipFill>
                  <pic:spPr>
                    <a:xfrm>
                      <a:off x="0" y="0"/>
                      <a:ext cx="9381066" cy="1622913"/>
                    </a:xfrm>
                    <a:prstGeom prst="rect">
                      <a:avLst/>
                    </a:prstGeom>
                  </pic:spPr>
                </pic:pic>
              </a:graphicData>
            </a:graphic>
          </wp:inline>
        </w:drawing>
      </w:r>
      <w:bookmarkEnd w:id="997"/>
    </w:p>
    <w:bookmarkEnd w:id="996"/>
    <w:bookmarkStart w:name="Ok1gL" w:id="998"/>
    <w:p>
      <w:pPr>
        <w:pStyle w:val="Heading3"/>
        <w:spacing w:after="50" w:line="360" w:lineRule="auto" w:beforeLines="100"/>
        <w:ind w:left="0"/>
        <w:jc w:val="left"/>
      </w:pPr>
      <w:r>
        <w:rPr>
          <w:rFonts w:ascii="宋体" w:hAnsi="Times New Roman" w:eastAsia="宋体"/>
        </w:rPr>
        <w:t>①、语法</w:t>
      </w:r>
    </w:p>
    <w:bookmarkEnd w:id="998"/>
    <w:bookmarkStart w:name="u28308826" w:id="999"/>
    <w:p>
      <w:pPr>
        <w:spacing w:after="50" w:line="360" w:lineRule="auto" w:beforeLines="100"/>
        <w:ind w:left="0"/>
        <w:jc w:val="left"/>
      </w:pPr>
      <w:r>
        <w:rPr>
          <w:rFonts w:ascii="宋体" w:hAnsi="Courier New" w:eastAsia="宋体"/>
          <w:b w:val="false"/>
          <w:i w:val="false"/>
          <w:color w:val="000000"/>
          <w:sz w:val="22"/>
        </w:rPr>
        <w:t>fmtfixed –w&lt;N&gt; -cCOL1[,COL2]… [FILE]</w:t>
      </w:r>
    </w:p>
    <w:bookmarkEnd w:id="999"/>
    <w:bookmarkStart w:name="u39399812" w:id="1000"/>
    <w:p>
      <w:pPr>
        <w:spacing w:after="50" w:line="360" w:lineRule="auto" w:beforeLines="100"/>
        <w:ind w:left="0"/>
        <w:jc w:val="left"/>
      </w:pPr>
      <w:r>
        <w:rPr>
          <w:rFonts w:ascii="宋体" w:hAnsi="Courier New" w:eastAsia="宋体"/>
          <w:b w:val="false"/>
          <w:i w:val="false"/>
          <w:color w:val="000000"/>
          <w:sz w:val="22"/>
        </w:rPr>
        <w:t>fmtfixed –w 固定的位数 -c 开始补0的列,结束补0的列 … [FILE]</w:t>
      </w:r>
    </w:p>
    <w:bookmarkEnd w:id="1000"/>
    <w:bookmarkStart w:name="TOG9H" w:id="10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orderdata | head</w:t>
        <w:br/>
        <w:t>20160203 九州B 0049 0056 0153 0006 56016 00001 00020 00000000000045104947 95.00 129</w:t>
        <w:br/>
        <w:t>20160203 九州B 0049 0056 0153 0005 56011 00003 00040 00000000000045142314 70.00 89</w:t>
        <w:br/>
        <w:t>20160203 九州B 0049 0056 0153 0005 56011 00003 00030 00000000000045142321 70.00 89</w:t>
        <w:br/>
        <w:t>20160203 九州B 0049 0060 0095 0003 _ _ _ 00000000000045149658 130.00 198</w:t>
        <w:br/>
        <w:t>20160203 九州B 0049 0060 0095 0004 _ _ _ 00000000000045149672 195.00 298</w:t>
        <w:br/>
        <w:t>20160203 九州B 0049 0056 0087 0002 56004 00001 00020 00000000000045161261 74.00 89</w:t>
        <w:br/>
        <w:t>20160203 九州B 0049 0056 0153 0006 _ _ _ 00000000000045164200 63.00 79</w:t>
        <w:br/>
        <w:t>20160203 九州B 0049 0056 0153 0006 _ _ _ 00000000000045164224 75.00 99</w:t>
        <w:br/>
        <w:t>20160203 九州B 0049 0060 0095 0004 _ _ _ 00000000000045165443 195.00 299</w:t>
        <w:br/>
        <w:t>20160203 九州B 0049 0056 0154 0010 56019 00001 00080 00000000000045176852 172.00 239</w:t>
        <w:br/>
        <w:t>[trial@localhost cuichangjian]$ fmtfixed -w4 -c1,12 orderdata | head</w:t>
        <w:br/>
        <w:t>20160203 0000 0049 0056 0153 0006 56016 00001 00020 00000000000045104947 0095 0129</w:t>
        <w:br/>
        <w:t>20160203 0000 0049 0056 0153 0005 56011 00003 00040 00000000000045142314 0070 0089</w:t>
        <w:br/>
        <w:t>20160203 0000 0049 0056 0153 0005 56011 00003 00030 00000000000045142321 0070 0089</w:t>
        <w:br/>
        <w:t>20160203 0000 0049 0060 0095 0003 0000 0000 0000 00000000000045149658 0130 0198</w:t>
        <w:br/>
        <w:t>20160203 0000 0049 0060 0095 0004 0000 0000 0000 00000000000045149672 0195 0298</w:t>
        <w:br/>
        <w:t>20160203 0000 0049 0056 0087 0002 56004 00001 00020 00000000000045161261 0074 0089</w:t>
        <w:br/>
        <w:t>20160203 0000 0049 0056 0153 0006 0000 0000 0000 00000000000045164200 0063 0079</w:t>
        <w:br/>
        <w:t>20160203 0000 0049 0056 0153 0006 0000 0000 0000 00000000000045164224 0075 0099</w:t>
        <w:br/>
        <w:t>20160203 0000 0049 0060 0095 0004 0000 0000 0000 00000000000045165443 0195 0299</w:t>
        <w:br/>
        <w:t>20160203 0000 0049 0056 0154 0010 56019 00001 00080 00000000000045176852 0172 0239</w:t>
        <w:br/>
        <w:t>[trial@localhost cuichangjian]$ fmtfixed -w8 -c1,12 orderdata | head</w:t>
        <w:br/>
        <w:t>20160203 00000000 00000049 00000056 00000153 00000006 00056016 00000001 00000020 00000000000045104947 00000095 00000129</w:t>
        <w:br/>
        <w:t>20160203 00000000 00000049 00000056 00000153 00000005 00056011 00000003 00000040 00000000000045142314 00000070 00000089</w:t>
        <w:br/>
        <w:t>20160203 00000000 00000049 00000056 00000153 00000005 00056011 00000003 00000030 00000000000045142321 00000070 00000089</w:t>
        <w:br/>
        <w:t>20160203 00000000 00000049 00000060 00000095 00000003 00000000 00000000 00000000 00000000000045149658 00000130 00000198</w:t>
        <w:br/>
        <w:t>20160203 00000000 00000049 00000060 00000095 00000004 00000000 00000000 00000000 00000000000045149672 00000195 00000298</w:t>
        <w:br/>
        <w:t>20160203 00000000 00000049 00000056 00000087 00000002 00056004 00000001 00000020 00000000000045161261 00000074 00000089</w:t>
        <w:br/>
        <w:t>20160203 00000000 00000049 00000056 00000153 00000006 00000000 00000000 00000000 00000000000045164200 00000063 00000079</w:t>
        <w:br/>
        <w:t>20160203 00000000 00000049 00000056 00000153 00000006 00000000 00000000 00000000 00000000000045164224 00000075 00000099</w:t>
        <w:br/>
        <w:t>20160203 00000000 00000049 00000060 00000095 00000004 00000000 00000000 00000000 00000000000045165443 00000195 00000299</w:t>
        <w:br/>
        <w:t>20160203 00000000 00000049 00000056 00000154 00000010 00056019 00000001 00000080 00000000000045176852 00000172 00000239</w:t>
        <w:br/>
      </w:r>
    </w:p>
    <w:bookmarkEnd w:id="1001"/>
    <w:bookmarkStart w:name="X7noi" w:id="1002"/>
    <w:p>
      <w:pPr>
        <w:pStyle w:val="Heading3"/>
        <w:spacing w:after="50" w:line="360" w:lineRule="auto" w:beforeLines="100"/>
        <w:ind w:left="0"/>
        <w:jc w:val="left"/>
      </w:pPr>
      <w:r>
        <w:rPr>
          <w:rFonts w:ascii="宋体" w:hAnsi="Times New Roman" w:eastAsia="宋体"/>
        </w:rPr>
        <w:t>②、参数</w:t>
      </w:r>
    </w:p>
    <w:bookmarkEnd w:id="1002"/>
    <w:bookmarkStart w:name="u72895be6" w:id="1003"/>
    <w:p>
      <w:pPr>
        <w:numPr>
          <w:ilvl w:val="0"/>
          <w:numId w:val="229"/>
        </w:numPr>
        <w:spacing w:after="50" w:line="360" w:lineRule="auto" w:beforeLines="100"/>
        <w:ind w:left="360"/>
        <w:jc w:val="left"/>
      </w:pPr>
      <w:r>
        <w:rPr>
          <w:rFonts w:ascii="宋体" w:hAnsi="Times New Roman" w:eastAsia="宋体"/>
          <w:b w:val="false"/>
          <w:i w:val="false"/>
          <w:color w:val="000000"/>
          <w:sz w:val="22"/>
        </w:rPr>
        <w:t>-w：指定固定的位数</w:t>
      </w:r>
    </w:p>
    <w:bookmarkEnd w:id="1003"/>
    <w:bookmarkStart w:name="u4b871627" w:id="1004"/>
    <w:p>
      <w:pPr>
        <w:numPr>
          <w:ilvl w:val="0"/>
          <w:numId w:val="229"/>
        </w:numPr>
        <w:spacing w:after="50" w:line="360" w:lineRule="auto" w:beforeLines="100"/>
        <w:ind w:left="360"/>
        <w:jc w:val="left"/>
      </w:pPr>
      <w:r>
        <w:rPr>
          <w:rFonts w:ascii="宋体" w:hAnsi="Times New Roman" w:eastAsia="宋体"/>
          <w:b w:val="false"/>
          <w:i w:val="false"/>
          <w:color w:val="000000"/>
          <w:sz w:val="22"/>
        </w:rPr>
        <w:t>-c：指定固定位数的列</w:t>
      </w:r>
    </w:p>
    <w:bookmarkEnd w:id="1004"/>
    <w:bookmarkStart w:name="Y2HoQ" w:id="1005"/>
    <w:p>
      <w:pPr>
        <w:pStyle w:val="Heading2"/>
        <w:spacing w:after="50" w:line="360" w:lineRule="auto" w:beforeLines="100"/>
        <w:ind w:left="0"/>
        <w:jc w:val="left"/>
      </w:pPr>
      <w:r>
        <w:rPr>
          <w:rFonts w:ascii="宋体" w:hAnsi="Times New Roman" w:eastAsia="宋体"/>
        </w:rPr>
        <w:t>2、对字符串补 0：</w:t>
      </w:r>
      <w:r>
        <w:rPr>
          <w:rFonts w:ascii="宋体" w:hAnsi="Courier New" w:eastAsia="宋体"/>
        </w:rPr>
        <w:t>fmtfixed_str</w:t>
      </w:r>
    </w:p>
    <w:bookmarkEnd w:id="1005"/>
    <w:bookmarkStart w:name="u933a66a8" w:id="1006"/>
    <w:p>
      <w:pPr>
        <w:numPr>
          <w:ilvl w:val="0"/>
          <w:numId w:val="230"/>
        </w:numPr>
        <w:spacing w:after="50" w:line="360" w:lineRule="auto" w:beforeLines="100"/>
        <w:ind w:left="360"/>
        <w:jc w:val="left"/>
      </w:pPr>
      <w:r>
        <w:rPr>
          <w:rFonts w:ascii="宋体" w:hAnsi="Times New Roman" w:eastAsia="宋体"/>
          <w:b w:val="false"/>
          <w:i w:val="false"/>
          <w:color w:val="000000"/>
          <w:sz w:val="22"/>
        </w:rPr>
        <w:t>既可以对数字补 0，也可以对字符串补 0</w:t>
      </w:r>
    </w:p>
    <w:bookmarkEnd w:id="1006"/>
    <w:bookmarkStart w:name="ufdf89111" w:id="1007"/>
    <w:p>
      <w:pPr>
        <w:numPr>
          <w:ilvl w:val="0"/>
          <w:numId w:val="230"/>
        </w:numPr>
        <w:spacing w:after="50" w:line="360" w:lineRule="auto" w:beforeLines="100"/>
        <w:ind w:left="360"/>
        <w:jc w:val="left"/>
      </w:pPr>
      <w:r>
        <w:rPr>
          <w:rFonts w:ascii="宋体" w:hAnsi="Times New Roman" w:eastAsia="宋体"/>
          <w:b w:val="false"/>
          <w:i w:val="false"/>
          <w:color w:val="000000"/>
          <w:sz w:val="22"/>
        </w:rPr>
        <w:t>数据的位数只会增加不会减少</w:t>
      </w:r>
    </w:p>
    <w:bookmarkEnd w:id="1007"/>
    <w:bookmarkStart w:name="ubb168d1b" w:id="1008"/>
    <w:p>
      <w:pPr>
        <w:numPr>
          <w:ilvl w:val="0"/>
          <w:numId w:val="230"/>
        </w:numPr>
        <w:spacing w:after="50" w:line="360" w:lineRule="auto" w:beforeLines="100"/>
        <w:ind w:left="360"/>
        <w:jc w:val="left"/>
      </w:pPr>
      <w:r>
        <w:rPr>
          <w:rFonts w:ascii="宋体" w:hAnsi="Times New Roman" w:eastAsia="宋体"/>
          <w:b w:val="false"/>
          <w:i w:val="false"/>
          <w:color w:val="000000"/>
          <w:sz w:val="22"/>
        </w:rPr>
        <w:t>一个字母占一位，一个汉字占三位</w:t>
      </w:r>
    </w:p>
    <w:bookmarkEnd w:id="1008"/>
    <w:bookmarkStart w:name="roN7A" w:id="1009"/>
    <w:p>
      <w:pPr>
        <w:pStyle w:val="Heading3"/>
        <w:spacing w:after="50" w:line="360" w:lineRule="auto" w:beforeLines="100"/>
        <w:ind w:left="0"/>
        <w:jc w:val="left"/>
      </w:pPr>
      <w:r>
        <w:rPr>
          <w:rFonts w:ascii="宋体" w:hAnsi="Times New Roman" w:eastAsia="宋体"/>
        </w:rPr>
        <w:t>①、语法</w:t>
      </w:r>
    </w:p>
    <w:bookmarkEnd w:id="1009"/>
    <w:bookmarkStart w:name="ucd40b760" w:id="1010"/>
    <w:p>
      <w:pPr>
        <w:spacing w:after="50" w:line="360" w:lineRule="auto" w:beforeLines="100"/>
        <w:ind w:left="0"/>
        <w:jc w:val="left"/>
      </w:pPr>
      <w:r>
        <w:rPr>
          <w:rFonts w:ascii="宋体" w:hAnsi="Courier New" w:eastAsia="宋体"/>
          <w:b w:val="false"/>
          <w:i w:val="false"/>
          <w:color w:val="000000"/>
          <w:sz w:val="22"/>
        </w:rPr>
        <w:t>fmtfixed -w -cCOL1[,COL2]... [FILE]</w:t>
      </w:r>
    </w:p>
    <w:bookmarkEnd w:id="1010"/>
    <w:bookmarkStart w:name="ubff3cd71" w:id="1011"/>
    <w:p>
      <w:pPr>
        <w:spacing w:after="50" w:line="360" w:lineRule="auto" w:beforeLines="100"/>
        <w:ind w:left="0"/>
        <w:jc w:val="left"/>
      </w:pPr>
      <w:r>
        <w:rPr>
          <w:rFonts w:ascii="宋体" w:hAnsi="Courier New" w:eastAsia="宋体"/>
          <w:b w:val="false"/>
          <w:i w:val="false"/>
          <w:color w:val="000000"/>
          <w:sz w:val="22"/>
        </w:rPr>
        <w:t xml:space="preserve">fmtfixed 指定位数 -c 开始补0的列,结束补0的列 ... [FILE] </w:t>
      </w:r>
    </w:p>
    <w:bookmarkEnd w:id="1011"/>
    <w:bookmarkStart w:name="u66d70e14" w:id="1012"/>
    <w:p>
      <w:pPr>
        <w:numPr>
          <w:ilvl w:val="0"/>
          <w:numId w:val="231"/>
        </w:numPr>
        <w:spacing w:after="50" w:line="360" w:lineRule="auto" w:beforeLines="100"/>
        <w:ind w:left="360"/>
        <w:jc w:val="left"/>
      </w:pPr>
      <w:r>
        <w:rPr>
          <w:rFonts w:ascii="宋体" w:hAnsi="Times New Roman" w:eastAsia="宋体"/>
          <w:b w:val="false"/>
          <w:i w:val="false"/>
          <w:color w:val="000000"/>
          <w:sz w:val="22"/>
        </w:rPr>
        <w:t>一般用法</w:t>
      </w:r>
    </w:p>
    <w:bookmarkEnd w:id="1012"/>
    <w:bookmarkStart w:name="rXoZb" w:id="10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fmtfixed_str -c2 -w1 master </w:t>
        <w:br/>
        <w:t>1 第一列 2</w:t>
        <w:br/>
        <w:t>2 第二列 4</w:t>
        <w:br/>
        <w:t>3 第三列 1</w:t>
        <w:br/>
        <w:t>4 第四列 5</w:t>
        <w:br/>
        <w:t xml:space="preserve">[trial@smartedu data]$ fmtfixed_str -c1,3 -w4 master </w:t>
        <w:br/>
        <w:t>0001 第一列 0002</w:t>
        <w:br/>
        <w:t>0002 第二列 0004</w:t>
        <w:br/>
        <w:t>0003 第三列 0001</w:t>
        <w:br/>
        <w:t>0004 第四列 0005</w:t>
        <w:br/>
        <w:t xml:space="preserve">[trial@smartedu data]$ fmtfixed_str -c1,3 -w10 master </w:t>
        <w:br/>
        <w:t>0000000001 0第一列 0000000002</w:t>
        <w:br/>
        <w:t>0000000002 0第二列 0000000004</w:t>
        <w:br/>
        <w:t>0000000003 0第三列 0000000001</w:t>
        <w:br/>
        <w:t>0000000004 0第四列 0000000005</w:t>
        <w:br/>
        <w:t xml:space="preserve">[trial@smartedu data]$ fmtfixed_str -c1,3 -w12 master </w:t>
        <w:br/>
        <w:t>000000000001 000第一列 000000000002</w:t>
        <w:br/>
        <w:t>000000000002 000第二列 000000000004</w:t>
        <w:br/>
        <w:t>000000000003 000第三列 000000000001</w:t>
        <w:br/>
        <w:t>000000000004 000第四列 000000000005</w:t>
        <w:br/>
        <w:t xml:space="preserve">[trial@smartedu data]$ </w:t>
        <w:br/>
      </w:r>
    </w:p>
    <w:bookmarkEnd w:id="1013"/>
    <w:bookmarkStart w:name="x42Og" w:id="1014"/>
    <w:p>
      <w:pPr>
        <w:pStyle w:val="Heading3"/>
        <w:spacing w:after="50" w:line="360" w:lineRule="auto" w:beforeLines="100"/>
        <w:ind w:left="0"/>
        <w:jc w:val="left"/>
      </w:pPr>
      <w:r>
        <w:rPr>
          <w:rFonts w:ascii="宋体" w:hAnsi="Times New Roman" w:eastAsia="宋体"/>
        </w:rPr>
        <w:t>②、参数</w:t>
      </w:r>
    </w:p>
    <w:bookmarkEnd w:id="1014"/>
    <w:bookmarkStart w:name="u06531571" w:id="1015"/>
    <w:p>
      <w:pPr>
        <w:numPr>
          <w:ilvl w:val="0"/>
          <w:numId w:val="232"/>
        </w:numPr>
        <w:spacing w:after="50" w:line="360" w:lineRule="auto" w:beforeLines="100"/>
        <w:ind w:left="360"/>
        <w:jc w:val="left"/>
      </w:pPr>
      <w:r>
        <w:rPr>
          <w:rFonts w:ascii="宋体" w:hAnsi="Times New Roman" w:eastAsia="宋体"/>
          <w:b w:val="false"/>
          <w:i w:val="false"/>
          <w:color w:val="000000"/>
          <w:sz w:val="22"/>
        </w:rPr>
        <w:t>-w：指定固定的位数</w:t>
      </w:r>
    </w:p>
    <w:bookmarkEnd w:id="1015"/>
    <w:bookmarkStart w:name="u26b80d73" w:id="1016"/>
    <w:p>
      <w:pPr>
        <w:numPr>
          <w:ilvl w:val="0"/>
          <w:numId w:val="232"/>
        </w:numPr>
        <w:spacing w:after="50" w:line="360" w:lineRule="auto" w:beforeLines="100"/>
        <w:ind w:left="360"/>
        <w:jc w:val="left"/>
      </w:pPr>
      <w:r>
        <w:rPr>
          <w:rFonts w:ascii="宋体" w:hAnsi="Times New Roman" w:eastAsia="宋体"/>
          <w:b w:val="false"/>
          <w:i w:val="false"/>
          <w:color w:val="000000"/>
          <w:sz w:val="22"/>
        </w:rPr>
        <w:t>-c：指定固定位数的列</w:t>
      </w:r>
    </w:p>
    <w:bookmarkEnd w:id="1016"/>
    <w:bookmarkStart w:name="ob2a6" w:id="1017"/>
    <w:p>
      <w:pPr>
        <w:pStyle w:val="Heading2"/>
        <w:spacing w:after="50" w:line="360" w:lineRule="auto" w:beforeLines="100"/>
        <w:ind w:left="0"/>
        <w:jc w:val="left"/>
      </w:pPr>
      <w:r>
        <w:rPr>
          <w:rFonts w:ascii="宋体" w:hAnsi="Times New Roman" w:eastAsia="宋体"/>
        </w:rPr>
        <w:t>3、</w:t>
      </w:r>
      <w:r>
        <w:rPr>
          <w:rFonts w:ascii="宋体" w:hAnsi="Times New Roman" w:eastAsia="宋体"/>
        </w:rPr>
        <w:t>以千分位显示数字：</w:t>
      </w:r>
      <w:r>
        <w:rPr>
          <w:rFonts w:ascii="宋体" w:hAnsi="Courier New" w:eastAsia="宋体"/>
        </w:rPr>
        <w:t>fmtcomma</w:t>
      </w:r>
    </w:p>
    <w:bookmarkEnd w:id="1017"/>
    <w:bookmarkStart w:name="ub8168440" w:id="1018"/>
    <w:p>
      <w:pPr>
        <w:numPr>
          <w:ilvl w:val="0"/>
          <w:numId w:val="233"/>
        </w:numPr>
        <w:spacing w:after="50" w:line="360" w:lineRule="auto" w:beforeLines="100"/>
        <w:ind w:left="360"/>
        <w:jc w:val="left"/>
      </w:pPr>
      <w:r>
        <w:rPr>
          <w:rFonts w:ascii="宋体" w:hAnsi="Times New Roman" w:eastAsia="宋体"/>
          <w:b w:val="false"/>
          <w:i w:val="false"/>
          <w:color w:val="000000"/>
          <w:sz w:val="22"/>
        </w:rPr>
        <w:t>以千分位显示数字，如：12,345,456</w:t>
      </w:r>
    </w:p>
    <w:bookmarkEnd w:id="1018"/>
    <w:bookmarkStart w:name="u2bfdb84a" w:id="1019"/>
    <w:p>
      <w:pPr>
        <w:numPr>
          <w:ilvl w:val="0"/>
          <w:numId w:val="233"/>
        </w:numPr>
        <w:spacing w:after="50" w:line="360" w:lineRule="auto" w:beforeLines="100"/>
        <w:ind w:left="360"/>
        <w:jc w:val="left"/>
      </w:pPr>
      <w:r>
        <w:rPr>
          <w:rFonts w:ascii="宋体" w:hAnsi="Times New Roman" w:eastAsia="宋体"/>
          <w:b w:val="false"/>
          <w:i w:val="false"/>
          <w:color w:val="f5222d"/>
          <w:sz w:val="22"/>
        </w:rPr>
        <w:t>注意：千分位处理后的列不能再进行运算。所以，千分位一般用于最后账票显示的格式化。切记！！切记！！</w:t>
      </w:r>
    </w:p>
    <w:bookmarkEnd w:id="1019"/>
    <w:bookmarkStart w:name="uf0c98798" w:id="1020"/>
    <w:p>
      <w:pPr>
        <w:spacing w:after="50" w:line="360" w:lineRule="auto" w:beforeLines="100"/>
        <w:ind w:left="0"/>
        <w:jc w:val="left"/>
      </w:pPr>
      <w:bookmarkStart w:name="yg2Aq" w:id="1021"/>
      <w:r>
        <w:rPr>
          <w:rFonts w:eastAsia="宋体" w:ascii="宋体"/>
        </w:rPr>
        <w:drawing>
          <wp:inline distT="0" distB="0" distL="0" distR="0">
            <wp:extent cx="5841999" cy="143702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0"/>
                    <a:stretch>
                      <a:fillRect/>
                    </a:stretch>
                  </pic:blipFill>
                  <pic:spPr>
                    <a:xfrm>
                      <a:off x="0" y="0"/>
                      <a:ext cx="9228666" cy="2270088"/>
                    </a:xfrm>
                    <a:prstGeom prst="rect">
                      <a:avLst/>
                    </a:prstGeom>
                  </pic:spPr>
                </pic:pic>
              </a:graphicData>
            </a:graphic>
          </wp:inline>
        </w:drawing>
      </w:r>
      <w:bookmarkEnd w:id="1021"/>
    </w:p>
    <w:bookmarkEnd w:id="1020"/>
    <w:bookmarkStart w:name="TbIwA" w:id="1022"/>
    <w:p>
      <w:pPr>
        <w:pStyle w:val="Heading3"/>
        <w:spacing w:after="50" w:line="360" w:lineRule="auto" w:beforeLines="100"/>
        <w:ind w:left="0"/>
        <w:jc w:val="left"/>
      </w:pPr>
      <w:r>
        <w:rPr>
          <w:rFonts w:ascii="宋体" w:hAnsi="Times New Roman" w:eastAsia="宋体"/>
        </w:rPr>
        <w:t>①、语法</w:t>
      </w:r>
    </w:p>
    <w:bookmarkEnd w:id="1022"/>
    <w:bookmarkStart w:name="ubb4b89f3" w:id="1023"/>
    <w:p>
      <w:pPr>
        <w:spacing w:after="50" w:line="360" w:lineRule="auto" w:beforeLines="100"/>
        <w:ind w:left="0"/>
        <w:jc w:val="left"/>
      </w:pPr>
      <w:r>
        <w:rPr>
          <w:rFonts w:ascii="宋体" w:hAnsi="Courier New" w:eastAsia="宋体"/>
          <w:b w:val="false"/>
          <w:i w:val="false"/>
          <w:color w:val="000000"/>
          <w:sz w:val="22"/>
        </w:rPr>
        <w:t>fmtcomma –cCOL1[,COL2]… [FILE]</w:t>
      </w:r>
    </w:p>
    <w:bookmarkEnd w:id="1023"/>
    <w:bookmarkStart w:name="u56c491a3" w:id="1024"/>
    <w:p>
      <w:pPr>
        <w:spacing w:after="50" w:line="360" w:lineRule="auto" w:beforeLines="100"/>
        <w:ind w:left="0"/>
        <w:jc w:val="left"/>
      </w:pPr>
      <w:r>
        <w:rPr>
          <w:rFonts w:ascii="宋体" w:hAnsi="Courier New" w:eastAsia="宋体"/>
          <w:b w:val="false"/>
          <w:i w:val="false"/>
          <w:color w:val="000000"/>
          <w:sz w:val="22"/>
        </w:rPr>
        <w:t>fmtcomma –c 开始的列,结束的列 … [FILE]</w:t>
      </w:r>
    </w:p>
    <w:bookmarkEnd w:id="1024"/>
    <w:bookmarkStart w:name="u95db6a88" w:id="1025"/>
    <w:p>
      <w:pPr>
        <w:numPr>
          <w:ilvl w:val="0"/>
          <w:numId w:val="234"/>
        </w:numPr>
        <w:spacing w:after="50" w:line="360" w:lineRule="auto" w:beforeLines="100"/>
        <w:ind w:left="360"/>
        <w:jc w:val="left"/>
      </w:pPr>
      <w:r>
        <w:rPr>
          <w:rFonts w:ascii="宋体" w:hAnsi="Times New Roman" w:eastAsia="宋体"/>
          <w:b w:val="false"/>
          <w:i w:val="false"/>
          <w:color w:val="000000"/>
          <w:sz w:val="22"/>
        </w:rPr>
        <w:t>先将数据固定位数，再变为以千分位显示</w:t>
      </w:r>
    </w:p>
    <w:bookmarkEnd w:id="1025"/>
    <w:bookmarkStart w:name="eZ5KR" w:id="10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fmtfixed -w9 -c1 data</w:t>
        <w:br/>
        <w:t>000000003 2 1</w:t>
        <w:br/>
        <w:t>000000002 2 2</w:t>
        <w:br/>
        <w:t>000000001 2 3</w:t>
        <w:br/>
        <w:t>000000001 3 3</w:t>
        <w:br/>
        <w:t>000000001 1 1</w:t>
        <w:br/>
        <w:t>000000002 2 2</w:t>
        <w:br/>
        <w:t>000000003 3 3</w:t>
        <w:br/>
        <w:t>000000002 4 6</w:t>
        <w:br/>
        <w:t>000000001 4 6</w:t>
        <w:br/>
        <w:t>000000003 2 1</w:t>
        <w:br/>
        <w:t>000000002 1 4</w:t>
        <w:br/>
        <w:t>000000003 3 3</w:t>
        <w:br/>
        <w:t>000000002 1 3</w:t>
        <w:br/>
        <w:t>[trial@localhost cuichangjian]$ fmtfixed -w9 -c1 data | fmtcomma -c1</w:t>
        <w:br/>
        <w:t>000,000,003 2 1</w:t>
        <w:br/>
        <w:t>000,000,002 2 2</w:t>
        <w:br/>
        <w:t>000,000,001 2 3</w:t>
        <w:br/>
        <w:t>000,000,001 3 3</w:t>
        <w:br/>
        <w:t>000,000,001 1 1</w:t>
        <w:br/>
        <w:t>000,000,002 2 2</w:t>
        <w:br/>
        <w:t>000,000,003 3 3</w:t>
        <w:br/>
        <w:t>000,000,002 4 6</w:t>
        <w:br/>
        <w:t>000,000,001 4 6</w:t>
        <w:br/>
        <w:t>000,000,003 2 1</w:t>
        <w:br/>
        <w:t>000,000,002 1 4</w:t>
        <w:br/>
        <w:t>000,000,003 3 3</w:t>
        <w:br/>
        <w:t>000,000,002 1 3</w:t>
        <w:br/>
      </w:r>
    </w:p>
    <w:bookmarkEnd w:id="1026"/>
    <w:bookmarkStart w:name="dJzRN" w:id="1027"/>
    <w:p>
      <w:pPr>
        <w:pStyle w:val="Heading3"/>
        <w:spacing w:after="50" w:line="360" w:lineRule="auto" w:beforeLines="100"/>
        <w:ind w:left="0"/>
        <w:jc w:val="left"/>
      </w:pPr>
      <w:r>
        <w:rPr>
          <w:rFonts w:ascii="宋体" w:hAnsi="Times New Roman" w:eastAsia="宋体"/>
        </w:rPr>
        <w:t>②、参数</w:t>
      </w:r>
    </w:p>
    <w:bookmarkEnd w:id="1027"/>
    <w:bookmarkStart w:name="ua2330000" w:id="1028"/>
    <w:p>
      <w:pPr>
        <w:numPr>
          <w:ilvl w:val="0"/>
          <w:numId w:val="235"/>
        </w:numPr>
        <w:spacing w:after="50" w:line="360" w:lineRule="auto" w:beforeLines="100"/>
        <w:ind w:left="360"/>
        <w:jc w:val="left"/>
      </w:pPr>
      <w:r>
        <w:rPr>
          <w:rFonts w:ascii="宋体" w:hAnsi="Times New Roman" w:eastAsia="宋体"/>
          <w:b w:val="false"/>
          <w:i w:val="false"/>
          <w:color w:val="000000"/>
          <w:sz w:val="22"/>
        </w:rPr>
        <w:t>-c：指定以千分位显示的列</w:t>
      </w:r>
    </w:p>
    <w:bookmarkEnd w:id="1028"/>
    <w:bookmarkStart w:name="D0ZNe" w:id="1029"/>
    <w:p>
      <w:pPr>
        <w:pStyle w:val="Heading2"/>
        <w:spacing w:after="50" w:line="360" w:lineRule="auto" w:beforeLines="100"/>
        <w:ind w:left="0"/>
        <w:jc w:val="left"/>
      </w:pPr>
      <w:r>
        <w:rPr>
          <w:rFonts w:ascii="宋体" w:hAnsi="Times New Roman" w:eastAsia="宋体"/>
        </w:rPr>
        <w:t>4、以十进制格式显示数字：</w:t>
      </w:r>
      <w:r>
        <w:rPr>
          <w:rFonts w:ascii="宋体" w:hAnsi="Courier New" w:eastAsia="宋体"/>
        </w:rPr>
        <w:t>fmtfloat</w:t>
      </w:r>
    </w:p>
    <w:bookmarkEnd w:id="1029"/>
    <w:bookmarkStart w:name="ua86af3b5" w:id="1030"/>
    <w:p>
      <w:pPr>
        <w:numPr>
          <w:ilvl w:val="0"/>
          <w:numId w:val="236"/>
        </w:numPr>
        <w:spacing w:after="50" w:line="360" w:lineRule="auto" w:beforeLines="100"/>
        <w:ind w:left="360"/>
        <w:jc w:val="left"/>
      </w:pPr>
      <w:r>
        <w:rPr>
          <w:rFonts w:ascii="宋体" w:hAnsi="Times New Roman" w:eastAsia="宋体"/>
          <w:b w:val="false"/>
          <w:i w:val="false"/>
          <w:color w:val="000000"/>
          <w:sz w:val="22"/>
        </w:rPr>
        <w:t>将数字变为以十进制格式显示，如：01、1.0 变为 1</w:t>
      </w:r>
    </w:p>
    <w:bookmarkEnd w:id="1030"/>
    <w:bookmarkStart w:name="ue053dbde" w:id="1031"/>
    <w:p>
      <w:pPr>
        <w:numPr>
          <w:ilvl w:val="0"/>
          <w:numId w:val="236"/>
        </w:numPr>
        <w:spacing w:after="50" w:line="360" w:lineRule="auto" w:beforeLines="100"/>
        <w:ind w:left="360"/>
        <w:jc w:val="left"/>
      </w:pPr>
      <w:r>
        <w:rPr>
          <w:rFonts w:ascii="宋体" w:hAnsi="Times New Roman" w:eastAsia="宋体"/>
          <w:b w:val="false"/>
          <w:i w:val="false"/>
          <w:color w:val="000000"/>
          <w:sz w:val="22"/>
        </w:rPr>
        <w:t>非数字会被变为 0</w:t>
      </w:r>
    </w:p>
    <w:bookmarkEnd w:id="1031"/>
    <w:bookmarkStart w:name="ue868ad36" w:id="1032"/>
    <w:p>
      <w:pPr>
        <w:numPr>
          <w:ilvl w:val="0"/>
          <w:numId w:val="236"/>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会将数字变为负数（负数变为正数）</w:t>
      </w:r>
    </w:p>
    <w:bookmarkEnd w:id="1032"/>
    <w:bookmarkStart w:name="ua8675ae8" w:id="1033"/>
    <w:p>
      <w:pPr>
        <w:spacing w:after="50" w:line="360" w:lineRule="auto" w:beforeLines="100"/>
        <w:ind w:left="0"/>
        <w:jc w:val="left"/>
      </w:pPr>
      <w:bookmarkStart w:name="F9zL7" w:id="1034"/>
      <w:r>
        <w:rPr>
          <w:rFonts w:eastAsia="宋体" w:ascii="宋体"/>
        </w:rPr>
        <w:drawing>
          <wp:inline distT="0" distB="0" distL="0" distR="0">
            <wp:extent cx="5842000" cy="238340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1"/>
                    <a:stretch>
                      <a:fillRect/>
                    </a:stretch>
                  </pic:blipFill>
                  <pic:spPr>
                    <a:xfrm>
                      <a:off x="0" y="0"/>
                      <a:ext cx="9516534" cy="3882528"/>
                    </a:xfrm>
                    <a:prstGeom prst="rect">
                      <a:avLst/>
                    </a:prstGeom>
                  </pic:spPr>
                </pic:pic>
              </a:graphicData>
            </a:graphic>
          </wp:inline>
        </w:drawing>
      </w:r>
      <w:bookmarkEnd w:id="1034"/>
    </w:p>
    <w:bookmarkEnd w:id="1033"/>
    <w:bookmarkStart w:name="ZREgv" w:id="1035"/>
    <w:p>
      <w:pPr>
        <w:pStyle w:val="Heading3"/>
        <w:spacing w:after="50" w:line="360" w:lineRule="auto" w:beforeLines="100"/>
        <w:ind w:left="0"/>
        <w:jc w:val="left"/>
      </w:pPr>
      <w:r>
        <w:rPr>
          <w:rFonts w:ascii="宋体" w:hAnsi="Times New Roman" w:eastAsia="宋体"/>
        </w:rPr>
        <w:t>①、语法</w:t>
      </w:r>
    </w:p>
    <w:bookmarkEnd w:id="1035"/>
    <w:bookmarkStart w:name="u3b283590" w:id="1036"/>
    <w:p>
      <w:pPr>
        <w:spacing w:after="50" w:line="360" w:lineRule="auto" w:beforeLines="100"/>
        <w:ind w:left="0"/>
        <w:jc w:val="left"/>
      </w:pPr>
      <w:r>
        <w:rPr>
          <w:rFonts w:ascii="宋体" w:hAnsi="Courier New" w:eastAsia="宋体"/>
          <w:b w:val="false"/>
          <w:i w:val="false"/>
          <w:color w:val="000000"/>
          <w:sz w:val="22"/>
        </w:rPr>
        <w:t>fmtfloat –r –cCOL1[,COL2]… [FILE]</w:t>
      </w:r>
    </w:p>
    <w:bookmarkEnd w:id="1036"/>
    <w:bookmarkStart w:name="u61f5134b" w:id="1037"/>
    <w:p>
      <w:pPr>
        <w:spacing w:after="50" w:line="360" w:lineRule="auto" w:beforeLines="100"/>
        <w:ind w:left="0"/>
        <w:jc w:val="left"/>
      </w:pPr>
      <w:r>
        <w:rPr>
          <w:rFonts w:ascii="宋体" w:hAnsi="Courier New" w:eastAsia="宋体"/>
          <w:b w:val="false"/>
          <w:i w:val="false"/>
          <w:color w:val="000000"/>
          <w:sz w:val="22"/>
        </w:rPr>
        <w:t>fmtfloat 将数字变为负数 –c 开始的列,结束的列 … [FILE]</w:t>
      </w:r>
    </w:p>
    <w:bookmarkEnd w:id="1037"/>
    <w:bookmarkStart w:name="u5175c4de" w:id="1038"/>
    <w:p>
      <w:pPr>
        <w:numPr>
          <w:ilvl w:val="0"/>
          <w:numId w:val="237"/>
        </w:numPr>
        <w:spacing w:after="50" w:line="360" w:lineRule="auto" w:beforeLines="100"/>
        <w:ind w:left="360"/>
        <w:jc w:val="left"/>
      </w:pPr>
      <w:r>
        <w:rPr>
          <w:rFonts w:ascii="宋体" w:hAnsi="Times New Roman" w:eastAsia="宋体"/>
          <w:b w:val="false"/>
          <w:i w:val="false"/>
          <w:color w:val="000000"/>
          <w:sz w:val="22"/>
        </w:rPr>
        <w:t>以十进制格式显示数字</w:t>
      </w:r>
    </w:p>
    <w:bookmarkEnd w:id="1038"/>
    <w:bookmarkStart w:name="WS26q" w:id="103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0001 1.1 0002 1300.0 0003 -003 | tov -n2</w:t>
        <w:br/>
        <w:t>0001 1.1</w:t>
        <w:br/>
        <w:t>0002 1300.0</w:t>
        <w:br/>
        <w:t>0003 -003</w:t>
        <w:br/>
        <w:t>[trial@localhost cuichangjian]$ echo 0001 1.1 0002 1300.0 0003 -003 | tov -n2 | fmtfloat -c2</w:t>
        <w:br/>
        <w:t>0001 1.1</w:t>
        <w:br/>
        <w:t>0002 1300</w:t>
        <w:br/>
        <w:t>0003 -3</w:t>
        <w:br/>
      </w:r>
    </w:p>
    <w:bookmarkEnd w:id="1039"/>
    <w:bookmarkStart w:name="ua2b20d74" w:id="1040"/>
    <w:p>
      <w:pPr>
        <w:numPr>
          <w:ilvl w:val="0"/>
          <w:numId w:val="238"/>
        </w:numPr>
        <w:spacing w:after="50" w:line="360" w:lineRule="auto" w:beforeLines="100"/>
        <w:ind w:left="360"/>
        <w:jc w:val="left"/>
      </w:pPr>
      <w:r>
        <w:rPr>
          <w:rFonts w:ascii="宋体" w:hAnsi="Times New Roman" w:eastAsia="宋体"/>
          <w:b w:val="false"/>
          <w:i w:val="false"/>
          <w:color w:val="000000"/>
          <w:sz w:val="22"/>
        </w:rPr>
        <w:t>将数字变为负数</w:t>
      </w:r>
    </w:p>
    <w:bookmarkEnd w:id="1040"/>
    <w:bookmarkStart w:name="ZWdJa" w:id="104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0001 1.1 0002 1300.0 0003 -003 | tov -n2</w:t>
        <w:br/>
        <w:t>0001 1.1</w:t>
        <w:br/>
        <w:t>0002 1300.0</w:t>
        <w:br/>
        <w:t>0003 -003</w:t>
        <w:br/>
        <w:t>[trial@localhost cuichangjian]$ echo 0001 1.1 0002 1300.0 0003 -003 | tov -n2 | fmtfloat -r -c2</w:t>
        <w:br/>
        <w:t>0001 -1.1</w:t>
        <w:br/>
        <w:t>0002 -1300</w:t>
        <w:br/>
        <w:t>0003 3</w:t>
        <w:br/>
      </w:r>
    </w:p>
    <w:bookmarkEnd w:id="1041"/>
    <w:bookmarkStart w:name="u707b1ab9" w:id="1042"/>
    <w:p>
      <w:pPr>
        <w:numPr>
          <w:ilvl w:val="0"/>
          <w:numId w:val="239"/>
        </w:numPr>
        <w:spacing w:after="50" w:line="360" w:lineRule="auto" w:beforeLines="100"/>
        <w:ind w:left="360"/>
        <w:jc w:val="left"/>
      </w:pPr>
      <w:r>
        <w:rPr>
          <w:rFonts w:ascii="宋体" w:hAnsi="Times New Roman" w:eastAsia="宋体"/>
          <w:b w:val="false"/>
          <w:i w:val="false"/>
          <w:color w:val="000000"/>
          <w:sz w:val="22"/>
        </w:rPr>
        <w:t>非数字会被变为 0</w:t>
      </w:r>
    </w:p>
    <w:bookmarkEnd w:id="1042"/>
    <w:bookmarkStart w:name="i7Zhs" w:id="104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cat data</w:t>
        <w:br/>
        <w:t>3 2 1</w:t>
        <w:br/>
        <w:t>2 2 2</w:t>
        <w:br/>
        <w:t>1 2 3</w:t>
        <w:br/>
        <w:t>1 3 3</w:t>
        <w:br/>
        <w:t>1 1 1</w:t>
        <w:br/>
        <w:t>2 2 2</w:t>
        <w:br/>
        <w:t>3 3 3</w:t>
        <w:br/>
        <w:t>2 4 6</w:t>
        <w:br/>
        <w:t>1 4 6</w:t>
        <w:br/>
        <w:t>3 2 1</w:t>
        <w:br/>
        <w:t>2 1 4</w:t>
        <w:br/>
        <w:t>3 3 3</w:t>
        <w:br/>
        <w:t>2 1 3</w:t>
        <w:br/>
        <w:t>[trial@localhost cuichangjian]$ fmtfixed -w9 -c1 data | fmtcomma -c1</w:t>
        <w:br/>
        <w:t>000,000,003 2 1</w:t>
        <w:br/>
        <w:t>000,000,002 2 2</w:t>
        <w:br/>
        <w:t>000,000,001 2 3</w:t>
        <w:br/>
        <w:t>000,000,001 3 3</w:t>
        <w:br/>
        <w:t>000,000,001 1 1</w:t>
        <w:br/>
        <w:t>000,000,002 2 2</w:t>
        <w:br/>
        <w:t>000,000,003 3 3</w:t>
        <w:br/>
        <w:t>000,000,002 4 6</w:t>
        <w:br/>
        <w:t>000,000,001 4 6</w:t>
        <w:br/>
        <w:t>000,000,003 2 1</w:t>
        <w:br/>
        <w:t>000,000,002 1 4</w:t>
        <w:br/>
        <w:t>000,000,003 3 3</w:t>
        <w:br/>
        <w:t>000,000,002 1 3</w:t>
        <w:br/>
        <w:t>[trial@localhost cuichangjian]$ fmtfixed -w9 -c1 data | fmtcomma -c1 | fmtfloat  -c1</w:t>
        <w:br/>
        <w:t>0 2 1</w:t>
        <w:br/>
        <w:t>0 2 2</w:t>
        <w:br/>
        <w:t>0 2 3</w:t>
        <w:br/>
        <w:t>0 3 3</w:t>
        <w:br/>
        <w:t>0 1 1</w:t>
        <w:br/>
        <w:t>0 2 2</w:t>
        <w:br/>
        <w:t>0 3 3</w:t>
        <w:br/>
        <w:t>0 4 6</w:t>
        <w:br/>
        <w:t>0 4 6</w:t>
        <w:br/>
        <w:t>0 2 1</w:t>
        <w:br/>
        <w:t>0 1 4</w:t>
        <w:br/>
        <w:t>0 3 3</w:t>
        <w:br/>
        <w:t>0 1 3</w:t>
        <w:br/>
      </w:r>
    </w:p>
    <w:bookmarkEnd w:id="1043"/>
    <w:bookmarkStart w:name="cOBnd" w:id="1044"/>
    <w:p>
      <w:pPr>
        <w:pStyle w:val="Heading3"/>
        <w:spacing w:after="50" w:line="360" w:lineRule="auto" w:beforeLines="100"/>
        <w:ind w:left="0"/>
        <w:jc w:val="left"/>
      </w:pPr>
      <w:r>
        <w:rPr>
          <w:rFonts w:ascii="宋体" w:hAnsi="Times New Roman" w:eastAsia="宋体"/>
        </w:rPr>
        <w:t>②、参数</w:t>
      </w:r>
    </w:p>
    <w:bookmarkEnd w:id="1044"/>
    <w:bookmarkStart w:name="u7161a1ad" w:id="1045"/>
    <w:p>
      <w:pPr>
        <w:numPr>
          <w:ilvl w:val="0"/>
          <w:numId w:val="240"/>
        </w:numPr>
        <w:spacing w:after="50" w:line="360" w:lineRule="auto" w:beforeLines="100"/>
        <w:ind w:left="360"/>
        <w:jc w:val="left"/>
      </w:pPr>
      <w:r>
        <w:rPr>
          <w:rFonts w:ascii="宋体" w:hAnsi="Times New Roman" w:eastAsia="宋体"/>
          <w:b w:val="false"/>
          <w:i w:val="false"/>
          <w:color w:val="000000"/>
          <w:sz w:val="22"/>
        </w:rPr>
        <w:t>-c：指定以十进制格式显示数字的列</w:t>
      </w:r>
    </w:p>
    <w:bookmarkEnd w:id="1045"/>
    <w:bookmarkStart w:name="u8d6faaf4" w:id="1046"/>
    <w:p>
      <w:pPr>
        <w:numPr>
          <w:ilvl w:val="0"/>
          <w:numId w:val="240"/>
        </w:numPr>
        <w:spacing w:after="50" w:line="360" w:lineRule="auto" w:beforeLines="100"/>
        <w:ind w:left="360"/>
        <w:jc w:val="left"/>
      </w:pPr>
      <w:r>
        <w:rPr>
          <w:rFonts w:ascii="宋体" w:hAnsi="Times New Roman" w:eastAsia="宋体"/>
          <w:b w:val="false"/>
          <w:i w:val="false"/>
          <w:color w:val="000000"/>
          <w:sz w:val="22"/>
        </w:rPr>
        <w:t>-r：将正数变为负数，将负数变为正数</w:t>
      </w:r>
    </w:p>
    <w:bookmarkEnd w:id="1046"/>
    <w:bookmarkStart w:name="DVu0V" w:id="1047"/>
    <w:p>
      <w:pPr>
        <w:pStyle w:val="Heading2"/>
        <w:spacing w:after="50" w:line="360" w:lineRule="auto" w:beforeLines="100"/>
        <w:ind w:left="0"/>
        <w:jc w:val="left"/>
      </w:pPr>
      <w:r>
        <w:rPr>
          <w:rFonts w:ascii="宋体" w:hAnsi="Times New Roman" w:eastAsia="宋体"/>
        </w:rPr>
        <w:t>5、科学计数法转换到十进制：</w:t>
      </w:r>
      <w:r>
        <w:rPr>
          <w:rFonts w:ascii="宋体" w:hAnsi="Courier New" w:eastAsia="宋体"/>
        </w:rPr>
        <w:t>fmtdecimal</w:t>
      </w:r>
    </w:p>
    <w:bookmarkEnd w:id="1047"/>
    <w:bookmarkStart w:name="uaa804ad0" w:id="1048"/>
    <w:p>
      <w:pPr>
        <w:numPr>
          <w:ilvl w:val="0"/>
          <w:numId w:val="241"/>
        </w:numPr>
        <w:spacing w:after="50" w:line="360" w:lineRule="auto" w:beforeLines="100"/>
        <w:ind w:left="360"/>
        <w:jc w:val="left"/>
      </w:pPr>
      <w:r>
        <w:rPr>
          <w:rFonts w:ascii="宋体" w:hAnsi="Times New Roman" w:eastAsia="宋体"/>
          <w:b w:val="false"/>
          <w:i w:val="false"/>
          <w:color w:val="000000"/>
          <w:sz w:val="22"/>
        </w:rPr>
        <w:t>将科学计数法转换到十进制</w:t>
      </w:r>
    </w:p>
    <w:bookmarkEnd w:id="1048"/>
    <w:bookmarkStart w:name="u547abf85" w:id="1049"/>
    <w:p>
      <w:pPr>
        <w:spacing w:after="50" w:line="360" w:lineRule="auto" w:beforeLines="100"/>
        <w:ind w:left="0"/>
        <w:jc w:val="left"/>
      </w:pPr>
      <w:bookmarkStart w:name="RaCEU" w:id="1050"/>
      <w:r>
        <w:rPr>
          <w:rFonts w:eastAsia="宋体" w:ascii="宋体"/>
        </w:rPr>
        <w:drawing>
          <wp:inline distT="0" distB="0" distL="0" distR="0">
            <wp:extent cx="5841999" cy="10339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2"/>
                    <a:stretch>
                      <a:fillRect/>
                    </a:stretch>
                  </pic:blipFill>
                  <pic:spPr>
                    <a:xfrm>
                      <a:off x="0" y="0"/>
                      <a:ext cx="9296400" cy="1645392"/>
                    </a:xfrm>
                    <a:prstGeom prst="rect">
                      <a:avLst/>
                    </a:prstGeom>
                  </pic:spPr>
                </pic:pic>
              </a:graphicData>
            </a:graphic>
          </wp:inline>
        </w:drawing>
      </w:r>
      <w:bookmarkEnd w:id="1050"/>
    </w:p>
    <w:bookmarkEnd w:id="1049"/>
    <w:bookmarkStart w:name="THhjY" w:id="1051"/>
    <w:p>
      <w:pPr>
        <w:pStyle w:val="Heading3"/>
        <w:spacing w:after="50" w:line="360" w:lineRule="auto" w:beforeLines="100"/>
        <w:ind w:left="0"/>
        <w:jc w:val="left"/>
      </w:pPr>
      <w:r>
        <w:rPr>
          <w:rFonts w:ascii="宋体" w:hAnsi="Times New Roman" w:eastAsia="宋体"/>
        </w:rPr>
        <w:t>①、语法</w:t>
      </w:r>
    </w:p>
    <w:bookmarkEnd w:id="1051"/>
    <w:bookmarkStart w:name="u0518845c" w:id="1052"/>
    <w:p>
      <w:pPr>
        <w:spacing w:after="50" w:line="360" w:lineRule="auto" w:beforeLines="100"/>
        <w:ind w:left="0"/>
        <w:jc w:val="left"/>
      </w:pPr>
      <w:r>
        <w:rPr>
          <w:rFonts w:ascii="宋体" w:hAnsi="Courier New" w:eastAsia="宋体"/>
          <w:b w:val="false"/>
          <w:i w:val="false"/>
          <w:color w:val="000000"/>
          <w:sz w:val="22"/>
        </w:rPr>
        <w:t>fmtdecimal -cCOL1[,COL2]… [FILE]</w:t>
      </w:r>
    </w:p>
    <w:bookmarkEnd w:id="1052"/>
    <w:bookmarkStart w:name="ua88ca140" w:id="1053"/>
    <w:p>
      <w:pPr>
        <w:spacing w:after="50" w:line="360" w:lineRule="auto" w:beforeLines="100"/>
        <w:ind w:left="0"/>
        <w:jc w:val="left"/>
      </w:pPr>
      <w:r>
        <w:rPr>
          <w:rFonts w:ascii="宋体" w:hAnsi="Courier New" w:eastAsia="宋体"/>
          <w:b w:val="false"/>
          <w:i w:val="false"/>
          <w:color w:val="000000"/>
          <w:sz w:val="22"/>
        </w:rPr>
        <w:t>fmtdecimal -c 开始的列,结束的列 … [FILE]</w:t>
      </w:r>
    </w:p>
    <w:bookmarkEnd w:id="1053"/>
    <w:bookmarkStart w:name="WMgTX" w:id="10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[trial@zaimu_pj ~]$ echo 1 2 1e-2 2 2 1.002 3 2 1e+2|tov -n3</w:t>
        <w:br/>
        <w:t>1 2 1e-2</w:t>
        <w:br/>
        <w:t>2 2 1.002</w:t>
        <w:br/>
        <w:t>3 2 1e+2</w:t>
        <w:br/>
        <w:t>[trial@zaimu_pj ~]$ echo 1 2 1e-2 2 2 1.002 3 2 1e+2|tov -n3|fmtdecimal -c3</w:t>
        <w:br/>
        <w:t>1 2 0.01</w:t>
        <w:br/>
        <w:t>2 2 1.002</w:t>
        <w:br/>
        <w:t>3 2 100</w:t>
        <w:br/>
      </w:r>
    </w:p>
    <w:bookmarkEnd w:id="1054"/>
    <w:bookmarkStart w:name="IoN75" w:id="1055"/>
    <w:p>
      <w:pPr>
        <w:pStyle w:val="Heading3"/>
        <w:spacing w:after="50" w:line="360" w:lineRule="auto" w:beforeLines="100"/>
        <w:ind w:left="0"/>
        <w:jc w:val="left"/>
      </w:pPr>
      <w:r>
        <w:rPr>
          <w:rFonts w:ascii="宋体" w:hAnsi="Times New Roman" w:eastAsia="宋体"/>
        </w:rPr>
        <w:t>②、参数</w:t>
      </w:r>
    </w:p>
    <w:bookmarkEnd w:id="1055"/>
    <w:bookmarkStart w:name="u5b88098d" w:id="1056"/>
    <w:p>
      <w:pPr>
        <w:numPr>
          <w:ilvl w:val="0"/>
          <w:numId w:val="242"/>
        </w:numPr>
        <w:spacing w:after="50" w:line="360" w:lineRule="auto" w:beforeLines="100"/>
        <w:ind w:left="360"/>
        <w:jc w:val="left"/>
      </w:pPr>
      <w:r>
        <w:rPr>
          <w:rFonts w:ascii="宋体" w:hAnsi="Times New Roman" w:eastAsia="宋体"/>
          <w:b w:val="false"/>
          <w:i w:val="false"/>
          <w:color w:val="000000"/>
          <w:sz w:val="22"/>
        </w:rPr>
        <w:t>-c：指定以十进制格式显示数字的列</w:t>
      </w:r>
    </w:p>
    <w:bookmarkEnd w:id="1056"/>
    <w:bookmarkStart w:name="ZrazQ" w:id="1057"/>
    <w:p>
      <w:pPr>
        <w:pStyle w:val="Heading2"/>
        <w:spacing w:after="50" w:line="360" w:lineRule="auto" w:beforeLines="100"/>
        <w:ind w:left="0"/>
        <w:jc w:val="left"/>
      </w:pPr>
      <w:r>
        <w:rPr>
          <w:rFonts w:ascii="宋体" w:hAnsi="Times New Roman" w:eastAsia="宋体"/>
        </w:rPr>
        <w:t>6、半角字符转换为全角字符：</w:t>
      </w:r>
      <w:r>
        <w:rPr>
          <w:rFonts w:ascii="宋体" w:hAnsi="Courier New" w:eastAsia="宋体"/>
        </w:rPr>
        <w:t>fmtzen</w:t>
      </w:r>
    </w:p>
    <w:bookmarkEnd w:id="1057"/>
    <w:bookmarkStart w:name="uda0a7a0c" w:id="1058"/>
    <w:p>
      <w:pPr>
        <w:numPr>
          <w:ilvl w:val="0"/>
          <w:numId w:val="243"/>
        </w:numPr>
        <w:spacing w:after="50" w:line="360" w:lineRule="auto" w:beforeLines="100"/>
        <w:ind w:left="360"/>
        <w:jc w:val="left"/>
      </w:pPr>
      <w:r>
        <w:rPr>
          <w:rFonts w:ascii="宋体" w:hAnsi="Times New Roman" w:eastAsia="宋体"/>
          <w:b w:val="false"/>
          <w:i w:val="false"/>
          <w:color w:val="000000"/>
          <w:sz w:val="22"/>
        </w:rPr>
        <w:t>将半角字符转换为全角字符</w:t>
      </w:r>
    </w:p>
    <w:bookmarkEnd w:id="1058"/>
    <w:bookmarkStart w:name="u34af0bc1" w:id="1059"/>
    <w:p>
      <w:pPr>
        <w:numPr>
          <w:ilvl w:val="0"/>
          <w:numId w:val="243"/>
        </w:numPr>
        <w:spacing w:after="50" w:line="360" w:lineRule="auto" w:beforeLines="100"/>
        <w:ind w:left="360"/>
        <w:jc w:val="left"/>
      </w:pPr>
      <w:r>
        <w:rPr>
          <w:rFonts w:ascii="宋体" w:hAnsi="Times New Roman" w:eastAsia="宋体"/>
          <w:b w:val="false"/>
          <w:i w:val="false"/>
          <w:color w:val="000000"/>
          <w:sz w:val="22"/>
        </w:rPr>
        <w:t>注意全角字符的空格不能被识别为列的分隔符</w:t>
      </w:r>
    </w:p>
    <w:bookmarkEnd w:id="1059"/>
    <w:bookmarkStart w:name="O5ntk" w:id="1060"/>
    <w:p>
      <w:pPr>
        <w:pStyle w:val="Heading3"/>
        <w:spacing w:after="50" w:line="360" w:lineRule="auto" w:beforeLines="100"/>
        <w:ind w:left="0"/>
        <w:jc w:val="left"/>
      </w:pPr>
      <w:r>
        <w:rPr>
          <w:rFonts w:ascii="宋体" w:hAnsi="Times New Roman" w:eastAsia="宋体"/>
        </w:rPr>
        <w:t>①、语法</w:t>
      </w:r>
    </w:p>
    <w:bookmarkEnd w:id="1060"/>
    <w:bookmarkStart w:name="u11499c6b" w:id="1061"/>
    <w:p>
      <w:pPr>
        <w:spacing w:after="50" w:line="360" w:lineRule="auto" w:beforeLines="100"/>
        <w:ind w:left="0"/>
        <w:jc w:val="left"/>
      </w:pPr>
      <w:r>
        <w:rPr>
          <w:rFonts w:ascii="宋体" w:hAnsi="Courier New" w:eastAsia="宋体"/>
          <w:b w:val="false"/>
          <w:i w:val="false"/>
          <w:color w:val="000000"/>
          <w:sz w:val="22"/>
        </w:rPr>
        <w:t>fmtzen -cCOL1[,COL2]... [FILE]</w:t>
      </w:r>
    </w:p>
    <w:bookmarkEnd w:id="1061"/>
    <w:bookmarkStart w:name="uc124a925" w:id="1062"/>
    <w:p>
      <w:pPr>
        <w:spacing w:after="50" w:line="360" w:lineRule="auto" w:beforeLines="100"/>
        <w:ind w:left="0"/>
        <w:jc w:val="left"/>
      </w:pPr>
      <w:r>
        <w:rPr>
          <w:rFonts w:ascii="宋体" w:hAnsi="Courier New" w:eastAsia="宋体"/>
          <w:b w:val="false"/>
          <w:i w:val="false"/>
          <w:color w:val="000000"/>
          <w:sz w:val="22"/>
        </w:rPr>
        <w:t>fmtzen -c 开始的列,结束的列 ... [FILE]</w:t>
      </w:r>
    </w:p>
    <w:bookmarkEnd w:id="1062"/>
    <w:bookmarkStart w:name="u1de5d811" w:id="1063"/>
    <w:p>
      <w:pPr>
        <w:numPr>
          <w:ilvl w:val="0"/>
          <w:numId w:val="244"/>
        </w:numPr>
        <w:spacing w:after="50" w:line="360" w:lineRule="auto" w:beforeLines="100"/>
        <w:ind w:left="360"/>
        <w:jc w:val="left"/>
      </w:pPr>
      <w:r>
        <w:rPr>
          <w:rFonts w:ascii="宋体" w:hAnsi="Times New Roman" w:eastAsia="宋体"/>
          <w:b w:val="false"/>
          <w:i w:val="false"/>
          <w:color w:val="000000"/>
          <w:sz w:val="22"/>
        </w:rPr>
        <w:t>全角字符的空格不能被识别为列的分隔符</w:t>
      </w:r>
    </w:p>
    <w:bookmarkEnd w:id="1063"/>
    <w:bookmarkStart w:name="AAr6a" w:id="106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echo 1 2 3 a b c １　２　３　ａ　ｂ　ｃ| tov -n3</w:t>
        <w:br/>
        <w:t>1 2 3</w:t>
        <w:br/>
        <w:t>a b c</w:t>
        <w:br/>
        <w:t>１　２　３　ａ　ｂ　ｃ</w:t>
        <w:br/>
        <w:t>[trial@localhost data]$ echo 1 2 3 a b c １　２　３　ａ　ｂ　ｃ| tov -n3 | colc</w:t>
        <w:br/>
        <w:t>3</w:t>
        <w:br/>
        <w:t>1</w:t>
        <w:br/>
      </w:r>
    </w:p>
    <w:bookmarkEnd w:id="1064"/>
    <w:bookmarkStart w:name="u6cf566ea" w:id="1065"/>
    <w:p>
      <w:pPr>
        <w:numPr>
          <w:ilvl w:val="0"/>
          <w:numId w:val="245"/>
        </w:numPr>
        <w:spacing w:after="50" w:line="360" w:lineRule="auto" w:beforeLines="100"/>
        <w:ind w:left="360"/>
        <w:jc w:val="left"/>
      </w:pPr>
      <w:r>
        <w:rPr>
          <w:rFonts w:ascii="宋体" w:hAnsi="Times New Roman" w:eastAsia="宋体"/>
          <w:b w:val="false"/>
          <w:i w:val="false"/>
          <w:color w:val="000000"/>
          <w:sz w:val="22"/>
        </w:rPr>
        <w:t>将半角字符转换为全角字符</w:t>
      </w:r>
    </w:p>
    <w:bookmarkEnd w:id="1065"/>
    <w:bookmarkStart w:name="CsDns" w:id="10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echo 1 2 3 a b c １　２　３ ａ　ｂ　ｃ 123| tov -n3</w:t>
        <w:br/>
        <w:t>1 2 3</w:t>
        <w:br/>
        <w:t>a b c</w:t>
        <w:br/>
        <w:t>１　２　３ ａ　ｂ　ｃ 123</w:t>
        <w:br/>
        <w:t>[trial@localhost data]$ echo 1 2 3 a b c １　２　３ ａ　ｂ　ｃ 123| tov -n3 | fmtzen -c1,3</w:t>
        <w:br/>
        <w:t>１ ２ ３</w:t>
        <w:br/>
        <w:t>ａ ｂ ｃ</w:t>
        <w:br/>
        <w:t>１　２　３ ａ　ｂ　ｃ １２３</w:t>
        <w:br/>
      </w:r>
    </w:p>
    <w:bookmarkEnd w:id="1066"/>
    <w:bookmarkStart w:name="Xh30e" w:id="1067"/>
    <w:p>
      <w:pPr>
        <w:pStyle w:val="Heading3"/>
        <w:spacing w:after="50" w:line="360" w:lineRule="auto" w:beforeLines="100"/>
        <w:ind w:left="0"/>
        <w:jc w:val="left"/>
      </w:pPr>
      <w:r>
        <w:rPr>
          <w:rFonts w:ascii="宋体" w:hAnsi="Times New Roman" w:eastAsia="宋体"/>
        </w:rPr>
        <w:t>②、参数</w:t>
      </w:r>
    </w:p>
    <w:bookmarkEnd w:id="1067"/>
    <w:bookmarkStart w:name="ubf5326e2" w:id="1068"/>
    <w:p>
      <w:pPr>
        <w:numPr>
          <w:ilvl w:val="0"/>
          <w:numId w:val="246"/>
        </w:numPr>
        <w:spacing w:after="50" w:line="360" w:lineRule="auto" w:beforeLines="100"/>
        <w:ind w:left="360"/>
        <w:jc w:val="left"/>
      </w:pPr>
      <w:r>
        <w:rPr>
          <w:rFonts w:ascii="宋体" w:hAnsi="Times New Roman" w:eastAsia="宋体"/>
          <w:b w:val="false"/>
          <w:i w:val="false"/>
          <w:color w:val="000000"/>
          <w:sz w:val="22"/>
        </w:rPr>
        <w:t>-c：指定转换为全角字符的列</w:t>
      </w:r>
    </w:p>
    <w:bookmarkEnd w:id="1068"/>
    <w:bookmarkStart w:name="hRC57" w:id="1069"/>
    <w:p>
      <w:pPr>
        <w:pStyle w:val="Heading2"/>
        <w:spacing w:after="50" w:line="360" w:lineRule="auto" w:beforeLines="100"/>
        <w:ind w:left="0"/>
        <w:jc w:val="left"/>
      </w:pPr>
      <w:r>
        <w:rPr>
          <w:rFonts w:ascii="宋体" w:hAnsi="Times New Roman" w:eastAsia="宋体"/>
        </w:rPr>
        <w:t>7、</w:t>
      </w:r>
      <w:r>
        <w:rPr>
          <w:rFonts w:ascii="宋体" w:hAnsi="Times New Roman" w:eastAsia="宋体"/>
        </w:rPr>
        <w:t>全角字符转换成半角字符：</w:t>
      </w:r>
      <w:r>
        <w:rPr>
          <w:rFonts w:ascii="宋体" w:hAnsi="Courier New" w:eastAsia="宋体"/>
        </w:rPr>
        <w:t>fmthan</w:t>
      </w:r>
    </w:p>
    <w:bookmarkEnd w:id="1069"/>
    <w:bookmarkStart w:name="u0f57a915" w:id="1070"/>
    <w:p>
      <w:pPr>
        <w:numPr>
          <w:ilvl w:val="0"/>
          <w:numId w:val="247"/>
        </w:numPr>
        <w:spacing w:after="50" w:line="360" w:lineRule="auto" w:beforeLines="100"/>
        <w:ind w:left="360"/>
        <w:jc w:val="left"/>
      </w:pPr>
      <w:r>
        <w:rPr>
          <w:rFonts w:ascii="宋体" w:hAnsi="Times New Roman" w:eastAsia="宋体"/>
          <w:b w:val="false"/>
          <w:i w:val="false"/>
          <w:color w:val="000000"/>
          <w:sz w:val="22"/>
        </w:rPr>
        <w:t>将全角字符转换为半角字符</w:t>
      </w:r>
    </w:p>
    <w:bookmarkEnd w:id="1070"/>
    <w:bookmarkStart w:name="uae95b6a6" w:id="1071"/>
    <w:p>
      <w:pPr>
        <w:numPr>
          <w:ilvl w:val="0"/>
          <w:numId w:val="247"/>
        </w:numPr>
        <w:spacing w:after="50" w:line="360" w:lineRule="auto" w:beforeLines="100"/>
        <w:ind w:left="360"/>
        <w:jc w:val="left"/>
      </w:pPr>
      <w:r>
        <w:rPr>
          <w:rFonts w:ascii="宋体" w:hAnsi="Times New Roman" w:eastAsia="宋体"/>
          <w:b w:val="false"/>
          <w:i w:val="false"/>
          <w:color w:val="000000"/>
          <w:sz w:val="22"/>
        </w:rPr>
        <w:t>注意全角字符的空格不能被识别为列的分隔符</w:t>
      </w:r>
    </w:p>
    <w:bookmarkEnd w:id="1071"/>
    <w:bookmarkStart w:name="u55e13121" w:id="1072"/>
    <w:p>
      <w:pPr>
        <w:numPr>
          <w:ilvl w:val="0"/>
          <w:numId w:val="247"/>
        </w:numPr>
        <w:spacing w:after="50" w:line="360" w:lineRule="auto" w:beforeLines="100"/>
        <w:ind w:left="360"/>
        <w:jc w:val="left"/>
      </w:pPr>
      <w:r>
        <w:rPr>
          <w:rFonts w:ascii="宋体" w:hAnsi="Times New Roman" w:eastAsia="宋体"/>
          <w:b w:val="false"/>
          <w:i w:val="false"/>
          <w:color w:val="000000"/>
          <w:sz w:val="22"/>
        </w:rPr>
        <w:t>全角空格会被转换为：</w:t>
      </w:r>
      <w:r>
        <w:rPr>
          <w:rFonts w:ascii="宋体" w:hAnsi="Courier New" w:eastAsia="宋体"/>
          <w:b w:val="false"/>
          <w:i w:val="false"/>
          <w:color w:val="000000"/>
          <w:sz w:val="22"/>
        </w:rPr>
        <w:t>_</w:t>
      </w:r>
    </w:p>
    <w:bookmarkEnd w:id="1072"/>
    <w:bookmarkStart w:name="WTfys" w:id="1073"/>
    <w:p>
      <w:pPr>
        <w:pStyle w:val="Heading3"/>
        <w:spacing w:after="50" w:line="360" w:lineRule="auto" w:beforeLines="100"/>
        <w:ind w:left="0"/>
        <w:jc w:val="left"/>
      </w:pPr>
      <w:r>
        <w:rPr>
          <w:rFonts w:ascii="宋体" w:hAnsi="Times New Roman" w:eastAsia="宋体"/>
        </w:rPr>
        <w:t>①、语法</w:t>
      </w:r>
    </w:p>
    <w:bookmarkEnd w:id="1073"/>
    <w:bookmarkStart w:name="u2733e2da" w:id="1074"/>
    <w:p>
      <w:pPr>
        <w:spacing w:after="50" w:line="360" w:lineRule="auto" w:beforeLines="100"/>
        <w:ind w:left="0"/>
        <w:jc w:val="left"/>
      </w:pPr>
      <w:r>
        <w:rPr>
          <w:rFonts w:ascii="宋体" w:hAnsi="Courier New" w:eastAsia="宋体"/>
          <w:b w:val="false"/>
          <w:i w:val="false"/>
          <w:color w:val="000000"/>
          <w:sz w:val="22"/>
        </w:rPr>
        <w:t>fmthan -cCOL1[,COL2]... [FILE]</w:t>
      </w:r>
    </w:p>
    <w:bookmarkEnd w:id="1074"/>
    <w:bookmarkStart w:name="u73c4035a" w:id="1075"/>
    <w:p>
      <w:pPr>
        <w:spacing w:after="50" w:line="360" w:lineRule="auto" w:beforeLines="100"/>
        <w:ind w:left="0"/>
        <w:jc w:val="left"/>
      </w:pPr>
      <w:r>
        <w:rPr>
          <w:rFonts w:ascii="宋体" w:hAnsi="Courier New" w:eastAsia="宋体"/>
          <w:b w:val="false"/>
          <w:i w:val="false"/>
          <w:color w:val="000000"/>
          <w:sz w:val="22"/>
        </w:rPr>
        <w:t>fmthan -c 开始的列,结束的列 ... [FILE]</w:t>
      </w:r>
    </w:p>
    <w:bookmarkEnd w:id="1075"/>
    <w:bookmarkStart w:name="u4abe4001" w:id="1076"/>
    <w:p>
      <w:pPr>
        <w:numPr>
          <w:ilvl w:val="0"/>
          <w:numId w:val="248"/>
        </w:numPr>
        <w:spacing w:after="50" w:line="360" w:lineRule="auto" w:beforeLines="100"/>
        <w:ind w:left="360"/>
        <w:jc w:val="left"/>
      </w:pPr>
      <w:r>
        <w:rPr>
          <w:rFonts w:ascii="宋体" w:hAnsi="Times New Roman" w:eastAsia="宋体"/>
          <w:b w:val="false"/>
          <w:i w:val="false"/>
          <w:color w:val="000000"/>
          <w:sz w:val="22"/>
        </w:rPr>
        <w:t>全角字符的空格不能被识别为列的分隔符</w:t>
      </w:r>
    </w:p>
    <w:bookmarkEnd w:id="1076"/>
    <w:bookmarkStart w:name="IOCO1" w:id="10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echo 1 2 3 a b c １　２　３　ａ　ｂ　ｃ| tov -n3</w:t>
        <w:br/>
        <w:t>1 2 3</w:t>
        <w:br/>
        <w:t>a b c</w:t>
        <w:br/>
        <w:t>１　２　３　ａ　ｂ　ｃ</w:t>
        <w:br/>
        <w:t>[trial@localhost data]$ echo 1 2 3 a b c １　２　３　ａ　ｂ　ｃ| tov -n3 | colc</w:t>
        <w:br/>
        <w:t>3</w:t>
        <w:br/>
        <w:t>1</w:t>
        <w:br/>
      </w:r>
    </w:p>
    <w:bookmarkEnd w:id="1077"/>
    <w:bookmarkStart w:name="uac8b6177" w:id="1078"/>
    <w:p>
      <w:pPr>
        <w:numPr>
          <w:ilvl w:val="0"/>
          <w:numId w:val="249"/>
        </w:numPr>
        <w:spacing w:after="50" w:line="360" w:lineRule="auto" w:beforeLines="100"/>
        <w:ind w:left="360"/>
        <w:jc w:val="left"/>
      </w:pPr>
      <w:r>
        <w:rPr>
          <w:rFonts w:ascii="宋体" w:hAnsi="Times New Roman" w:eastAsia="宋体"/>
          <w:b w:val="false"/>
          <w:i w:val="false"/>
          <w:color w:val="000000"/>
          <w:sz w:val="22"/>
        </w:rPr>
        <w:t>将全角字符转换为半角字符</w:t>
      </w:r>
    </w:p>
    <w:bookmarkEnd w:id="1078"/>
    <w:bookmarkStart w:name="F3GgM" w:id="10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echo 1 2 3 a b c １　２　３　ａ　ｂ　ｃ| tov -n3</w:t>
        <w:br/>
        <w:t>1 2 3</w:t>
        <w:br/>
        <w:t>a b c</w:t>
        <w:br/>
        <w:t>１　２　３　ａ　ｂ　ｃ</w:t>
        <w:br/>
        <w:t>[trial@localhost data]$ echo 1 2 3 a b c １　２　３　ａ　ｂ　ｃ| tov -n3 | fmthan -c1</w:t>
        <w:br/>
        <w:t>1 2 3</w:t>
        <w:br/>
        <w:t>a b c</w:t>
        <w:br/>
        <w:t>1_2_3_a_b_c</w:t>
        <w:br/>
      </w:r>
    </w:p>
    <w:bookmarkEnd w:id="1079"/>
    <w:bookmarkStart w:name="ia5uL" w:id="1080"/>
    <w:p>
      <w:pPr>
        <w:pStyle w:val="Heading3"/>
        <w:spacing w:after="50" w:line="360" w:lineRule="auto" w:beforeLines="100"/>
        <w:ind w:left="0"/>
        <w:jc w:val="left"/>
      </w:pPr>
      <w:r>
        <w:rPr>
          <w:rFonts w:ascii="宋体" w:hAnsi="Times New Roman" w:eastAsia="宋体"/>
        </w:rPr>
        <w:t>②、参数</w:t>
      </w:r>
    </w:p>
    <w:bookmarkEnd w:id="1080"/>
    <w:bookmarkStart w:name="u73320481" w:id="1081"/>
    <w:p>
      <w:pPr>
        <w:numPr>
          <w:ilvl w:val="0"/>
          <w:numId w:val="250"/>
        </w:numPr>
        <w:spacing w:after="50" w:line="360" w:lineRule="auto" w:beforeLines="100"/>
        <w:ind w:left="360"/>
        <w:jc w:val="left"/>
      </w:pPr>
      <w:r>
        <w:rPr>
          <w:rFonts w:ascii="宋体" w:hAnsi="Times New Roman" w:eastAsia="宋体"/>
          <w:b w:val="false"/>
          <w:i w:val="false"/>
          <w:color w:val="000000"/>
          <w:sz w:val="22"/>
        </w:rPr>
        <w:t>-c：指定转换为全角字符的列</w:t>
      </w:r>
    </w:p>
    <w:bookmarkEnd w:id="1081"/>
    <w:bookmarkStart w:name="d2DsA" w:id="1082"/>
    <w:p>
      <w:pPr>
        <w:pStyle w:val="Heading2"/>
        <w:spacing w:after="50" w:line="360" w:lineRule="auto" w:beforeLines="100"/>
        <w:ind w:left="0"/>
        <w:jc w:val="left"/>
      </w:pPr>
      <w:r>
        <w:rPr>
          <w:rFonts w:ascii="宋体" w:hAnsi="Times New Roman" w:eastAsia="宋体"/>
        </w:rPr>
        <w:t xml:space="preserve">8、转换日期格式 </w:t>
      </w:r>
      <w:r>
        <w:rPr>
          <w:rFonts w:ascii="宋体" w:hAnsi="Courier New" w:eastAsia="宋体"/>
        </w:rPr>
        <w:t>/</w:t>
      </w:r>
      <w:r>
        <w:rPr>
          <w:rFonts w:ascii="宋体" w:hAnsi="Times New Roman" w:eastAsia="宋体"/>
        </w:rPr>
        <w:t>：</w:t>
      </w:r>
      <w:r>
        <w:rPr>
          <w:rFonts w:ascii="宋体" w:hAnsi="Courier New" w:eastAsia="宋体"/>
        </w:rPr>
        <w:t>fmtdate</w:t>
      </w:r>
    </w:p>
    <w:bookmarkEnd w:id="1082"/>
    <w:bookmarkStart w:name="u1e9cc901" w:id="1083"/>
    <w:p>
      <w:pPr>
        <w:numPr>
          <w:ilvl w:val="0"/>
          <w:numId w:val="251"/>
        </w:numPr>
        <w:spacing w:after="50" w:line="360" w:lineRule="auto" w:beforeLines="100"/>
        <w:ind w:left="360"/>
        <w:jc w:val="left"/>
      </w:pPr>
      <w:r>
        <w:rPr>
          <w:rFonts w:ascii="宋体" w:hAnsi="Times New Roman" w:eastAsia="宋体"/>
          <w:b w:val="false"/>
          <w:i w:val="false"/>
          <w:color w:val="000000"/>
          <w:sz w:val="22"/>
        </w:rPr>
        <w:t xml:space="preserve">将 </w:t>
      </w:r>
      <w:r>
        <w:rPr>
          <w:rFonts w:ascii="宋体" w:hAnsi="Courier New" w:eastAsia="宋体"/>
          <w:b w:val="false"/>
          <w:i w:val="false"/>
          <w:color w:val="000000"/>
          <w:sz w:val="22"/>
        </w:rPr>
        <w:t>YYYYMMDD</w:t>
      </w:r>
      <w:r>
        <w:rPr>
          <w:rFonts w:ascii="宋体" w:hAnsi="Times New Roman" w:eastAsia="宋体"/>
          <w:b w:val="false"/>
          <w:i w:val="false"/>
          <w:color w:val="000000"/>
          <w:sz w:val="22"/>
        </w:rPr>
        <w:t xml:space="preserve"> 格式的日期数据转换为 </w:t>
      </w:r>
      <w:r>
        <w:rPr>
          <w:rFonts w:ascii="宋体" w:hAnsi="Courier New" w:eastAsia="宋体"/>
          <w:b w:val="false"/>
          <w:i w:val="false"/>
          <w:color w:val="000000"/>
          <w:sz w:val="22"/>
        </w:rPr>
        <w:t>YYYY/MM/DD</w:t>
      </w:r>
      <w:r>
        <w:rPr>
          <w:rFonts w:ascii="宋体" w:hAnsi="Times New Roman" w:eastAsia="宋体"/>
          <w:b w:val="false"/>
          <w:i w:val="false"/>
          <w:color w:val="000000"/>
          <w:sz w:val="22"/>
        </w:rPr>
        <w:t xml:space="preserve"> 格式的</w:t>
      </w:r>
    </w:p>
    <w:bookmarkEnd w:id="1083"/>
    <w:bookmarkStart w:name="u989b0f21" w:id="1084"/>
    <w:p>
      <w:pPr>
        <w:numPr>
          <w:ilvl w:val="0"/>
          <w:numId w:val="251"/>
        </w:numPr>
        <w:spacing w:after="50" w:line="360" w:lineRule="auto" w:beforeLines="100"/>
        <w:ind w:left="360"/>
        <w:jc w:val="left"/>
      </w:pPr>
      <w:r>
        <w:rPr>
          <w:rFonts w:ascii="宋体" w:hAnsi="Times New Roman" w:eastAsia="宋体"/>
          <w:b w:val="false"/>
          <w:i w:val="false"/>
          <w:color w:val="000000"/>
          <w:sz w:val="22"/>
        </w:rPr>
        <w:t>其他格式的数据不能转换</w:t>
      </w:r>
    </w:p>
    <w:bookmarkEnd w:id="1084"/>
    <w:bookmarkStart w:name="gmyKt" w:id="1085"/>
    <w:p>
      <w:pPr>
        <w:pStyle w:val="Heading3"/>
        <w:spacing w:after="50" w:line="360" w:lineRule="auto" w:beforeLines="100"/>
        <w:ind w:left="0"/>
        <w:jc w:val="left"/>
      </w:pPr>
      <w:r>
        <w:rPr>
          <w:rFonts w:ascii="宋体" w:hAnsi="Times New Roman" w:eastAsia="宋体"/>
        </w:rPr>
        <w:t>①、语法</w:t>
      </w:r>
    </w:p>
    <w:bookmarkEnd w:id="1085"/>
    <w:bookmarkStart w:name="u0ef497e0" w:id="1086"/>
    <w:p>
      <w:pPr>
        <w:spacing w:after="50" w:line="360" w:lineRule="auto" w:beforeLines="100"/>
        <w:ind w:left="0"/>
        <w:jc w:val="left"/>
      </w:pPr>
      <w:r>
        <w:rPr>
          <w:rFonts w:ascii="宋体" w:hAnsi="Courier New" w:eastAsia="宋体"/>
          <w:b w:val="false"/>
          <w:i w:val="false"/>
          <w:color w:val="000000"/>
          <w:sz w:val="22"/>
        </w:rPr>
        <w:t>fmtcomma -cCOL1[,COL2]... [FILE]</w:t>
      </w:r>
    </w:p>
    <w:bookmarkEnd w:id="1086"/>
    <w:bookmarkStart w:name="u454f6d5c" w:id="1087"/>
    <w:p>
      <w:pPr>
        <w:spacing w:after="50" w:line="360" w:lineRule="auto" w:beforeLines="100"/>
        <w:ind w:left="0"/>
        <w:jc w:val="left"/>
      </w:pPr>
      <w:r>
        <w:rPr>
          <w:rFonts w:ascii="宋体" w:hAnsi="Courier New" w:eastAsia="宋体"/>
          <w:b w:val="false"/>
          <w:i w:val="false"/>
          <w:color w:val="000000"/>
          <w:sz w:val="22"/>
        </w:rPr>
        <w:t>fmtcomma -c 指定开始的列,指定结束的列 ... 文件</w:t>
      </w:r>
    </w:p>
    <w:bookmarkEnd w:id="1087"/>
    <w:bookmarkStart w:name="udf5f9702" w:id="1088"/>
    <w:p>
      <w:pPr>
        <w:numPr>
          <w:ilvl w:val="0"/>
          <w:numId w:val="252"/>
        </w:numPr>
        <w:spacing w:after="50" w:line="360" w:lineRule="auto" w:beforeLines="100"/>
        <w:ind w:left="360"/>
        <w:jc w:val="left"/>
      </w:pPr>
      <w:r>
        <w:rPr>
          <w:rFonts w:ascii="宋体" w:hAnsi="Times New Roman" w:eastAsia="宋体"/>
          <w:b w:val="false"/>
          <w:i w:val="false"/>
          <w:color w:val="000000"/>
          <w:sz w:val="22"/>
        </w:rPr>
        <w:t>一般用法</w:t>
      </w:r>
    </w:p>
    <w:bookmarkEnd w:id="1088"/>
    <w:bookmarkStart w:name="dQCsn" w:id="108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[trial@smartedu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fmtdate -c1,3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r>
    </w:p>
    <w:bookmarkEnd w:id="1089"/>
    <w:bookmarkStart w:name="u85667bf4" w:id="1090"/>
    <w:p>
      <w:pPr>
        <w:numPr>
          <w:ilvl w:val="0"/>
          <w:numId w:val="253"/>
        </w:numPr>
        <w:spacing w:after="50" w:line="360" w:lineRule="auto" w:beforeLines="100"/>
        <w:ind w:left="360"/>
        <w:jc w:val="left"/>
      </w:pPr>
      <w:r>
        <w:rPr>
          <w:rFonts w:ascii="宋体" w:hAnsi="Times New Roman" w:eastAsia="宋体"/>
          <w:b w:val="false"/>
          <w:i w:val="false"/>
          <w:color w:val="000000"/>
          <w:sz w:val="22"/>
        </w:rPr>
        <w:t>选择不能转换的列不会报错，会原样输出</w:t>
      </w:r>
    </w:p>
    <w:bookmarkEnd w:id="1090"/>
    <w:bookmarkStart w:name="QR2WK" w:id="109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fmtdate -c1,4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w:t>
        <w:br/>
      </w:r>
    </w:p>
    <w:bookmarkEnd w:id="1091"/>
    <w:bookmarkStart w:name="aPVLb" w:id="1092"/>
    <w:p>
      <w:pPr>
        <w:pStyle w:val="Heading3"/>
        <w:spacing w:after="50" w:line="360" w:lineRule="auto" w:beforeLines="100"/>
        <w:ind w:left="0"/>
        <w:jc w:val="left"/>
      </w:pPr>
      <w:r>
        <w:rPr>
          <w:rFonts w:ascii="宋体" w:hAnsi="Times New Roman" w:eastAsia="宋体"/>
        </w:rPr>
        <w:t>②、参数</w:t>
      </w:r>
    </w:p>
    <w:bookmarkEnd w:id="1092"/>
    <w:bookmarkStart w:name="u51381f6a" w:id="1093"/>
    <w:p>
      <w:pPr>
        <w:numPr>
          <w:ilvl w:val="0"/>
          <w:numId w:val="254"/>
        </w:numPr>
        <w:spacing w:after="50" w:line="360" w:lineRule="auto" w:beforeLines="100"/>
        <w:ind w:left="360"/>
        <w:jc w:val="left"/>
      </w:pPr>
      <w:r>
        <w:rPr>
          <w:rFonts w:ascii="宋体" w:hAnsi="Times New Roman" w:eastAsia="宋体"/>
          <w:b w:val="false"/>
          <w:i w:val="false"/>
          <w:color w:val="000000"/>
          <w:sz w:val="22"/>
        </w:rPr>
        <w:t>-c：指定进行格式转换的列</w:t>
      </w:r>
    </w:p>
    <w:bookmarkEnd w:id="1093"/>
    <w:bookmarkStart w:name="yn4zF" w:id="1094"/>
    <w:p>
      <w:pPr>
        <w:pStyle w:val="Heading2"/>
        <w:spacing w:after="50" w:line="360" w:lineRule="auto" w:beforeLines="100"/>
        <w:ind w:left="0"/>
        <w:jc w:val="left"/>
      </w:pPr>
      <w:r>
        <w:rPr>
          <w:rFonts w:ascii="宋体" w:hAnsi="Times New Roman" w:eastAsia="宋体"/>
        </w:rPr>
        <w:t xml:space="preserve">9、转换日期格式 </w:t>
      </w:r>
      <w:r>
        <w:rPr>
          <w:rFonts w:ascii="宋体" w:hAnsi="Courier New" w:eastAsia="宋体"/>
        </w:rPr>
        <w:t>-</w:t>
      </w:r>
      <w:r>
        <w:rPr>
          <w:rFonts w:ascii="宋体" w:hAnsi="Times New Roman" w:eastAsia="宋体"/>
        </w:rPr>
        <w:t>：</w:t>
      </w:r>
      <w:r>
        <w:rPr>
          <w:rFonts w:ascii="宋体" w:hAnsi="Courier New" w:eastAsia="宋体"/>
        </w:rPr>
        <w:t>fmtisodate</w:t>
      </w:r>
    </w:p>
    <w:bookmarkEnd w:id="1094"/>
    <w:bookmarkStart w:name="u3043842b" w:id="1095"/>
    <w:p>
      <w:pPr>
        <w:numPr>
          <w:ilvl w:val="0"/>
          <w:numId w:val="255"/>
        </w:numPr>
        <w:spacing w:after="50" w:line="360" w:lineRule="auto" w:beforeLines="100"/>
        <w:ind w:left="360"/>
        <w:jc w:val="left"/>
      </w:pPr>
      <w:r>
        <w:rPr>
          <w:rFonts w:ascii="宋体" w:hAnsi="Times New Roman" w:eastAsia="宋体"/>
          <w:b w:val="false"/>
          <w:i w:val="false"/>
          <w:color w:val="000000"/>
          <w:sz w:val="22"/>
        </w:rPr>
        <w:t xml:space="preserve">将 </w:t>
      </w:r>
      <w:r>
        <w:rPr>
          <w:rFonts w:ascii="宋体" w:hAnsi="Courier New" w:eastAsia="宋体"/>
          <w:b w:val="false"/>
          <w:i w:val="false"/>
          <w:color w:val="000000"/>
          <w:sz w:val="22"/>
        </w:rPr>
        <w:t>YYYYMMDD</w:t>
      </w:r>
      <w:r>
        <w:rPr>
          <w:rFonts w:ascii="宋体" w:hAnsi="Times New Roman" w:eastAsia="宋体"/>
          <w:b w:val="false"/>
          <w:i w:val="false"/>
          <w:color w:val="000000"/>
          <w:sz w:val="22"/>
        </w:rPr>
        <w:t xml:space="preserve"> 格式的日期数据转换为 </w:t>
      </w:r>
      <w:r>
        <w:rPr>
          <w:rFonts w:ascii="宋体" w:hAnsi="Courier New" w:eastAsia="宋体"/>
          <w:b w:val="false"/>
          <w:i w:val="false"/>
          <w:color w:val="000000"/>
          <w:sz w:val="22"/>
        </w:rPr>
        <w:t>YYYY-MM-DD</w:t>
      </w:r>
      <w:r>
        <w:rPr>
          <w:rFonts w:ascii="宋体" w:hAnsi="Times New Roman" w:eastAsia="宋体"/>
          <w:b w:val="false"/>
          <w:i w:val="false"/>
          <w:color w:val="000000"/>
          <w:sz w:val="22"/>
        </w:rPr>
        <w:t xml:space="preserve"> 格式的</w:t>
      </w:r>
    </w:p>
    <w:bookmarkEnd w:id="1095"/>
    <w:bookmarkStart w:name="u39bdd3e7" w:id="1096"/>
    <w:p>
      <w:pPr>
        <w:numPr>
          <w:ilvl w:val="0"/>
          <w:numId w:val="255"/>
        </w:numPr>
        <w:spacing w:after="50" w:line="360" w:lineRule="auto" w:beforeLines="100"/>
        <w:ind w:left="360"/>
        <w:jc w:val="left"/>
      </w:pPr>
      <w:r>
        <w:rPr>
          <w:rFonts w:ascii="宋体" w:hAnsi="Times New Roman" w:eastAsia="宋体"/>
          <w:b w:val="false"/>
          <w:i w:val="false"/>
          <w:color w:val="000000"/>
          <w:sz w:val="22"/>
        </w:rPr>
        <w:t>其他格式的数据不能转换</w:t>
      </w:r>
    </w:p>
    <w:bookmarkEnd w:id="1096"/>
    <w:bookmarkStart w:name="u9f86e753" w:id="1097"/>
    <w:p>
      <w:pPr>
        <w:numPr>
          <w:ilvl w:val="0"/>
          <w:numId w:val="255"/>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fmtdate</w:t>
      </w:r>
      <w:r>
        <w:rPr>
          <w:rFonts w:ascii="宋体" w:hAnsi="Times New Roman" w:eastAsia="宋体"/>
          <w:b w:val="false"/>
          <w:i w:val="false"/>
          <w:color w:val="000000"/>
          <w:sz w:val="22"/>
        </w:rPr>
        <w:t xml:space="preserve"> 类似</w:t>
      </w:r>
    </w:p>
    <w:bookmarkEnd w:id="1097"/>
    <w:bookmarkStart w:name="Pp6MA" w:id="1098"/>
    <w:p>
      <w:pPr>
        <w:pStyle w:val="Heading3"/>
        <w:spacing w:after="50" w:line="360" w:lineRule="auto" w:beforeLines="100"/>
        <w:ind w:left="0"/>
        <w:jc w:val="left"/>
      </w:pPr>
      <w:r>
        <w:rPr>
          <w:rFonts w:ascii="宋体" w:hAnsi="Times New Roman" w:eastAsia="宋体"/>
        </w:rPr>
        <w:t>①、语法</w:t>
      </w:r>
    </w:p>
    <w:bookmarkEnd w:id="1098"/>
    <w:bookmarkStart w:name="u9c0082ca" w:id="1099"/>
    <w:p>
      <w:pPr>
        <w:spacing w:after="50" w:line="360" w:lineRule="auto" w:beforeLines="100"/>
        <w:ind w:left="0"/>
        <w:jc w:val="left"/>
      </w:pPr>
      <w:r>
        <w:rPr>
          <w:rFonts w:ascii="宋体" w:hAnsi="Courier New" w:eastAsia="宋体"/>
          <w:b w:val="false"/>
          <w:i w:val="false"/>
          <w:color w:val="000000"/>
          <w:sz w:val="22"/>
        </w:rPr>
        <w:t>fmtisodate -cCOL1[,COL2]... [FILE]</w:t>
      </w:r>
    </w:p>
    <w:bookmarkEnd w:id="1099"/>
    <w:bookmarkStart w:name="u3aff8ed5" w:id="1100"/>
    <w:p>
      <w:pPr>
        <w:spacing w:after="50" w:line="360" w:lineRule="auto" w:beforeLines="100"/>
        <w:ind w:left="0"/>
        <w:jc w:val="left"/>
      </w:pPr>
      <w:r>
        <w:rPr>
          <w:rFonts w:ascii="宋体" w:hAnsi="Courier New" w:eastAsia="宋体"/>
          <w:b w:val="false"/>
          <w:i w:val="false"/>
          <w:color w:val="000000"/>
          <w:sz w:val="22"/>
        </w:rPr>
        <w:t>fmtisodate -c 指定开始的列,指定结束的列 ... 文件</w:t>
      </w:r>
    </w:p>
    <w:bookmarkEnd w:id="1100"/>
    <w:bookmarkStart w:name="u05312e2b" w:id="1101"/>
    <w:p>
      <w:pPr>
        <w:numPr>
          <w:ilvl w:val="0"/>
          <w:numId w:val="256"/>
        </w:numPr>
        <w:spacing w:after="50" w:line="360" w:lineRule="auto" w:beforeLines="100"/>
        <w:ind w:left="360"/>
        <w:jc w:val="left"/>
      </w:pPr>
      <w:r>
        <w:rPr>
          <w:rFonts w:ascii="宋体" w:hAnsi="Times New Roman" w:eastAsia="宋体"/>
          <w:b w:val="false"/>
          <w:i w:val="false"/>
          <w:color w:val="000000"/>
          <w:sz w:val="22"/>
        </w:rPr>
        <w:t>一般用法</w:t>
      </w:r>
    </w:p>
    <w:bookmarkEnd w:id="1101"/>
    <w:bookmarkStart w:name="ZxC1I" w:id="11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[trial@smartedu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fmtisodate -c1,2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[trial@smartedu data]$</w:t>
        <w:br/>
      </w:r>
    </w:p>
    <w:bookmarkEnd w:id="1102"/>
    <w:bookmarkStart w:name="u68f956ac" w:id="1103"/>
    <w:p>
      <w:pPr>
        <w:numPr>
          <w:ilvl w:val="0"/>
          <w:numId w:val="257"/>
        </w:numPr>
        <w:spacing w:after="50" w:line="360" w:lineRule="auto" w:beforeLines="100"/>
        <w:ind w:left="360"/>
        <w:jc w:val="left"/>
      </w:pPr>
      <w:r>
        <w:rPr>
          <w:rFonts w:ascii="宋体" w:hAnsi="Times New Roman" w:eastAsia="宋体"/>
          <w:b w:val="false"/>
          <w:i w:val="false"/>
          <w:color w:val="000000"/>
          <w:sz w:val="22"/>
        </w:rPr>
        <w:t>选择不能转换的列不会报错，会原样输出</w:t>
      </w:r>
    </w:p>
    <w:bookmarkEnd w:id="1103"/>
    <w:bookmarkStart w:name="UEs6K" w:id="110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fmtisodate -c1,4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[trial@smartedu data]$ </w:t>
        <w:br/>
      </w:r>
    </w:p>
    <w:bookmarkEnd w:id="1104"/>
    <w:bookmarkStart w:name="IJ2pe" w:id="1105"/>
    <w:p>
      <w:pPr>
        <w:pStyle w:val="Heading3"/>
        <w:spacing w:after="50" w:line="360" w:lineRule="auto" w:beforeLines="100"/>
        <w:ind w:left="0"/>
        <w:jc w:val="left"/>
      </w:pPr>
      <w:r>
        <w:rPr>
          <w:rFonts w:ascii="宋体" w:hAnsi="Times New Roman" w:eastAsia="宋体"/>
        </w:rPr>
        <w:t>②、参数</w:t>
      </w:r>
    </w:p>
    <w:bookmarkEnd w:id="1105"/>
    <w:bookmarkStart w:name="ud5968348" w:id="1106"/>
    <w:p>
      <w:pPr>
        <w:numPr>
          <w:ilvl w:val="0"/>
          <w:numId w:val="258"/>
        </w:numPr>
        <w:spacing w:after="50" w:line="360" w:lineRule="auto" w:beforeLines="100"/>
        <w:ind w:left="360"/>
        <w:jc w:val="left"/>
      </w:pPr>
      <w:r>
        <w:rPr>
          <w:rFonts w:ascii="宋体" w:hAnsi="Times New Roman" w:eastAsia="宋体"/>
          <w:b w:val="false"/>
          <w:i w:val="false"/>
          <w:color w:val="000000"/>
          <w:sz w:val="22"/>
        </w:rPr>
        <w:t>-c：指定进行格式转换的列</w:t>
      </w:r>
    </w:p>
    <w:bookmarkEnd w:id="1106"/>
    <w:bookmarkStart w:name="DcK2A" w:id="1107"/>
    <w:p>
      <w:pPr>
        <w:pStyle w:val="Heading2"/>
        <w:spacing w:after="50" w:line="360" w:lineRule="auto" w:beforeLines="100"/>
        <w:ind w:left="0"/>
        <w:jc w:val="left"/>
      </w:pPr>
      <w:r>
        <w:rPr>
          <w:rFonts w:ascii="宋体" w:hAnsi="Times New Roman" w:eastAsia="宋体"/>
        </w:rPr>
        <w:t>10、转换空数据：</w:t>
      </w:r>
      <w:r>
        <w:rPr>
          <w:rFonts w:ascii="宋体" w:hAnsi="Courier New" w:eastAsia="宋体"/>
        </w:rPr>
        <w:t>fmtnull</w:t>
      </w:r>
    </w:p>
    <w:bookmarkEnd w:id="1107"/>
    <w:bookmarkStart w:name="u7acc8df8" w:id="1108"/>
    <w:p>
      <w:pPr>
        <w:numPr>
          <w:ilvl w:val="0"/>
          <w:numId w:val="259"/>
        </w:numPr>
        <w:spacing w:after="50" w:line="360" w:lineRule="auto" w:beforeLines="100"/>
        <w:ind w:left="360"/>
        <w:jc w:val="left"/>
      </w:pPr>
      <w:r>
        <w:rPr>
          <w:rFonts w:ascii="宋体" w:hAnsi="Times New Roman" w:eastAsia="宋体"/>
          <w:b w:val="false"/>
          <w:i w:val="false"/>
          <w:color w:val="000000"/>
          <w:sz w:val="22"/>
        </w:rPr>
        <w:t>smart 中的空数据默认为：</w:t>
      </w:r>
      <w:r>
        <w:rPr>
          <w:rFonts w:ascii="宋体" w:hAnsi="Courier New" w:eastAsia="宋体"/>
          <w:b w:val="false"/>
          <w:i w:val="false"/>
          <w:color w:val="000000"/>
          <w:sz w:val="22"/>
        </w:rPr>
        <w:t>_</w:t>
      </w:r>
    </w:p>
    <w:bookmarkEnd w:id="1108"/>
    <w:bookmarkStart w:name="u815d33c1" w:id="1109"/>
    <w:p>
      <w:pPr>
        <w:numPr>
          <w:ilvl w:val="0"/>
          <w:numId w:val="259"/>
        </w:numPr>
        <w:spacing w:after="50" w:line="360" w:lineRule="auto" w:beforeLines="100"/>
        <w:ind w:left="360"/>
        <w:jc w:val="left"/>
      </w:pP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可将字符指定为空数据，</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可指定将空数据替换成的字符</w:t>
      </w:r>
    </w:p>
    <w:bookmarkEnd w:id="1109"/>
    <w:bookmarkStart w:name="u15de716e" w:id="1110"/>
    <w:p>
      <w:pPr>
        <w:numPr>
          <w:ilvl w:val="0"/>
          <w:numId w:val="259"/>
        </w:numPr>
        <w:spacing w:after="50" w:line="360" w:lineRule="auto" w:beforeLines="100"/>
        <w:ind w:left="360"/>
        <w:jc w:val="left"/>
      </w:pPr>
      <w:r>
        <w:rPr>
          <w:rFonts w:ascii="宋体" w:hAnsi="Times New Roman" w:eastAsia="宋体"/>
          <w:b w:val="false"/>
          <w:i w:val="false"/>
          <w:color w:val="000000"/>
          <w:sz w:val="22"/>
        </w:rPr>
        <w:t xml:space="preserve">不指定参数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时，默认替换符号 </w:t>
      </w:r>
      <w:r>
        <w:rPr>
          <w:rFonts w:ascii="宋体" w:hAnsi="Courier New" w:eastAsia="宋体"/>
          <w:b w:val="false"/>
          <w:i w:val="false"/>
          <w:color w:val="000000"/>
          <w:sz w:val="22"/>
        </w:rPr>
        <w:t>_</w:t>
      </w:r>
    </w:p>
    <w:bookmarkEnd w:id="1110"/>
    <w:bookmarkStart w:name="uc9a922d2" w:id="1111"/>
    <w:p>
      <w:pPr>
        <w:numPr>
          <w:ilvl w:val="0"/>
          <w:numId w:val="259"/>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只能指定一种 字符为空数据</w:t>
      </w:r>
    </w:p>
    <w:bookmarkEnd w:id="1111"/>
    <w:bookmarkStart w:name="zTPzY" w:id="1112"/>
    <w:p>
      <w:pPr>
        <w:pStyle w:val="Heading3"/>
        <w:spacing w:after="50" w:line="360" w:lineRule="auto" w:beforeLines="100"/>
        <w:ind w:left="0"/>
        <w:jc w:val="left"/>
      </w:pPr>
      <w:r>
        <w:rPr>
          <w:rFonts w:ascii="宋体" w:hAnsi="Times New Roman" w:eastAsia="宋体"/>
        </w:rPr>
        <w:t>①、语法</w:t>
      </w:r>
    </w:p>
    <w:bookmarkEnd w:id="1112"/>
    <w:bookmarkStart w:name="uac894ae8" w:id="1113"/>
    <w:p>
      <w:pPr>
        <w:spacing w:after="50" w:line="360" w:lineRule="auto" w:beforeLines="100"/>
        <w:ind w:left="0"/>
        <w:jc w:val="left"/>
      </w:pPr>
      <w:r>
        <w:rPr>
          <w:rFonts w:ascii="宋体" w:hAnsi="Courier New" w:eastAsia="宋体"/>
          <w:b w:val="false"/>
          <w:i w:val="false"/>
          <w:color w:val="000000"/>
          <w:sz w:val="22"/>
        </w:rPr>
        <w:t>fmtnull -c&lt;対象列&gt; [-i&lt;NULL代表する文字&gt;] -s&lt;置換文字&gt; [FILE]</w:t>
      </w:r>
    </w:p>
    <w:bookmarkEnd w:id="1113"/>
    <w:bookmarkStart w:name="u25543eda" w:id="1114"/>
    <w:p>
      <w:pPr>
        <w:spacing w:after="50" w:line="360" w:lineRule="auto" w:beforeLines="100"/>
        <w:ind w:left="0"/>
        <w:jc w:val="left"/>
      </w:pPr>
      <w:r>
        <w:rPr>
          <w:rFonts w:ascii="宋体" w:hAnsi="Courier New" w:eastAsia="宋体"/>
          <w:b w:val="false"/>
          <w:i w:val="false"/>
          <w:color w:val="000000"/>
          <w:sz w:val="22"/>
        </w:rPr>
        <w:t>fmtnull -c 指定开始的列,指定结束的列 [-i 指定为空数据的字符] -s 指定将空数据替换为的字符 [FILE]</w:t>
      </w:r>
    </w:p>
    <w:bookmarkEnd w:id="1114"/>
    <w:bookmarkStart w:name="u5454a41b" w:id="1115"/>
    <w:p>
      <w:pPr>
        <w:numPr>
          <w:ilvl w:val="0"/>
          <w:numId w:val="260"/>
        </w:numPr>
        <w:spacing w:after="50" w:line="360" w:lineRule="auto" w:beforeLines="100"/>
        <w:ind w:left="360"/>
        <w:jc w:val="left"/>
      </w:pPr>
      <w:r>
        <w:rPr>
          <w:rFonts w:ascii="宋体" w:hAnsi="Times New Roman" w:eastAsia="宋体"/>
          <w:b w:val="false"/>
          <w:i w:val="false"/>
          <w:color w:val="000000"/>
          <w:sz w:val="22"/>
        </w:rPr>
        <w:t xml:space="preserve">一般用法；将空数据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 替换为 </w:t>
      </w:r>
      <w:r>
        <w:rPr>
          <w:rFonts w:ascii="宋体" w:hAnsi="Courier New" w:eastAsia="宋体"/>
          <w:b w:val="false"/>
          <w:i w:val="false"/>
          <w:color w:val="000000"/>
          <w:sz w:val="22"/>
        </w:rPr>
        <w:t>**</w:t>
      </w:r>
    </w:p>
    <w:bookmarkEnd w:id="1115"/>
    <w:bookmarkStart w:name="p4V2X" w:id="11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 echo "1 _ 2 _" | tov -n2</w:t>
        <w:br/>
        <w:t>1 _</w:t>
        <w:br/>
        <w:t>2 _</w:t>
        <w:br/>
        <w:t>[trial@smartedu ~]$ echo "1 _ 2 _" | tov -n2 | fmtnull -c2 -s**</w:t>
        <w:br/>
        <w:t>1 **</w:t>
        <w:br/>
        <w:t>2 **</w:t>
        <w:br/>
        <w:t xml:space="preserve">[trial@smartedu ~]$ </w:t>
        <w:br/>
      </w:r>
    </w:p>
    <w:bookmarkEnd w:id="1116"/>
    <w:bookmarkStart w:name="u05bed132" w:id="1117"/>
    <w:p>
      <w:pPr>
        <w:numPr>
          <w:ilvl w:val="0"/>
          <w:numId w:val="261"/>
        </w:numPr>
        <w:spacing w:after="50" w:line="360" w:lineRule="auto" w:beforeLines="100"/>
        <w:ind w:left="360"/>
        <w:jc w:val="left"/>
      </w:pPr>
      <w:r>
        <w:rPr>
          <w:rFonts w:ascii="宋体" w:hAnsi="Times New Roman" w:eastAsia="宋体"/>
          <w:b w:val="false"/>
          <w:i w:val="false"/>
          <w:color w:val="000000"/>
          <w:sz w:val="22"/>
        </w:rPr>
        <w:t>指定作为空数据的字符</w:t>
      </w:r>
    </w:p>
    <w:bookmarkEnd w:id="1117"/>
    <w:bookmarkStart w:name="k23bC" w:id="11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 echo "1 _ 2 _" | tov -n2</w:t>
        <w:br/>
        <w:t>1 _</w:t>
        <w:br/>
        <w:t>2 _</w:t>
        <w:br/>
        <w:t>[trial@smartedu ~]$ echo "1 _ 2 _" | tov -n2 | fmtnull -i1 -c1,2 -s**</w:t>
        <w:br/>
        <w:t>** _</w:t>
        <w:br/>
        <w:t>2 _</w:t>
        <w:br/>
        <w:t xml:space="preserve">[trial@smartedu ~]$ </w:t>
        <w:br/>
      </w:r>
    </w:p>
    <w:bookmarkEnd w:id="1118"/>
    <w:bookmarkStart w:name="vdxOo" w:id="1119"/>
    <w:p>
      <w:pPr>
        <w:pStyle w:val="Heading3"/>
        <w:spacing w:after="50" w:line="360" w:lineRule="auto" w:beforeLines="100"/>
        <w:ind w:left="0"/>
        <w:jc w:val="left"/>
      </w:pPr>
      <w:r>
        <w:rPr>
          <w:rFonts w:ascii="宋体" w:hAnsi="Times New Roman" w:eastAsia="宋体"/>
        </w:rPr>
        <w:t>②、参数</w:t>
      </w:r>
    </w:p>
    <w:bookmarkEnd w:id="1119"/>
    <w:bookmarkStart w:name="u9226d580" w:id="1120"/>
    <w:p>
      <w:pPr>
        <w:numPr>
          <w:ilvl w:val="0"/>
          <w:numId w:val="262"/>
        </w:numPr>
        <w:spacing w:after="50" w:line="360" w:lineRule="auto" w:beforeLines="100"/>
        <w:ind w:left="360"/>
        <w:jc w:val="left"/>
      </w:pPr>
      <w:r>
        <w:rPr>
          <w:rFonts w:ascii="宋体" w:hAnsi="Times New Roman" w:eastAsia="宋体"/>
          <w:b w:val="false"/>
          <w:i w:val="false"/>
          <w:color w:val="000000"/>
          <w:sz w:val="22"/>
        </w:rPr>
        <w:t>-c：指定替换的列</w:t>
      </w:r>
    </w:p>
    <w:bookmarkEnd w:id="1120"/>
    <w:bookmarkStart w:name="u20b1edd4" w:id="1121"/>
    <w:p>
      <w:pPr>
        <w:numPr>
          <w:ilvl w:val="0"/>
          <w:numId w:val="262"/>
        </w:numPr>
        <w:spacing w:after="50" w:line="360" w:lineRule="auto" w:beforeLines="100"/>
        <w:ind w:left="360"/>
        <w:jc w:val="left"/>
      </w:pPr>
      <w:r>
        <w:rPr>
          <w:rFonts w:ascii="宋体" w:hAnsi="Times New Roman" w:eastAsia="宋体"/>
          <w:b w:val="false"/>
          <w:i w:val="false"/>
          <w:color w:val="000000"/>
          <w:sz w:val="22"/>
        </w:rPr>
        <w:t>-i：指定为空数据的字符</w:t>
      </w:r>
    </w:p>
    <w:bookmarkEnd w:id="1121"/>
    <w:bookmarkStart w:name="ub3eaaf95" w:id="1122"/>
    <w:p>
      <w:pPr>
        <w:numPr>
          <w:ilvl w:val="0"/>
          <w:numId w:val="262"/>
        </w:numPr>
        <w:spacing w:after="50" w:line="360" w:lineRule="auto" w:beforeLines="100"/>
        <w:ind w:left="360"/>
        <w:jc w:val="left"/>
      </w:pPr>
      <w:r>
        <w:rPr>
          <w:rFonts w:ascii="宋体" w:hAnsi="Times New Roman" w:eastAsia="宋体"/>
          <w:b w:val="false"/>
          <w:i w:val="false"/>
          <w:color w:val="000000"/>
          <w:sz w:val="22"/>
        </w:rPr>
        <w:t>-s：指定将空数据替换成的字符</w:t>
      </w:r>
    </w:p>
    <w:bookmarkEnd w:id="1122"/>
    <w:bookmarkStart w:name="xjQ8r" w:id="1123"/>
    <w:p>
      <w:pPr>
        <w:pStyle w:val="Heading2"/>
        <w:spacing w:after="50" w:line="360" w:lineRule="auto" w:beforeLines="100"/>
        <w:ind w:left="0"/>
        <w:jc w:val="left"/>
      </w:pPr>
      <w:r>
        <w:rPr>
          <w:rFonts w:ascii="宋体" w:hAnsi="Times New Roman" w:eastAsia="宋体"/>
        </w:rPr>
        <w:t>11、转换 GET、POST 接收的数据：</w:t>
      </w:r>
      <w:r>
        <w:rPr>
          <w:rFonts w:ascii="宋体" w:hAnsi="Courier New" w:eastAsia="宋体"/>
        </w:rPr>
        <w:t>qsstr</w:t>
      </w:r>
    </w:p>
    <w:bookmarkEnd w:id="1123"/>
    <w:bookmarkStart w:name="u781c0aeb" w:id="1124"/>
    <w:p>
      <w:pPr>
        <w:numPr>
          <w:ilvl w:val="0"/>
          <w:numId w:val="263"/>
        </w:numPr>
        <w:spacing w:after="50" w:line="360" w:lineRule="auto" w:beforeLines="100"/>
        <w:ind w:left="360"/>
        <w:jc w:val="left"/>
      </w:pPr>
      <w:r>
        <w:rPr>
          <w:rFonts w:ascii="宋体" w:hAnsi="Times New Roman" w:eastAsia="宋体"/>
          <w:b w:val="false"/>
          <w:i w:val="false"/>
          <w:color w:val="000000"/>
          <w:sz w:val="22"/>
        </w:rPr>
        <w:t>将 GET、POST 接收的数据转换为 NAME 格式</w:t>
      </w:r>
    </w:p>
    <w:bookmarkEnd w:id="1124"/>
    <w:bookmarkStart w:name="CQX02" w:id="1125"/>
    <w:p>
      <w:pPr>
        <w:pStyle w:val="Heading3"/>
        <w:spacing w:after="50" w:line="360" w:lineRule="auto" w:beforeLines="100"/>
        <w:ind w:left="0"/>
        <w:jc w:val="left"/>
      </w:pPr>
      <w:r>
        <w:rPr>
          <w:rFonts w:ascii="宋体" w:hAnsi="Times New Roman" w:eastAsia="宋体"/>
        </w:rPr>
        <w:t>①、语法</w:t>
      </w:r>
    </w:p>
    <w:bookmarkEnd w:id="1125"/>
    <w:bookmarkStart w:name="u776b0ab2" w:id="1126"/>
    <w:p>
      <w:pPr>
        <w:spacing w:after="50" w:line="360" w:lineRule="auto" w:beforeLines="100"/>
        <w:ind w:left="0"/>
        <w:jc w:val="left"/>
      </w:pPr>
      <w:r>
        <w:rPr>
          <w:rFonts w:ascii="宋体" w:hAnsi="Courier New" w:eastAsia="宋体"/>
          <w:b w:val="false"/>
          <w:i w:val="false"/>
          <w:color w:val="000000"/>
          <w:sz w:val="22"/>
        </w:rPr>
        <w:t>qsstr -i &lt;String&gt; -l &lt;String&gt; [FILE]</w:t>
      </w:r>
    </w:p>
    <w:bookmarkEnd w:id="1126"/>
    <w:bookmarkStart w:name="u084947e5" w:id="1127"/>
    <w:p>
      <w:pPr>
        <w:spacing w:after="50" w:line="360" w:lineRule="auto" w:beforeLines="100"/>
        <w:ind w:left="0"/>
        <w:jc w:val="left"/>
      </w:pPr>
      <w:r>
        <w:rPr>
          <w:rFonts w:ascii="宋体" w:hAnsi="Courier New" w:eastAsia="宋体"/>
          <w:b w:val="false"/>
          <w:i w:val="false"/>
          <w:color w:val="000000"/>
          <w:sz w:val="22"/>
        </w:rPr>
        <w:t>qsstr -i 数据为空时的填充符号 -l 不止一列时列数据之间的连接符 [FILE]</w:t>
      </w:r>
    </w:p>
    <w:bookmarkEnd w:id="1127"/>
    <w:bookmarkStart w:name="ud19055ae" w:id="1128"/>
    <w:p>
      <w:pPr>
        <w:numPr>
          <w:ilvl w:val="0"/>
          <w:numId w:val="264"/>
        </w:numPr>
        <w:spacing w:after="50" w:line="360" w:lineRule="auto" w:beforeLines="100"/>
        <w:ind w:left="360"/>
        <w:jc w:val="left"/>
      </w:pPr>
      <w:r>
        <w:rPr>
          <w:rFonts w:ascii="宋体" w:hAnsi="Times New Roman" w:eastAsia="宋体"/>
          <w:b w:val="false"/>
          <w:i w:val="false"/>
          <w:color w:val="000000"/>
          <w:sz w:val="22"/>
        </w:rPr>
        <w:t>默认</w:t>
      </w:r>
    </w:p>
    <w:bookmarkEnd w:id="1128"/>
    <w:bookmarkStart w:name="M89Yt" w:id="11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"name=月海 言 yuehai&amp;age=16&amp;sex=" | qsstr</w:t>
        <w:br/>
        <w:t>name 月海 言 yuehai</w:t>
        <w:br/>
        <w:t>age 16</w:t>
        <w:br/>
        <w:t>sex _</w:t>
        <w:br/>
      </w:r>
    </w:p>
    <w:bookmarkEnd w:id="1129"/>
    <w:bookmarkStart w:name="u401b543f" w:id="1130"/>
    <w:p>
      <w:pPr>
        <w:numPr>
          <w:ilvl w:val="0"/>
          <w:numId w:val="265"/>
        </w:numPr>
        <w:spacing w:after="50" w:line="360" w:lineRule="auto" w:beforeLines="100"/>
        <w:ind w:left="360"/>
        <w:jc w:val="left"/>
      </w:pPr>
      <w:r>
        <w:rPr>
          <w:rFonts w:ascii="宋体" w:hAnsi="Times New Roman" w:eastAsia="宋体"/>
          <w:b w:val="false"/>
          <w:i w:val="false"/>
          <w:color w:val="000000"/>
          <w:sz w:val="22"/>
        </w:rPr>
        <w:t>指定列数据之间的连接符</w:t>
      </w:r>
    </w:p>
    <w:bookmarkEnd w:id="1130"/>
    <w:bookmarkStart w:name="HkFhf" w:id="11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"name=月海 言 yuehai&amp;age=16&amp;sex=" | qsstr -l@@@@</w:t>
        <w:br/>
        <w:t>name 月海@@@@言@@@@yuehai</w:t>
        <w:br/>
        <w:t>age 16</w:t>
        <w:br/>
        <w:t>sex _</w:t>
        <w:br/>
      </w:r>
    </w:p>
    <w:bookmarkEnd w:id="1131"/>
    <w:bookmarkStart w:name="u34fcbdfe" w:id="1132"/>
    <w:p>
      <w:pPr>
        <w:numPr>
          <w:ilvl w:val="0"/>
          <w:numId w:val="266"/>
        </w:numPr>
        <w:spacing w:after="50" w:line="360" w:lineRule="auto" w:beforeLines="100"/>
        <w:ind w:left="360"/>
        <w:jc w:val="left"/>
      </w:pPr>
      <w:r>
        <w:rPr>
          <w:rFonts w:ascii="宋体" w:hAnsi="Times New Roman" w:eastAsia="宋体"/>
          <w:b w:val="false"/>
          <w:i w:val="false"/>
          <w:color w:val="000000"/>
          <w:sz w:val="22"/>
        </w:rPr>
        <w:t>指定数据为空时的填充符号</w:t>
      </w:r>
    </w:p>
    <w:bookmarkEnd w:id="1132"/>
    <w:bookmarkStart w:name="YjpZ2" w:id="113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echo "name=月海 言 yuehai&amp;age=16&amp;sex=" | qsstr -i----</w:t>
        <w:br/>
        <w:t>name 月海 言 yuehai</w:t>
        <w:br/>
        <w:t>age 16</w:t>
        <w:br/>
        <w:t>sex ----</w:t>
        <w:br/>
      </w:r>
    </w:p>
    <w:bookmarkEnd w:id="1133"/>
    <w:bookmarkStart w:name="tjzny" w:id="1134"/>
    <w:p>
      <w:pPr>
        <w:pStyle w:val="Heading3"/>
        <w:spacing w:after="50" w:line="360" w:lineRule="auto" w:beforeLines="100"/>
        <w:ind w:left="0"/>
        <w:jc w:val="left"/>
      </w:pPr>
      <w:r>
        <w:rPr>
          <w:rFonts w:ascii="宋体" w:hAnsi="Times New Roman" w:eastAsia="宋体"/>
        </w:rPr>
        <w:t>②、参数</w:t>
      </w:r>
    </w:p>
    <w:bookmarkEnd w:id="1134"/>
    <w:bookmarkStart w:name="u6d2d2554" w:id="1135"/>
    <w:p>
      <w:pPr>
        <w:numPr>
          <w:ilvl w:val="0"/>
          <w:numId w:val="267"/>
        </w:numPr>
        <w:spacing w:after="50" w:line="360" w:lineRule="auto" w:beforeLines="100"/>
        <w:ind w:left="360"/>
        <w:jc w:val="left"/>
      </w:pPr>
      <w:r>
        <w:rPr>
          <w:rFonts w:ascii="宋体" w:hAnsi="Times New Roman" w:eastAsia="宋体"/>
          <w:b w:val="false"/>
          <w:i w:val="false"/>
          <w:color w:val="000000"/>
          <w:sz w:val="22"/>
        </w:rPr>
        <w:t>-l：指定列数据之间的连接符</w:t>
      </w:r>
    </w:p>
    <w:bookmarkEnd w:id="1135"/>
    <w:bookmarkStart w:name="ua971cb0b" w:id="1136"/>
    <w:p>
      <w:pPr>
        <w:numPr>
          <w:ilvl w:val="0"/>
          <w:numId w:val="267"/>
        </w:numPr>
        <w:spacing w:after="50" w:line="360" w:lineRule="auto" w:beforeLines="100"/>
        <w:ind w:left="360"/>
        <w:jc w:val="left"/>
      </w:pPr>
      <w:r>
        <w:rPr>
          <w:rFonts w:ascii="宋体" w:hAnsi="Times New Roman" w:eastAsia="宋体"/>
          <w:b w:val="false"/>
          <w:i w:val="false"/>
          <w:color w:val="000000"/>
          <w:sz w:val="22"/>
        </w:rPr>
        <w:t>-i：指定数据为空时的填充符号</w:t>
      </w:r>
    </w:p>
    <w:bookmarkEnd w:id="1136"/>
    <w:bookmarkStart w:name="dW5nM" w:id="1137"/>
    <w:p>
      <w:pPr>
        <w:pStyle w:val="Heading2"/>
        <w:spacing w:after="50" w:line="360" w:lineRule="auto" w:beforeLines="100"/>
        <w:ind w:left="0"/>
        <w:jc w:val="left"/>
      </w:pPr>
      <w:r>
        <w:rPr>
          <w:rFonts w:ascii="宋体" w:hAnsi="Times New Roman" w:eastAsia="宋体"/>
        </w:rPr>
        <w:t>12、将数据变为 JSON 格式：</w:t>
      </w:r>
      <w:r>
        <w:rPr>
          <w:rFonts w:ascii="宋体" w:hAnsi="Courier New" w:eastAsia="宋体"/>
        </w:rPr>
        <w:t>tojson</w:t>
      </w:r>
    </w:p>
    <w:bookmarkEnd w:id="1137"/>
    <w:bookmarkStart w:name="N0G2h" w:id="1138"/>
    <w:p>
      <w:pPr>
        <w:pStyle w:val="Heading3"/>
        <w:spacing w:after="50" w:line="360" w:lineRule="auto" w:beforeLines="100"/>
        <w:ind w:left="0"/>
        <w:jc w:val="left"/>
      </w:pPr>
      <w:r>
        <w:rPr>
          <w:rFonts w:ascii="宋体" w:hAnsi="Times New Roman" w:eastAsia="宋体"/>
        </w:rPr>
        <w:t>①、语法</w:t>
      </w:r>
    </w:p>
    <w:bookmarkEnd w:id="1138"/>
    <w:bookmarkStart w:name="udbe5200d" w:id="1139"/>
    <w:p>
      <w:pPr>
        <w:spacing w:after="50" w:line="360" w:lineRule="auto" w:beforeLines="100"/>
        <w:ind w:left="0"/>
        <w:jc w:val="left"/>
      </w:pPr>
      <w:r>
        <w:rPr>
          <w:rFonts w:ascii="宋体" w:hAnsi="Courier New" w:eastAsia="宋体"/>
          <w:b w:val="false"/>
          <w:i w:val="false"/>
          <w:color w:val="000000"/>
          <w:sz w:val="22"/>
        </w:rPr>
        <w:t>tojson [-h] [-A] [-N] [-n&lt;Name&gt;] [-H&lt;ヘッダ名&gt;...] [-c&lt;数字列&gt;...] [FILE]</w:t>
      </w:r>
    </w:p>
    <w:bookmarkEnd w:id="1139"/>
    <w:bookmarkStart w:name="u1a857bf6" w:id="1140"/>
    <w:p>
      <w:pPr>
        <w:spacing w:after="50" w:line="360" w:lineRule="auto" w:beforeLines="100"/>
        <w:ind w:left="0"/>
        <w:jc w:val="left"/>
      </w:pPr>
      <w:r>
        <w:rPr>
          <w:rFonts w:ascii="宋体" w:hAnsi="Courier New" w:eastAsia="宋体"/>
          <w:b w:val="false"/>
          <w:i w:val="false"/>
          <w:color w:val="000000"/>
          <w:sz w:val="22"/>
        </w:rPr>
        <w:t>tojson [-h] [-A] [-N] [-n&lt;Name&gt;] [-H&lt;ヘッダ名&gt;...] [-c&lt;数字列&gt;...] [FILE]</w:t>
      </w:r>
    </w:p>
    <w:bookmarkEnd w:id="1140"/>
    <w:bookmarkStart w:name="uf7661066" w:id="1141"/>
    <w:p>
      <w:pPr>
        <w:numPr>
          <w:ilvl w:val="0"/>
          <w:numId w:val="268"/>
        </w:numPr>
        <w:spacing w:after="50" w:line="360" w:lineRule="auto" w:beforeLines="100"/>
        <w:ind w:left="360"/>
        <w:jc w:val="left"/>
      </w:pPr>
      <w:r>
        <w:rPr>
          <w:rFonts w:ascii="宋体" w:hAnsi="Times New Roman" w:eastAsia="宋体"/>
          <w:b w:val="false"/>
          <w:i w:val="false"/>
          <w:color w:val="000000"/>
          <w:sz w:val="22"/>
        </w:rPr>
        <w:t>不指定参数时，默认以数字 1、2、3、4 ... 作为键，每一行作为值的 json 串</w:t>
      </w:r>
    </w:p>
    <w:bookmarkEnd w:id="1141"/>
    <w:bookmarkStart w:name="bRDRR" w:id="114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master </w:t>
        <w:br/>
        <w:t>[</w:t>
        <w:br/>
        <w:t>{"1":"1","2":"第一列","3":"2"},</w:t>
        <w:br/>
        <w:t>{"1":"2","2":"第二列","3":"4"},</w:t>
        <w:br/>
        <w:t>{"1":"3","2":"第三列","3":"1"},</w:t>
        <w:br/>
        <w:t>{"1":"4","2":"第四列","3":"5"}</w:t>
        <w:br/>
        <w:t>]</w:t>
        <w:br/>
        <w:t xml:space="preserve">[trial@smartedu data]$ </w:t>
        <w:br/>
      </w:r>
    </w:p>
    <w:bookmarkEnd w:id="1142"/>
    <w:bookmarkStart w:name="u552c11aa" w:id="1143"/>
    <w:p>
      <w:pPr>
        <w:numPr>
          <w:ilvl w:val="0"/>
          <w:numId w:val="269"/>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-h</w:t>
      </w:r>
      <w:r>
        <w:rPr>
          <w:rFonts w:ascii="宋体" w:hAnsi="Times New Roman" w:eastAsia="宋体"/>
          <w:b w:val="false"/>
          <w:i w:val="false"/>
          <w:color w:val="000000"/>
          <w:sz w:val="22"/>
        </w:rPr>
        <w:t>：以第一行作为键，其余行作为值的 json 串</w:t>
      </w:r>
    </w:p>
    <w:bookmarkEnd w:id="1143"/>
    <w:bookmarkStart w:name="MfCyn" w:id="11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-h master </w:t>
        <w:br/>
        <w:t>[</w:t>
        <w:br/>
        <w:t>{"1":"2","第一列":"第二列","2":"4"},</w:t>
        <w:br/>
        <w:t>{"1":"3","第一列":"第三列","2":"1"},</w:t>
        <w:br/>
        <w:t>{"1":"4","第一列":"第四列","2":"5"}</w:t>
        <w:br/>
        <w:t>]</w:t>
        <w:br/>
        <w:t xml:space="preserve">[trial@smartedu data]$ </w:t>
        <w:br/>
      </w:r>
    </w:p>
    <w:bookmarkEnd w:id="1144"/>
    <w:bookmarkStart w:name="ub2569df6" w:id="1145"/>
    <w:p>
      <w:pPr>
        <w:numPr>
          <w:ilvl w:val="0"/>
          <w:numId w:val="270"/>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-H</w:t>
      </w:r>
      <w:r>
        <w:rPr>
          <w:rFonts w:ascii="宋体" w:hAnsi="Times New Roman" w:eastAsia="宋体"/>
          <w:b w:val="false"/>
          <w:i w:val="false"/>
          <w:color w:val="000000"/>
          <w:sz w:val="22"/>
        </w:rPr>
        <w:t>：给一列数据添加键，数量必须与列数相同</w:t>
      </w:r>
    </w:p>
    <w:bookmarkEnd w:id="1145"/>
    <w:bookmarkStart w:name="p6mjn" w:id="114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-HAA -HBB -HCC master </w:t>
        <w:br/>
        <w:t>[</w:t>
        <w:br/>
        <w:t>{"AA":"1","BB":"第一列","CC":"2"},</w:t>
        <w:br/>
        <w:t>{"AA":"2","BB":"第二列","CC":"4"},</w:t>
        <w:br/>
        <w:t>{"AA":"3","BB":"第三列","CC":"1"},</w:t>
        <w:br/>
        <w:t>{"AA":"4","BB":"第四列","CC":"5"}</w:t>
        <w:br/>
        <w:t>]</w:t>
        <w:br/>
        <w:t xml:space="preserve">[trial@smartedu data]$ </w:t>
        <w:br/>
      </w:r>
    </w:p>
    <w:bookmarkEnd w:id="1146"/>
    <w:bookmarkStart w:name="u5dd8bb99" w:id="1147"/>
    <w:p>
      <w:pPr>
        <w:numPr>
          <w:ilvl w:val="0"/>
          <w:numId w:val="271"/>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-n</w:t>
      </w:r>
      <w:r>
        <w:rPr>
          <w:rFonts w:ascii="宋体" w:hAnsi="Times New Roman" w:eastAsia="宋体"/>
          <w:b w:val="false"/>
          <w:i w:val="false"/>
          <w:color w:val="000000"/>
          <w:sz w:val="22"/>
        </w:rPr>
        <w:t>：给整个 json 加上一个整体的名字</w:t>
      </w:r>
    </w:p>
    <w:bookmarkEnd w:id="1147"/>
    <w:bookmarkStart w:name="CgDPC" w:id="114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-nAA master </w:t>
        <w:br/>
        <w:t>"AA":[</w:t>
        <w:br/>
        <w:t>{"1":"1","2":"第一列","3":"2"},</w:t>
        <w:br/>
        <w:t>{"1":"2","2":"第二列","3":"4"},</w:t>
        <w:br/>
        <w:t>{"1":"3","2":"第三列","3":"1"},</w:t>
        <w:br/>
        <w:t>{"1":"4","2":"第四列","3":"5"}</w:t>
        <w:br/>
        <w:t>]</w:t>
        <w:br/>
        <w:t xml:space="preserve">[trial@smartedu data]$ </w:t>
        <w:br/>
      </w:r>
    </w:p>
    <w:bookmarkEnd w:id="1148"/>
    <w:bookmarkStart w:name="u48aeb5f4" w:id="1149"/>
    <w:p>
      <w:pPr>
        <w:numPr>
          <w:ilvl w:val="0"/>
          <w:numId w:val="272"/>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将单独的空数据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 变为 </w:t>
      </w:r>
      <w:r>
        <w:rPr>
          <w:rFonts w:ascii="宋体" w:hAnsi="Courier New" w:eastAsia="宋体"/>
          <w:b w:val="false"/>
          <w:i w:val="false"/>
          <w:color w:val="000000"/>
          <w:sz w:val="22"/>
        </w:rPr>
        <w:t>null</w:t>
      </w:r>
      <w:r>
        <w:rPr>
          <w:rFonts w:ascii="宋体" w:hAnsi="Times New Roman" w:eastAsia="宋体"/>
          <w:b w:val="false"/>
          <w:i w:val="false"/>
          <w:color w:val="000000"/>
          <w:sz w:val="22"/>
        </w:rPr>
        <w:t>，中间的下划线不会变化（比如a_b不会变化）</w:t>
      </w:r>
    </w:p>
    <w:bookmarkEnd w:id="1149"/>
    <w:bookmarkStart w:name="m1WaM" w:id="11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1 2 a_b 4 5 _ | tov -n3</w:t>
        <w:br/>
        <w:t>1 2 a_b</w:t>
        <w:br/>
        <w:t>4 5 _</w:t>
        <w:br/>
        <w:t>[trial@smartedu data]$ echo 1 2 a_b 4 5 _ | tov -n3 | tojson -N</w:t>
        <w:br/>
        <w:t>[</w:t>
        <w:br/>
        <w:t>{"1":"1","2":"2","3":"a_b"},</w:t>
        <w:br/>
        <w:t>{"1":"4","2":"5","3":null}</w:t>
        <w:br/>
        <w:t>]</w:t>
        <w:br/>
        <w:t xml:space="preserve">[trial@smartedu data]$ </w:t>
        <w:br/>
      </w:r>
    </w:p>
    <w:bookmarkEnd w:id="1150"/>
    <w:bookmarkStart w:name="u09f110fb" w:id="1151"/>
    <w:p>
      <w:pPr>
        <w:numPr>
          <w:ilvl w:val="0"/>
          <w:numId w:val="273"/>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-A</w:t>
      </w:r>
      <w:r>
        <w:rPr>
          <w:rFonts w:ascii="宋体" w:hAnsi="Times New Roman" w:eastAsia="宋体"/>
          <w:b w:val="false"/>
          <w:i w:val="false"/>
          <w:color w:val="000000"/>
          <w:sz w:val="22"/>
        </w:rPr>
        <w:t xml:space="preserve">：会以数组的形式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输出数据，而不是 json </w:t>
      </w:r>
      <w:r>
        <w:rPr>
          <w:rFonts w:ascii="宋体" w:hAnsi="Courier New" w:eastAsia="宋体"/>
          <w:b w:val="false"/>
          <w:i w:val="false"/>
          <w:color w:val="000000"/>
          <w:sz w:val="22"/>
        </w:rPr>
        <w:t>{}</w:t>
      </w:r>
      <w:r>
        <w:rPr>
          <w:rFonts w:ascii="宋体" w:hAnsi="Times New Roman" w:eastAsia="宋体"/>
          <w:b w:val="false"/>
          <w:i w:val="false"/>
          <w:color w:val="000000"/>
          <w:sz w:val="22"/>
        </w:rPr>
        <w:t>；</w:t>
      </w:r>
      <w:r>
        <w:rPr>
          <w:rFonts w:ascii="宋体" w:hAnsi="Times New Roman" w:eastAsia="宋体"/>
          <w:b w:val="false"/>
          <w:i w:val="false"/>
          <w:color w:val="e8323c"/>
          <w:sz w:val="22"/>
        </w:rPr>
        <w:t xml:space="preserve">该参数不能同时与参数 </w:t>
      </w:r>
      <w:r>
        <w:rPr>
          <w:rFonts w:ascii="宋体" w:hAnsi="Courier New" w:eastAsia="宋体"/>
          <w:b w:val="false"/>
          <w:i w:val="false"/>
          <w:color w:val="e8323c"/>
          <w:sz w:val="22"/>
        </w:rPr>
        <w:t>-h</w:t>
      </w:r>
      <w:r>
        <w:rPr>
          <w:rFonts w:ascii="宋体" w:hAnsi="Times New Roman" w:eastAsia="宋体"/>
          <w:b w:val="false"/>
          <w:i w:val="false"/>
          <w:color w:val="e8323c"/>
          <w:sz w:val="22"/>
        </w:rPr>
        <w:t xml:space="preserve"> 一起使用</w:t>
      </w:r>
    </w:p>
    <w:bookmarkEnd w:id="1151"/>
    <w:bookmarkStart w:name="bBGKy" w:id="11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-A master </w:t>
        <w:br/>
        <w:t>[</w:t>
        <w:br/>
        <w:t>["1","第一列","2"],</w:t>
        <w:br/>
        <w:t>["2","第二列","4"],</w:t>
        <w:br/>
        <w:t>["3","第三列","1"],</w:t>
        <w:br/>
        <w:t>["4","第四列","5"]</w:t>
        <w:br/>
        <w:t>]</w:t>
        <w:br/>
        <w:t xml:space="preserve">[trial@smartedu data]$ </w:t>
        <w:br/>
      </w:r>
    </w:p>
    <w:bookmarkEnd w:id="1152"/>
    <w:bookmarkStart w:name="u4507fe23" w:id="1153"/>
    <w:p>
      <w:pPr>
        <w:numPr>
          <w:ilvl w:val="0"/>
          <w:numId w:val="274"/>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-c</w:t>
      </w:r>
      <w:r>
        <w:rPr>
          <w:rFonts w:ascii="宋体" w:hAnsi="Times New Roman" w:eastAsia="宋体"/>
          <w:b w:val="false"/>
          <w:i w:val="false"/>
          <w:color w:val="000000"/>
          <w:sz w:val="22"/>
        </w:rPr>
        <w:t>：将数据当作数字输出（</w:t>
      </w:r>
      <w:r>
        <w:rPr>
          <w:rFonts w:ascii="宋体" w:hAnsi="Times New Roman" w:eastAsia="宋体"/>
          <w:b w:val="false"/>
          <w:i w:val="false"/>
          <w:color w:val="e8323c"/>
          <w:sz w:val="22"/>
        </w:rPr>
        <w:t>去掉值的双引号</w:t>
      </w:r>
      <w:r>
        <w:rPr>
          <w:rFonts w:ascii="宋体" w:hAnsi="Times New Roman" w:eastAsia="宋体"/>
          <w:b w:val="false"/>
          <w:i w:val="false"/>
          <w:color w:val="000000"/>
          <w:sz w:val="22"/>
        </w:rPr>
        <w:t>）</w:t>
      </w:r>
    </w:p>
    <w:bookmarkEnd w:id="1153"/>
    <w:bookmarkStart w:name="qK7Gd" w:id="11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 xml:space="preserve">[trial@smartedu data]$ tojson master </w:t>
        <w:br/>
        <w:t>[</w:t>
        <w:br/>
        <w:t>{"1":"1","2":"第一列","3":"2"},</w:t>
        <w:br/>
        <w:t>{"1":"2","2":"第二列","3":"4"},</w:t>
        <w:br/>
        <w:t>{"1":"3","2":"第三列","3":"1"},</w:t>
        <w:br/>
        <w:t>{"1":"4","2":"第四列","3":"5"}</w:t>
        <w:br/>
        <w:t>]</w:t>
        <w:br/>
        <w:t xml:space="preserve">[trial@smartedu data]$ tojson -c1,2 master </w:t>
        <w:br/>
        <w:t>[</w:t>
        <w:br/>
        <w:t>{"1":1,"2":第一列,"3":"2"},</w:t>
        <w:br/>
        <w:t>{"1":2,"2":第二列,"3":"4"},</w:t>
        <w:br/>
        <w:t>{"1":3,"2":第三列,"3":"1"},</w:t>
        <w:br/>
        <w:t>{"1":4,"2":第四列,"3":"5"}</w:t>
        <w:br/>
        <w:t>]</w:t>
        <w:br/>
        <w:t xml:space="preserve">[trial@smartedu data]$ </w:t>
        <w:br/>
      </w:r>
    </w:p>
    <w:bookmarkEnd w:id="1154"/>
    <w:bookmarkStart w:name="yFM82" w:id="1155"/>
    <w:p>
      <w:pPr>
        <w:pStyle w:val="Heading3"/>
        <w:spacing w:after="50" w:line="360" w:lineRule="auto" w:beforeLines="100"/>
        <w:ind w:left="0"/>
        <w:jc w:val="left"/>
      </w:pPr>
      <w:r>
        <w:rPr>
          <w:rFonts w:ascii="宋体" w:hAnsi="Times New Roman" w:eastAsia="宋体"/>
        </w:rPr>
        <w:t>②、参数</w:t>
      </w:r>
    </w:p>
    <w:bookmarkEnd w:id="1155"/>
    <w:bookmarkStart w:name="u82707dbd" w:id="1156"/>
    <w:p>
      <w:pPr>
        <w:numPr>
          <w:ilvl w:val="0"/>
          <w:numId w:val="275"/>
        </w:numPr>
        <w:spacing w:after="50" w:line="360" w:lineRule="auto" w:beforeLines="100"/>
        <w:ind w:left="360"/>
        <w:jc w:val="left"/>
      </w:pPr>
      <w:r>
        <w:rPr>
          <w:rFonts w:ascii="宋体" w:hAnsi="Times New Roman" w:eastAsia="宋体"/>
          <w:b w:val="false"/>
          <w:i w:val="false"/>
          <w:color w:val="000000"/>
          <w:sz w:val="22"/>
        </w:rPr>
        <w:t xml:space="preserve">-A：会以数组的形式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输出数据，而不是 json </w:t>
      </w:r>
      <w:r>
        <w:rPr>
          <w:rFonts w:ascii="宋体" w:hAnsi="Courier New" w:eastAsia="宋体"/>
          <w:b w:val="false"/>
          <w:i w:val="false"/>
          <w:color w:val="000000"/>
          <w:sz w:val="22"/>
        </w:rPr>
        <w:t>{}</w:t>
      </w:r>
      <w:r>
        <w:rPr>
          <w:rFonts w:ascii="宋体" w:hAnsi="Times New Roman" w:eastAsia="宋体"/>
          <w:b w:val="false"/>
          <w:i w:val="false"/>
          <w:color w:val="000000"/>
          <w:sz w:val="22"/>
        </w:rPr>
        <w:t>；</w:t>
      </w:r>
      <w:r>
        <w:rPr>
          <w:rFonts w:ascii="宋体" w:hAnsi="Times New Roman" w:eastAsia="宋体"/>
          <w:b w:val="false"/>
          <w:i w:val="false"/>
          <w:color w:val="e8323c"/>
          <w:sz w:val="22"/>
        </w:rPr>
        <w:t xml:space="preserve">该参数不能同时与参数 </w:t>
      </w:r>
      <w:r>
        <w:rPr>
          <w:rFonts w:ascii="宋体" w:hAnsi="Courier New" w:eastAsia="宋体"/>
          <w:b w:val="false"/>
          <w:i w:val="false"/>
          <w:color w:val="e8323c"/>
          <w:sz w:val="22"/>
        </w:rPr>
        <w:t>-h</w:t>
      </w:r>
      <w:r>
        <w:rPr>
          <w:rFonts w:ascii="宋体" w:hAnsi="Times New Roman" w:eastAsia="宋体"/>
          <w:b w:val="false"/>
          <w:i w:val="false"/>
          <w:color w:val="e8323c"/>
          <w:sz w:val="22"/>
        </w:rPr>
        <w:t xml:space="preserve"> 一起使用</w:t>
      </w:r>
    </w:p>
    <w:bookmarkEnd w:id="1156"/>
    <w:bookmarkStart w:name="u5083004d" w:id="1157"/>
    <w:p>
      <w:pPr>
        <w:numPr>
          <w:ilvl w:val="0"/>
          <w:numId w:val="275"/>
        </w:numPr>
        <w:spacing w:after="50" w:line="360" w:lineRule="auto" w:beforeLines="100"/>
        <w:ind w:left="360"/>
        <w:jc w:val="left"/>
      </w:pPr>
      <w:r>
        <w:rPr>
          <w:rFonts w:ascii="宋体" w:hAnsi="Times New Roman" w:eastAsia="宋体"/>
          <w:b w:val="false"/>
          <w:i w:val="false"/>
          <w:color w:val="000000"/>
          <w:sz w:val="22"/>
        </w:rPr>
        <w:t>-c：将数据当作数字输出（</w:t>
      </w:r>
      <w:r>
        <w:rPr>
          <w:rFonts w:ascii="宋体" w:hAnsi="Times New Roman" w:eastAsia="宋体"/>
          <w:b w:val="false"/>
          <w:i w:val="false"/>
          <w:color w:val="e8323c"/>
          <w:sz w:val="22"/>
        </w:rPr>
        <w:t>去掉值的双引号</w:t>
      </w:r>
      <w:r>
        <w:rPr>
          <w:rFonts w:ascii="宋体" w:hAnsi="Times New Roman" w:eastAsia="宋体"/>
          <w:b w:val="false"/>
          <w:i w:val="false"/>
          <w:color w:val="000000"/>
          <w:sz w:val="22"/>
        </w:rPr>
        <w:t>）</w:t>
      </w:r>
    </w:p>
    <w:bookmarkEnd w:id="1157"/>
    <w:bookmarkStart w:name="u442467e1" w:id="1158"/>
    <w:p>
      <w:pPr>
        <w:numPr>
          <w:ilvl w:val="0"/>
          <w:numId w:val="275"/>
        </w:numPr>
        <w:spacing w:after="50" w:line="360" w:lineRule="auto" w:beforeLines="100"/>
        <w:ind w:left="360"/>
        <w:jc w:val="left"/>
      </w:pPr>
      <w:r>
        <w:rPr>
          <w:rFonts w:ascii="宋体" w:hAnsi="Times New Roman" w:eastAsia="宋体"/>
          <w:b w:val="false"/>
          <w:i w:val="false"/>
          <w:color w:val="000000"/>
          <w:sz w:val="22"/>
        </w:rPr>
        <w:t>-h：以第一行作为键，其余行作为值的 json 串</w:t>
      </w:r>
    </w:p>
    <w:bookmarkEnd w:id="1158"/>
    <w:bookmarkStart w:name="u68af0e4e" w:id="1159"/>
    <w:p>
      <w:pPr>
        <w:numPr>
          <w:ilvl w:val="0"/>
          <w:numId w:val="275"/>
        </w:numPr>
        <w:spacing w:after="50" w:line="360" w:lineRule="auto" w:beforeLines="100"/>
        <w:ind w:left="360"/>
        <w:jc w:val="left"/>
      </w:pPr>
      <w:r>
        <w:rPr>
          <w:rFonts w:ascii="宋体" w:hAnsi="Times New Roman" w:eastAsia="宋体"/>
          <w:b w:val="false"/>
          <w:i w:val="false"/>
          <w:color w:val="000000"/>
          <w:sz w:val="22"/>
        </w:rPr>
        <w:t>-H：给一列数据添加键，数量必须与列数相同</w:t>
      </w:r>
    </w:p>
    <w:bookmarkEnd w:id="1159"/>
    <w:bookmarkStart w:name="u8d094564" w:id="1160"/>
    <w:p>
      <w:pPr>
        <w:numPr>
          <w:ilvl w:val="0"/>
          <w:numId w:val="275"/>
        </w:numPr>
        <w:spacing w:after="50" w:line="360" w:lineRule="auto" w:beforeLines="100"/>
        <w:ind w:left="360"/>
        <w:jc w:val="left"/>
      </w:pPr>
      <w:r>
        <w:rPr>
          <w:rFonts w:ascii="宋体" w:hAnsi="Times New Roman" w:eastAsia="宋体"/>
          <w:b w:val="false"/>
          <w:i w:val="false"/>
          <w:color w:val="000000"/>
          <w:sz w:val="22"/>
        </w:rPr>
        <w:t>-n：给整个 json 加上一个整体的名字</w:t>
      </w:r>
    </w:p>
    <w:bookmarkEnd w:id="1160"/>
    <w:bookmarkStart w:name="uea281fa2" w:id="1161"/>
    <w:p>
      <w:pPr>
        <w:numPr>
          <w:ilvl w:val="0"/>
          <w:numId w:val="275"/>
        </w:numPr>
        <w:spacing w:after="50" w:line="360" w:lineRule="auto" w:beforeLines="100"/>
        <w:ind w:left="360"/>
        <w:jc w:val="left"/>
      </w:pPr>
      <w:r>
        <w:rPr>
          <w:rFonts w:ascii="宋体" w:hAnsi="Times New Roman" w:eastAsia="宋体"/>
          <w:b w:val="false"/>
          <w:i w:val="false"/>
          <w:color w:val="000000"/>
          <w:sz w:val="22"/>
        </w:rPr>
        <w:t xml:space="preserve">-N：将单独的空数据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 变为 </w:t>
      </w:r>
      <w:r>
        <w:rPr>
          <w:rFonts w:ascii="宋体" w:hAnsi="Courier New" w:eastAsia="宋体"/>
          <w:b w:val="false"/>
          <w:i w:val="false"/>
          <w:color w:val="000000"/>
          <w:sz w:val="22"/>
        </w:rPr>
        <w:t>null</w:t>
      </w:r>
      <w:r>
        <w:rPr>
          <w:rFonts w:ascii="宋体" w:hAnsi="Times New Roman" w:eastAsia="宋体"/>
          <w:b w:val="false"/>
          <w:i w:val="false"/>
          <w:color w:val="000000"/>
          <w:sz w:val="22"/>
        </w:rPr>
        <w:t>，中间的下划线不会变化（比如a_b不会变化）</w:t>
      </w:r>
    </w:p>
    <w:bookmarkEnd w:id="1161"/>
    <w:bookmarkStart w:name="eHhBT" w:id="1162"/>
    <w:p>
      <w:pPr>
        <w:pStyle w:val="Heading2"/>
        <w:spacing w:after="50" w:line="360" w:lineRule="auto" w:beforeLines="100"/>
        <w:ind w:left="0"/>
        <w:jc w:val="left"/>
      </w:pPr>
      <w:r>
        <w:rPr>
          <w:rFonts w:ascii="宋体" w:hAnsi="Times New Roman" w:eastAsia="宋体"/>
        </w:rPr>
        <w:t>13、去掉数据前面的 0：</w:t>
      </w:r>
      <w:r>
        <w:rPr>
          <w:rFonts w:ascii="宋体" w:hAnsi="Courier New" w:eastAsia="宋体"/>
        </w:rPr>
        <w:t>delzero</w:t>
      </w:r>
    </w:p>
    <w:bookmarkEnd w:id="1162"/>
    <w:bookmarkStart w:name="ue4a3760f" w:id="1163"/>
    <w:p>
      <w:pPr>
        <w:numPr>
          <w:ilvl w:val="0"/>
          <w:numId w:val="276"/>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fmtfloat</w:t>
      </w:r>
      <w:r>
        <w:rPr>
          <w:rFonts w:ascii="宋体" w:hAnsi="Times New Roman" w:eastAsia="宋体"/>
          <w:b w:val="false"/>
          <w:i w:val="false"/>
          <w:color w:val="000000"/>
          <w:sz w:val="22"/>
        </w:rPr>
        <w:t xml:space="preserve"> 类似</w:t>
      </w:r>
    </w:p>
    <w:bookmarkEnd w:id="1163"/>
    <w:bookmarkStart w:name="u7bc0dce6" w:id="1164"/>
    <w:p>
      <w:pPr>
        <w:numPr>
          <w:ilvl w:val="1"/>
          <w:numId w:val="277"/>
        </w:numPr>
        <w:spacing w:after="50" w:line="360" w:lineRule="auto" w:beforeLines="100"/>
        <w:ind w:left="720"/>
        <w:jc w:val="left"/>
      </w:pPr>
      <w:r>
        <w:rPr>
          <w:rFonts w:ascii="宋体" w:hAnsi="Times New Roman" w:eastAsia="宋体"/>
          <w:b w:val="false"/>
          <w:i w:val="false"/>
          <w:color w:val="000000"/>
          <w:sz w:val="22"/>
        </w:rPr>
        <w:t xml:space="preserve">不同的是 </w:t>
      </w:r>
      <w:r>
        <w:rPr>
          <w:rFonts w:ascii="宋体" w:hAnsi="Courier New" w:eastAsia="宋体"/>
          <w:b w:val="false"/>
          <w:i w:val="false"/>
          <w:color w:val="000000"/>
          <w:sz w:val="22"/>
        </w:rPr>
        <w:t>fmtfloat</w:t>
      </w:r>
      <w:r>
        <w:rPr>
          <w:rFonts w:ascii="宋体" w:hAnsi="Times New Roman" w:eastAsia="宋体"/>
          <w:b w:val="false"/>
          <w:i w:val="false"/>
          <w:color w:val="000000"/>
          <w:sz w:val="22"/>
        </w:rPr>
        <w:t xml:space="preserve"> 会将字符串变为 0，会去除前面、后面无用的 0</w:t>
      </w:r>
    </w:p>
    <w:bookmarkEnd w:id="1164"/>
    <w:bookmarkStart w:name="udd66dbfe" w:id="1165"/>
    <w:p>
      <w:pPr>
        <w:numPr>
          <w:ilvl w:val="1"/>
          <w:numId w:val="277"/>
        </w:numPr>
        <w:spacing w:after="50" w:line="360" w:lineRule="auto" w:beforeLines="100"/>
        <w:ind w:left="720"/>
        <w:jc w:val="left"/>
      </w:pPr>
      <w:r>
        <w:rPr>
          <w:rFonts w:ascii="宋体" w:hAnsi="Times New Roman" w:eastAsia="宋体"/>
          <w:b w:val="false"/>
          <w:i w:val="false"/>
          <w:color w:val="000000"/>
          <w:sz w:val="22"/>
        </w:rPr>
        <w:t xml:space="preserve">而 </w:t>
      </w:r>
      <w:r>
        <w:rPr>
          <w:rFonts w:ascii="宋体" w:hAnsi="Courier New" w:eastAsia="宋体"/>
          <w:b w:val="false"/>
          <w:i w:val="false"/>
          <w:color w:val="000000"/>
          <w:sz w:val="22"/>
        </w:rPr>
        <w:t>delzero</w:t>
      </w:r>
      <w:r>
        <w:rPr>
          <w:rFonts w:ascii="宋体" w:hAnsi="Times New Roman" w:eastAsia="宋体"/>
          <w:b w:val="false"/>
          <w:i w:val="false"/>
          <w:color w:val="000000"/>
          <w:sz w:val="22"/>
        </w:rPr>
        <w:t xml:space="preserve"> 不会将字符串变为 0，会去除前面无用的 0，但不会去除后面的 0</w:t>
      </w:r>
    </w:p>
    <w:bookmarkEnd w:id="1165"/>
    <w:bookmarkStart w:name="u188c78f8" w:id="1166"/>
    <w:p>
      <w:pPr>
        <w:numPr>
          <w:ilvl w:val="0"/>
          <w:numId w:val="278"/>
        </w:numPr>
        <w:spacing w:after="50" w:line="360" w:lineRule="auto" w:beforeLines="100"/>
        <w:ind w:left="360"/>
        <w:jc w:val="left"/>
      </w:pPr>
      <w:r>
        <w:rPr>
          <w:rFonts w:ascii="宋体" w:hAnsi="Courier New" w:eastAsia="宋体"/>
          <w:b w:val="false"/>
          <w:i w:val="false"/>
          <w:color w:val="000000"/>
          <w:sz w:val="22"/>
        </w:rPr>
        <w:t>delzero</w:t>
      </w:r>
      <w:r>
        <w:rPr>
          <w:rFonts w:ascii="宋体" w:hAnsi="Times New Roman" w:eastAsia="宋体"/>
          <w:b w:val="false"/>
          <w:i w:val="false"/>
          <w:color w:val="000000"/>
          <w:sz w:val="22"/>
        </w:rPr>
        <w:t xml:space="preserve"> 不仅可以去除数字前面的 0，字符串前面的 0 也可以去除</w:t>
      </w:r>
    </w:p>
    <w:bookmarkEnd w:id="1166"/>
    <w:bookmarkStart w:name="ua405c5fe" w:id="1167"/>
    <w:p>
      <w:pPr>
        <w:numPr>
          <w:ilvl w:val="0"/>
          <w:numId w:val="278"/>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会在数据前面添加负号，若是有负号则会将负号去掉；字符串前面也会添加负号</w:t>
      </w:r>
    </w:p>
    <w:bookmarkEnd w:id="1167"/>
    <w:bookmarkStart w:name="CykgV" w:id="1168"/>
    <w:p>
      <w:pPr>
        <w:pStyle w:val="Heading3"/>
        <w:spacing w:after="50" w:line="360" w:lineRule="auto" w:beforeLines="100"/>
        <w:ind w:left="0"/>
        <w:jc w:val="left"/>
      </w:pPr>
      <w:r>
        <w:rPr>
          <w:rFonts w:ascii="宋体" w:hAnsi="Times New Roman" w:eastAsia="宋体"/>
        </w:rPr>
        <w:t>①、语法</w:t>
      </w:r>
    </w:p>
    <w:bookmarkEnd w:id="1168"/>
    <w:bookmarkStart w:name="ua5985d7e" w:id="1169"/>
    <w:p>
      <w:pPr>
        <w:spacing w:after="50" w:line="360" w:lineRule="auto" w:beforeLines="100"/>
        <w:ind w:left="0"/>
        <w:jc w:val="left"/>
      </w:pPr>
      <w:r>
        <w:rPr>
          <w:rFonts w:ascii="宋体" w:hAnsi="Courier New" w:eastAsia="宋体"/>
          <w:b w:val="false"/>
          <w:i w:val="false"/>
          <w:color w:val="000000"/>
          <w:sz w:val="22"/>
        </w:rPr>
        <w:t>delzero [-r] -cCOL1[,COL2]... [FILE]</w:t>
      </w:r>
    </w:p>
    <w:bookmarkEnd w:id="1169"/>
    <w:bookmarkStart w:name="u2ff061bc" w:id="1170"/>
    <w:p>
      <w:pPr>
        <w:spacing w:after="50" w:line="360" w:lineRule="auto" w:beforeLines="100"/>
        <w:ind w:left="0"/>
        <w:jc w:val="left"/>
      </w:pPr>
      <w:r>
        <w:rPr>
          <w:rFonts w:ascii="宋体" w:hAnsi="Courier New" w:eastAsia="宋体"/>
          <w:b w:val="false"/>
          <w:i w:val="false"/>
          <w:color w:val="000000"/>
          <w:sz w:val="22"/>
        </w:rPr>
        <w:t>delzero [取反] -c 指定开始的列,指定结束的列 ... [FILE]</w:t>
      </w:r>
    </w:p>
    <w:bookmarkEnd w:id="1170"/>
    <w:bookmarkStart w:name="udd435d97" w:id="1171"/>
    <w:p>
      <w:pPr>
        <w:numPr>
          <w:ilvl w:val="0"/>
          <w:numId w:val="279"/>
        </w:numPr>
        <w:spacing w:after="50" w:line="360" w:lineRule="auto" w:beforeLines="100"/>
        <w:ind w:left="360"/>
        <w:jc w:val="left"/>
      </w:pPr>
      <w:r>
        <w:rPr>
          <w:rFonts w:ascii="宋体" w:hAnsi="Times New Roman" w:eastAsia="宋体"/>
          <w:b w:val="false"/>
          <w:i w:val="false"/>
          <w:color w:val="000000"/>
          <w:sz w:val="22"/>
        </w:rPr>
        <w:t>一般用法；去掉前面的 0</w:t>
      </w:r>
    </w:p>
    <w:bookmarkEnd w:id="1171"/>
    <w:bookmarkStart w:name="Ru3nm" w:id="117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[trial@smartedu data]$ cat master </w:t>
        <w:br/>
        <w:t>1 第一列 2</w:t>
        <w:br/>
        <w:t>2 第二列 4</w:t>
        <w:br/>
        <w:t>3 第三列 1</w:t>
        <w:br/>
        <w:t>4 第四列 5</w:t>
        <w:br/>
        <w:t xml:space="preserve">[trial@smartedu data]$ fmtfixed_str -c1,3 -w12 master </w:t>
        <w:br/>
        <w:t>000000000001 000第一列 000000000002</w:t>
        <w:br/>
        <w:t>000000000002 000第二列 000000000004</w:t>
        <w:br/>
        <w:t>000000000003 000第三列 000000000001</w:t>
        <w:br/>
        <w:t>000000000004 000第四列 000000000005</w:t>
        <w:br/>
        <w:t xml:space="preserve">[trial@smartedu data]$ fmtfixed_str -c1,3 -w12 master | delzero -c1,3 </w:t>
        <w:br/>
        <w:t>1 第一列 2</w:t>
        <w:br/>
        <w:t>2 第二列 4</w:t>
        <w:br/>
        <w:t>3 第三列 1</w:t>
        <w:br/>
        <w:t>4 第四列 5</w:t>
        <w:br/>
        <w:t>[trial@smartedu data]$</w:t>
        <w:br/>
      </w:r>
    </w:p>
    <w:bookmarkEnd w:id="1172"/>
    <w:bookmarkStart w:name="ub03d1bbb" w:id="1173"/>
    <w:p>
      <w:pPr>
        <w:numPr>
          <w:ilvl w:val="0"/>
          <w:numId w:val="280"/>
        </w:numPr>
        <w:spacing w:after="50" w:line="360" w:lineRule="auto" w:beforeLines="100"/>
        <w:ind w:left="360"/>
        <w:jc w:val="left"/>
      </w:pPr>
      <w:r>
        <w:rPr>
          <w:rFonts w:ascii="宋体" w:hAnsi="Times New Roman" w:eastAsia="宋体"/>
          <w:b w:val="false"/>
          <w:i w:val="false"/>
          <w:color w:val="000000"/>
          <w:sz w:val="22"/>
        </w:rPr>
        <w:t xml:space="preserve">使用参数 </w:t>
      </w:r>
      <w:r>
        <w:rPr>
          <w:rFonts w:ascii="宋体" w:hAnsi="Courier New" w:eastAsia="宋体"/>
          <w:b w:val="false"/>
          <w:i w:val="false"/>
          <w:color w:val="000000"/>
          <w:sz w:val="22"/>
        </w:rPr>
        <w:t>-r</w:t>
      </w:r>
      <w:r>
        <w:rPr>
          <w:rFonts w:ascii="宋体" w:hAnsi="Times New Roman" w:eastAsia="宋体"/>
          <w:b w:val="false"/>
          <w:i w:val="false"/>
          <w:color w:val="000000"/>
          <w:sz w:val="22"/>
        </w:rPr>
        <w:t xml:space="preserve"> 取反</w:t>
      </w:r>
    </w:p>
    <w:bookmarkEnd w:id="1173"/>
    <w:bookmarkStart w:name="TITVz" w:id="117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[trial@smartedu data]$ cat master </w:t>
        <w:br/>
        <w:t>1 第一列 2</w:t>
        <w:br/>
        <w:t>2 第二列 4</w:t>
        <w:br/>
        <w:t>3 第三列 1</w:t>
        <w:br/>
        <w:t>4 第四列 5</w:t>
        <w:br/>
        <w:t xml:space="preserve">[trial@smartedu data]$ fmtfixed_str -c1,3 -w12 master </w:t>
        <w:br/>
        <w:t>000000000001 000第一列 000000000002</w:t>
        <w:br/>
        <w:t>000000000002 000第二列 000000000004</w:t>
        <w:br/>
        <w:t>000000000003 000第三列 000000000001</w:t>
        <w:br/>
        <w:t>000000000004 000第四列 000000000005</w:t>
        <w:br/>
        <w:t>[trial@smartedu data]$ fmtfixed_str -c1,3 -w12 master | delzero -c1,3 -r</w:t>
        <w:br/>
        <w:t>-1 -第一列 -2</w:t>
        <w:br/>
        <w:t>-2 -第二列 -4</w:t>
        <w:br/>
        <w:t>-3 -第三列 -1</w:t>
        <w:br/>
        <w:t>-4 -第四列 -5</w:t>
        <w:br/>
        <w:t>[trial@smartedu data]$ fmtfixed_str -c1,3 -w12 master | delzero -c1,3 -r | delzero -c1,3 -r</w:t>
        <w:br/>
        <w:t>1 第一列 2</w:t>
        <w:br/>
        <w:t>2 第二列 4</w:t>
        <w:br/>
        <w:t>3 第三列 1</w:t>
        <w:br/>
        <w:t>4 第四列 5</w:t>
        <w:br/>
        <w:t>[trial@smartedu data]$</w:t>
        <w:br/>
      </w:r>
    </w:p>
    <w:bookmarkEnd w:id="1174"/>
    <w:bookmarkStart w:name="u0600ecd5" w:id="1175"/>
    <w:p>
      <w:pPr>
        <w:numPr>
          <w:ilvl w:val="0"/>
          <w:numId w:val="281"/>
        </w:numPr>
        <w:spacing w:after="50" w:line="360" w:lineRule="auto" w:beforeLines="100"/>
        <w:ind w:left="360"/>
        <w:jc w:val="left"/>
      </w:pPr>
      <w:r>
        <w:rPr>
          <w:rFonts w:ascii="宋体" w:hAnsi="Times New Roman" w:eastAsia="宋体"/>
          <w:b w:val="false"/>
          <w:i w:val="false"/>
          <w:color w:val="000000"/>
          <w:sz w:val="22"/>
        </w:rPr>
        <w:t>也可以去掉负数前面的 0</w:t>
      </w:r>
    </w:p>
    <w:bookmarkEnd w:id="1175"/>
    <w:bookmarkStart w:name="A4ywa" w:id="11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"0000001234567 0000321 -000123 -567"|delzero -c1,3</w:t>
        <w:br/>
        <w:t>1234567 321 -123 -567</w:t>
        <w:br/>
        <w:t xml:space="preserve">[trial@smartedu data]$ </w:t>
        <w:br/>
      </w:r>
    </w:p>
    <w:bookmarkEnd w:id="1176"/>
    <w:bookmarkStart w:name="eWUIr" w:id="1177"/>
    <w:p>
      <w:pPr>
        <w:pStyle w:val="Heading3"/>
        <w:spacing w:after="50" w:line="360" w:lineRule="auto" w:beforeLines="100"/>
        <w:ind w:left="0"/>
        <w:jc w:val="left"/>
      </w:pPr>
      <w:r>
        <w:rPr>
          <w:rFonts w:ascii="宋体" w:hAnsi="Times New Roman" w:eastAsia="宋体"/>
        </w:rPr>
        <w:t>②、参数</w:t>
      </w:r>
    </w:p>
    <w:bookmarkEnd w:id="1177"/>
    <w:bookmarkStart w:name="ua3aa5a8e" w:id="1178"/>
    <w:p>
      <w:pPr>
        <w:numPr>
          <w:ilvl w:val="0"/>
          <w:numId w:val="282"/>
        </w:numPr>
        <w:spacing w:after="50" w:line="360" w:lineRule="auto" w:beforeLines="100"/>
        <w:ind w:left="360"/>
        <w:jc w:val="left"/>
      </w:pPr>
      <w:r>
        <w:rPr>
          <w:rFonts w:ascii="宋体" w:hAnsi="Times New Roman" w:eastAsia="宋体"/>
          <w:b w:val="false"/>
          <w:i w:val="false"/>
          <w:color w:val="000000"/>
          <w:sz w:val="22"/>
        </w:rPr>
        <w:t>-c：指定列</w:t>
      </w:r>
    </w:p>
    <w:bookmarkEnd w:id="1178"/>
    <w:bookmarkStart w:name="u18cc7916" w:id="1179"/>
    <w:p>
      <w:pPr>
        <w:numPr>
          <w:ilvl w:val="0"/>
          <w:numId w:val="282"/>
        </w:numPr>
        <w:spacing w:after="50" w:line="360" w:lineRule="auto" w:beforeLines="100"/>
        <w:ind w:left="360"/>
        <w:jc w:val="left"/>
      </w:pPr>
      <w:r>
        <w:rPr>
          <w:rFonts w:ascii="宋体" w:hAnsi="Times New Roman" w:eastAsia="宋体"/>
          <w:b w:val="false"/>
          <w:i w:val="false"/>
          <w:color w:val="000000"/>
          <w:sz w:val="22"/>
        </w:rPr>
        <w:t>-r：在前面加负号</w:t>
      </w:r>
    </w:p>
    <w:bookmarkEnd w:id="1179"/>
    <w:bookmarkStart w:name="cGQlD" w:id="1180"/>
    <w:p>
      <w:pPr>
        <w:pStyle w:val="Heading2"/>
        <w:spacing w:after="50" w:line="360" w:lineRule="auto" w:beforeLines="100"/>
        <w:ind w:left="0"/>
        <w:jc w:val="left"/>
      </w:pPr>
      <w:r>
        <w:rPr>
          <w:rFonts w:ascii="宋体" w:hAnsi="Times New Roman" w:eastAsia="宋体"/>
        </w:rPr>
        <w:t>14、将 CSV 文件转换为 SMART 文本：</w:t>
      </w:r>
      <w:r>
        <w:rPr>
          <w:rFonts w:ascii="宋体" w:hAnsi="Courier New" w:eastAsia="宋体"/>
        </w:rPr>
        <w:t>csv_text</w:t>
      </w:r>
    </w:p>
    <w:bookmarkEnd w:id="1180"/>
    <w:bookmarkStart w:name="u8f426380" w:id="1181"/>
    <w:p>
      <w:pPr>
        <w:numPr>
          <w:ilvl w:val="0"/>
          <w:numId w:val="283"/>
        </w:numPr>
        <w:spacing w:after="50" w:line="360" w:lineRule="auto" w:beforeLines="100"/>
        <w:ind w:left="360"/>
        <w:jc w:val="left"/>
      </w:pPr>
      <w:r>
        <w:rPr>
          <w:rFonts w:ascii="宋体" w:hAnsi="Times New Roman" w:eastAsia="宋体"/>
          <w:b w:val="false"/>
          <w:i w:val="false"/>
          <w:color w:val="000000"/>
          <w:sz w:val="22"/>
        </w:rPr>
        <w:t>将CSV文件（UTF-8）转换为 SMART 文本</w:t>
      </w:r>
    </w:p>
    <w:bookmarkEnd w:id="1181"/>
    <w:bookmarkStart w:name="u9d85bf33" w:id="1182"/>
    <w:p>
      <w:pPr>
        <w:numPr>
          <w:ilvl w:val="0"/>
          <w:numId w:val="283"/>
        </w:numPr>
        <w:spacing w:after="50" w:line="360" w:lineRule="auto" w:beforeLines="100"/>
        <w:ind w:left="360"/>
        <w:jc w:val="left"/>
      </w:pPr>
      <w:r>
        <w:rPr>
          <w:rFonts w:ascii="宋体" w:hAnsi="Times New Roman" w:eastAsia="宋体"/>
          <w:b w:val="false"/>
          <w:i w:val="false"/>
          <w:color w:val="000000"/>
          <w:sz w:val="22"/>
        </w:rPr>
        <w:t xml:space="preserve">CSV 文件以逗号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区分列，SMART 文本以空格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区分列</w:t>
      </w:r>
    </w:p>
    <w:bookmarkEnd w:id="1182"/>
    <w:bookmarkStart w:name="u41073c49" w:id="1183"/>
    <w:p>
      <w:pPr>
        <w:numPr>
          <w:ilvl w:val="0"/>
          <w:numId w:val="283"/>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cln --csv</w:t>
      </w:r>
      <w:r>
        <w:rPr>
          <w:rFonts w:ascii="宋体" w:hAnsi="Times New Roman" w:eastAsia="宋体"/>
          <w:b w:val="false"/>
          <w:i w:val="false"/>
          <w:color w:val="000000"/>
          <w:sz w:val="22"/>
        </w:rPr>
        <w:t xml:space="preserve"> 类似；但是更强大，</w:t>
      </w:r>
      <w:r>
        <w:rPr>
          <w:rFonts w:ascii="宋体" w:hAnsi="Courier New" w:eastAsia="宋体"/>
          <w:b w:val="false"/>
          <w:i w:val="false"/>
          <w:color w:val="000000"/>
          <w:sz w:val="22"/>
        </w:rPr>
        <w:t>cln --csv</w:t>
      </w:r>
      <w:r>
        <w:rPr>
          <w:rFonts w:ascii="宋体" w:hAnsi="Times New Roman" w:eastAsia="宋体"/>
          <w:b w:val="false"/>
          <w:i w:val="false"/>
          <w:color w:val="000000"/>
          <w:sz w:val="22"/>
        </w:rPr>
        <w:t xml:space="preserve"> 只是单纯的将逗号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变为空格 </w:t>
      </w:r>
      <w:r>
        <w:rPr>
          <w:rFonts w:ascii="宋体" w:hAnsi="Courier New" w:eastAsia="宋体"/>
          <w:b w:val="false"/>
          <w:i w:val="false"/>
          <w:color w:val="000000"/>
          <w:sz w:val="22"/>
        </w:rPr>
        <w:t xml:space="preserve"> </w:t>
      </w:r>
      <w:r>
        <w:rPr>
          <w:rFonts w:ascii="宋体" w:hAnsi="Times New Roman" w:eastAsia="宋体"/>
          <w:b w:val="false"/>
          <w:i w:val="false"/>
          <w:color w:val="000000"/>
          <w:sz w:val="22"/>
        </w:rPr>
        <w:t xml:space="preserve"> </w:t>
      </w:r>
    </w:p>
    <w:bookmarkEnd w:id="1183"/>
    <w:bookmarkStart w:name="u6dc8259a" w:id="1184"/>
    <w:p>
      <w:pPr>
        <w:numPr>
          <w:ilvl w:val="0"/>
          <w:numId w:val="283"/>
        </w:numPr>
        <w:spacing w:after="50" w:line="360" w:lineRule="auto" w:beforeLines="100"/>
        <w:ind w:left="360"/>
        <w:jc w:val="left"/>
      </w:pPr>
      <w:r>
        <w:rPr>
          <w:rFonts w:ascii="宋体" w:hAnsi="Times New Roman" w:eastAsia="宋体"/>
          <w:b w:val="false"/>
          <w:i w:val="false"/>
          <w:color w:val="000000"/>
          <w:sz w:val="22"/>
        </w:rPr>
        <w:t xml:space="preserve">在使用 </w:t>
      </w:r>
      <w:r>
        <w:rPr>
          <w:rFonts w:ascii="宋体" w:hAnsi="Courier New" w:eastAsia="宋体"/>
          <w:b w:val="false"/>
          <w:i w:val="false"/>
          <w:color w:val="000000"/>
          <w:sz w:val="22"/>
        </w:rPr>
        <w:t>csv_text</w:t>
      </w:r>
      <w:r>
        <w:rPr>
          <w:rFonts w:ascii="宋体" w:hAnsi="Times New Roman" w:eastAsia="宋体"/>
          <w:b w:val="false"/>
          <w:i w:val="false"/>
          <w:color w:val="000000"/>
          <w:sz w:val="22"/>
        </w:rPr>
        <w:t xml:space="preserve"> 前大多使用 </w:t>
      </w:r>
      <w:r>
        <w:rPr>
          <w:rFonts w:ascii="宋体" w:hAnsi="Courier New" w:eastAsia="宋体"/>
          <w:b w:val="false"/>
          <w:i w:val="false"/>
          <w:color w:val="000000"/>
          <w:sz w:val="22"/>
        </w:rPr>
        <w:t>nkf -wxLu</w:t>
      </w:r>
      <w:r>
        <w:rPr>
          <w:rFonts w:ascii="宋体" w:hAnsi="Times New Roman" w:eastAsia="宋体"/>
          <w:b w:val="false"/>
          <w:i w:val="false"/>
          <w:color w:val="000000"/>
          <w:sz w:val="22"/>
        </w:rPr>
        <w:t xml:space="preserve"> 转换格式，输出时使用 </w:t>
      </w:r>
      <w:r>
        <w:rPr>
          <w:rFonts w:ascii="宋体" w:hAnsi="Courier New" w:eastAsia="宋体"/>
          <w:b w:val="false"/>
          <w:i w:val="false"/>
          <w:color w:val="000000"/>
          <w:sz w:val="22"/>
        </w:rPr>
        <w:t>nkf -Luwx</w:t>
      </w:r>
      <w:r>
        <w:rPr>
          <w:rFonts w:ascii="宋体" w:hAnsi="Times New Roman" w:eastAsia="宋体"/>
          <w:b w:val="false"/>
          <w:i w:val="false"/>
          <w:color w:val="000000"/>
          <w:sz w:val="22"/>
        </w:rPr>
        <w:t xml:space="preserve"> 转换格式</w:t>
      </w:r>
    </w:p>
    <w:bookmarkEnd w:id="1184"/>
    <w:bookmarkStart w:name="u3bcfe2a6" w:id="1185"/>
    <w:p>
      <w:pPr>
        <w:numPr>
          <w:ilvl w:val="1"/>
          <w:numId w:val="284"/>
        </w:numPr>
        <w:spacing w:after="50" w:line="360" w:lineRule="auto" w:beforeLines="100"/>
        <w:ind w:left="720"/>
        <w:jc w:val="left"/>
      </w:pPr>
      <w:r>
        <w:rPr>
          <w:rFonts w:ascii="宋体" w:hAnsi="Courier New" w:eastAsia="宋体"/>
          <w:b w:val="false"/>
          <w:i w:val="false"/>
          <w:color w:val="000000"/>
          <w:sz w:val="22"/>
        </w:rPr>
        <w:t>nkf -wxLu</w:t>
      </w:r>
      <w:r>
        <w:rPr>
          <w:rFonts w:ascii="宋体" w:hAnsi="Times New Roman" w:eastAsia="宋体"/>
          <w:b w:val="false"/>
          <w:i w:val="false"/>
          <w:color w:val="000000"/>
          <w:sz w:val="22"/>
        </w:rPr>
        <w:t>：用于文件从 Windows 系统到 Liunx 系统传输时的格式转换</w:t>
      </w:r>
    </w:p>
    <w:bookmarkEnd w:id="1185"/>
    <w:bookmarkStart w:name="u403c3a0d" w:id="1186"/>
    <w:p>
      <w:pPr>
        <w:numPr>
          <w:ilvl w:val="1"/>
          <w:numId w:val="284"/>
        </w:numPr>
        <w:spacing w:after="50" w:line="360" w:lineRule="auto" w:beforeLines="100"/>
        <w:ind w:left="720"/>
        <w:jc w:val="left"/>
      </w:pPr>
      <w:r>
        <w:rPr>
          <w:rFonts w:ascii="宋体" w:hAnsi="Courier New" w:eastAsia="宋体"/>
          <w:b w:val="false"/>
          <w:i w:val="false"/>
          <w:color w:val="000000"/>
          <w:sz w:val="22"/>
        </w:rPr>
        <w:t>nkf -Luwx</w:t>
      </w:r>
      <w:r>
        <w:rPr>
          <w:rFonts w:ascii="宋体" w:hAnsi="Times New Roman" w:eastAsia="宋体"/>
          <w:b w:val="false"/>
          <w:i w:val="false"/>
          <w:color w:val="000000"/>
          <w:sz w:val="22"/>
        </w:rPr>
        <w:t>：用于文件从 Liunx 系统到 Windows 系统传输时的格式转换</w:t>
      </w:r>
    </w:p>
    <w:bookmarkEnd w:id="1186"/>
    <w:bookmarkStart w:name="aazg5" w:id="1187"/>
    <w:p>
      <w:pPr>
        <w:pStyle w:val="Heading3"/>
        <w:spacing w:after="50" w:line="360" w:lineRule="auto" w:beforeLines="100"/>
        <w:ind w:left="0"/>
        <w:jc w:val="left"/>
      </w:pPr>
      <w:r>
        <w:rPr>
          <w:rFonts w:ascii="宋体" w:hAnsi="Times New Roman" w:eastAsia="宋体"/>
        </w:rPr>
        <w:t>①、语法</w:t>
      </w:r>
    </w:p>
    <w:bookmarkEnd w:id="1187"/>
    <w:bookmarkStart w:name="u6637609f" w:id="1188"/>
    <w:p>
      <w:pPr>
        <w:spacing w:after="50" w:line="360" w:lineRule="auto" w:beforeLines="100"/>
        <w:ind w:left="0"/>
        <w:jc w:val="left"/>
      </w:pPr>
      <w:r>
        <w:rPr>
          <w:rFonts w:ascii="宋体" w:hAnsi="Courier New" w:eastAsia="宋体"/>
          <w:b w:val="false"/>
          <w:i w:val="false"/>
          <w:color w:val="000000"/>
          <w:sz w:val="22"/>
        </w:rPr>
        <w:t>csv_text [FILENAME]</w:t>
      </w:r>
    </w:p>
    <w:bookmarkEnd w:id="1188"/>
    <w:bookmarkStart w:name="uf18c84cf" w:id="1189"/>
    <w:p>
      <w:pPr>
        <w:spacing w:after="50" w:line="360" w:lineRule="auto" w:beforeLines="100"/>
        <w:ind w:left="0"/>
        <w:jc w:val="left"/>
      </w:pPr>
      <w:r>
        <w:rPr>
          <w:rFonts w:ascii="宋体" w:hAnsi="Courier New" w:eastAsia="宋体"/>
          <w:b w:val="false"/>
          <w:i w:val="false"/>
          <w:color w:val="000000"/>
          <w:sz w:val="22"/>
        </w:rPr>
        <w:t>csv_text csv文件</w:t>
      </w:r>
    </w:p>
    <w:bookmarkEnd w:id="1189"/>
    <w:bookmarkStart w:name="ucea63c71" w:id="1190"/>
    <w:p>
      <w:pPr>
        <w:numPr>
          <w:ilvl w:val="0"/>
          <w:numId w:val="285"/>
        </w:numPr>
        <w:spacing w:after="50" w:line="360" w:lineRule="auto" w:beforeLines="100"/>
        <w:ind w:left="360"/>
        <w:jc w:val="left"/>
      </w:pPr>
      <w:r>
        <w:rPr>
          <w:rFonts w:ascii="宋体" w:hAnsi="Times New Roman" w:eastAsia="宋体"/>
          <w:b w:val="false"/>
          <w:i w:val="false"/>
          <w:color w:val="000000"/>
          <w:sz w:val="22"/>
        </w:rPr>
        <w:t>从 Windows 系统到 Liunx 系统、从 Liunx 系统到 Windows 系统</w:t>
      </w:r>
    </w:p>
    <w:bookmarkEnd w:id="1190"/>
    <w:bookmarkStart w:name="pIIDo" w:id="119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"0001,0002,0003" | nkf -wxLu | csv_text</w:t>
        <w:br/>
        <w:t>0001 0002 0003</w:t>
        <w:br/>
        <w:t>[trial@smartedu data]$ echo "0001,0002,0003" | nkf -Luwx | csv_text</w:t>
        <w:br/>
        <w:t>0001 0002 0003</w:t>
        <w:br/>
        <w:t xml:space="preserve">[trial@smartedu data]$ </w:t>
        <w:br/>
      </w:r>
    </w:p>
    <w:bookmarkEnd w:id="1191"/>
    <w:bookmarkStart w:name="uf73ae70e" w:id="1192"/>
    <w:p>
      <w:pPr>
        <w:numPr>
          <w:ilvl w:val="0"/>
          <w:numId w:val="286"/>
        </w:numPr>
        <w:spacing w:after="50" w:line="360" w:lineRule="auto" w:beforeLines="100"/>
        <w:ind w:left="360"/>
        <w:jc w:val="left"/>
      </w:pPr>
      <w:r>
        <w:rPr>
          <w:rFonts w:ascii="宋体" w:hAnsi="Times New Roman" w:eastAsia="宋体"/>
          <w:b w:val="false"/>
          <w:i w:val="false"/>
          <w:color w:val="000000"/>
          <w:sz w:val="22"/>
        </w:rPr>
        <w:t xml:space="preserve">若是有空数据，则会将空数据变为下划线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，下划线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 在 SMART 中就代表空数据</w:t>
      </w:r>
    </w:p>
    <w:bookmarkEnd w:id="1192"/>
    <w:bookmarkStart w:name="FHcU1" w:id="119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1,,2,23 | csv_text</w:t>
        <w:br/>
        <w:t>1 _ 2 23</w:t>
        <w:br/>
        <w:t xml:space="preserve">[trial@smartedu data]$ </w:t>
        <w:br/>
      </w:r>
    </w:p>
    <w:bookmarkEnd w:id="1193"/>
    <w:bookmarkStart w:name="u3881561a" w:id="1194"/>
    <w:p>
      <w:pPr>
        <w:numPr>
          <w:ilvl w:val="0"/>
          <w:numId w:val="287"/>
        </w:numPr>
        <w:spacing w:after="50" w:line="360" w:lineRule="auto" w:beforeLines="100"/>
        <w:ind w:left="360"/>
        <w:jc w:val="left"/>
      </w:pPr>
      <w:r>
        <w:rPr>
          <w:rFonts w:ascii="宋体" w:hAnsi="Times New Roman" w:eastAsia="宋体"/>
          <w:b w:val="false"/>
          <w:i w:val="false"/>
          <w:color w:val="000000"/>
          <w:sz w:val="22"/>
        </w:rPr>
        <w:t xml:space="preserve">只会转换作为分割列的逗号 </w:t>
      </w:r>
      <w:r>
        <w:rPr>
          <w:rFonts w:ascii="宋体" w:hAnsi="Courier New" w:eastAsia="宋体"/>
          <w:b w:val="false"/>
          <w:i w:val="false"/>
          <w:color w:val="000000"/>
          <w:sz w:val="22"/>
        </w:rPr>
        <w:t>,</w:t>
      </w:r>
      <w:r>
        <w:rPr>
          <w:rFonts w:ascii="宋体" w:hAnsi="Times New Roman" w:eastAsia="宋体"/>
          <w:b w:val="false"/>
          <w:i w:val="false"/>
          <w:color w:val="000000"/>
          <w:sz w:val="22"/>
        </w:rPr>
        <w:t>；双引号里面的数据，就算有逗号，也不会被分割</w:t>
      </w:r>
    </w:p>
    <w:bookmarkEnd w:id="1194"/>
    <w:bookmarkStart w:name="O4Ntg" w:id="119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'1,"2,3",2,23'</w:t>
        <w:br/>
        <w:t>1,"2,3",2,23</w:t>
        <w:br/>
        <w:t>[trial@smartedu data]$ echo '1,"2,3",2,23' | csv_text</w:t>
        <w:br/>
        <w:t>1 2,3 2 23</w:t>
        <w:br/>
        <w:t xml:space="preserve">[trial@smartedu data]$ </w:t>
        <w:br/>
      </w:r>
    </w:p>
    <w:bookmarkEnd w:id="1195"/>
    <w:bookmarkStart w:name="u077348f7" w:id="1196"/>
    <w:p>
      <w:pPr>
        <w:numPr>
          <w:ilvl w:val="0"/>
          <w:numId w:val="288"/>
        </w:numPr>
        <w:spacing w:after="50" w:line="360" w:lineRule="auto" w:beforeLines="100"/>
        <w:ind w:left="360"/>
        <w:jc w:val="left"/>
      </w:pPr>
      <w:r>
        <w:rPr>
          <w:rFonts w:ascii="宋体" w:hAnsi="Times New Roman" w:eastAsia="宋体"/>
          <w:b w:val="false"/>
          <w:i w:val="false"/>
          <w:color w:val="000000"/>
          <w:sz w:val="22"/>
        </w:rPr>
        <w:t>空格会变成下划线，每列最前和最后的空格会被自动去除</w:t>
      </w:r>
    </w:p>
    <w:bookmarkEnd w:id="1196"/>
    <w:bookmarkStart w:name="E0CIr" w:id="119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echo '1,"2,3",2,23,2 2, 3 3 ,  4  4  '</w:t>
        <w:br/>
        <w:t xml:space="preserve">1,"2,3",2,23,2 2, 3 3 ,  4  4  </w:t>
        <w:br/>
        <w:t>[trial@smartedu data]$ echo '1,"2,3",2,23,2 2, 3 3 ,  4  4  ' | csv_text</w:t>
        <w:br/>
        <w:t>1 2,3 2 23 2_2 3_3 4__4</w:t>
        <w:br/>
        <w:t xml:space="preserve">[trial@smartedu data]$ </w:t>
        <w:br/>
      </w:r>
    </w:p>
    <w:bookmarkEnd w:id="1197"/>
    <w:bookmarkStart w:name="kvX8A" w:id="1198"/>
    <w:p>
      <w:pPr>
        <w:pStyle w:val="Heading3"/>
        <w:spacing w:after="50" w:line="360" w:lineRule="auto" w:beforeLines="100"/>
        <w:ind w:left="0"/>
        <w:jc w:val="left"/>
      </w:pPr>
      <w:r>
        <w:rPr>
          <w:rFonts w:ascii="宋体" w:hAnsi="Times New Roman" w:eastAsia="宋体"/>
        </w:rPr>
        <w:t>②、参数</w:t>
      </w:r>
    </w:p>
    <w:bookmarkEnd w:id="1198"/>
    <w:bookmarkStart w:name="ufdef0a85" w:id="1199"/>
    <w:p>
      <w:pPr>
        <w:spacing w:after="50" w:line="360" w:lineRule="auto" w:beforeLines="100"/>
        <w:ind w:left="0"/>
        <w:jc w:val="left"/>
      </w:pPr>
      <w:r>
        <w:rPr>
          <w:rFonts w:ascii="宋体" w:hAnsi="Times New Roman" w:eastAsia="宋体"/>
          <w:b w:val="false"/>
          <w:i w:val="false"/>
          <w:color w:val="000000"/>
          <w:sz w:val="22"/>
        </w:rPr>
        <w:t>无</w:t>
      </w:r>
    </w:p>
    <w:bookmarkEnd w:id="1199"/>
    <w:bookmarkStart w:name="Cw6WQ" w:id="1200"/>
    <w:p>
      <w:pPr>
        <w:pStyle w:val="Heading2"/>
        <w:spacing w:after="50" w:line="360" w:lineRule="auto" w:beforeLines="100"/>
        <w:ind w:left="0"/>
        <w:jc w:val="left"/>
      </w:pPr>
      <w:r>
        <w:rPr>
          <w:rFonts w:ascii="宋体" w:hAnsi="Times New Roman" w:eastAsia="宋体"/>
        </w:rPr>
        <w:t>15、根据文件中的格式格式化数据：</w:t>
      </w:r>
      <w:r>
        <w:rPr>
          <w:rFonts w:ascii="宋体" w:hAnsi="Courier New" w:eastAsia="宋体"/>
        </w:rPr>
        <w:t>render</w:t>
      </w:r>
    </w:p>
    <w:bookmarkEnd w:id="1200"/>
    <w:bookmarkStart w:name="eZV6u" w:id="1201"/>
    <w:p>
      <w:pPr>
        <w:pStyle w:val="Heading3"/>
        <w:spacing w:after="50" w:line="360" w:lineRule="auto" w:beforeLines="100"/>
        <w:ind w:left="0"/>
        <w:jc w:val="left"/>
      </w:pPr>
      <w:r>
        <w:rPr>
          <w:rFonts w:ascii="宋体" w:hAnsi="Times New Roman" w:eastAsia="宋体"/>
        </w:rPr>
        <w:t>①、语法</w:t>
      </w:r>
    </w:p>
    <w:bookmarkEnd w:id="1201"/>
    <w:bookmarkStart w:name="u1f0ef6e6" w:id="1202"/>
    <w:p>
      <w:pPr>
        <w:spacing w:after="50" w:line="360" w:lineRule="auto" w:beforeLines="100"/>
        <w:ind w:left="0"/>
        <w:jc w:val="left"/>
      </w:pPr>
      <w:r>
        <w:rPr>
          <w:rFonts w:ascii="宋体" w:hAnsi="Courier New" w:eastAsia="宋体"/>
          <w:b w:val="false"/>
          <w:i w:val="false"/>
          <w:color w:val="000000"/>
          <w:sz w:val="22"/>
        </w:rPr>
        <w:t>render [-l&lt;LABEL&gt;] TEMPLATE [DATAFILE]</w:t>
      </w:r>
    </w:p>
    <w:bookmarkEnd w:id="1202"/>
    <w:bookmarkStart w:name="u0b8611b2" w:id="1203"/>
    <w:p>
      <w:pPr>
        <w:spacing w:after="50" w:line="360" w:lineRule="auto" w:beforeLines="100"/>
        <w:ind w:left="0"/>
        <w:jc w:val="left"/>
      </w:pPr>
      <w:r>
        <w:rPr>
          <w:rFonts w:ascii="宋体" w:hAnsi="Courier New" w:eastAsia="宋体"/>
          <w:b w:val="false"/>
          <w:i w:val="false"/>
          <w:color w:val="000000"/>
          <w:sz w:val="22"/>
        </w:rPr>
        <w:t>render [-l 依据的格式化文件中的方法名] 依据的格式化文件 文件</w:t>
      </w:r>
    </w:p>
    <w:bookmarkEnd w:id="1203"/>
    <w:bookmarkStart w:name="XjGjk" w:id="1204"/>
    <w:p>
      <w:pPr>
        <w:pStyle w:val="Heading3"/>
        <w:spacing w:after="50" w:line="360" w:lineRule="auto" w:beforeLines="100"/>
        <w:ind w:left="0"/>
        <w:jc w:val="left"/>
      </w:pPr>
      <w:r>
        <w:rPr>
          <w:rFonts w:ascii="宋体" w:hAnsi="Times New Roman" w:eastAsia="宋体"/>
        </w:rPr>
        <w:t>②、参数</w:t>
      </w:r>
    </w:p>
    <w:bookmarkEnd w:id="1204"/>
    <w:bookmarkStart w:name="ue990c8d5" w:id="1205"/>
    <w:p>
      <w:pPr>
        <w:numPr>
          <w:ilvl w:val="0"/>
          <w:numId w:val="289"/>
        </w:numPr>
        <w:spacing w:after="50" w:line="360" w:lineRule="auto" w:beforeLines="100"/>
        <w:ind w:left="360"/>
        <w:jc w:val="left"/>
      </w:pPr>
      <w:r>
        <w:rPr>
          <w:rFonts w:ascii="宋体" w:hAnsi="Times New Roman" w:eastAsia="宋体"/>
          <w:b w:val="false"/>
          <w:i w:val="false"/>
          <w:color w:val="000000"/>
          <w:sz w:val="22"/>
        </w:rPr>
        <w:t>-l：依据的格式化文件中的方法名</w:t>
      </w:r>
    </w:p>
    <w:bookmarkEnd w:id="1205"/>
    <w:bookmarkStart w:name="ub22ede28" w:id="1206"/>
    <w:p>
      <w:pPr>
        <w:numPr>
          <w:ilvl w:val="0"/>
          <w:numId w:val="289"/>
        </w:numPr>
        <w:spacing w:after="50" w:line="360" w:lineRule="auto" w:beforeLines="100"/>
        <w:ind w:left="360"/>
        <w:jc w:val="left"/>
      </w:pPr>
      <w:r>
        <w:rPr>
          <w:rFonts w:ascii="宋体" w:hAnsi="Times New Roman" w:eastAsia="宋体"/>
          <w:b w:val="false"/>
          <w:i w:val="false"/>
          <w:color w:val="000000"/>
          <w:sz w:val="22"/>
        </w:rPr>
        <w:t xml:space="preserve">-i：若指定该参数，则原数据中若是有空数据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，则不会将其变为空格 </w:t>
      </w:r>
      <w:r>
        <w:rPr>
          <w:rFonts w:ascii="宋体" w:hAnsi="Courier New" w:eastAsia="宋体"/>
          <w:b w:val="false"/>
          <w:i w:val="false"/>
          <w:color w:val="000000"/>
          <w:sz w:val="22"/>
        </w:rPr>
        <w:t xml:space="preserve"> </w:t>
      </w:r>
    </w:p>
    <w:bookmarkEnd w:id="1206"/>
    <w:bookmarkStart w:name="MpOYr" w:id="1207"/>
    <w:p>
      <w:pPr>
        <w:pStyle w:val="Heading3"/>
        <w:spacing w:after="50" w:line="360" w:lineRule="auto" w:beforeLines="100"/>
        <w:ind w:left="0"/>
        <w:jc w:val="left"/>
      </w:pPr>
      <w:r>
        <w:rPr>
          <w:rFonts w:ascii="宋体" w:hAnsi="Times New Roman" w:eastAsia="宋体"/>
        </w:rPr>
        <w:t>③、说明</w:t>
      </w:r>
    </w:p>
    <w:bookmarkEnd w:id="1207"/>
    <w:bookmarkStart w:name="ufcbeacd8" w:id="1208"/>
    <w:p>
      <w:pPr>
        <w:numPr>
          <w:ilvl w:val="0"/>
          <w:numId w:val="290"/>
        </w:numPr>
        <w:spacing w:after="50" w:line="360" w:lineRule="auto" w:beforeLines="100"/>
        <w:ind w:left="360"/>
        <w:jc w:val="left"/>
      </w:pPr>
      <w:r>
        <w:rPr>
          <w:rFonts w:ascii="宋体" w:hAnsi="Times New Roman" w:eastAsia="宋体"/>
          <w:b w:val="false"/>
          <w:i w:val="false"/>
          <w:color w:val="000000"/>
          <w:sz w:val="22"/>
        </w:rPr>
        <w:t xml:space="preserve">依据的格式化文件中，以 </w:t>
      </w:r>
      <w:r>
        <w:rPr>
          <w:rFonts w:ascii="宋体" w:hAnsi="Courier New" w:eastAsia="宋体"/>
          <w:b w:val="false"/>
          <w:i w:val="false"/>
          <w:color w:val="000000"/>
          <w:sz w:val="22"/>
        </w:rPr>
        <w:t>%1</w:t>
      </w:r>
      <w:r>
        <w:rPr>
          <w:rFonts w:ascii="宋体" w:hAnsi="Times New Roman" w:eastAsia="宋体"/>
          <w:b w:val="false"/>
          <w:i w:val="false"/>
          <w:color w:val="000000"/>
          <w:sz w:val="22"/>
        </w:rPr>
        <w:t xml:space="preserve"> 代表数据文件的第一列，若想在其后方加字符串，则只需：</w:t>
      </w:r>
      <w:r>
        <w:rPr>
          <w:rFonts w:ascii="宋体" w:hAnsi="Courier New" w:eastAsia="宋体"/>
          <w:b w:val="false"/>
          <w:i w:val="false"/>
          <w:color w:val="000000"/>
          <w:sz w:val="22"/>
        </w:rPr>
        <w:t>%1字符串</w:t>
      </w:r>
      <w:r>
        <w:rPr>
          <w:rFonts w:ascii="宋体" w:hAnsi="Times New Roman" w:eastAsia="宋体"/>
          <w:b w:val="false"/>
          <w:i w:val="false"/>
          <w:color w:val="000000"/>
          <w:sz w:val="22"/>
        </w:rPr>
        <w:t>；若想在其前方加字符串，则：</w:t>
      </w:r>
      <w:r>
        <w:rPr>
          <w:rFonts w:ascii="宋体" w:hAnsi="Courier New" w:eastAsia="宋体"/>
          <w:b w:val="false"/>
          <w:i w:val="false"/>
          <w:color w:val="000000"/>
          <w:sz w:val="22"/>
        </w:rPr>
        <w:t>字符串%1</w:t>
      </w:r>
    </w:p>
    <w:bookmarkEnd w:id="1208"/>
    <w:bookmarkStart w:name="u85bd8ac2" w:id="1209"/>
    <w:p>
      <w:pPr>
        <w:numPr>
          <w:ilvl w:val="0"/>
          <w:numId w:val="290"/>
        </w:numPr>
        <w:spacing w:after="50" w:line="360" w:lineRule="auto" w:beforeLines="100"/>
        <w:ind w:left="360"/>
        <w:jc w:val="left"/>
      </w:pPr>
      <w:r>
        <w:rPr>
          <w:rFonts w:ascii="宋体" w:hAnsi="Times New Roman" w:eastAsia="宋体"/>
          <w:b w:val="false"/>
          <w:i w:val="false"/>
          <w:color w:val="f5222d"/>
          <w:sz w:val="22"/>
        </w:rPr>
        <w:t>各列之间要加空格，不然会去掉所有的空格</w:t>
      </w:r>
    </w:p>
    <w:bookmarkEnd w:id="1209"/>
    <w:bookmarkStart w:name="u3e4472e9" w:id="1210"/>
    <w:p>
      <w:pPr>
        <w:numPr>
          <w:ilvl w:val="0"/>
          <w:numId w:val="290"/>
        </w:numPr>
        <w:spacing w:after="50" w:line="360" w:lineRule="auto" w:beforeLines="100"/>
        <w:ind w:left="360"/>
        <w:jc w:val="left"/>
      </w:pPr>
      <w:r>
        <w:rPr>
          <w:rFonts w:ascii="宋体" w:hAnsi="Times New Roman" w:eastAsia="宋体"/>
          <w:b w:val="false"/>
          <w:i w:val="false"/>
          <w:color w:val="000000"/>
          <w:sz w:val="22"/>
        </w:rPr>
        <w:t>下面使用的文件：</w:t>
      </w:r>
    </w:p>
    <w:bookmarkEnd w:id="1210"/>
    <w:bookmarkStart w:name="BAH2n" w:id="12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rea </w:t>
        <w:br/>
        <w:t>&lt;!--LIST--&gt;</w:t>
        <w:br/>
        <w:t>%1aaa %2sss%3ddd</w:t>
        <w:br/>
        <w:t>&lt;!--LIST--&gt;</w:t>
        <w:br/>
        <w:t xml:space="preserve">[trial@smartedu data]$ </w:t>
        <w:br/>
      </w:r>
    </w:p>
    <w:bookmarkEnd w:id="1211"/>
    <w:bookmarkStart w:name="mdJqV" w:id="1212"/>
    <w:p>
      <w:pPr>
        <w:pStyle w:val="Heading3"/>
        <w:spacing w:after="50" w:line="360" w:lineRule="auto" w:beforeLines="100"/>
        <w:ind w:left="0"/>
        <w:jc w:val="left"/>
      </w:pPr>
      <w:r>
        <w:rPr>
          <w:rFonts w:ascii="宋体" w:hAnsi="Times New Roman" w:eastAsia="宋体"/>
        </w:rPr>
        <w:t>④、案例</w:t>
      </w:r>
    </w:p>
    <w:bookmarkEnd w:id="1212"/>
    <w:bookmarkStart w:name="u163221c0" w:id="1213"/>
    <w:p>
      <w:pPr>
        <w:numPr>
          <w:ilvl w:val="0"/>
          <w:numId w:val="291"/>
        </w:numPr>
        <w:spacing w:after="50" w:line="360" w:lineRule="auto" w:beforeLines="100"/>
        <w:ind w:left="360"/>
        <w:jc w:val="left"/>
      </w:pPr>
      <w:r>
        <w:rPr>
          <w:rFonts w:ascii="宋体" w:hAnsi="Times New Roman" w:eastAsia="宋体"/>
          <w:b w:val="false"/>
          <w:i w:val="false"/>
          <w:color w:val="000000"/>
          <w:sz w:val="22"/>
        </w:rPr>
        <w:t>格式化文件</w:t>
      </w:r>
    </w:p>
    <w:bookmarkEnd w:id="1213"/>
    <w:bookmarkStart w:name="TqsDh" w:id="12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rea </w:t>
        <w:br/>
        <w:t>&lt;!--LIST--&gt;</w:t>
        <w:br/>
        <w:t>%1aaa %2sss%3ddd</w:t>
        <w:br/>
        <w:t>&lt;!--LIST--&gt;</w:t>
        <w:br/>
        <w:t>[trial@smartedu data]$ cat data</w:t>
        <w:br/>
        <w:t>3 2 1</w:t>
        <w:br/>
        <w:t>2 2 2</w:t>
        <w:br/>
        <w:t>1 2 3</w:t>
        <w:br/>
        <w:t>1 3 3</w:t>
        <w:br/>
        <w:t>1 1 1</w:t>
        <w:br/>
        <w:t>2 2 2</w:t>
        <w:br/>
        <w:t>3 3 3</w:t>
        <w:br/>
        <w:t>2 4 6</w:t>
        <w:br/>
        <w:t>1 4 6</w:t>
        <w:br/>
        <w:t>3 2 1</w:t>
        <w:br/>
        <w:t>2 1 4</w:t>
        <w:br/>
        <w:t>3 3 3</w:t>
        <w:br/>
        <w:t>2 1 3</w:t>
        <w:br/>
        <w:t>[trial@smartedu data]$ render -lLIST rea data</w:t>
        <w:br/>
        <w:t>3aaa 2sss1ddd</w:t>
        <w:br/>
        <w:t>2aaa 2sss2ddd</w:t>
        <w:br/>
        <w:t>1aaa 2sss3ddd</w:t>
        <w:br/>
        <w:t>1aaa 3sss3ddd</w:t>
        <w:br/>
        <w:t>1aaa 1sss1ddd</w:t>
        <w:br/>
        <w:t>2aaa 2sss2ddd</w:t>
        <w:br/>
        <w:t>3aaa 3sss3ddd</w:t>
        <w:br/>
        <w:t>2aaa 4sss6ddd</w:t>
        <w:br/>
        <w:t>1aaa 4sss6ddd</w:t>
        <w:br/>
        <w:t>3aaa 2sss1ddd</w:t>
        <w:br/>
        <w:t>2aaa 1sss4ddd</w:t>
        <w:br/>
        <w:t>3aaa 3sss3ddd</w:t>
        <w:br/>
        <w:t>2aaa 1sss3ddd</w:t>
        <w:br/>
        <w:t xml:space="preserve">[trial@smartedu data]$ </w:t>
        <w:br/>
      </w:r>
    </w:p>
    <w:bookmarkEnd w:id="1214"/>
    <w:bookmarkStart w:name="u444bec2e" w:id="1215"/>
    <w:p>
      <w:pPr>
        <w:numPr>
          <w:ilvl w:val="0"/>
          <w:numId w:val="292"/>
        </w:numPr>
        <w:spacing w:after="50" w:line="360" w:lineRule="auto" w:beforeLines="100"/>
        <w:ind w:left="360"/>
        <w:jc w:val="left"/>
      </w:pPr>
      <w:r>
        <w:rPr>
          <w:rFonts w:ascii="宋体" w:hAnsi="Times New Roman" w:eastAsia="宋体"/>
          <w:b w:val="false"/>
          <w:i w:val="false"/>
          <w:color w:val="000000"/>
          <w:sz w:val="22"/>
        </w:rPr>
        <w:t xml:space="preserve">不指定参数 </w:t>
      </w:r>
      <w:r>
        <w:rPr>
          <w:rFonts w:ascii="宋体" w:hAnsi="Courier New" w:eastAsia="宋体"/>
          <w:b w:val="false"/>
          <w:i w:val="false"/>
          <w:color w:val="000000"/>
          <w:sz w:val="22"/>
        </w:rPr>
        <w:t>-i</w:t>
      </w:r>
      <w:r>
        <w:rPr>
          <w:rFonts w:ascii="宋体" w:hAnsi="Times New Roman" w:eastAsia="宋体"/>
          <w:b w:val="false"/>
          <w:i w:val="false"/>
          <w:color w:val="000000"/>
          <w:sz w:val="22"/>
        </w:rPr>
        <w:t>，改变空数据</w:t>
      </w:r>
    </w:p>
    <w:bookmarkEnd w:id="1215"/>
    <w:bookmarkStart w:name="M3JVr" w:id="12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rea </w:t>
        <w:br/>
        <w:t>&lt;!--LIST--&gt;</w:t>
        <w:br/>
        <w:t>%1aaa %2sss%3ddd</w:t>
        <w:br/>
        <w:t>&lt;!--LIST--&gt;</w:t>
        <w:br/>
        <w:t>[trial@smartedu data]$ echo 1 1 1 2 _ 2 3 3 3 | tov -n3</w:t>
        <w:br/>
        <w:t>1 1 1</w:t>
        <w:br/>
        <w:t>2 _ 2</w:t>
        <w:br/>
        <w:t>3 3 3</w:t>
        <w:br/>
        <w:t>[trial@smartedu data]$ render -lLIST rea &lt;(echo 1 1 1 2 _ 2 3 3 3 | tov -n3)</w:t>
        <w:br/>
        <w:t>1aaa 1sss1ddd</w:t>
        <w:br/>
        <w:t>2aaa  sss2ddd</w:t>
        <w:br/>
        <w:t>3aaa 3sss3ddd</w:t>
        <w:br/>
        <w:t xml:space="preserve">[trial@smartedu data]$ </w:t>
        <w:br/>
      </w:r>
    </w:p>
    <w:bookmarkEnd w:id="1216"/>
    <w:bookmarkStart w:name="ue1e35008" w:id="1217"/>
    <w:p>
      <w:pPr>
        <w:numPr>
          <w:ilvl w:val="0"/>
          <w:numId w:val="293"/>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-i</w:t>
      </w:r>
      <w:r>
        <w:rPr>
          <w:rFonts w:ascii="宋体" w:hAnsi="Times New Roman" w:eastAsia="宋体"/>
          <w:b w:val="false"/>
          <w:i w:val="false"/>
          <w:color w:val="000000"/>
          <w:sz w:val="22"/>
        </w:rPr>
        <w:t>，不改变空数据</w:t>
      </w:r>
    </w:p>
    <w:bookmarkEnd w:id="1217"/>
    <w:bookmarkStart w:name="fEYbQ" w:id="12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rea </w:t>
        <w:br/>
        <w:t>&lt;!--LIST--&gt;</w:t>
        <w:br/>
        <w:t>%1aaa %2sss%3ddd</w:t>
        <w:br/>
        <w:t>&lt;!--LIST--&gt;</w:t>
        <w:br/>
        <w:t>[trial@smartedu data]$ echo 1 1 1 2 _ 2 3 3 3 | tov -n3</w:t>
        <w:br/>
        <w:t>1 1 1</w:t>
        <w:br/>
        <w:t>2 _ 2</w:t>
        <w:br/>
        <w:t>3 3 3</w:t>
        <w:br/>
        <w:t>[trial@smartedu data]$ render -lLIST -i rea &lt;(echo 1 1 1 2 _ 2 3 3 3 | tov -n3)</w:t>
        <w:br/>
        <w:t>1aaa 1sss1ddd</w:t>
        <w:br/>
        <w:t>2aaa _sss2ddd</w:t>
        <w:br/>
        <w:t>3aaa 3sss3ddd</w:t>
        <w:br/>
        <w:t xml:space="preserve">[trial@smartedu data]$ </w:t>
        <w:br/>
      </w:r>
    </w:p>
    <w:bookmarkEnd w:id="1218"/>
    <w:bookmarkStart w:name="PXdTU" w:id="1219"/>
    <w:p>
      <w:pPr>
        <w:pStyle w:val="Heading1"/>
        <w:spacing w:after="50" w:line="360" w:lineRule="auto" w:beforeLines="100"/>
        <w:ind w:left="0"/>
        <w:jc w:val="left"/>
      </w:pPr>
      <w:r>
        <w:rPr>
          <w:rFonts w:ascii="宋体" w:hAnsi="Times New Roman" w:eastAsia="宋体"/>
        </w:rPr>
        <w:t>五、join 系（多表）</w:t>
      </w:r>
    </w:p>
    <w:bookmarkEnd w:id="1219"/>
    <w:bookmarkStart w:name="udec2a0b4" w:id="1220"/>
    <w:p>
      <w:pPr>
        <w:spacing w:after="50" w:line="360" w:lineRule="auto" w:beforeLines="100"/>
        <w:ind w:left="0"/>
        <w:jc w:val="left"/>
      </w:pPr>
      <w:r>
        <w:rPr>
          <w:rFonts w:ascii="宋体" w:hAnsi="Times New Roman" w:eastAsia="宋体"/>
          <w:b w:val="false"/>
          <w:i w:val="false"/>
          <w:color w:val="000000"/>
          <w:sz w:val="22"/>
        </w:rPr>
        <w:t xml:space="preserve"> master 表；</w:t>
      </w:r>
      <w:r>
        <w:rPr>
          <w:rFonts w:ascii="宋体" w:hAnsi="Times New Roman" w:eastAsia="宋体"/>
          <w:b w:val="false"/>
          <w:i w:val="false"/>
          <w:color w:val="e8323c"/>
          <w:sz w:val="22"/>
        </w:rPr>
        <w:t>必须是唯一的，类似主键，写在左边</w:t>
      </w:r>
    </w:p>
    <w:bookmarkEnd w:id="1220"/>
    <w:bookmarkStart w:name="ub4ba38b9" w:id="1221"/>
    <w:p>
      <w:pPr>
        <w:spacing w:after="50" w:line="360" w:lineRule="auto" w:beforeLines="100"/>
        <w:ind w:left="0"/>
        <w:jc w:val="left"/>
      </w:pPr>
      <w:r>
        <w:rPr>
          <w:rFonts w:ascii="宋体" w:hAnsi="Times New Roman" w:eastAsia="宋体"/>
          <w:b w:val="false"/>
          <w:i w:val="false"/>
          <w:color w:val="000000"/>
          <w:sz w:val="22"/>
        </w:rPr>
        <w:t xml:space="preserve"> tran 表；写在右边</w:t>
      </w:r>
    </w:p>
    <w:bookmarkEnd w:id="1221"/>
    <w:bookmarkStart w:name="DnxvS" w:id="1222"/>
    <w:p>
      <w:pPr>
        <w:pStyle w:val="Heading2"/>
        <w:spacing w:after="50" w:line="360" w:lineRule="auto" w:beforeLines="100"/>
        <w:ind w:left="0"/>
        <w:jc w:val="left"/>
      </w:pPr>
      <w:r>
        <w:rPr>
          <w:rFonts w:ascii="宋体" w:hAnsi="Times New Roman" w:eastAsia="宋体"/>
        </w:rPr>
        <w:t>1、存在连接：</w:t>
      </w:r>
      <w:r>
        <w:rPr>
          <w:rFonts w:ascii="宋体" w:hAnsi="Courier New" w:eastAsia="宋体"/>
        </w:rPr>
        <w:t>ejoin、hejoin</w:t>
      </w:r>
    </w:p>
    <w:bookmarkEnd w:id="1222"/>
    <w:bookmarkStart w:name="u1ea11b69" w:id="1223"/>
    <w:p>
      <w:pPr>
        <w:numPr>
          <w:ilvl w:val="0"/>
          <w:numId w:val="294"/>
        </w:numPr>
        <w:spacing w:after="50" w:line="360" w:lineRule="auto" w:beforeLines="100"/>
        <w:ind w:left="360"/>
        <w:jc w:val="left"/>
      </w:pPr>
      <w:r>
        <w:rPr>
          <w:rFonts w:ascii="宋体" w:hAnsi="Times New Roman" w:eastAsia="宋体"/>
          <w:b w:val="false"/>
          <w:i w:val="false"/>
          <w:color w:val="e8323c"/>
          <w:sz w:val="22"/>
        </w:rPr>
        <w:t>必须排序之后才可以正常使用此命令</w:t>
      </w:r>
    </w:p>
    <w:bookmarkEnd w:id="1223"/>
    <w:bookmarkStart w:name="uc7cceda0" w:id="1224"/>
    <w:p>
      <w:pPr>
        <w:numPr>
          <w:ilvl w:val="0"/>
          <w:numId w:val="294"/>
        </w:numPr>
        <w:spacing w:after="50" w:line="360" w:lineRule="auto" w:beforeLines="100"/>
        <w:ind w:left="360"/>
        <w:jc w:val="left"/>
      </w:pPr>
      <w:r>
        <w:rPr>
          <w:rFonts w:ascii="宋体" w:hAnsi="Times New Roman" w:eastAsia="宋体"/>
          <w:b w:val="false"/>
          <w:i w:val="false"/>
          <w:color w:val="e8323c"/>
          <w:sz w:val="22"/>
        </w:rPr>
        <w:t>筛选</w:t>
      </w:r>
    </w:p>
    <w:bookmarkEnd w:id="1224"/>
    <w:bookmarkStart w:name="ua1b65b82" w:id="1225"/>
    <w:p>
      <w:pPr>
        <w:numPr>
          <w:ilvl w:val="0"/>
          <w:numId w:val="294"/>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指定的是 tran 表的主键列， master 表永远从第一列开始</w:t>
      </w:r>
    </w:p>
    <w:bookmarkEnd w:id="1225"/>
    <w:bookmarkStart w:name="u2edf094b" w:id="1226"/>
    <w:p>
      <w:pPr>
        <w:numPr>
          <w:ilvl w:val="0"/>
          <w:numId w:val="294"/>
        </w:numPr>
        <w:spacing w:after="50" w:line="360" w:lineRule="auto" w:beforeLines="100"/>
        <w:ind w:left="360"/>
        <w:jc w:val="left"/>
      </w:pPr>
      <w:r>
        <w:rPr>
          <w:rFonts w:ascii="宋体" w:hAnsi="Times New Roman" w:eastAsia="宋体"/>
          <w:b w:val="false"/>
          <w:i w:val="false"/>
          <w:color w:val="000000"/>
          <w:sz w:val="22"/>
        </w:rPr>
        <w:t>根据 master 表的主键列对 tran 表指定的主键列进行筛选，</w:t>
      </w:r>
      <w:r>
        <w:rPr>
          <w:rFonts w:ascii="宋体" w:hAnsi="Times New Roman" w:eastAsia="宋体"/>
          <w:b w:val="false"/>
          <w:i w:val="false"/>
          <w:color w:val="f5222d"/>
          <w:sz w:val="22"/>
        </w:rPr>
        <w:t>显示 tran 表中主键与 master 表主键相同的</w:t>
      </w:r>
      <w:r>
        <w:rPr>
          <w:rFonts w:ascii="宋体" w:hAnsi="Times New Roman" w:eastAsia="宋体"/>
          <w:b w:val="false"/>
          <w:i w:val="false"/>
          <w:color w:val="1890ff"/>
          <w:sz w:val="22"/>
        </w:rPr>
        <w:t xml:space="preserve"> tran 表中的数据</w:t>
      </w:r>
    </w:p>
    <w:bookmarkEnd w:id="1226"/>
    <w:bookmarkStart w:name="ua9ce47bb" w:id="1227"/>
    <w:p>
      <w:pPr>
        <w:numPr>
          <w:ilvl w:val="0"/>
          <w:numId w:val="294"/>
        </w:numPr>
        <w:spacing w:after="50" w:line="360" w:lineRule="auto" w:beforeLines="100"/>
        <w:ind w:left="360"/>
        <w:jc w:val="left"/>
      </w:pPr>
      <w:r>
        <w:rPr>
          <w:rFonts w:ascii="宋体" w:hAnsi="Times New Roman" w:eastAsia="宋体"/>
          <w:b w:val="false"/>
          <w:i w:val="false"/>
          <w:color w:val="f5222d"/>
          <w:sz w:val="22"/>
        </w:rPr>
        <w:t>只会显示 tran 表的数据</w:t>
      </w:r>
    </w:p>
    <w:bookmarkEnd w:id="1227"/>
    <w:bookmarkStart w:name="ue503825c" w:id="1228"/>
    <w:p>
      <w:pPr>
        <w:spacing w:after="50" w:line="360" w:lineRule="auto" w:beforeLines="100"/>
        <w:ind w:left="0"/>
        <w:jc w:val="left"/>
      </w:pPr>
      <w:bookmarkStart w:name="u7783422f" w:id="1229"/>
      <w:r>
        <w:rPr>
          <w:rFonts w:eastAsia="宋体" w:ascii="宋体"/>
        </w:rPr>
        <w:drawing>
          <wp:inline distT="0" distB="0" distL="0" distR="0">
            <wp:extent cx="5841999" cy="334718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3"/>
                    <a:stretch>
                      <a:fillRect/>
                    </a:stretch>
                  </pic:blipFill>
                  <pic:spPr>
                    <a:xfrm>
                      <a:off x="0" y="0"/>
                      <a:ext cx="9702800" cy="5559246"/>
                    </a:xfrm>
                    <a:prstGeom prst="rect">
                      <a:avLst/>
                    </a:prstGeom>
                  </pic:spPr>
                </pic:pic>
              </a:graphicData>
            </a:graphic>
          </wp:inline>
        </w:drawing>
      </w:r>
      <w:bookmarkEnd w:id="1229"/>
    </w:p>
    <w:bookmarkEnd w:id="1228"/>
    <w:bookmarkStart w:name="V4Mqs" w:id="1230"/>
    <w:p>
      <w:pPr>
        <w:pStyle w:val="Heading3"/>
        <w:spacing w:after="50" w:line="360" w:lineRule="auto" w:beforeLines="100"/>
        <w:ind w:left="0"/>
        <w:jc w:val="left"/>
      </w:pPr>
      <w:r>
        <w:rPr>
          <w:rFonts w:ascii="宋体" w:hAnsi="Times New Roman" w:eastAsia="宋体"/>
        </w:rPr>
        <w:t>①、语法</w:t>
      </w:r>
    </w:p>
    <w:bookmarkEnd w:id="1230"/>
    <w:bookmarkStart w:name="uea79395e" w:id="1231"/>
    <w:p>
      <w:pPr>
        <w:spacing w:after="50" w:line="360" w:lineRule="auto" w:beforeLines="100"/>
        <w:ind w:left="0"/>
        <w:jc w:val="left"/>
      </w:pPr>
      <w:r>
        <w:rPr>
          <w:rFonts w:ascii="宋体" w:hAnsi="Courier New" w:eastAsia="宋体"/>
          <w:b w:val="false"/>
          <w:i w:val="false"/>
          <w:color w:val="000000"/>
          <w:sz w:val="22"/>
        </w:rPr>
        <w:t>ejoin -v -kCOL1[,COL2] MASTER [FILE]</w:t>
      </w:r>
    </w:p>
    <w:bookmarkEnd w:id="1231"/>
    <w:bookmarkStart w:name="ud06d33dc" w:id="1232"/>
    <w:p>
      <w:pPr>
        <w:spacing w:after="50" w:line="360" w:lineRule="auto" w:beforeLines="100"/>
        <w:ind w:left="0"/>
        <w:jc w:val="left"/>
      </w:pPr>
      <w:r>
        <w:rPr>
          <w:rFonts w:ascii="宋体" w:hAnsi="Courier New" w:eastAsia="宋体"/>
          <w:b w:val="false"/>
          <w:i w:val="false"/>
          <w:color w:val="000000"/>
          <w:sz w:val="22"/>
        </w:rPr>
        <w:t>ejoin 反向选择（隐藏应该显示的数据，显示原先右表不显示的数据） -k 开始的主键列,结束的主键列 MASTER [FILE]</w:t>
      </w:r>
    </w:p>
    <w:bookmarkEnd w:id="1232"/>
    <w:bookmarkStart w:name="u535d8df1" w:id="1233"/>
    <w:p>
      <w:pPr>
        <w:numPr>
          <w:ilvl w:val="0"/>
          <w:numId w:val="295"/>
        </w:numPr>
        <w:spacing w:after="50" w:line="360" w:lineRule="auto" w:beforeLines="100"/>
        <w:ind w:left="360"/>
        <w:jc w:val="left"/>
      </w:pPr>
      <w:r>
        <w:rPr>
          <w:rFonts w:ascii="宋体" w:hAnsi="Times New Roman" w:eastAsia="宋体"/>
          <w:b w:val="false"/>
          <w:i w:val="false"/>
          <w:color w:val="000000"/>
          <w:sz w:val="22"/>
        </w:rPr>
        <w:t>ejoin 指定的主键列是 tran 表的，master 表永远是从第一列开始；若是指定多列，master 表也是从第一列开始算起</w:t>
      </w:r>
    </w:p>
    <w:bookmarkEnd w:id="1233"/>
    <w:bookmarkStart w:name="mYKS2" w:id="12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master</w:t>
        <w:br/>
        <w:t>1 第一列 2</w:t>
        <w:br/>
        <w:t>2 第二列 4</w:t>
        <w:br/>
        <w:t>3 第三列 1</w:t>
        <w:br/>
        <w:t>4 第四列 5</w:t>
        <w:br/>
        <w:t>[trial@localhost data]$ ssort -k1 tran</w:t>
        <w:br/>
        <w:t>1 01 423</w:t>
        <w:br/>
        <w:t>2 04 341</w:t>
        <w:br/>
        <w:t>2 03 643</w:t>
        <w:br/>
        <w:t>3 01 223</w:t>
        <w:br/>
        <w:t>5 02 213</w:t>
        <w:br/>
        <w:t>[trial@localhost cuichangjian]$ ejoin -k1 master &lt;(ssort -k1 tran)</w:t>
        <w:br/>
        <w:t>1 01 423</w:t>
        <w:br/>
        <w:t>2 04 341</w:t>
        <w:br/>
        <w:t>2 03 643</w:t>
        <w:br/>
        <w:t>3 01 223</w:t>
        <w:br/>
      </w:r>
    </w:p>
    <w:bookmarkEnd w:id="1234"/>
    <w:bookmarkStart w:name="u3ddd8a19" w:id="1235"/>
    <w:p>
      <w:pPr>
        <w:numPr>
          <w:ilvl w:val="0"/>
          <w:numId w:val="296"/>
        </w:numPr>
        <w:spacing w:after="50" w:line="360" w:lineRule="auto" w:beforeLines="100"/>
        <w:ind w:left="360"/>
        <w:jc w:val="left"/>
      </w:pPr>
      <w:r>
        <w:rPr>
          <w:rFonts w:ascii="宋体" w:hAnsi="Times New Roman" w:eastAsia="宋体"/>
          <w:b w:val="false"/>
          <w:i w:val="false"/>
          <w:color w:val="000000"/>
          <w:sz w:val="22"/>
        </w:rPr>
        <w:t xml:space="preserve">若是想指定 master 表的其他列，可以使用 </w:t>
      </w:r>
      <w:r>
        <w:rPr>
          <w:rFonts w:ascii="宋体" w:hAnsi="Courier New" w:eastAsia="宋体"/>
          <w:b w:val="false"/>
          <w:i w:val="false"/>
          <w:color w:val="000000"/>
          <w:sz w:val="22"/>
        </w:rPr>
        <w:t>selcol</w:t>
      </w:r>
      <w:r>
        <w:rPr>
          <w:rFonts w:ascii="宋体" w:hAnsi="Times New Roman" w:eastAsia="宋体"/>
          <w:b w:val="false"/>
          <w:i w:val="false"/>
          <w:color w:val="000000"/>
          <w:sz w:val="22"/>
        </w:rPr>
        <w:t xml:space="preserve"> 命令改变表顺序</w:t>
      </w:r>
    </w:p>
    <w:bookmarkEnd w:id="1235"/>
    <w:bookmarkStart w:name="lEVMy" w:id="123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-k3 master</w:t>
        <w:br/>
        <w:t>3 第三列 1</w:t>
        <w:br/>
        <w:t>1 第一列 2</w:t>
        <w:br/>
        <w:t>2 第二列 4</w:t>
        <w:br/>
        <w:t>4 第四列 5</w:t>
        <w:br/>
        <w:t>[trial@localhost data]$ ssort -k1 tran</w:t>
        <w:br/>
        <w:t>1 01 423</w:t>
        <w:br/>
        <w:t>2 04 341</w:t>
        <w:br/>
        <w:t>2 03 643</w:t>
        <w:br/>
        <w:t>3 01 223</w:t>
        <w:br/>
        <w:t>5 02 213</w:t>
        <w:br/>
        <w:t>[trial@localhost cuichangjian]$ ejoin -k1 &lt;(selcol -c3 master | ssort -k1) &lt;(ssort -k1 tran)</w:t>
        <w:br/>
        <w:t>1 01 423</w:t>
        <w:br/>
        <w:t>2 04 341</w:t>
        <w:br/>
        <w:t>2 03 643</w:t>
        <w:br/>
        <w:t>5 02 213</w:t>
        <w:br/>
      </w:r>
    </w:p>
    <w:bookmarkEnd w:id="1236"/>
    <w:bookmarkStart w:name="ub09671e2" w:id="1237"/>
    <w:p>
      <w:pPr>
        <w:spacing w:after="50" w:line="360" w:lineRule="auto" w:beforeLines="100"/>
        <w:ind w:left="0"/>
        <w:jc w:val="left"/>
      </w:pPr>
      <w:bookmarkStart w:name="u58f81710" w:id="1238"/>
      <w:r>
        <w:rPr>
          <w:rFonts w:eastAsia="宋体" w:ascii="宋体"/>
        </w:rPr>
        <w:drawing>
          <wp:inline distT="0" distB="0" distL="0" distR="0">
            <wp:extent cx="5842000" cy="143170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4"/>
                    <a:stretch>
                      <a:fillRect/>
                    </a:stretch>
                  </pic:blipFill>
                  <pic:spPr>
                    <a:xfrm>
                      <a:off x="0" y="0"/>
                      <a:ext cx="6350000" cy="1556200"/>
                    </a:xfrm>
                    <a:prstGeom prst="rect">
                      <a:avLst/>
                    </a:prstGeom>
                  </pic:spPr>
                </pic:pic>
              </a:graphicData>
            </a:graphic>
          </wp:inline>
        </w:drawing>
      </w:r>
      <w:bookmarkEnd w:id="1238"/>
    </w:p>
    <w:bookmarkEnd w:id="1237"/>
    <w:bookmarkStart w:name="u39b7ba6e" w:id="1239"/>
    <w:p>
      <w:pPr>
        <w:numPr>
          <w:ilvl w:val="0"/>
          <w:numId w:val="297"/>
        </w:numPr>
        <w:spacing w:after="50" w:line="360" w:lineRule="auto" w:beforeLines="100"/>
        <w:ind w:left="360"/>
        <w:jc w:val="left"/>
      </w:pPr>
      <w:r>
        <w:rPr>
          <w:rFonts w:ascii="宋体" w:hAnsi="Times New Roman" w:eastAsia="宋体"/>
          <w:b w:val="false"/>
          <w:i w:val="false"/>
          <w:color w:val="000000"/>
          <w:sz w:val="22"/>
        </w:rPr>
        <w:t>参数 -a 可以显示 tran 表中所有数据；对应的显示在上面，不对应的显示在下面</w:t>
      </w:r>
    </w:p>
    <w:bookmarkEnd w:id="1239"/>
    <w:bookmarkStart w:name="iu7Gn" w:id="124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master</w:t>
        <w:br/>
        <w:t>1 第一列 2</w:t>
        <w:br/>
        <w:t>2 第二列 4</w:t>
        <w:br/>
        <w:t>3 第三列 1</w:t>
        <w:br/>
        <w:t>4 第四列 5</w:t>
        <w:br/>
        <w:t>[trial@localhost data]$ ssort -k1 tran</w:t>
        <w:br/>
        <w:t>1 01 423</w:t>
        <w:br/>
        <w:t>2 04 341</w:t>
        <w:br/>
        <w:t>2 03 643</w:t>
        <w:br/>
        <w:t>3 01 223</w:t>
        <w:br/>
        <w:t>5 02 213</w:t>
        <w:br/>
        <w:t>[trial@localhost cuichangjian]$ ejoin -k1 master &lt;(ssort -k1 tran)</w:t>
        <w:br/>
        <w:t>1 01 423</w:t>
        <w:br/>
        <w:t>2 04 341</w:t>
        <w:br/>
        <w:t>2 03 643</w:t>
        <w:br/>
        <w:t>3 01 223</w:t>
        <w:br/>
        <w:t>[trial@localhost cuichangjian]$ ejoin -a -k1 master &lt;(ssort -k1 tran)</w:t>
        <w:br/>
        <w:t>1 01 423</w:t>
        <w:br/>
        <w:t>2 04 341</w:t>
        <w:br/>
        <w:t>2 03 643</w:t>
        <w:br/>
        <w:t>3 01 223</w:t>
        <w:br/>
        <w:t>5 02 213</w:t>
        <w:br/>
      </w:r>
    </w:p>
    <w:bookmarkEnd w:id="1240"/>
    <w:bookmarkStart w:name="Xfzzp" w:id="1241"/>
    <w:p>
      <w:pPr>
        <w:pStyle w:val="Heading3"/>
        <w:spacing w:after="50" w:line="360" w:lineRule="auto" w:beforeLines="100"/>
        <w:ind w:left="0"/>
        <w:jc w:val="left"/>
      </w:pPr>
      <w:r>
        <w:rPr>
          <w:rFonts w:ascii="宋体" w:hAnsi="Times New Roman" w:eastAsia="宋体"/>
        </w:rPr>
        <w:t>②、参数</w:t>
      </w:r>
    </w:p>
    <w:bookmarkEnd w:id="1241"/>
    <w:bookmarkStart w:name="ub231504e" w:id="1242"/>
    <w:p>
      <w:pPr>
        <w:numPr>
          <w:ilvl w:val="0"/>
          <w:numId w:val="298"/>
        </w:numPr>
        <w:spacing w:after="50" w:line="360" w:lineRule="auto" w:beforeLines="100"/>
        <w:ind w:left="360"/>
        <w:jc w:val="left"/>
      </w:pPr>
      <w:r>
        <w:rPr>
          <w:rFonts w:ascii="宋体" w:hAnsi="Times New Roman" w:eastAsia="宋体"/>
          <w:b w:val="false"/>
          <w:i w:val="false"/>
          <w:color w:val="000000"/>
          <w:sz w:val="22"/>
        </w:rPr>
        <w:t>-k：指定主键列</w:t>
      </w:r>
    </w:p>
    <w:bookmarkEnd w:id="1242"/>
    <w:bookmarkStart w:name="u717d6d19" w:id="1243"/>
    <w:p>
      <w:pPr>
        <w:numPr>
          <w:ilvl w:val="0"/>
          <w:numId w:val="298"/>
        </w:numPr>
        <w:spacing w:after="50" w:line="360" w:lineRule="auto" w:beforeLines="100"/>
        <w:ind w:left="360"/>
        <w:jc w:val="left"/>
      </w:pPr>
      <w:r>
        <w:rPr>
          <w:rFonts w:ascii="宋体" w:hAnsi="Times New Roman" w:eastAsia="宋体"/>
          <w:b w:val="false"/>
          <w:i w:val="false"/>
          <w:color w:val="000000"/>
          <w:sz w:val="22"/>
        </w:rPr>
        <w:t>-v：反向选择（隐藏应该显示的数据，显示原先右表不显示的数据）</w:t>
      </w:r>
    </w:p>
    <w:bookmarkEnd w:id="1243"/>
    <w:bookmarkStart w:name="uc1f93bf7" w:id="1244"/>
    <w:p>
      <w:pPr>
        <w:numPr>
          <w:ilvl w:val="0"/>
          <w:numId w:val="298"/>
        </w:numPr>
        <w:spacing w:after="50" w:line="360" w:lineRule="auto" w:beforeLines="100"/>
        <w:ind w:left="360"/>
        <w:jc w:val="left"/>
      </w:pPr>
      <w:r>
        <w:rPr>
          <w:rFonts w:ascii="宋体" w:hAnsi="Times New Roman" w:eastAsia="宋体"/>
          <w:b w:val="false"/>
          <w:i w:val="false"/>
          <w:color w:val="000000"/>
          <w:sz w:val="22"/>
        </w:rPr>
        <w:t>-a：显示右表全部的数据</w:t>
      </w:r>
    </w:p>
    <w:bookmarkEnd w:id="1244"/>
    <w:bookmarkStart w:name="ZRwcT" w:id="1245"/>
    <w:p>
      <w:pPr>
        <w:pStyle w:val="Heading3"/>
        <w:spacing w:after="50" w:line="360" w:lineRule="auto" w:beforeLines="100"/>
        <w:ind w:left="0"/>
        <w:jc w:val="left"/>
      </w:pPr>
      <w:r>
        <w:rPr>
          <w:rFonts w:ascii="宋体" w:hAnsi="Times New Roman" w:eastAsia="宋体"/>
        </w:rPr>
        <w:t>③、</w:t>
      </w:r>
      <w:r>
        <w:rPr>
          <w:rFonts w:ascii="宋体" w:hAnsi="Courier New" w:eastAsia="宋体"/>
        </w:rPr>
        <w:t>hejoin</w:t>
      </w:r>
    </w:p>
    <w:bookmarkEnd w:id="1245"/>
    <w:bookmarkStart w:name="ubf306fa2" w:id="1246"/>
    <w:p>
      <w:pPr>
        <w:spacing w:after="50" w:line="360" w:lineRule="auto" w:beforeLines="100"/>
        <w:ind w:left="0"/>
        <w:jc w:val="left"/>
      </w:pPr>
      <w:r>
        <w:rPr>
          <w:rFonts w:ascii="宋体" w:hAnsi="Times New Roman" w:eastAsia="宋体"/>
          <w:b w:val="false"/>
          <w:i w:val="false"/>
          <w:color w:val="000000"/>
          <w:sz w:val="22"/>
        </w:rPr>
        <w:t xml:space="preserve">当 master 表很小、 tran 表很大时使用，使用方式与 </w:t>
      </w:r>
      <w:r>
        <w:rPr>
          <w:rFonts w:ascii="宋体" w:hAnsi="Courier New" w:eastAsia="宋体"/>
          <w:b w:val="false"/>
          <w:i w:val="false"/>
          <w:color w:val="000000"/>
          <w:sz w:val="22"/>
        </w:rPr>
        <w:t>ejoin</w:t>
      </w:r>
      <w:r>
        <w:rPr>
          <w:rFonts w:ascii="宋体" w:hAnsi="Times New Roman" w:eastAsia="宋体"/>
          <w:b w:val="false"/>
          <w:i w:val="false"/>
          <w:color w:val="000000"/>
          <w:sz w:val="22"/>
        </w:rPr>
        <w:t xml:space="preserve"> 相同</w:t>
      </w:r>
    </w:p>
    <w:bookmarkEnd w:id="1246"/>
    <w:bookmarkStart w:name="u96ce4b63" w:id="1247"/>
    <w:p>
      <w:pPr>
        <w:spacing w:after="50" w:line="360" w:lineRule="auto" w:beforeLines="100"/>
        <w:ind w:left="0"/>
        <w:jc w:val="left"/>
      </w:pPr>
      <w:r>
        <w:rPr>
          <w:rFonts w:ascii="宋体" w:hAnsi="Times New Roman" w:eastAsia="宋体"/>
          <w:b w:val="false"/>
          <w:i w:val="false"/>
          <w:color w:val="e8323c"/>
          <w:sz w:val="22"/>
        </w:rPr>
        <w:t xml:space="preserve">使用 </w:t>
      </w:r>
      <w:r>
        <w:rPr>
          <w:rFonts w:ascii="宋体" w:hAnsi="Courier New" w:eastAsia="宋体"/>
          <w:b w:val="false"/>
          <w:i w:val="false"/>
          <w:color w:val="e8323c"/>
          <w:sz w:val="22"/>
        </w:rPr>
        <w:t>hejoin</w:t>
      </w:r>
      <w:r>
        <w:rPr>
          <w:rFonts w:ascii="宋体" w:hAnsi="Times New Roman" w:eastAsia="宋体"/>
          <w:b w:val="false"/>
          <w:i w:val="false"/>
          <w:color w:val="e8323c"/>
          <w:sz w:val="22"/>
        </w:rPr>
        <w:t xml:space="preserve"> 时左表（master）需要排序，右表（tran）无需排序</w:t>
      </w:r>
    </w:p>
    <w:bookmarkEnd w:id="1247"/>
    <w:bookmarkStart w:name="uTehS" w:id="1248"/>
    <w:p>
      <w:pPr>
        <w:pStyle w:val="Heading2"/>
        <w:spacing w:after="50" w:line="360" w:lineRule="auto" w:beforeLines="100"/>
        <w:ind w:left="0"/>
        <w:jc w:val="left"/>
      </w:pPr>
      <w:r>
        <w:rPr>
          <w:rFonts w:ascii="宋体" w:hAnsi="Times New Roman" w:eastAsia="宋体"/>
        </w:rPr>
        <w:t>2、内连接：</w:t>
      </w:r>
      <w:r>
        <w:rPr>
          <w:rFonts w:ascii="宋体" w:hAnsi="Courier New" w:eastAsia="宋体"/>
        </w:rPr>
        <w:t>ijoin、hijoin</w:t>
      </w:r>
    </w:p>
    <w:bookmarkEnd w:id="1248"/>
    <w:bookmarkStart w:name="ua7ce3cbd" w:id="1249"/>
    <w:p>
      <w:pPr>
        <w:numPr>
          <w:ilvl w:val="0"/>
          <w:numId w:val="299"/>
        </w:numPr>
        <w:spacing w:after="50" w:line="360" w:lineRule="auto" w:beforeLines="100"/>
        <w:ind w:left="360"/>
        <w:jc w:val="left"/>
      </w:pPr>
      <w:r>
        <w:rPr>
          <w:rFonts w:ascii="宋体" w:hAnsi="Times New Roman" w:eastAsia="宋体"/>
          <w:b w:val="false"/>
          <w:i w:val="false"/>
          <w:color w:val="e8323c"/>
          <w:sz w:val="22"/>
        </w:rPr>
        <w:t>必须排序之后才可以正常使用此命令</w:t>
      </w:r>
    </w:p>
    <w:bookmarkEnd w:id="1249"/>
    <w:bookmarkStart w:name="u2e08ef3c" w:id="1250"/>
    <w:p>
      <w:pPr>
        <w:numPr>
          <w:ilvl w:val="0"/>
          <w:numId w:val="299"/>
        </w:numPr>
        <w:spacing w:after="50" w:line="360" w:lineRule="auto" w:beforeLines="100"/>
        <w:ind w:left="360"/>
        <w:jc w:val="left"/>
      </w:pPr>
      <w:r>
        <w:rPr>
          <w:rFonts w:ascii="宋体" w:hAnsi="Times New Roman" w:eastAsia="宋体"/>
          <w:b w:val="false"/>
          <w:i w:val="false"/>
          <w:color w:val="e8323c"/>
          <w:sz w:val="22"/>
        </w:rPr>
        <w:t>筛选、连接</w:t>
      </w:r>
    </w:p>
    <w:bookmarkEnd w:id="1250"/>
    <w:bookmarkStart w:name="ub05062e1" w:id="1251"/>
    <w:p>
      <w:pPr>
        <w:numPr>
          <w:ilvl w:val="0"/>
          <w:numId w:val="299"/>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指定的是 tran 表的主键列， master 表永远从第一列开始</w:t>
      </w:r>
    </w:p>
    <w:bookmarkEnd w:id="1251"/>
    <w:bookmarkStart w:name="u171a1df0" w:id="1252"/>
    <w:p>
      <w:pPr>
        <w:numPr>
          <w:ilvl w:val="0"/>
          <w:numId w:val="299"/>
        </w:numPr>
        <w:spacing w:after="50" w:line="360" w:lineRule="auto" w:beforeLines="100"/>
        <w:ind w:left="360"/>
        <w:jc w:val="left"/>
      </w:pPr>
      <w:r>
        <w:rPr>
          <w:rFonts w:ascii="宋体" w:hAnsi="Times New Roman" w:eastAsia="宋体"/>
          <w:b w:val="false"/>
          <w:i w:val="false"/>
          <w:color w:val="000000"/>
          <w:sz w:val="22"/>
        </w:rPr>
        <w:t>根据 master 表的主键列对 tran 表指定的主键列进行筛选，</w:t>
      </w:r>
      <w:r>
        <w:rPr>
          <w:rFonts w:ascii="宋体" w:hAnsi="Times New Roman" w:eastAsia="宋体"/>
          <w:b w:val="false"/>
          <w:i w:val="false"/>
          <w:color w:val="f5222d"/>
          <w:sz w:val="22"/>
        </w:rPr>
        <w:t>显示 tran 表中主键与 master 表中主键相同的</w:t>
      </w:r>
      <w:r>
        <w:rPr>
          <w:rFonts w:ascii="宋体" w:hAnsi="Times New Roman" w:eastAsia="宋体"/>
          <w:b w:val="false"/>
          <w:i w:val="false"/>
          <w:color w:val="1890ff"/>
          <w:sz w:val="22"/>
        </w:rPr>
        <w:t xml:space="preserve"> tran 表中的数据</w:t>
      </w:r>
    </w:p>
    <w:bookmarkEnd w:id="1252"/>
    <w:bookmarkStart w:name="u2f2d073b" w:id="1253"/>
    <w:p>
      <w:pPr>
        <w:numPr>
          <w:ilvl w:val="0"/>
          <w:numId w:val="299"/>
        </w:numPr>
        <w:spacing w:after="50" w:line="360" w:lineRule="auto" w:beforeLines="100"/>
        <w:ind w:left="360"/>
        <w:jc w:val="left"/>
      </w:pPr>
      <w:r>
        <w:rPr>
          <w:rFonts w:ascii="宋体" w:hAnsi="Times New Roman" w:eastAsia="宋体"/>
          <w:b w:val="false"/>
          <w:i w:val="false"/>
          <w:color w:val="f5222d"/>
          <w:sz w:val="22"/>
        </w:rPr>
        <w:t>会显示两个表的数据</w:t>
      </w:r>
      <w:r>
        <w:rPr>
          <w:rFonts w:ascii="宋体" w:hAnsi="Times New Roman" w:eastAsia="宋体"/>
          <w:b w:val="false"/>
          <w:i w:val="false"/>
          <w:color w:val="000000"/>
          <w:sz w:val="22"/>
        </w:rPr>
        <w:t>，根据 tran 表指定的主键列， tran 表的主键列在前、 master 表数据（不包括主键列）在中间、 tran 表数据（不包括主键列）在最后</w:t>
      </w:r>
    </w:p>
    <w:bookmarkEnd w:id="1253"/>
    <w:bookmarkStart w:name="u41e50b97" w:id="1254"/>
    <w:p>
      <w:pPr>
        <w:numPr>
          <w:ilvl w:val="0"/>
          <w:numId w:val="299"/>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ejoin</w:t>
      </w:r>
      <w:r>
        <w:rPr>
          <w:rFonts w:ascii="宋体" w:hAnsi="Times New Roman" w:eastAsia="宋体"/>
          <w:b w:val="false"/>
          <w:i w:val="false"/>
          <w:color w:val="000000"/>
          <w:sz w:val="22"/>
        </w:rPr>
        <w:t xml:space="preserve"> 相比，只是增加了显示 master 表数据的功能</w:t>
      </w:r>
    </w:p>
    <w:bookmarkEnd w:id="1254"/>
    <w:bookmarkStart w:name="Gs5O4" w:id="1255"/>
    <w:p>
      <w:pPr>
        <w:pStyle w:val="Heading3"/>
        <w:spacing w:after="50" w:line="360" w:lineRule="auto" w:beforeLines="100"/>
        <w:ind w:left="0"/>
        <w:jc w:val="left"/>
      </w:pPr>
      <w:r>
        <w:rPr>
          <w:rFonts w:ascii="宋体" w:hAnsi="Times New Roman" w:eastAsia="宋体"/>
        </w:rPr>
        <w:t>①、语法</w:t>
      </w:r>
    </w:p>
    <w:bookmarkEnd w:id="1255"/>
    <w:bookmarkStart w:name="u144dbe5d" w:id="1256"/>
    <w:p>
      <w:pPr>
        <w:spacing w:after="50" w:line="360" w:lineRule="auto" w:beforeLines="100"/>
        <w:ind w:left="0"/>
        <w:jc w:val="left"/>
      </w:pPr>
      <w:r>
        <w:rPr>
          <w:rFonts w:ascii="宋体" w:hAnsi="Courier New" w:eastAsia="宋体"/>
          <w:b w:val="false"/>
          <w:i w:val="false"/>
          <w:color w:val="000000"/>
          <w:sz w:val="22"/>
        </w:rPr>
        <w:t>ijoin -kCOL1[,COL2] MASTER [FILE]</w:t>
      </w:r>
    </w:p>
    <w:bookmarkEnd w:id="1256"/>
    <w:bookmarkStart w:name="udd2e9aaf" w:id="1257"/>
    <w:p>
      <w:pPr>
        <w:spacing w:after="50" w:line="360" w:lineRule="auto" w:beforeLines="100"/>
        <w:ind w:left="0"/>
        <w:jc w:val="left"/>
      </w:pPr>
      <w:r>
        <w:rPr>
          <w:rFonts w:ascii="宋体" w:hAnsi="Courier New" w:eastAsia="宋体"/>
          <w:b w:val="false"/>
          <w:i w:val="false"/>
          <w:color w:val="000000"/>
          <w:sz w:val="22"/>
        </w:rPr>
        <w:t>ijoin -k 开始的主键列,结束的主键列 MASTER [FILE]</w:t>
      </w:r>
    </w:p>
    <w:bookmarkEnd w:id="1257"/>
    <w:bookmarkStart w:name="uec9e9414" w:id="1258"/>
    <w:p>
      <w:pPr>
        <w:numPr>
          <w:ilvl w:val="0"/>
          <w:numId w:val="300"/>
        </w:numPr>
        <w:spacing w:after="50" w:line="360" w:lineRule="auto" w:beforeLines="100"/>
        <w:ind w:left="360"/>
        <w:jc w:val="left"/>
      </w:pPr>
      <w:r>
        <w:rPr>
          <w:rFonts w:ascii="宋体" w:hAnsi="Times New Roman" w:eastAsia="宋体"/>
          <w:b w:val="false"/>
          <w:i w:val="false"/>
          <w:color w:val="000000"/>
          <w:sz w:val="22"/>
        </w:rPr>
        <w:t>ijoin 指定的主键列也是 tran 表的， master 表永远是从第一列开始；若是指定多列，则 master 表也是从第一列开始算起</w:t>
      </w:r>
    </w:p>
    <w:bookmarkEnd w:id="1258"/>
    <w:bookmarkStart w:name="mZODm" w:id="12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master</w:t>
        <w:br/>
        <w:t>1 第一列 2</w:t>
        <w:br/>
        <w:t>2 第二列 4</w:t>
        <w:br/>
        <w:t>3 第三列 1</w:t>
        <w:br/>
        <w:t>4 第四列 5</w:t>
        <w:br/>
        <w:t>[trial@localhost data]$ ssort -k1 tran</w:t>
        <w:br/>
        <w:t>1 01 423</w:t>
        <w:br/>
        <w:t>2 04 341</w:t>
        <w:br/>
        <w:t>2 03 643</w:t>
        <w:br/>
        <w:t>3 01 223</w:t>
        <w:br/>
        <w:t>5 02 213</w:t>
        <w:br/>
        <w:t>[trial@localhost cuichangjian]$ ijoin -k1 master &lt;(ssort -k1 tran)</w:t>
        <w:br/>
        <w:t>1 第一列 2 01 423</w:t>
        <w:br/>
        <w:t>2 第二列 4 04 341</w:t>
        <w:br/>
        <w:t>2 第二列 4 03 643</w:t>
        <w:br/>
        <w:t>3 第三列 1 01 223</w:t>
        <w:br/>
      </w:r>
    </w:p>
    <w:bookmarkEnd w:id="1259"/>
    <w:bookmarkStart w:name="uc126705c" w:id="1260"/>
    <w:p>
      <w:pPr>
        <w:numPr>
          <w:ilvl w:val="0"/>
          <w:numId w:val="301"/>
        </w:numPr>
        <w:spacing w:after="50" w:line="360" w:lineRule="auto" w:beforeLines="100"/>
        <w:ind w:left="360"/>
        <w:jc w:val="left"/>
      </w:pPr>
      <w:r>
        <w:rPr>
          <w:rFonts w:ascii="宋体" w:hAnsi="Times New Roman" w:eastAsia="宋体"/>
          <w:b w:val="false"/>
          <w:i w:val="false"/>
          <w:color w:val="000000"/>
          <w:sz w:val="22"/>
        </w:rPr>
        <w:t>若是想指定 master 表的其他列，当然也可以使用 selcol 命令改变表顺序</w:t>
      </w:r>
    </w:p>
    <w:bookmarkEnd w:id="1260"/>
    <w:bookmarkStart w:name="u6e8c0331" w:id="1261"/>
    <w:p>
      <w:pPr>
        <w:numPr>
          <w:ilvl w:val="0"/>
          <w:numId w:val="301"/>
        </w:numPr>
        <w:spacing w:after="50" w:line="360" w:lineRule="auto" w:beforeLines="100"/>
        <w:ind w:left="360"/>
        <w:jc w:val="left"/>
      </w:pPr>
      <w:r>
        <w:rPr>
          <w:rFonts w:ascii="宋体" w:hAnsi="Times New Roman" w:eastAsia="宋体"/>
          <w:b w:val="false"/>
          <w:i w:val="false"/>
          <w:color w:val="000000"/>
          <w:sz w:val="22"/>
        </w:rPr>
        <w:t>参数 -a 可以显示 tran 表中所有的数据；对应的显示在上面，不对应的显示在下面</w:t>
      </w:r>
    </w:p>
    <w:bookmarkEnd w:id="1261"/>
    <w:bookmarkStart w:name="YLgzO" w:id="126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ejoin -k1 master &lt;(ssort -k1 tran)</w:t>
        <w:br/>
        <w:t>1 01 423</w:t>
        <w:br/>
        <w:t>2 04 341</w:t>
        <w:br/>
        <w:t>2 03 643</w:t>
        <w:br/>
        <w:t>3 01 223</w:t>
        <w:br/>
        <w:t>[trial@localhost cuichangjian]$ ijoin -a -k1 master &lt;(ssort -k1 tran)</w:t>
        <w:br/>
        <w:t>1 第一列 2 01 423</w:t>
        <w:br/>
        <w:t>2 第二列 4 04 341</w:t>
        <w:br/>
        <w:t>2 第二列 4 03 643</w:t>
        <w:br/>
        <w:t>3 第三列 1 01 223</w:t>
        <w:br/>
        <w:t>5 02 213</w:t>
        <w:br/>
      </w:r>
    </w:p>
    <w:bookmarkEnd w:id="1262"/>
    <w:bookmarkStart w:name="JzkcJ" w:id="1263"/>
    <w:p>
      <w:pPr>
        <w:pStyle w:val="Heading3"/>
        <w:spacing w:after="50" w:line="360" w:lineRule="auto" w:beforeLines="100"/>
        <w:ind w:left="0"/>
        <w:jc w:val="left"/>
      </w:pPr>
      <w:r>
        <w:rPr>
          <w:rFonts w:ascii="宋体" w:hAnsi="Times New Roman" w:eastAsia="宋体"/>
        </w:rPr>
        <w:t>②、参数</w:t>
      </w:r>
    </w:p>
    <w:bookmarkEnd w:id="1263"/>
    <w:bookmarkStart w:name="u93d711e9" w:id="1264"/>
    <w:p>
      <w:pPr>
        <w:numPr>
          <w:ilvl w:val="0"/>
          <w:numId w:val="302"/>
        </w:numPr>
        <w:spacing w:after="50" w:line="360" w:lineRule="auto" w:beforeLines="100"/>
        <w:ind w:left="360"/>
        <w:jc w:val="left"/>
      </w:pPr>
      <w:r>
        <w:rPr>
          <w:rFonts w:ascii="宋体" w:hAnsi="Times New Roman" w:eastAsia="宋体"/>
          <w:b w:val="false"/>
          <w:i w:val="false"/>
          <w:color w:val="000000"/>
          <w:sz w:val="22"/>
        </w:rPr>
        <w:t>-k：指定主键列</w:t>
      </w:r>
    </w:p>
    <w:bookmarkEnd w:id="1264"/>
    <w:bookmarkStart w:name="u4f5aa69b" w:id="1265"/>
    <w:p>
      <w:pPr>
        <w:numPr>
          <w:ilvl w:val="0"/>
          <w:numId w:val="302"/>
        </w:numPr>
        <w:spacing w:after="50" w:line="360" w:lineRule="auto" w:beforeLines="100"/>
        <w:ind w:left="360"/>
        <w:jc w:val="left"/>
      </w:pPr>
      <w:r>
        <w:rPr>
          <w:rFonts w:ascii="宋体" w:hAnsi="Times New Roman" w:eastAsia="宋体"/>
          <w:b w:val="false"/>
          <w:i w:val="false"/>
          <w:color w:val="000000"/>
          <w:sz w:val="22"/>
        </w:rPr>
        <w:t>-a：显示右表全部的数据</w:t>
      </w:r>
    </w:p>
    <w:bookmarkEnd w:id="1265"/>
    <w:bookmarkStart w:name="ghdPx" w:id="1266"/>
    <w:p>
      <w:pPr>
        <w:pStyle w:val="Heading3"/>
        <w:spacing w:after="50" w:line="360" w:lineRule="auto" w:beforeLines="100"/>
        <w:ind w:left="0"/>
        <w:jc w:val="left"/>
      </w:pPr>
      <w:r>
        <w:rPr>
          <w:rFonts w:ascii="宋体" w:hAnsi="Times New Roman" w:eastAsia="宋体"/>
        </w:rPr>
        <w:t>③、</w:t>
      </w:r>
      <w:r>
        <w:rPr>
          <w:rFonts w:ascii="宋体" w:hAnsi="Courier New" w:eastAsia="宋体"/>
        </w:rPr>
        <w:t>hijoin</w:t>
      </w:r>
    </w:p>
    <w:bookmarkEnd w:id="1266"/>
    <w:bookmarkStart w:name="u7adaaaa1" w:id="1267"/>
    <w:p>
      <w:pPr>
        <w:spacing w:after="50" w:line="360" w:lineRule="auto" w:beforeLines="100"/>
        <w:ind w:left="0"/>
        <w:jc w:val="left"/>
      </w:pPr>
      <w:r>
        <w:rPr>
          <w:rFonts w:ascii="宋体" w:hAnsi="Times New Roman" w:eastAsia="宋体"/>
          <w:b w:val="false"/>
          <w:i w:val="false"/>
          <w:color w:val="000000"/>
          <w:sz w:val="22"/>
        </w:rPr>
        <w:t xml:space="preserve">当 master 表很小、 tran 表很大时使用，使用方式与 </w:t>
      </w:r>
      <w:r>
        <w:rPr>
          <w:rFonts w:ascii="宋体" w:hAnsi="Courier New" w:eastAsia="宋体"/>
          <w:b w:val="false"/>
          <w:i w:val="false"/>
          <w:color w:val="000000"/>
          <w:sz w:val="22"/>
        </w:rPr>
        <w:t>ejoin</w:t>
      </w:r>
      <w:r>
        <w:rPr>
          <w:rFonts w:ascii="宋体" w:hAnsi="Times New Roman" w:eastAsia="宋体"/>
          <w:b w:val="false"/>
          <w:i w:val="false"/>
          <w:color w:val="000000"/>
          <w:sz w:val="22"/>
        </w:rPr>
        <w:t xml:space="preserve"> 相同</w:t>
      </w:r>
    </w:p>
    <w:bookmarkEnd w:id="1267"/>
    <w:bookmarkStart w:name="u235e1d38" w:id="1268"/>
    <w:p>
      <w:pPr>
        <w:spacing w:after="50" w:line="360" w:lineRule="auto" w:beforeLines="100"/>
        <w:ind w:left="0"/>
        <w:jc w:val="left"/>
      </w:pPr>
      <w:r>
        <w:rPr>
          <w:rFonts w:ascii="宋体" w:hAnsi="Times New Roman" w:eastAsia="宋体"/>
          <w:b w:val="false"/>
          <w:i w:val="false"/>
          <w:color w:val="e8323c"/>
          <w:sz w:val="22"/>
        </w:rPr>
        <w:t xml:space="preserve">使用 </w:t>
      </w:r>
      <w:r>
        <w:rPr>
          <w:rFonts w:ascii="宋体" w:hAnsi="Courier New" w:eastAsia="宋体"/>
          <w:b w:val="false"/>
          <w:i w:val="false"/>
          <w:color w:val="e8323c"/>
          <w:sz w:val="22"/>
        </w:rPr>
        <w:t>hijoin</w:t>
      </w:r>
      <w:r>
        <w:rPr>
          <w:rFonts w:ascii="宋体" w:hAnsi="Times New Roman" w:eastAsia="宋体"/>
          <w:b w:val="false"/>
          <w:i w:val="false"/>
          <w:color w:val="e8323c"/>
          <w:sz w:val="22"/>
        </w:rPr>
        <w:t xml:space="preserve"> 时左表（master）需要排序，右表（tran）无需排序</w:t>
      </w:r>
    </w:p>
    <w:bookmarkEnd w:id="1268"/>
    <w:bookmarkStart w:name="sN19P" w:id="1269"/>
    <w:p>
      <w:pPr>
        <w:pStyle w:val="Heading2"/>
        <w:spacing w:after="50" w:line="360" w:lineRule="auto" w:beforeLines="100"/>
        <w:ind w:left="0"/>
        <w:jc w:val="left"/>
      </w:pPr>
      <w:r>
        <w:rPr>
          <w:rFonts w:ascii="宋体" w:hAnsi="Times New Roman" w:eastAsia="宋体"/>
        </w:rPr>
        <w:t>3、右连接：</w:t>
      </w:r>
      <w:r>
        <w:rPr>
          <w:rFonts w:ascii="宋体" w:hAnsi="Courier New" w:eastAsia="宋体"/>
        </w:rPr>
        <w:t>rjoin、hrjoin、hrjoinrepalce</w:t>
      </w:r>
      <w:r>
        <w:rPr>
          <w:rFonts w:ascii="宋体" w:hAnsi="Times New Roman" w:eastAsia="宋体"/>
        </w:rPr>
        <w:t xml:space="preserve"> 等</w:t>
      </w:r>
    </w:p>
    <w:bookmarkEnd w:id="1269"/>
    <w:bookmarkStart w:name="sTFAN" w:id="1270"/>
    <w:p>
      <w:pPr>
        <w:pStyle w:val="Heading3"/>
        <w:spacing w:after="50" w:line="360" w:lineRule="auto" w:beforeLines="100"/>
        <w:ind w:left="0"/>
        <w:jc w:val="left"/>
      </w:pPr>
      <w:r>
        <w:rPr>
          <w:rFonts w:ascii="宋体" w:hAnsi="Times New Roman" w:eastAsia="宋体"/>
        </w:rPr>
        <w:t>①、</w:t>
      </w:r>
      <w:r>
        <w:rPr>
          <w:rFonts w:ascii="宋体" w:hAnsi="Courier New" w:eastAsia="宋体"/>
        </w:rPr>
        <w:t>rjoin</w:t>
      </w:r>
    </w:p>
    <w:bookmarkEnd w:id="1270"/>
    <w:bookmarkStart w:name="ub6fbdb21" w:id="1271"/>
    <w:p>
      <w:pPr>
        <w:numPr>
          <w:ilvl w:val="0"/>
          <w:numId w:val="303"/>
        </w:numPr>
        <w:spacing w:after="50" w:line="360" w:lineRule="auto" w:beforeLines="100"/>
        <w:ind w:left="360"/>
        <w:jc w:val="left"/>
      </w:pPr>
      <w:r>
        <w:rPr>
          <w:rFonts w:ascii="宋体" w:hAnsi="Times New Roman" w:eastAsia="宋体"/>
          <w:b w:val="false"/>
          <w:i w:val="false"/>
          <w:color w:val="e8323c"/>
          <w:sz w:val="22"/>
        </w:rPr>
        <w:t>必须排序之后才可以正常使用此命令</w:t>
      </w:r>
    </w:p>
    <w:bookmarkEnd w:id="1271"/>
    <w:bookmarkStart w:name="u15d6a89f" w:id="1272"/>
    <w:p>
      <w:pPr>
        <w:numPr>
          <w:ilvl w:val="0"/>
          <w:numId w:val="303"/>
        </w:numPr>
        <w:spacing w:after="50" w:line="360" w:lineRule="auto" w:beforeLines="100"/>
        <w:ind w:left="360"/>
        <w:jc w:val="left"/>
      </w:pPr>
      <w:r>
        <w:rPr>
          <w:rFonts w:ascii="宋体" w:hAnsi="Times New Roman" w:eastAsia="宋体"/>
          <w:b w:val="false"/>
          <w:i w:val="false"/>
          <w:color w:val="e8323c"/>
          <w:sz w:val="22"/>
        </w:rPr>
        <w:t>连接、显示</w:t>
      </w:r>
    </w:p>
    <w:bookmarkEnd w:id="1272"/>
    <w:bookmarkStart w:name="u48866a81" w:id="1273"/>
    <w:p>
      <w:pPr>
        <w:numPr>
          <w:ilvl w:val="0"/>
          <w:numId w:val="303"/>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指定的是 tran 表的主键列， master 表永远从第一列开始</w:t>
      </w:r>
    </w:p>
    <w:bookmarkEnd w:id="1273"/>
    <w:bookmarkStart w:name="u4c06ea67" w:id="1274"/>
    <w:p>
      <w:pPr>
        <w:numPr>
          <w:ilvl w:val="0"/>
          <w:numId w:val="303"/>
        </w:numPr>
        <w:spacing w:after="50" w:line="360" w:lineRule="auto" w:beforeLines="100"/>
        <w:ind w:left="360"/>
        <w:jc w:val="left"/>
      </w:pPr>
      <w:r>
        <w:rPr>
          <w:rFonts w:ascii="宋体" w:hAnsi="Times New Roman" w:eastAsia="宋体"/>
          <w:b w:val="false"/>
          <w:i w:val="false"/>
          <w:color w:val="f5222d"/>
          <w:sz w:val="22"/>
        </w:rPr>
        <w:t>会显示 tran 表所有的数据，</w:t>
      </w:r>
      <w:r>
        <w:rPr>
          <w:rFonts w:ascii="宋体" w:hAnsi="Times New Roman" w:eastAsia="宋体"/>
          <w:b w:val="false"/>
          <w:i w:val="false"/>
          <w:color w:val="000000"/>
          <w:sz w:val="22"/>
        </w:rPr>
        <w:t>根据 tran 表的主键列对 master 表的数据进行筛选，</w:t>
      </w:r>
      <w:r>
        <w:rPr>
          <w:rFonts w:ascii="宋体" w:hAnsi="Times New Roman" w:eastAsia="宋体"/>
          <w:b w:val="false"/>
          <w:i w:val="false"/>
          <w:color w:val="f5222d"/>
          <w:sz w:val="22"/>
        </w:rPr>
        <w:t>显示 master 表中主键与 tran 表中主键相同的</w:t>
      </w:r>
      <w:r>
        <w:rPr>
          <w:rFonts w:ascii="宋体" w:hAnsi="Times New Roman" w:eastAsia="宋体"/>
          <w:b w:val="false"/>
          <w:i w:val="false"/>
          <w:color w:val="1890ff"/>
          <w:sz w:val="22"/>
        </w:rPr>
        <w:t xml:space="preserve"> master 表中的数据</w:t>
      </w:r>
      <w:r>
        <w:rPr>
          <w:rFonts w:ascii="宋体" w:hAnsi="Times New Roman" w:eastAsia="宋体"/>
          <w:b w:val="false"/>
          <w:i w:val="false"/>
          <w:color w:val="f5222d"/>
          <w:sz w:val="22"/>
        </w:rPr>
        <w:t>，</w:t>
      </w:r>
      <w:r>
        <w:rPr>
          <w:rFonts w:ascii="宋体" w:hAnsi="Times New Roman" w:eastAsia="宋体"/>
          <w:b w:val="false"/>
          <w:i w:val="false"/>
          <w:color w:val="000000"/>
          <w:sz w:val="22"/>
        </w:rPr>
        <w:t xml:space="preserve"> </w:t>
      </w:r>
      <w:r>
        <w:rPr>
          <w:rFonts w:ascii="宋体" w:hAnsi="Times New Roman" w:eastAsia="宋体"/>
          <w:b w:val="false"/>
          <w:i w:val="false"/>
          <w:color w:val="f5222d"/>
          <w:sz w:val="22"/>
        </w:rPr>
        <w:t xml:space="preserve">master 表没有的主键默认以 </w:t>
      </w:r>
      <w:r>
        <w:rPr>
          <w:rFonts w:ascii="宋体" w:hAnsi="Courier New" w:eastAsia="宋体"/>
          <w:b w:val="false"/>
          <w:i w:val="false"/>
          <w:color w:val="f5222d"/>
          <w:sz w:val="22"/>
        </w:rPr>
        <w:t>*</w:t>
      </w:r>
      <w:r>
        <w:rPr>
          <w:rFonts w:ascii="宋体" w:hAnsi="Times New Roman" w:eastAsia="宋体"/>
          <w:b w:val="false"/>
          <w:i w:val="false"/>
          <w:color w:val="f5222d"/>
          <w:sz w:val="22"/>
        </w:rPr>
        <w:t xml:space="preserve"> 填充</w:t>
      </w:r>
    </w:p>
    <w:bookmarkEnd w:id="1274"/>
    <w:bookmarkStart w:name="u8a521537" w:id="1275"/>
    <w:p>
      <w:pPr>
        <w:numPr>
          <w:ilvl w:val="0"/>
          <w:numId w:val="303"/>
        </w:numPr>
        <w:spacing w:after="50" w:line="360" w:lineRule="auto" w:beforeLines="100"/>
        <w:ind w:left="360"/>
        <w:jc w:val="left"/>
      </w:pPr>
      <w:r>
        <w:rPr>
          <w:rFonts w:ascii="宋体" w:hAnsi="Times New Roman" w:eastAsia="宋体"/>
          <w:b w:val="false"/>
          <w:i w:val="false"/>
          <w:color w:val="f5222d"/>
          <w:sz w:val="22"/>
        </w:rPr>
        <w:t>会显示两个表的数据</w:t>
      </w:r>
      <w:r>
        <w:rPr>
          <w:rFonts w:ascii="宋体" w:hAnsi="Times New Roman" w:eastAsia="宋体"/>
          <w:b w:val="false"/>
          <w:i w:val="false"/>
          <w:color w:val="000000"/>
          <w:sz w:val="22"/>
        </w:rPr>
        <w:t>，根据 tran 表指定的主键列， tran 表的主键列在前、 master 表数据（不包括主键列）在中间、 tran 表数据（不包括主键列）在最后</w:t>
      </w:r>
    </w:p>
    <w:bookmarkEnd w:id="1275"/>
    <w:bookmarkStart w:name="ua5dd04a4" w:id="1276"/>
    <w:p>
      <w:pPr>
        <w:numPr>
          <w:ilvl w:val="0"/>
          <w:numId w:val="303"/>
        </w:numPr>
        <w:spacing w:after="50" w:line="360" w:lineRule="auto" w:beforeLines="100"/>
        <w:ind w:left="360"/>
        <w:jc w:val="left"/>
      </w:pPr>
      <w:r>
        <w:rPr>
          <w:rFonts w:ascii="宋体" w:hAnsi="Times New Roman" w:eastAsia="宋体"/>
          <w:b w:val="false"/>
          <w:i w:val="false"/>
          <w:color w:val="000000"/>
          <w:sz w:val="22"/>
        </w:rPr>
        <w:t xml:space="preserve">与内连接 </w:t>
      </w:r>
      <w:r>
        <w:rPr>
          <w:rFonts w:ascii="宋体" w:hAnsi="Courier New" w:eastAsia="宋体"/>
          <w:b w:val="false"/>
          <w:i w:val="false"/>
          <w:color w:val="000000"/>
          <w:sz w:val="22"/>
        </w:rPr>
        <w:t>ijoin</w:t>
      </w:r>
      <w:r>
        <w:rPr>
          <w:rFonts w:ascii="宋体" w:hAnsi="Times New Roman" w:eastAsia="宋体"/>
          <w:b w:val="false"/>
          <w:i w:val="false"/>
          <w:color w:val="000000"/>
          <w:sz w:val="22"/>
        </w:rPr>
        <w:t xml:space="preserve"> 相比，</w:t>
      </w:r>
      <w:r>
        <w:rPr>
          <w:rFonts w:ascii="宋体" w:hAnsi="Times New Roman" w:eastAsia="宋体"/>
          <w:b w:val="false"/>
          <w:i w:val="false"/>
          <w:color w:val="f5222d"/>
          <w:sz w:val="22"/>
        </w:rPr>
        <w:t xml:space="preserve">会显示右表全部的数据（类似加了 -a 参数），右表存在而左表不存在的数据，则本该显示左表数据的地方会以 </w:t>
      </w:r>
      <w:r>
        <w:rPr>
          <w:rFonts w:ascii="宋体" w:hAnsi="Courier New" w:eastAsia="宋体"/>
          <w:b w:val="false"/>
          <w:i w:val="false"/>
          <w:color w:val="f5222d"/>
          <w:sz w:val="22"/>
        </w:rPr>
        <w:t>*</w:t>
      </w:r>
      <w:r>
        <w:rPr>
          <w:rFonts w:ascii="宋体" w:hAnsi="Times New Roman" w:eastAsia="宋体"/>
          <w:b w:val="false"/>
          <w:i w:val="false"/>
          <w:color w:val="f5222d"/>
          <w:sz w:val="22"/>
        </w:rPr>
        <w:t xml:space="preserve"> 代替</w:t>
      </w:r>
    </w:p>
    <w:bookmarkEnd w:id="1276"/>
    <w:bookmarkStart w:name="fSnNt" w:id="1277"/>
    <w:p>
      <w:pPr>
        <w:pStyle w:val="Heading4"/>
        <w:spacing w:after="50" w:line="360" w:lineRule="auto" w:beforeLines="100"/>
        <w:ind w:left="0"/>
        <w:jc w:val="left"/>
      </w:pPr>
      <w:r>
        <w:rPr>
          <w:rFonts w:ascii="宋体" w:hAnsi="Times New Roman" w:eastAsia="宋体"/>
        </w:rPr>
        <w:t>Ⅰ、语法</w:t>
      </w:r>
    </w:p>
    <w:bookmarkEnd w:id="1277"/>
    <w:bookmarkStart w:name="u43bf7e88" w:id="1278"/>
    <w:p>
      <w:pPr>
        <w:spacing w:after="50" w:line="360" w:lineRule="auto" w:beforeLines="100"/>
        <w:ind w:left="0"/>
        <w:jc w:val="left"/>
      </w:pPr>
      <w:r>
        <w:rPr>
          <w:rFonts w:ascii="宋体" w:hAnsi="Courier New" w:eastAsia="宋体"/>
          <w:b w:val="false"/>
          <w:i w:val="false"/>
          <w:color w:val="000000"/>
          <w:sz w:val="22"/>
        </w:rPr>
        <w:t>rjoin -kCOL1[,COL2] RIGHT [LEFT]</w:t>
      </w:r>
    </w:p>
    <w:bookmarkEnd w:id="1278"/>
    <w:bookmarkStart w:name="uc56f3464" w:id="1279"/>
    <w:p>
      <w:pPr>
        <w:spacing w:after="50" w:line="360" w:lineRule="auto" w:beforeLines="100"/>
        <w:ind w:left="0"/>
        <w:jc w:val="left"/>
      </w:pPr>
      <w:r>
        <w:rPr>
          <w:rFonts w:ascii="宋体" w:hAnsi="Courier New" w:eastAsia="宋体"/>
          <w:b w:val="false"/>
          <w:i w:val="false"/>
          <w:color w:val="000000"/>
          <w:sz w:val="22"/>
        </w:rPr>
        <w:t>rjoin -k 开始的主键列,结束的主键列 master表 tran表</w:t>
      </w:r>
    </w:p>
    <w:bookmarkEnd w:id="1279"/>
    <w:bookmarkStart w:name="uefba2bfe" w:id="1280"/>
    <w:p>
      <w:pPr>
        <w:numPr>
          <w:ilvl w:val="0"/>
          <w:numId w:val="304"/>
        </w:numPr>
        <w:spacing w:after="50" w:line="360" w:lineRule="auto" w:beforeLines="100"/>
        <w:ind w:left="360"/>
        <w:jc w:val="left"/>
      </w:pPr>
      <w:r>
        <w:rPr>
          <w:rFonts w:ascii="宋体" w:hAnsi="Times New Roman" w:eastAsia="宋体"/>
          <w:b w:val="false"/>
          <w:i w:val="false"/>
          <w:color w:val="000000"/>
          <w:sz w:val="22"/>
        </w:rPr>
        <w:t>rjoin 指定的主键列也是 tran 表的， master 表永远是从第一列开始；若是指定多列，则 master 表也是从第一列开始算起</w:t>
      </w:r>
    </w:p>
    <w:bookmarkEnd w:id="1280"/>
    <w:bookmarkStart w:name="Vazbt" w:id="128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master</w:t>
        <w:br/>
        <w:t>1 第一列 2</w:t>
        <w:br/>
        <w:t>2 第二列 4</w:t>
        <w:br/>
        <w:t>3 第三列 1</w:t>
        <w:br/>
        <w:t>4 第四列 5</w:t>
        <w:br/>
        <w:t>[trial@localhost data]$ ssort -k1 tran</w:t>
        <w:br/>
        <w:t>1 01 423</w:t>
        <w:br/>
        <w:t>2 04 341</w:t>
        <w:br/>
        <w:t>2 03 643</w:t>
        <w:br/>
        <w:t>3 01 223</w:t>
        <w:br/>
        <w:t>5 02 213</w:t>
        <w:br/>
        <w:t>[trial@localhost cuichangjian]$ rjoin -k1 master &lt;(ssort -k1 tran)</w:t>
        <w:br/>
        <w:t>1 第一列 2 01 423</w:t>
        <w:br/>
        <w:t>2 第二列 4 04 341</w:t>
        <w:br/>
        <w:t>2 第二列 4 03 643</w:t>
        <w:br/>
        <w:t>3 第三列 1 01 223</w:t>
        <w:br/>
        <w:t>5 ****** * 02 213</w:t>
        <w:br/>
      </w:r>
    </w:p>
    <w:bookmarkEnd w:id="1281"/>
    <w:bookmarkStart w:name="ua187dea9" w:id="1282"/>
    <w:p>
      <w:pPr>
        <w:numPr>
          <w:ilvl w:val="0"/>
          <w:numId w:val="305"/>
        </w:numPr>
        <w:spacing w:after="50" w:line="360" w:lineRule="auto" w:beforeLines="100"/>
        <w:ind w:left="360"/>
        <w:jc w:val="left"/>
      </w:pPr>
      <w:r>
        <w:rPr>
          <w:rFonts w:ascii="宋体" w:hAnsi="Times New Roman" w:eastAsia="宋体"/>
          <w:b w:val="false"/>
          <w:i w:val="false"/>
          <w:color w:val="000000"/>
          <w:sz w:val="22"/>
        </w:rPr>
        <w:t>若是想指定 master 表的其他列，当然也可以使用 selcol 命令改变表顺序</w:t>
      </w:r>
    </w:p>
    <w:bookmarkEnd w:id="1282"/>
    <w:bookmarkStart w:name="ue9c6938c" w:id="1283"/>
    <w:p>
      <w:pPr>
        <w:numPr>
          <w:ilvl w:val="0"/>
          <w:numId w:val="305"/>
        </w:numPr>
        <w:spacing w:after="50" w:line="360" w:lineRule="auto" w:beforeLines="100"/>
        <w:ind w:left="360"/>
        <w:jc w:val="left"/>
      </w:pPr>
      <w:r>
        <w:rPr>
          <w:rFonts w:ascii="宋体" w:hAnsi="Times New Roman" w:eastAsia="宋体"/>
          <w:b w:val="false"/>
          <w:i w:val="false"/>
          <w:color w:val="000000"/>
          <w:sz w:val="22"/>
        </w:rPr>
        <w:t xml:space="preserve">可以使用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参数来更改填充符号</w:t>
      </w:r>
    </w:p>
    <w:bookmarkEnd w:id="1283"/>
    <w:bookmarkStart w:name="nosDv" w:id="12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master</w:t>
        <w:br/>
        <w:t>1 第一列 2</w:t>
        <w:br/>
        <w:t>2 第二列 4</w:t>
        <w:br/>
        <w:t>3 第三列 1</w:t>
        <w:br/>
        <w:t>4 第四列 5</w:t>
        <w:br/>
        <w:t>[trial@localhost data]$ ssort -k1 tran</w:t>
        <w:br/>
        <w:t>1 01 423</w:t>
        <w:br/>
        <w:t>2 04 341</w:t>
        <w:br/>
        <w:t>2 03 643</w:t>
        <w:br/>
        <w:t>3 01 223</w:t>
        <w:br/>
        <w:t>5 02 213</w:t>
        <w:br/>
        <w:t>[trial@localhost cuichangjian]$ rjoin -i---- -k1 master &lt;(ssort -k1 tran)</w:t>
        <w:br/>
        <w:t>1 第一列 2 01 423</w:t>
        <w:br/>
        <w:t>2 第二列 4 04 341</w:t>
        <w:br/>
        <w:t>2 第二列 4 03 643</w:t>
        <w:br/>
        <w:t>3 第三列 1 01 223</w:t>
        <w:br/>
        <w:t>5 ---- ---- 02 213</w:t>
        <w:br/>
      </w:r>
    </w:p>
    <w:bookmarkEnd w:id="1284"/>
    <w:bookmarkStart w:name="XEll0" w:id="1285"/>
    <w:p>
      <w:pPr>
        <w:pStyle w:val="Heading4"/>
        <w:spacing w:after="50" w:line="360" w:lineRule="auto" w:beforeLines="100"/>
        <w:ind w:left="0"/>
        <w:jc w:val="left"/>
      </w:pPr>
      <w:r>
        <w:rPr>
          <w:rFonts w:ascii="宋体" w:hAnsi="Times New Roman" w:eastAsia="宋体"/>
        </w:rPr>
        <w:t>Ⅱ、参数</w:t>
      </w:r>
    </w:p>
    <w:bookmarkEnd w:id="1285"/>
    <w:bookmarkStart w:name="ud4c7a1f0" w:id="1286"/>
    <w:p>
      <w:pPr>
        <w:numPr>
          <w:ilvl w:val="0"/>
          <w:numId w:val="306"/>
        </w:numPr>
        <w:spacing w:after="50" w:line="360" w:lineRule="auto" w:beforeLines="100"/>
        <w:ind w:left="360"/>
        <w:jc w:val="left"/>
      </w:pPr>
      <w:r>
        <w:rPr>
          <w:rFonts w:ascii="宋体" w:hAnsi="Times New Roman" w:eastAsia="宋体"/>
          <w:b w:val="false"/>
          <w:i w:val="false"/>
          <w:color w:val="000000"/>
          <w:sz w:val="22"/>
        </w:rPr>
        <w:t>-k：指定主键列</w:t>
      </w:r>
    </w:p>
    <w:bookmarkEnd w:id="1286"/>
    <w:bookmarkStart w:name="u7f5d0661" w:id="1287"/>
    <w:p>
      <w:pPr>
        <w:numPr>
          <w:ilvl w:val="0"/>
          <w:numId w:val="306"/>
        </w:numPr>
        <w:spacing w:after="50" w:line="360" w:lineRule="auto" w:beforeLines="100"/>
        <w:ind w:left="360"/>
        <w:jc w:val="left"/>
      </w:pPr>
      <w:r>
        <w:rPr>
          <w:rFonts w:ascii="宋体" w:hAnsi="Times New Roman" w:eastAsia="宋体"/>
          <w:b w:val="false"/>
          <w:i w:val="false"/>
          <w:color w:val="000000"/>
          <w:sz w:val="22"/>
        </w:rPr>
        <w:t xml:space="preserve">-i：将填充符号由 </w:t>
      </w:r>
      <w:r>
        <w:rPr>
          <w:rFonts w:ascii="宋体" w:hAnsi="Courier New" w:eastAsia="宋体"/>
          <w:b w:val="false"/>
          <w:i w:val="false"/>
          <w:color w:val="000000"/>
          <w:sz w:val="22"/>
        </w:rPr>
        <w:t>*</w:t>
      </w:r>
      <w:r>
        <w:rPr>
          <w:rFonts w:ascii="宋体" w:hAnsi="Times New Roman" w:eastAsia="宋体"/>
          <w:b w:val="false"/>
          <w:i w:val="false"/>
          <w:color w:val="000000"/>
          <w:sz w:val="22"/>
        </w:rPr>
        <w:t>指定为其他的符号</w:t>
      </w:r>
    </w:p>
    <w:bookmarkEnd w:id="1287"/>
    <w:bookmarkStart w:name="w0yxd" w:id="1288"/>
    <w:p>
      <w:pPr>
        <w:pStyle w:val="Heading3"/>
        <w:spacing w:after="50" w:line="360" w:lineRule="auto" w:beforeLines="100"/>
        <w:ind w:left="0"/>
        <w:jc w:val="left"/>
      </w:pPr>
      <w:r>
        <w:rPr>
          <w:rFonts w:ascii="宋体" w:hAnsi="Times New Roman" w:eastAsia="宋体"/>
        </w:rPr>
        <w:t>②、</w:t>
      </w:r>
      <w:r>
        <w:rPr>
          <w:rFonts w:ascii="宋体" w:hAnsi="Courier New" w:eastAsia="宋体"/>
        </w:rPr>
        <w:t>rjoin_alignright</w:t>
      </w:r>
    </w:p>
    <w:bookmarkEnd w:id="1288"/>
    <w:bookmarkStart w:name="XXY5g" w:id="1289"/>
    <w:p>
      <w:pPr>
        <w:pStyle w:val="Heading4"/>
        <w:spacing w:after="50" w:line="360" w:lineRule="auto" w:beforeLines="100"/>
        <w:ind w:left="0"/>
        <w:jc w:val="left"/>
      </w:pPr>
      <w:r>
        <w:rPr>
          <w:rFonts w:ascii="宋体" w:hAnsi="Times New Roman" w:eastAsia="宋体"/>
        </w:rPr>
        <w:t>Ⅰ、语法</w:t>
      </w:r>
    </w:p>
    <w:bookmarkEnd w:id="1289"/>
    <w:bookmarkStart w:name="u8032ea5e" w:id="1290"/>
    <w:p>
      <w:pPr>
        <w:spacing w:after="50" w:line="360" w:lineRule="auto" w:beforeLines="100"/>
        <w:ind w:left="0"/>
        <w:jc w:val="left"/>
      </w:pPr>
      <w:r>
        <w:rPr>
          <w:rFonts w:ascii="宋体" w:hAnsi="Courier New" w:eastAsia="宋体"/>
          <w:b w:val="false"/>
          <w:i w:val="false"/>
          <w:color w:val="000000"/>
          <w:sz w:val="22"/>
        </w:rPr>
        <w:t>rjoin -kCOL1[,COL2] RIGHT [LEFT]</w:t>
      </w:r>
    </w:p>
    <w:bookmarkEnd w:id="1290"/>
    <w:bookmarkStart w:name="u9e94b473" w:id="1291"/>
    <w:p>
      <w:pPr>
        <w:spacing w:after="50" w:line="360" w:lineRule="auto" w:beforeLines="100"/>
        <w:ind w:left="0"/>
        <w:jc w:val="left"/>
      </w:pPr>
      <w:r>
        <w:rPr>
          <w:rFonts w:ascii="宋体" w:hAnsi="Courier New" w:eastAsia="宋体"/>
          <w:b w:val="false"/>
          <w:i w:val="false"/>
          <w:color w:val="000000"/>
          <w:sz w:val="22"/>
        </w:rPr>
        <w:t>rjoin -k 指定开始的主键列,指定结束的主键列 master表 tran表</w:t>
      </w:r>
    </w:p>
    <w:bookmarkEnd w:id="1291"/>
    <w:bookmarkStart w:name="Eo21H" w:id="1292"/>
    <w:p>
      <w:pPr>
        <w:pStyle w:val="Heading4"/>
        <w:spacing w:after="50" w:line="360" w:lineRule="auto" w:beforeLines="100"/>
        <w:ind w:left="0"/>
        <w:jc w:val="left"/>
      </w:pPr>
      <w:r>
        <w:rPr>
          <w:rFonts w:ascii="宋体" w:hAnsi="Times New Roman" w:eastAsia="宋体"/>
        </w:rPr>
        <w:t>Ⅱ、参数</w:t>
      </w:r>
    </w:p>
    <w:bookmarkEnd w:id="1292"/>
    <w:bookmarkStart w:name="u0d672c46" w:id="1293"/>
    <w:p>
      <w:pPr>
        <w:numPr>
          <w:ilvl w:val="0"/>
          <w:numId w:val="307"/>
        </w:numPr>
        <w:spacing w:after="50" w:line="360" w:lineRule="auto" w:beforeLines="100"/>
        <w:ind w:left="360"/>
        <w:jc w:val="left"/>
      </w:pPr>
      <w:r>
        <w:rPr>
          <w:rFonts w:ascii="宋体" w:hAnsi="Times New Roman" w:eastAsia="宋体"/>
          <w:b w:val="false"/>
          <w:i w:val="false"/>
          <w:color w:val="000000"/>
          <w:sz w:val="22"/>
        </w:rPr>
        <w:t>-k：指定主键列</w:t>
      </w:r>
    </w:p>
    <w:bookmarkEnd w:id="1293"/>
    <w:bookmarkStart w:name="cdJFN" w:id="1294"/>
    <w:p>
      <w:pPr>
        <w:pStyle w:val="Heading4"/>
        <w:spacing w:after="50" w:line="360" w:lineRule="auto" w:beforeLines="100"/>
        <w:ind w:left="0"/>
        <w:jc w:val="left"/>
      </w:pPr>
      <w:r>
        <w:rPr>
          <w:rFonts w:ascii="宋体" w:hAnsi="Times New Roman" w:eastAsia="宋体"/>
        </w:rPr>
        <w:t>Ⅲ、说明</w:t>
      </w:r>
    </w:p>
    <w:bookmarkEnd w:id="1294"/>
    <w:bookmarkStart w:name="ubcadf154" w:id="1295"/>
    <w:p>
      <w:pPr>
        <w:numPr>
          <w:ilvl w:val="0"/>
          <w:numId w:val="308"/>
        </w:numPr>
        <w:spacing w:after="50" w:line="360" w:lineRule="auto" w:beforeLines="100"/>
        <w:ind w:left="360"/>
        <w:jc w:val="left"/>
      </w:pPr>
      <w:r>
        <w:rPr>
          <w:rFonts w:ascii="宋体" w:hAnsi="Courier New" w:eastAsia="宋体"/>
          <w:b w:val="false"/>
          <w:i w:val="false"/>
          <w:color w:val="000000"/>
          <w:sz w:val="22"/>
        </w:rPr>
        <w:t>rjoin_alignright</w:t>
      </w:r>
      <w:r>
        <w:rPr>
          <w:rFonts w:ascii="宋体" w:hAnsi="Times New Roman" w:eastAsia="宋体"/>
          <w:b w:val="false"/>
          <w:i w:val="false"/>
          <w:color w:val="000000"/>
          <w:sz w:val="22"/>
        </w:rPr>
        <w:t xml:space="preserve"> 是 </w:t>
      </w:r>
      <w:r>
        <w:rPr>
          <w:rFonts w:ascii="宋体" w:hAnsi="Courier New" w:eastAsia="宋体"/>
          <w:b w:val="false"/>
          <w:i w:val="false"/>
          <w:color w:val="000000"/>
          <w:sz w:val="22"/>
        </w:rPr>
        <w:t>rjoin</w:t>
      </w:r>
      <w:r>
        <w:rPr>
          <w:rFonts w:ascii="宋体" w:hAnsi="Times New Roman" w:eastAsia="宋体"/>
          <w:b w:val="false"/>
          <w:i w:val="false"/>
          <w:color w:val="000000"/>
          <w:sz w:val="22"/>
        </w:rPr>
        <w:t xml:space="preserve"> 的功能的小扩展，</w:t>
      </w:r>
      <w:r>
        <w:rPr>
          <w:rFonts w:ascii="宋体" w:hAnsi="Times New Roman" w:eastAsia="宋体"/>
          <w:b w:val="false"/>
          <w:i w:val="false"/>
          <w:color w:val="f5222d"/>
          <w:sz w:val="22"/>
        </w:rPr>
        <w:t xml:space="preserve">区别只是 </w:t>
      </w:r>
      <w:r>
        <w:rPr>
          <w:rFonts w:ascii="宋体" w:hAnsi="Courier New" w:eastAsia="宋体"/>
          <w:b w:val="false"/>
          <w:i w:val="false"/>
          <w:color w:val="f5222d"/>
          <w:sz w:val="22"/>
        </w:rPr>
        <w:t>rjoin_alignright</w:t>
      </w:r>
      <w:r>
        <w:rPr>
          <w:rFonts w:ascii="宋体" w:hAnsi="Times New Roman" w:eastAsia="宋体"/>
          <w:b w:val="false"/>
          <w:i w:val="false"/>
          <w:color w:val="f5222d"/>
          <w:sz w:val="22"/>
        </w:rPr>
        <w:t xml:space="preserve"> 会将 master 表的数据放到最右边</w:t>
      </w:r>
    </w:p>
    <w:bookmarkEnd w:id="1295"/>
    <w:bookmarkStart w:name="u91c6eb99" w:id="1296"/>
    <w:p>
      <w:pPr>
        <w:numPr>
          <w:ilvl w:val="0"/>
          <w:numId w:val="308"/>
        </w:numPr>
        <w:spacing w:after="50" w:line="360" w:lineRule="auto" w:beforeLines="100"/>
        <w:ind w:left="360"/>
        <w:jc w:val="left"/>
      </w:pPr>
      <w:r>
        <w:rPr>
          <w:rFonts w:ascii="宋体" w:hAnsi="Times New Roman" w:eastAsia="宋体"/>
          <w:b w:val="false"/>
          <w:i w:val="false"/>
          <w:color w:val="000000"/>
          <w:sz w:val="22"/>
        </w:rPr>
        <w:t>是为了解决 master 表数据拼接后，总是需要调整列的问题 （因为rjoin连接 master 后，会破坏原来 tran 的数据列）</w:t>
      </w:r>
    </w:p>
    <w:bookmarkEnd w:id="1296"/>
    <w:bookmarkStart w:name="u279232fa" w:id="1297"/>
    <w:p>
      <w:pPr>
        <w:numPr>
          <w:ilvl w:val="0"/>
          <w:numId w:val="308"/>
        </w:numPr>
        <w:spacing w:after="50" w:line="360" w:lineRule="auto" w:beforeLines="100"/>
        <w:ind w:left="360"/>
        <w:jc w:val="left"/>
      </w:pPr>
      <w:r>
        <w:rPr>
          <w:rFonts w:ascii="宋体" w:hAnsi="Times New Roman" w:eastAsia="宋体"/>
          <w:b w:val="false"/>
          <w:i w:val="false"/>
          <w:color w:val="000000"/>
          <w:sz w:val="22"/>
        </w:rPr>
        <w:t xml:space="preserve">现在推荐使用 </w:t>
      </w:r>
      <w:r>
        <w:rPr>
          <w:rFonts w:ascii="宋体" w:hAnsi="Courier New" w:eastAsia="宋体"/>
          <w:b w:val="false"/>
          <w:i w:val="false"/>
          <w:color w:val="000000"/>
          <w:sz w:val="22"/>
        </w:rPr>
        <w:t>rjoin_default</w:t>
      </w:r>
    </w:p>
    <w:bookmarkEnd w:id="1297"/>
    <w:bookmarkStart w:name="uAOHn" w:id="1298"/>
    <w:p>
      <w:pPr>
        <w:pStyle w:val="Heading4"/>
        <w:spacing w:after="50" w:line="360" w:lineRule="auto" w:beforeLines="100"/>
        <w:ind w:left="0"/>
        <w:jc w:val="left"/>
      </w:pPr>
      <w:r>
        <w:rPr>
          <w:rFonts w:ascii="宋体" w:hAnsi="Times New Roman" w:eastAsia="宋体"/>
        </w:rPr>
        <w:t>Ⅳ、案例</w:t>
      </w:r>
    </w:p>
    <w:bookmarkEnd w:id="1298"/>
    <w:bookmarkStart w:name="u8b4715d4" w:id="1299"/>
    <w:p>
      <w:pPr>
        <w:numPr>
          <w:ilvl w:val="0"/>
          <w:numId w:val="309"/>
        </w:numPr>
        <w:spacing w:after="50" w:line="360" w:lineRule="auto" w:beforeLines="100"/>
        <w:ind w:left="360"/>
        <w:jc w:val="left"/>
      </w:pPr>
      <w:r>
        <w:rPr>
          <w:rFonts w:ascii="宋体" w:hAnsi="Times New Roman" w:eastAsia="宋体"/>
          <w:b w:val="false"/>
          <w:i w:val="false"/>
          <w:color w:val="000000"/>
          <w:sz w:val="22"/>
        </w:rPr>
        <w:t>一般使用</w:t>
      </w:r>
    </w:p>
    <w:bookmarkEnd w:id="1299"/>
    <w:bookmarkStart w:name="aAyIi" w:id="130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1 1 1</w:t>
        <w:br/>
        <w:t>1 4 6</w:t>
        <w:br/>
        <w:t>2 2 2</w:t>
        <w:br/>
        <w:t>2 2 2</w:t>
        <w:br/>
        <w:t>2 4 6</w:t>
        <w:br/>
        <w:t>2 1 4</w:t>
        <w:br/>
        <w:t>2 1 3</w:t>
        <w:br/>
        <w:t>3 2 1</w:t>
        <w:br/>
        <w:t>3 3 3</w:t>
        <w:br/>
        <w:t>3 2 1</w:t>
        <w:br/>
        <w:t>3 3 3</w:t>
        <w:br/>
        <w:t>5 3 3</w:t>
        <w:br/>
        <w:t xml:space="preserve">[trial@smartedu data]$ cat master </w:t>
        <w:br/>
        <w:t>1 第一列 2</w:t>
        <w:br/>
        <w:t>2 第二列 4</w:t>
        <w:br/>
        <w:t>3 第三列 1</w:t>
        <w:br/>
        <w:t>4 第四列 5</w:t>
        <w:br/>
        <w:t>[trial@smartedu data]$ rjoin_alignright -k1 master &lt;(ssort -k1 data)</w:t>
        <w:br/>
        <w:t>1 2 3 第一列 2</w:t>
        <w:br/>
        <w:t>1 1 1 第一列 2</w:t>
        <w:br/>
        <w:t>1 4 6 第一列 2</w:t>
        <w:br/>
        <w:t>2 2 2 第二列 4</w:t>
        <w:br/>
        <w:t>2 2 2 第二列 4</w:t>
        <w:br/>
        <w:t>2 4 6 第二列 4</w:t>
        <w:br/>
        <w:t>2 1 4 第二列 4</w:t>
        <w:br/>
        <w:t>2 1 3 第二列 4</w:t>
        <w:br/>
        <w:t>3 2 1 第三列 1</w:t>
        <w:br/>
        <w:t>3 3 3 第三列 1</w:t>
        <w:br/>
        <w:t>3 2 1 第三列 1</w:t>
        <w:br/>
        <w:t>3 3 3 第三列 1</w:t>
        <w:br/>
        <w:t>5 3 3 ****** *</w:t>
        <w:br/>
        <w:t xml:space="preserve">[trial@smartedu data]$ </w:t>
        <w:br/>
      </w:r>
    </w:p>
    <w:bookmarkEnd w:id="1300"/>
    <w:bookmarkStart w:name="h1V3v" w:id="1301"/>
    <w:p>
      <w:pPr>
        <w:pStyle w:val="Heading3"/>
        <w:spacing w:after="50" w:line="360" w:lineRule="auto" w:beforeLines="100"/>
        <w:ind w:left="0"/>
        <w:jc w:val="left"/>
      </w:pPr>
      <w:r>
        <w:rPr>
          <w:rFonts w:ascii="宋体" w:hAnsi="Times New Roman" w:eastAsia="宋体"/>
          <w:color w:val="f5222d"/>
        </w:rPr>
        <w:t>③、</w:t>
      </w:r>
      <w:r>
        <w:rPr>
          <w:rFonts w:ascii="宋体" w:hAnsi="Courier New" w:eastAsia="宋体"/>
          <w:color w:val="f5222d"/>
        </w:rPr>
        <w:t>rjoin_default</w:t>
      </w:r>
    </w:p>
    <w:bookmarkEnd w:id="1301"/>
    <w:bookmarkStart w:name="FLFIi" w:id="1302"/>
    <w:p>
      <w:pPr>
        <w:pStyle w:val="Heading4"/>
        <w:spacing w:after="50" w:line="360" w:lineRule="auto" w:beforeLines="100"/>
        <w:ind w:left="0"/>
        <w:jc w:val="left"/>
      </w:pPr>
      <w:r>
        <w:rPr>
          <w:rFonts w:ascii="宋体" w:hAnsi="Times New Roman" w:eastAsia="宋体"/>
        </w:rPr>
        <w:t>Ⅰ、语法</w:t>
      </w:r>
    </w:p>
    <w:bookmarkEnd w:id="1302"/>
    <w:bookmarkStart w:name="u1d90e200" w:id="1303"/>
    <w:p>
      <w:pPr>
        <w:spacing w:after="50" w:line="360" w:lineRule="auto" w:beforeLines="100"/>
        <w:ind w:left="0"/>
        <w:jc w:val="left"/>
      </w:pPr>
      <w:r>
        <w:rPr>
          <w:rFonts w:ascii="宋体" w:hAnsi="Courier New" w:eastAsia="宋体"/>
          <w:b w:val="false"/>
          <w:i w:val="false"/>
          <w:color w:val="000000"/>
          <w:sz w:val="22"/>
        </w:rPr>
        <w:t><![CDATA[rjoin_default -k<キー> -i<設定文字> -M<マスタ列数> [-p<L|R>] [-c<置換列> ...] <master> [tran]]]></w:t>
      </w:r>
    </w:p>
    <w:bookmarkEnd w:id="1303"/>
    <w:bookmarkStart w:name="WJYlU" w:id="1304"/>
    <w:p>
      <w:pPr>
        <w:spacing w:line="360" w:lineRule="auto" w:beforeLines="100" w:after="50"/>
        <w:ind w:left="0"/>
      </w:pPr>
      <w:r>
        <w:rPr>
          <w:rFonts w:eastAsia="宋体" w:ascii="宋体"/>
        </w:rPr>
        <w:pict>
          <v:rect style="width:0;height:1.5pt" id="_x0000_i1025" o:hr="t" o:hrstd="t" o:hralign="center" stroked="f" fillcolor="#a0a0a0"/>
        </w:pict>
      </w:r>
    </w:p>
    <w:bookmarkEnd w:id="1304"/>
    <w:bookmarkStart w:name="u0498be7c" w:id="1305"/>
    <w:p>
      <w:pPr>
        <w:spacing w:after="50" w:line="360" w:lineRule="auto" w:beforeLines="100"/>
        <w:ind w:left="0"/>
        <w:jc w:val="left"/>
      </w:pPr>
      <w:r>
        <w:rPr>
          <w:rFonts w:ascii="宋体" w:hAnsi="Courier New" w:eastAsia="宋体"/>
          <w:b w:val="false"/>
          <w:i w:val="false"/>
          <w:color w:val="000000"/>
          <w:sz w:val="22"/>
        </w:rPr>
        <w:t xml:space="preserve">rjoin_default -k 指定主键列 -i master表为空时填充的字符串 -M master表的列数 [-p&lt;master表在最左边|master表在最右边&gt;] </w:t>
      </w:r>
    </w:p>
    <w:bookmarkEnd w:id="1305"/>
    <w:bookmarkStart w:name="u29ee7003" w:id="1306"/>
    <w:p>
      <w:pPr>
        <w:spacing w:after="50" w:line="360" w:lineRule="auto" w:beforeLines="100"/>
        <w:ind w:left="0"/>
        <w:jc w:val="left"/>
      </w:pPr>
      <w:r>
        <w:rPr>
          <w:rFonts w:ascii="宋体" w:hAnsi="Courier New" w:eastAsia="宋体"/>
          <w:b w:val="false"/>
          <w:i w:val="false"/>
          <w:color w:val="000000"/>
          <w:sz w:val="22"/>
        </w:rPr>
        <w:t>[-c&lt;指定master表为空时使用tran表的哪列进行填充&gt; ...] &lt;master&gt; [tran]</w:t>
      </w:r>
    </w:p>
    <w:bookmarkEnd w:id="1306"/>
    <w:bookmarkStart w:name="ty4K0" w:id="1307"/>
    <w:p>
      <w:pPr>
        <w:pStyle w:val="Heading4"/>
        <w:spacing w:after="50" w:line="360" w:lineRule="auto" w:beforeLines="100"/>
        <w:ind w:left="0"/>
        <w:jc w:val="left"/>
      </w:pPr>
      <w:r>
        <w:rPr>
          <w:rFonts w:ascii="宋体" w:hAnsi="Times New Roman" w:eastAsia="宋体"/>
        </w:rPr>
        <w:t>Ⅱ、参数</w:t>
      </w:r>
    </w:p>
    <w:bookmarkEnd w:id="1307"/>
    <w:bookmarkStart w:name="ue56cd3df" w:id="1308"/>
    <w:p>
      <w:pPr>
        <w:numPr>
          <w:ilvl w:val="0"/>
          <w:numId w:val="310"/>
        </w:numPr>
        <w:spacing w:after="50" w:line="360" w:lineRule="auto" w:beforeLines="100"/>
        <w:ind w:left="360"/>
        <w:jc w:val="left"/>
      </w:pPr>
      <w:r>
        <w:rPr>
          <w:rFonts w:ascii="宋体" w:hAnsi="Times New Roman" w:eastAsia="宋体"/>
          <w:b w:val="false"/>
          <w:i w:val="false"/>
          <w:color w:val="000000"/>
          <w:sz w:val="22"/>
        </w:rPr>
        <w:t>-k：指定主键列</w:t>
      </w:r>
    </w:p>
    <w:bookmarkEnd w:id="1308"/>
    <w:bookmarkStart w:name="u941cbc93" w:id="1309"/>
    <w:p>
      <w:pPr>
        <w:numPr>
          <w:ilvl w:val="0"/>
          <w:numId w:val="310"/>
        </w:numPr>
        <w:spacing w:after="50" w:line="360" w:lineRule="auto" w:beforeLines="100"/>
        <w:ind w:left="360"/>
        <w:jc w:val="left"/>
      </w:pPr>
      <w:r>
        <w:rPr>
          <w:rFonts w:ascii="宋体" w:hAnsi="Times New Roman" w:eastAsia="宋体"/>
          <w:b w:val="false"/>
          <w:i w:val="false"/>
          <w:color w:val="000000"/>
          <w:sz w:val="22"/>
        </w:rPr>
        <w:t>-i：master 表为空时填充的字符串</w:t>
      </w:r>
    </w:p>
    <w:bookmarkEnd w:id="1309"/>
    <w:bookmarkStart w:name="u5a777fb4" w:id="1310"/>
    <w:p>
      <w:pPr>
        <w:numPr>
          <w:ilvl w:val="0"/>
          <w:numId w:val="310"/>
        </w:numPr>
        <w:spacing w:after="50" w:line="360" w:lineRule="auto" w:beforeLines="100"/>
        <w:ind w:left="360"/>
        <w:jc w:val="left"/>
      </w:pPr>
      <w:r>
        <w:rPr>
          <w:rFonts w:ascii="宋体" w:hAnsi="Times New Roman" w:eastAsia="宋体"/>
          <w:b w:val="false"/>
          <w:i w:val="false"/>
          <w:color w:val="000000"/>
          <w:sz w:val="22"/>
        </w:rPr>
        <w:t>-M：master 表的列数，必须为正确的列数，不然会报错</w:t>
      </w:r>
    </w:p>
    <w:bookmarkEnd w:id="1310"/>
    <w:bookmarkStart w:name="u80bedbcc" w:id="1311"/>
    <w:p>
      <w:pPr>
        <w:numPr>
          <w:ilvl w:val="0"/>
          <w:numId w:val="310"/>
        </w:numPr>
        <w:spacing w:after="50" w:line="360" w:lineRule="auto" w:beforeLines="100"/>
        <w:ind w:left="360"/>
        <w:jc w:val="left"/>
      </w:pPr>
      <w:r>
        <w:rPr>
          <w:rFonts w:ascii="宋体" w:hAnsi="Times New Roman" w:eastAsia="宋体"/>
          <w:b w:val="false"/>
          <w:i w:val="false"/>
          <w:color w:val="000000"/>
          <w:sz w:val="22"/>
        </w:rPr>
        <w:t>-p：规定 master 表位置</w:t>
      </w:r>
    </w:p>
    <w:bookmarkEnd w:id="1311"/>
    <w:bookmarkStart w:name="u0708f268" w:id="1312"/>
    <w:p>
      <w:pPr>
        <w:numPr>
          <w:ilvl w:val="1"/>
          <w:numId w:val="311"/>
        </w:numPr>
        <w:spacing w:after="50" w:line="360" w:lineRule="auto" w:beforeLines="100"/>
        <w:ind w:left="720"/>
        <w:jc w:val="left"/>
      </w:pPr>
      <w:r>
        <w:rPr>
          <w:rFonts w:ascii="宋体" w:hAnsi="Times New Roman" w:eastAsia="宋体"/>
          <w:b w:val="false"/>
          <w:i w:val="false"/>
          <w:color w:val="000000"/>
          <w:sz w:val="22"/>
        </w:rPr>
        <w:t>L：master 表在最左边</w:t>
      </w:r>
    </w:p>
    <w:bookmarkEnd w:id="1312"/>
    <w:bookmarkStart w:name="ud1db7397" w:id="1313"/>
    <w:p>
      <w:pPr>
        <w:numPr>
          <w:ilvl w:val="1"/>
          <w:numId w:val="311"/>
        </w:numPr>
        <w:spacing w:after="50" w:line="360" w:lineRule="auto" w:beforeLines="100"/>
        <w:ind w:left="720"/>
        <w:jc w:val="left"/>
      </w:pPr>
      <w:r>
        <w:rPr>
          <w:rFonts w:ascii="宋体" w:hAnsi="Times New Roman" w:eastAsia="宋体"/>
          <w:b w:val="false"/>
          <w:i w:val="false"/>
          <w:color w:val="000000"/>
          <w:sz w:val="22"/>
        </w:rPr>
        <w:t>R：master表在最右边</w:t>
      </w:r>
    </w:p>
    <w:bookmarkEnd w:id="1313"/>
    <w:bookmarkStart w:name="u1e1a75e9" w:id="1314"/>
    <w:p>
      <w:pPr>
        <w:numPr>
          <w:ilvl w:val="1"/>
          <w:numId w:val="311"/>
        </w:numPr>
        <w:spacing w:after="50" w:line="360" w:lineRule="auto" w:beforeLines="100"/>
        <w:ind w:left="720"/>
        <w:jc w:val="left"/>
      </w:pPr>
      <w:r>
        <w:rPr>
          <w:rFonts w:ascii="宋体" w:hAnsi="Times New Roman" w:eastAsia="宋体"/>
          <w:b w:val="false"/>
          <w:i w:val="false"/>
          <w:color w:val="000000"/>
          <w:sz w:val="22"/>
        </w:rPr>
        <w:t>不指定该参数则 master 表在主键后面，tran 表前面</w:t>
      </w:r>
    </w:p>
    <w:bookmarkEnd w:id="1314"/>
    <w:bookmarkStart w:name="udc3d2d68" w:id="1315"/>
    <w:p>
      <w:pPr>
        <w:numPr>
          <w:ilvl w:val="0"/>
          <w:numId w:val="312"/>
        </w:numPr>
        <w:spacing w:after="50" w:line="360" w:lineRule="auto" w:beforeLines="100"/>
        <w:ind w:left="360"/>
        <w:jc w:val="left"/>
      </w:pPr>
      <w:r>
        <w:rPr>
          <w:rFonts w:ascii="宋体" w:hAnsi="Times New Roman" w:eastAsia="宋体"/>
          <w:b w:val="false"/>
          <w:i w:val="false"/>
          <w:color w:val="000000"/>
          <w:sz w:val="22"/>
        </w:rPr>
        <w:t>-c：指定 master 表为空时使用 tran 表的哪列（原数据）进行填充，指定一列就只会填充一列，可以指定多列，但不能超过 master 表去除主键列之后的列数</w:t>
      </w:r>
    </w:p>
    <w:bookmarkEnd w:id="1315"/>
    <w:bookmarkStart w:name="sjOrG" w:id="1316"/>
    <w:p>
      <w:pPr>
        <w:pStyle w:val="Heading4"/>
        <w:spacing w:after="50" w:line="360" w:lineRule="auto" w:beforeLines="100"/>
        <w:ind w:left="0"/>
        <w:jc w:val="left"/>
      </w:pPr>
      <w:r>
        <w:rPr>
          <w:rFonts w:ascii="宋体" w:hAnsi="Times New Roman" w:eastAsia="宋体"/>
        </w:rPr>
        <w:t>Ⅲ、说明</w:t>
      </w:r>
    </w:p>
    <w:bookmarkEnd w:id="1316"/>
    <w:bookmarkStart w:name="u7aee90a8" w:id="1317"/>
    <w:p>
      <w:pPr>
        <w:numPr>
          <w:ilvl w:val="0"/>
          <w:numId w:val="313"/>
        </w:numPr>
        <w:spacing w:after="50" w:line="360" w:lineRule="auto" w:beforeLines="100"/>
        <w:ind w:left="360"/>
        <w:jc w:val="left"/>
      </w:pPr>
      <w:r>
        <w:rPr>
          <w:rFonts w:ascii="宋体" w:hAnsi="Courier New" w:eastAsia="宋体"/>
          <w:b w:val="false"/>
          <w:i w:val="false"/>
          <w:color w:val="000000"/>
          <w:sz w:val="22"/>
        </w:rPr>
        <w:t>rjoin_defalut</w:t>
      </w:r>
      <w:r>
        <w:rPr>
          <w:rFonts w:ascii="宋体" w:hAnsi="Times New Roman" w:eastAsia="宋体"/>
          <w:b w:val="false"/>
          <w:i w:val="false"/>
          <w:color w:val="000000"/>
          <w:sz w:val="22"/>
        </w:rPr>
        <w:t xml:space="preserve"> 是 </w:t>
      </w:r>
      <w:r>
        <w:rPr>
          <w:rFonts w:ascii="宋体" w:hAnsi="Courier New" w:eastAsia="宋体"/>
          <w:b w:val="false"/>
          <w:i w:val="false"/>
          <w:color w:val="000000"/>
          <w:sz w:val="22"/>
        </w:rPr>
        <w:t>rjoin</w:t>
      </w:r>
      <w:r>
        <w:rPr>
          <w:rFonts w:ascii="宋体" w:hAnsi="Times New Roman" w:eastAsia="宋体"/>
          <w:b w:val="false"/>
          <w:i w:val="false"/>
          <w:color w:val="000000"/>
          <w:sz w:val="22"/>
        </w:rPr>
        <w:t xml:space="preserve"> 全面的扩展指令</w:t>
      </w:r>
    </w:p>
    <w:bookmarkEnd w:id="1317"/>
    <w:bookmarkStart w:name="ud82d3133" w:id="1318"/>
    <w:p>
      <w:pPr>
        <w:numPr>
          <w:ilvl w:val="0"/>
          <w:numId w:val="313"/>
        </w:numPr>
        <w:spacing w:after="50" w:line="360" w:lineRule="auto" w:beforeLines="100"/>
        <w:ind w:left="360"/>
        <w:jc w:val="left"/>
      </w:pPr>
      <w:r>
        <w:rPr>
          <w:rFonts w:ascii="宋体" w:hAnsi="Times New Roman" w:eastAsia="宋体"/>
          <w:b w:val="false"/>
          <w:i w:val="false"/>
          <w:color w:val="000000"/>
          <w:sz w:val="22"/>
        </w:rPr>
        <w:t xml:space="preserve">master 如果是空数据时，不需要提前使用 </w:t>
      </w:r>
      <w:r>
        <w:rPr>
          <w:rFonts w:ascii="宋体" w:hAnsi="Courier New" w:eastAsia="宋体"/>
          <w:b w:val="false"/>
          <w:i w:val="false"/>
          <w:color w:val="000000"/>
          <w:sz w:val="22"/>
        </w:rPr>
        <w:t>touchi</w:t>
      </w:r>
      <w:r>
        <w:rPr>
          <w:rFonts w:ascii="宋体" w:hAnsi="Times New Roman" w:eastAsia="宋体"/>
          <w:b w:val="false"/>
          <w:i w:val="false"/>
          <w:color w:val="000000"/>
          <w:sz w:val="22"/>
        </w:rPr>
        <w:t xml:space="preserve"> 命令替代列，只需指令执行时，通过 -M 指定 master 的列数即可</w:t>
      </w:r>
    </w:p>
    <w:bookmarkEnd w:id="1318"/>
    <w:bookmarkStart w:name="u483f2d4b" w:id="1319"/>
    <w:p>
      <w:pPr>
        <w:numPr>
          <w:ilvl w:val="0"/>
          <w:numId w:val="313"/>
        </w:numPr>
        <w:spacing w:after="50" w:line="360" w:lineRule="auto" w:beforeLines="100"/>
        <w:ind w:left="360"/>
        <w:jc w:val="left"/>
      </w:pPr>
      <w:r>
        <w:rPr>
          <w:rFonts w:ascii="宋体" w:hAnsi="Times New Roman" w:eastAsia="宋体"/>
          <w:b w:val="false"/>
          <w:i w:val="false"/>
          <w:color w:val="000000"/>
          <w:sz w:val="22"/>
        </w:rPr>
        <w:t xml:space="preserve">连接的 master 数据的列，可以通过 </w:t>
      </w:r>
      <w:r>
        <w:rPr>
          <w:rFonts w:ascii="宋体" w:hAnsi="Courier New" w:eastAsia="宋体"/>
          <w:b w:val="false"/>
          <w:i w:val="false"/>
          <w:color w:val="000000"/>
          <w:sz w:val="22"/>
        </w:rPr>
        <w:t>-p</w:t>
      </w:r>
      <w:r>
        <w:rPr>
          <w:rFonts w:ascii="宋体" w:hAnsi="Times New Roman" w:eastAsia="宋体"/>
          <w:b w:val="false"/>
          <w:i w:val="false"/>
          <w:color w:val="000000"/>
          <w:sz w:val="22"/>
        </w:rPr>
        <w:t xml:space="preserve"> 参数灵活指定 master 新加数据列的位置，可以居左，居右，居中</w:t>
      </w:r>
    </w:p>
    <w:bookmarkEnd w:id="1319"/>
    <w:bookmarkStart w:name="ud8dbf061" w:id="1320"/>
    <w:p>
      <w:pPr>
        <w:numPr>
          <w:ilvl w:val="0"/>
          <w:numId w:val="313"/>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可指定 master 表为空时使用 tran 表的哪列进行填充</w:t>
      </w:r>
    </w:p>
    <w:bookmarkEnd w:id="1320"/>
    <w:bookmarkStart w:name="u05e13fba" w:id="1321"/>
    <w:p>
      <w:pPr>
        <w:numPr>
          <w:ilvl w:val="0"/>
          <w:numId w:val="313"/>
        </w:numPr>
        <w:spacing w:after="50" w:line="360" w:lineRule="auto" w:beforeLines="100"/>
        <w:ind w:left="360"/>
        <w:jc w:val="left"/>
      </w:pPr>
      <w:r>
        <w:rPr>
          <w:rFonts w:ascii="宋体" w:hAnsi="Times New Roman" w:eastAsia="宋体"/>
          <w:b w:val="false"/>
          <w:i w:val="false"/>
          <w:color w:val="f5222d"/>
          <w:sz w:val="22"/>
        </w:rPr>
        <w:t>必须指定参数</w:t>
      </w:r>
      <w:r>
        <w:rPr>
          <w:rFonts w:ascii="宋体" w:hAnsi="Courier New" w:eastAsia="宋体"/>
          <w:b w:val="false"/>
          <w:i w:val="false"/>
          <w:color w:val="f5222d"/>
          <w:sz w:val="22"/>
        </w:rPr>
        <w:t>-k、-i、-M</w:t>
      </w:r>
    </w:p>
    <w:bookmarkEnd w:id="1321"/>
    <w:bookmarkStart w:name="u4901f97f" w:id="1322"/>
    <w:p>
      <w:pPr>
        <w:numPr>
          <w:ilvl w:val="0"/>
          <w:numId w:val="313"/>
        </w:numPr>
        <w:spacing w:after="50" w:line="360" w:lineRule="auto" w:beforeLines="100"/>
        <w:ind w:left="360"/>
        <w:jc w:val="left"/>
      </w:pPr>
      <w:r>
        <w:rPr>
          <w:rFonts w:ascii="宋体" w:hAnsi="Times New Roman" w:eastAsia="宋体"/>
          <w:b w:val="false"/>
          <w:i w:val="false"/>
          <w:color w:val="000000"/>
          <w:sz w:val="22"/>
        </w:rPr>
        <w:t>推荐使用</w:t>
      </w:r>
      <w:r>
        <w:rPr>
          <w:rFonts w:ascii="宋体" w:hAnsi="Courier New" w:eastAsia="宋体"/>
          <w:b w:val="false"/>
          <w:i w:val="false"/>
          <w:color w:val="000000"/>
          <w:sz w:val="22"/>
        </w:rPr>
        <w:t>rjoin_default</w:t>
      </w:r>
    </w:p>
    <w:bookmarkEnd w:id="1322"/>
    <w:bookmarkStart w:name="NC5k1" w:id="1323"/>
    <w:p>
      <w:pPr>
        <w:pStyle w:val="Heading4"/>
        <w:spacing w:after="50" w:line="360" w:lineRule="auto" w:beforeLines="100"/>
        <w:ind w:left="0"/>
        <w:jc w:val="left"/>
      </w:pPr>
      <w:r>
        <w:rPr>
          <w:rFonts w:ascii="宋体" w:hAnsi="Times New Roman" w:eastAsia="宋体"/>
        </w:rPr>
        <w:t>Ⅳ、案例</w:t>
      </w:r>
    </w:p>
    <w:bookmarkEnd w:id="1323"/>
    <w:bookmarkStart w:name="uea869b64" w:id="1324"/>
    <w:p>
      <w:pPr>
        <w:numPr>
          <w:ilvl w:val="0"/>
          <w:numId w:val="314"/>
        </w:numPr>
        <w:spacing w:after="50" w:line="360" w:lineRule="auto" w:beforeLines="100"/>
        <w:ind w:left="360"/>
        <w:jc w:val="left"/>
      </w:pPr>
      <w:r>
        <w:rPr>
          <w:rFonts w:ascii="宋体" w:hAnsi="Times New Roman" w:eastAsia="宋体"/>
          <w:b w:val="false"/>
          <w:i w:val="false"/>
          <w:color w:val="000000"/>
          <w:sz w:val="22"/>
        </w:rPr>
        <w:t>一般使用</w:t>
      </w:r>
    </w:p>
    <w:bookmarkEnd w:id="1324"/>
    <w:bookmarkStart w:name="iV1ZI" w:id="13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[trial@smartedu data]$ ssort -k1 data</w:t>
        <w:br/>
        <w:t>1 2 3</w:t>
        <w:br/>
        <w:t>1 1 1</w:t>
        <w:br/>
        <w:t>1 4 6</w:t>
        <w:br/>
        <w:t>2 2 2</w:t>
        <w:br/>
        <w:t>2 2 2</w:t>
        <w:br/>
        <w:t>2 4 6</w:t>
        <w:br/>
        <w:t>2 1 4</w:t>
        <w:br/>
        <w:t>2 1 3</w:t>
        <w:br/>
        <w:t>3 2 1</w:t>
        <w:br/>
        <w:t>3 3 3</w:t>
        <w:br/>
        <w:t>3 2 1</w:t>
        <w:br/>
        <w:t>3 3 3</w:t>
        <w:br/>
        <w:t>5 3 3</w:t>
        <w:br/>
        <w:t>[trial@smartedu data]$ rjoin_default -k1 -i**** -M3 master &lt;(ssort -k1 data)</w:t>
        <w:br/>
        <w:t>1 第一列 2 2 3</w:t>
        <w:br/>
        <w:t>1 第一列 2 1 1</w:t>
        <w:br/>
        <w:t>1 第一列 2 4 6</w:t>
        <w:br/>
        <w:t>2 第二列 4 2 2</w:t>
        <w:br/>
        <w:t>2 第二列 4 2 2</w:t>
        <w:br/>
        <w:t>2 第二列 4 4 6</w:t>
        <w:br/>
        <w:t>2 第二列 4 1 4</w:t>
        <w:br/>
        <w:t>2 第二列 4 1 3</w:t>
        <w:br/>
        <w:t>3 第三列 1 2 1</w:t>
        <w:br/>
        <w:t>3 第三列 1 3 3</w:t>
        <w:br/>
        <w:t>3 第三列 1 2 1</w:t>
        <w:br/>
        <w:t>3 第三列 1 3 3</w:t>
        <w:br/>
        <w:t>5 **** **** 3 3</w:t>
        <w:br/>
        <w:t xml:space="preserve">[trial@smartedu data]$ </w:t>
        <w:br/>
      </w:r>
    </w:p>
    <w:bookmarkEnd w:id="1325"/>
    <w:bookmarkStart w:name="u2c0fc184" w:id="1326"/>
    <w:p>
      <w:pPr>
        <w:numPr>
          <w:ilvl w:val="0"/>
          <w:numId w:val="315"/>
        </w:numPr>
        <w:spacing w:after="50" w:line="360" w:lineRule="auto" w:beforeLines="100"/>
        <w:ind w:left="360"/>
        <w:jc w:val="left"/>
      </w:pPr>
      <w:r>
        <w:rPr>
          <w:rFonts w:ascii="宋体" w:hAnsi="Times New Roman" w:eastAsia="宋体"/>
          <w:b w:val="false"/>
          <w:i w:val="false"/>
          <w:color w:val="000000"/>
          <w:sz w:val="22"/>
        </w:rPr>
        <w:t>指定 master 表居右</w:t>
      </w:r>
    </w:p>
    <w:bookmarkEnd w:id="1326"/>
    <w:bookmarkStart w:name="jrAVQ" w:id="13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[trial@smartedu data]$ ssort -k1 data</w:t>
        <w:br/>
        <w:t>1 2 3</w:t>
        <w:br/>
        <w:t>1 1 1</w:t>
        <w:br/>
        <w:t>1 4 6</w:t>
        <w:br/>
        <w:t>2 2 2</w:t>
        <w:br/>
        <w:t>2 2 2</w:t>
        <w:br/>
        <w:t>2 4 6</w:t>
        <w:br/>
        <w:t>2 1 4</w:t>
        <w:br/>
        <w:t>2 1 3</w:t>
        <w:br/>
        <w:t>3 2 1</w:t>
        <w:br/>
        <w:t>3 3 3</w:t>
        <w:br/>
        <w:t>3 2 1</w:t>
        <w:br/>
        <w:t>3 3 3</w:t>
        <w:br/>
        <w:t>5 3 3</w:t>
        <w:br/>
        <w:t>[trial@smartedu data]$ rjoin_default -k1 -i**** -M3 -pR master &lt;(ssort -k1 data)</w:t>
        <w:br/>
        <w:t>1 2 3 第一列 2</w:t>
        <w:br/>
        <w:t>1 1 1 第一列 2</w:t>
        <w:br/>
        <w:t>1 4 6 第一列 2</w:t>
        <w:br/>
        <w:t>2 2 2 第二列 4</w:t>
        <w:br/>
        <w:t>2 2 2 第二列 4</w:t>
        <w:br/>
        <w:t>2 4 6 第二列 4</w:t>
        <w:br/>
        <w:t>2 1 4 第二列 4</w:t>
        <w:br/>
        <w:t>2 1 3 第二列 4</w:t>
        <w:br/>
        <w:t>3 2 1 第三列 1</w:t>
        <w:br/>
        <w:t>3 3 3 第三列 1</w:t>
        <w:br/>
        <w:t>3 2 1 第三列 1</w:t>
        <w:br/>
        <w:t>3 3 3 第三列 1</w:t>
        <w:br/>
        <w:t>5 3 3 **** ****</w:t>
        <w:br/>
        <w:t xml:space="preserve">[trial@smartedu data]$ </w:t>
        <w:br/>
      </w:r>
    </w:p>
    <w:bookmarkEnd w:id="1327"/>
    <w:bookmarkStart w:name="ucb1cd494" w:id="1328"/>
    <w:p>
      <w:pPr>
        <w:numPr>
          <w:ilvl w:val="0"/>
          <w:numId w:val="316"/>
        </w:numPr>
        <w:spacing w:after="50" w:line="360" w:lineRule="auto" w:beforeLines="100"/>
        <w:ind w:left="360"/>
        <w:jc w:val="left"/>
      </w:pPr>
      <w:r>
        <w:rPr>
          <w:rFonts w:ascii="宋体" w:hAnsi="Times New Roman" w:eastAsia="宋体"/>
          <w:b w:val="false"/>
          <w:i w:val="false"/>
          <w:color w:val="000000"/>
          <w:sz w:val="22"/>
        </w:rPr>
        <w:t>指定使用 tran 表的第 1 列填充 master 表的第 1 列空数据</w:t>
      </w:r>
    </w:p>
    <w:bookmarkEnd w:id="1328"/>
    <w:bookmarkStart w:name="OMbAy" w:id="13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[trial@smartedu data]$ ssort -k1 data</w:t>
        <w:br/>
        <w:t>1 2 3</w:t>
        <w:br/>
        <w:t>1 1 1</w:t>
        <w:br/>
        <w:t>1 4 6</w:t>
        <w:br/>
        <w:t>2 2 2</w:t>
        <w:br/>
        <w:t>2 2 2</w:t>
        <w:br/>
        <w:t>2 4 6</w:t>
        <w:br/>
        <w:t>2 1 4</w:t>
        <w:br/>
        <w:t>2 1 3</w:t>
        <w:br/>
        <w:t>3 2 1</w:t>
        <w:br/>
        <w:t>3 3 3</w:t>
        <w:br/>
        <w:t>3 2 1</w:t>
        <w:br/>
        <w:t>3 3 3</w:t>
        <w:br/>
        <w:t>5 3 3</w:t>
        <w:br/>
        <w:t>[trial@smartedu data]$ rjoin_default -k1 -i**** -M3 -pR -c1 master &lt;(ssort -k1 data)</w:t>
        <w:br/>
        <w:t>1 2 3 第一列 2</w:t>
        <w:br/>
        <w:t>1 1 1 第一列 2</w:t>
        <w:br/>
        <w:t>1 4 6 第一列 2</w:t>
        <w:br/>
        <w:t>2 2 2 第二列 4</w:t>
        <w:br/>
        <w:t>2 2 2 第二列 4</w:t>
        <w:br/>
        <w:t>2 4 6 第二列 4</w:t>
        <w:br/>
        <w:t>2 1 4 第二列 4</w:t>
        <w:br/>
        <w:t>2 1 3 第二列 4</w:t>
        <w:br/>
        <w:t>3 2 1 第三列 1</w:t>
        <w:br/>
        <w:t>3 3 3 第三列 1</w:t>
        <w:br/>
        <w:t>3 2 1 第三列 1</w:t>
        <w:br/>
        <w:t>3 3 3 第三列 1</w:t>
        <w:br/>
        <w:t>5 3 3 5 ****</w:t>
        <w:br/>
        <w:t xml:space="preserve">[trial@smartedu data]$ </w:t>
        <w:br/>
      </w:r>
    </w:p>
    <w:bookmarkEnd w:id="1329"/>
    <w:bookmarkStart w:name="u86b6690f" w:id="1330"/>
    <w:p>
      <w:pPr>
        <w:numPr>
          <w:ilvl w:val="0"/>
          <w:numId w:val="317"/>
        </w:numPr>
        <w:spacing w:after="50" w:line="360" w:lineRule="auto" w:beforeLines="100"/>
        <w:ind w:left="360"/>
        <w:jc w:val="left"/>
      </w:pPr>
      <w:r>
        <w:rPr>
          <w:rFonts w:ascii="宋体" w:hAnsi="Times New Roman" w:eastAsia="宋体"/>
          <w:b w:val="false"/>
          <w:i w:val="false"/>
          <w:color w:val="000000"/>
          <w:sz w:val="22"/>
        </w:rPr>
        <w:t>指定使用 tran 表的第 2、3 列填充 master 表的第 1、2 列空数据</w:t>
      </w:r>
    </w:p>
    <w:bookmarkEnd w:id="1330"/>
    <w:bookmarkStart w:name="G5BEZ" w:id="133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[trial@smartedu data]$ ssort -k1 data</w:t>
        <w:br/>
        <w:t>1 2 3</w:t>
        <w:br/>
        <w:t>1 1 1</w:t>
        <w:br/>
        <w:t>1 4 6</w:t>
        <w:br/>
        <w:t>2 2 2</w:t>
        <w:br/>
        <w:t>2 2 2</w:t>
        <w:br/>
        <w:t>2 4 6</w:t>
        <w:br/>
        <w:t>2 1 4</w:t>
        <w:br/>
        <w:t>2 1 3</w:t>
        <w:br/>
        <w:t>3 2 1</w:t>
        <w:br/>
        <w:t>3 3 3</w:t>
        <w:br/>
        <w:t>3 2 1</w:t>
        <w:br/>
        <w:t>3 3 3</w:t>
        <w:br/>
        <w:t>5 3 3</w:t>
        <w:br/>
        <w:t>[trial@smartedu data]$ rjoin_default -k1 -i**** -M3 -pR -c2,3 master &lt;(ssort -k1 data)</w:t>
        <w:br/>
        <w:t>1 2 3 第一列 2</w:t>
        <w:br/>
        <w:t>1 1 1 第一列 2</w:t>
        <w:br/>
        <w:t>1 4 6 第一列 2</w:t>
        <w:br/>
        <w:t>2 2 2 第二列 4</w:t>
        <w:br/>
        <w:t>2 2 2 第二列 4</w:t>
        <w:br/>
        <w:t>2 4 6 第二列 4</w:t>
        <w:br/>
        <w:t>2 1 4 第二列 4</w:t>
        <w:br/>
        <w:t>2 1 3 第二列 4</w:t>
        <w:br/>
        <w:t>3 2 1 第三列 1</w:t>
        <w:br/>
        <w:t>3 3 3 第三列 1</w:t>
        <w:br/>
        <w:t>3 2 1 第三列 1</w:t>
        <w:br/>
        <w:t>3 3 3 第三列 1</w:t>
        <w:br/>
        <w:t>5 3 3 3 3</w:t>
        <w:br/>
        <w:t xml:space="preserve">[trial@smartedu data]$ </w:t>
        <w:br/>
      </w:r>
    </w:p>
    <w:bookmarkEnd w:id="1331"/>
    <w:bookmarkStart w:name="N4Uga" w:id="1332"/>
    <w:p>
      <w:pPr>
        <w:pStyle w:val="Heading3"/>
        <w:spacing w:after="50" w:line="360" w:lineRule="auto" w:beforeLines="100"/>
        <w:ind w:left="0"/>
        <w:jc w:val="left"/>
      </w:pPr>
      <w:r>
        <w:rPr>
          <w:rFonts w:ascii="宋体" w:hAnsi="Times New Roman" w:eastAsia="宋体"/>
        </w:rPr>
        <w:t>④、</w:t>
      </w:r>
      <w:r>
        <w:rPr>
          <w:rFonts w:ascii="宋体" w:hAnsi="Courier New" w:eastAsia="宋体"/>
        </w:rPr>
        <w:t>hrjoin</w:t>
      </w:r>
    </w:p>
    <w:bookmarkEnd w:id="1332"/>
    <w:bookmarkStart w:name="u0bf5137a" w:id="1333"/>
    <w:p>
      <w:pPr>
        <w:spacing w:after="50" w:line="360" w:lineRule="auto" w:beforeLines="100"/>
        <w:ind w:left="0"/>
        <w:jc w:val="left"/>
      </w:pPr>
      <w:r>
        <w:rPr>
          <w:rFonts w:ascii="宋体" w:hAnsi="Times New Roman" w:eastAsia="宋体"/>
          <w:b w:val="false"/>
          <w:i w:val="false"/>
          <w:color w:val="000000"/>
          <w:sz w:val="22"/>
        </w:rPr>
        <w:t xml:space="preserve">当 master 表很小、 tran 表很大时使用，使用方式与 </w:t>
      </w:r>
      <w:r>
        <w:rPr>
          <w:rFonts w:ascii="宋体" w:hAnsi="Courier New" w:eastAsia="宋体"/>
          <w:b w:val="false"/>
          <w:i w:val="false"/>
          <w:color w:val="000000"/>
          <w:sz w:val="22"/>
        </w:rPr>
        <w:t>ejoin</w:t>
      </w:r>
      <w:r>
        <w:rPr>
          <w:rFonts w:ascii="宋体" w:hAnsi="Times New Roman" w:eastAsia="宋体"/>
          <w:b w:val="false"/>
          <w:i w:val="false"/>
          <w:color w:val="000000"/>
          <w:sz w:val="22"/>
        </w:rPr>
        <w:t xml:space="preserve"> 相同</w:t>
      </w:r>
    </w:p>
    <w:bookmarkEnd w:id="1333"/>
    <w:bookmarkStart w:name="ub3451c9b" w:id="1334"/>
    <w:p>
      <w:pPr>
        <w:spacing w:after="50" w:line="360" w:lineRule="auto" w:beforeLines="100"/>
        <w:ind w:left="0"/>
        <w:jc w:val="left"/>
      </w:pPr>
      <w:r>
        <w:rPr>
          <w:rFonts w:ascii="宋体" w:hAnsi="Times New Roman" w:eastAsia="宋体"/>
          <w:b w:val="false"/>
          <w:i w:val="false"/>
          <w:color w:val="e8323c"/>
          <w:sz w:val="22"/>
        </w:rPr>
        <w:t xml:space="preserve">使用 </w:t>
      </w:r>
      <w:r>
        <w:rPr>
          <w:rFonts w:ascii="宋体" w:hAnsi="Courier New" w:eastAsia="宋体"/>
          <w:b w:val="false"/>
          <w:i w:val="false"/>
          <w:color w:val="e8323c"/>
          <w:sz w:val="22"/>
        </w:rPr>
        <w:t>hrjoin</w:t>
      </w:r>
      <w:r>
        <w:rPr>
          <w:rFonts w:ascii="宋体" w:hAnsi="Times New Roman" w:eastAsia="宋体"/>
          <w:b w:val="false"/>
          <w:i w:val="false"/>
          <w:color w:val="e8323c"/>
          <w:sz w:val="22"/>
        </w:rPr>
        <w:t xml:space="preserve"> </w:t>
      </w:r>
      <w:r>
        <w:rPr>
          <w:rFonts w:ascii="宋体" w:hAnsi="Times New Roman" w:eastAsia="宋体"/>
          <w:b w:val="false"/>
          <w:i w:val="false"/>
          <w:color w:val="f5222d"/>
          <w:sz w:val="22"/>
        </w:rPr>
        <w:t>时 master 表需要排序， tran 表无需排序</w:t>
      </w:r>
    </w:p>
    <w:bookmarkEnd w:id="1334"/>
    <w:bookmarkStart w:name="Fqqz8" w:id="1335"/>
    <w:p>
      <w:pPr>
        <w:pStyle w:val="Heading3"/>
        <w:spacing w:after="50" w:line="360" w:lineRule="auto" w:beforeLines="100"/>
        <w:ind w:left="0"/>
        <w:jc w:val="left"/>
      </w:pPr>
      <w:r>
        <w:rPr>
          <w:rFonts w:ascii="宋体" w:hAnsi="Times New Roman" w:eastAsia="宋体"/>
        </w:rPr>
        <w:t>⑤、</w:t>
      </w:r>
      <w:r>
        <w:rPr>
          <w:rFonts w:ascii="宋体" w:hAnsi="Courier New" w:eastAsia="宋体"/>
        </w:rPr>
        <w:t>hrjoinrepalce</w:t>
      </w:r>
    </w:p>
    <w:bookmarkEnd w:id="1335"/>
    <w:bookmarkStart w:name="rpJX9" w:id="1336"/>
    <w:p>
      <w:pPr>
        <w:pStyle w:val="Heading4"/>
        <w:spacing w:after="50" w:line="360" w:lineRule="auto" w:beforeLines="100"/>
        <w:ind w:left="0"/>
        <w:jc w:val="left"/>
      </w:pPr>
      <w:r>
        <w:rPr>
          <w:rFonts w:ascii="宋体" w:hAnsi="Times New Roman" w:eastAsia="宋体"/>
        </w:rPr>
        <w:t>Ⅰ、语法</w:t>
      </w:r>
    </w:p>
    <w:bookmarkEnd w:id="1336"/>
    <w:bookmarkStart w:name="u5c997250" w:id="1337"/>
    <w:p>
      <w:pPr>
        <w:spacing w:after="50" w:line="360" w:lineRule="auto" w:beforeLines="100"/>
        <w:ind w:left="0"/>
        <w:jc w:val="left"/>
      </w:pPr>
      <w:r>
        <w:rPr>
          <w:rFonts w:ascii="宋体" w:hAnsi="Courier New" w:eastAsia="宋体"/>
          <w:b w:val="false"/>
          <w:i w:val="false"/>
          <w:color w:val="000000"/>
          <w:sz w:val="22"/>
        </w:rPr>
        <w:t>hrjoinrepalc -kCOL1[,COL2] -s RIGHT [LEFT]</w:t>
      </w:r>
    </w:p>
    <w:bookmarkEnd w:id="1337"/>
    <w:bookmarkStart w:name="u43392633" w:id="1338"/>
    <w:p>
      <w:pPr>
        <w:spacing w:after="50" w:line="360" w:lineRule="auto" w:beforeLines="100"/>
        <w:ind w:left="0"/>
        <w:jc w:val="left"/>
      </w:pPr>
      <w:r>
        <w:rPr>
          <w:rFonts w:ascii="宋体" w:hAnsi="Courier New" w:eastAsia="宋体"/>
          <w:b w:val="false"/>
          <w:i w:val="false"/>
          <w:color w:val="000000"/>
          <w:sz w:val="22"/>
        </w:rPr>
        <w:t>hrjoinrepalc -k 指定开始的主键列,指定结束的主键列 -s master表 tran表</w:t>
      </w:r>
    </w:p>
    <w:bookmarkEnd w:id="1338"/>
    <w:bookmarkStart w:name="Zlvkl" w:id="1339"/>
    <w:p>
      <w:pPr>
        <w:pStyle w:val="Heading4"/>
        <w:spacing w:after="50" w:line="360" w:lineRule="auto" w:beforeLines="100"/>
        <w:ind w:left="0"/>
        <w:jc w:val="left"/>
      </w:pPr>
      <w:r>
        <w:rPr>
          <w:rFonts w:ascii="宋体" w:hAnsi="Times New Roman" w:eastAsia="宋体"/>
        </w:rPr>
        <w:t>Ⅱ、参数</w:t>
      </w:r>
    </w:p>
    <w:bookmarkEnd w:id="1339"/>
    <w:bookmarkStart w:name="u1e0b2ede" w:id="1340"/>
    <w:p>
      <w:pPr>
        <w:numPr>
          <w:ilvl w:val="0"/>
          <w:numId w:val="318"/>
        </w:numPr>
        <w:spacing w:after="50" w:line="360" w:lineRule="auto" w:beforeLines="100"/>
        <w:ind w:left="360"/>
        <w:jc w:val="left"/>
      </w:pPr>
      <w:r>
        <w:rPr>
          <w:rFonts w:ascii="宋体" w:hAnsi="Courier New" w:eastAsia="宋体"/>
          <w:b w:val="false"/>
          <w:i w:val="false"/>
          <w:color w:val="000000"/>
          <w:sz w:val="22"/>
        </w:rPr>
        <w:t>hrjoin</w:t>
      </w:r>
      <w:r>
        <w:rPr>
          <w:rFonts w:ascii="宋体" w:hAnsi="Times New Roman" w:eastAsia="宋体"/>
          <w:b w:val="false"/>
          <w:i w:val="false"/>
          <w:color w:val="000000"/>
          <w:sz w:val="22"/>
        </w:rPr>
        <w:t xml:space="preserve"> 指令的扩展，主要是连接不上 master 的数据，需要补充的列内容时，可以用 tran 里的指定列（单列）来补充</w:t>
      </w:r>
    </w:p>
    <w:bookmarkEnd w:id="1340"/>
    <w:bookmarkStart w:name="u36e09069" w:id="1341"/>
    <w:p>
      <w:pPr>
        <w:numPr>
          <w:ilvl w:val="0"/>
          <w:numId w:val="318"/>
        </w:numPr>
        <w:spacing w:after="50" w:line="360" w:lineRule="auto" w:beforeLines="100"/>
        <w:ind w:left="360"/>
        <w:jc w:val="left"/>
      </w:pPr>
      <w:r>
        <w:rPr>
          <w:rFonts w:ascii="宋体" w:hAnsi="Times New Roman" w:eastAsia="宋体"/>
          <w:b w:val="false"/>
          <w:i w:val="false"/>
          <w:color w:val="000000"/>
          <w:sz w:val="22"/>
        </w:rPr>
        <w:t xml:space="preserve">升级后的 </w:t>
      </w:r>
      <w:r>
        <w:rPr>
          <w:rFonts w:ascii="宋体" w:hAnsi="Courier New" w:eastAsia="宋体"/>
          <w:b w:val="false"/>
          <w:i w:val="false"/>
          <w:color w:val="000000"/>
          <w:sz w:val="22"/>
        </w:rPr>
        <w:t>hrjoin_default</w:t>
      </w:r>
      <w:r>
        <w:rPr>
          <w:rFonts w:ascii="宋体" w:hAnsi="Times New Roman" w:eastAsia="宋体"/>
          <w:b w:val="false"/>
          <w:i w:val="false"/>
          <w:color w:val="000000"/>
          <w:sz w:val="22"/>
        </w:rPr>
        <w:t xml:space="preserve"> 也包含了这个指令，但是可以置换 2 列以上的连续列，功能更强大</w:t>
      </w:r>
    </w:p>
    <w:bookmarkEnd w:id="1341"/>
    <w:bookmarkStart w:name="ua09cf582" w:id="1342"/>
    <w:p>
      <w:pPr>
        <w:numPr>
          <w:ilvl w:val="0"/>
          <w:numId w:val="318"/>
        </w:numPr>
        <w:spacing w:after="50" w:line="360" w:lineRule="auto" w:beforeLines="100"/>
        <w:ind w:left="360"/>
        <w:jc w:val="left"/>
      </w:pPr>
      <w:r>
        <w:rPr>
          <w:rFonts w:ascii="宋体" w:hAnsi="Times New Roman" w:eastAsia="宋体"/>
          <w:b w:val="false"/>
          <w:i w:val="false"/>
          <w:color w:val="f5222d"/>
          <w:sz w:val="22"/>
        </w:rPr>
        <w:t xml:space="preserve">推荐使用 </w:t>
      </w:r>
      <w:r>
        <w:rPr>
          <w:rFonts w:ascii="宋体" w:hAnsi="Courier New" w:eastAsia="宋体"/>
          <w:b w:val="false"/>
          <w:i w:val="false"/>
          <w:color w:val="f5222d"/>
          <w:sz w:val="22"/>
        </w:rPr>
        <w:t>hrjoin_default</w:t>
      </w:r>
    </w:p>
    <w:bookmarkEnd w:id="1342"/>
    <w:bookmarkStart w:name="SDMPR" w:id="1343"/>
    <w:p>
      <w:pPr>
        <w:pStyle w:val="Heading4"/>
        <w:spacing w:after="50" w:line="360" w:lineRule="auto" w:beforeLines="100"/>
        <w:ind w:left="0"/>
        <w:jc w:val="left"/>
      </w:pPr>
      <w:r>
        <w:rPr>
          <w:rFonts w:ascii="宋体" w:hAnsi="Times New Roman" w:eastAsia="宋体"/>
        </w:rPr>
        <w:t>Ⅲ、说明</w:t>
      </w:r>
    </w:p>
    <w:bookmarkEnd w:id="1343"/>
    <w:bookmarkStart w:name="uc51dffe6" w:id="1344"/>
    <w:p>
      <w:pPr>
        <w:numPr>
          <w:ilvl w:val="0"/>
          <w:numId w:val="319"/>
        </w:numPr>
        <w:spacing w:after="50" w:line="360" w:lineRule="auto" w:beforeLines="100"/>
        <w:ind w:left="360"/>
        <w:jc w:val="left"/>
      </w:pPr>
      <w:r>
        <w:rPr>
          <w:rFonts w:ascii="宋体" w:hAnsi="Times New Roman" w:eastAsia="宋体"/>
          <w:b w:val="false"/>
          <w:i w:val="false"/>
          <w:color w:val="000000"/>
          <w:sz w:val="22"/>
        </w:rPr>
        <w:t xml:space="preserve">相当于 </w:t>
      </w:r>
      <w:r>
        <w:rPr>
          <w:rFonts w:ascii="宋体" w:hAnsi="Courier New" w:eastAsia="宋体"/>
          <w:b w:val="false"/>
          <w:i w:val="false"/>
          <w:color w:val="000000"/>
          <w:sz w:val="22"/>
        </w:rPr>
        <w:t>hrjoin_default</w:t>
      </w:r>
      <w:r>
        <w:rPr>
          <w:rFonts w:ascii="宋体" w:hAnsi="Times New Roman" w:eastAsia="宋体"/>
          <w:b w:val="false"/>
          <w:i w:val="false"/>
          <w:color w:val="000000"/>
          <w:sz w:val="22"/>
        </w:rPr>
        <w:t xml:space="preserve"> 命令使用的参数 </w:t>
      </w:r>
      <w:r>
        <w:rPr>
          <w:rFonts w:ascii="宋体" w:hAnsi="Courier New" w:eastAsia="宋体"/>
          <w:b w:val="false"/>
          <w:i w:val="false"/>
          <w:color w:val="000000"/>
          <w:sz w:val="22"/>
        </w:rPr>
        <w:t>-c</w:t>
      </w:r>
    </w:p>
    <w:bookmarkEnd w:id="1344"/>
    <w:bookmarkStart w:name="ud5f92f26" w:id="1345"/>
    <w:p>
      <w:pPr>
        <w:numPr>
          <w:ilvl w:val="0"/>
          <w:numId w:val="319"/>
        </w:numPr>
        <w:spacing w:after="50" w:line="360" w:lineRule="auto" w:beforeLines="100"/>
        <w:ind w:left="360"/>
        <w:jc w:val="left"/>
      </w:pPr>
      <w:r>
        <w:rPr>
          <w:rFonts w:ascii="宋体" w:hAnsi="Times New Roman" w:eastAsia="宋体"/>
          <w:b w:val="false"/>
          <w:i w:val="false"/>
          <w:color w:val="000000"/>
          <w:sz w:val="22"/>
        </w:rPr>
        <w:t xml:space="preserve">不过 </w:t>
      </w:r>
      <w:r>
        <w:rPr>
          <w:rFonts w:ascii="宋体" w:hAnsi="Courier New" w:eastAsia="宋体"/>
          <w:b w:val="false"/>
          <w:i w:val="false"/>
          <w:color w:val="000000"/>
          <w:sz w:val="22"/>
        </w:rPr>
        <w:t>hrjoinrepalce</w:t>
      </w:r>
      <w:r>
        <w:rPr>
          <w:rFonts w:ascii="宋体" w:hAnsi="Times New Roman" w:eastAsia="宋体"/>
          <w:b w:val="false"/>
          <w:i w:val="false"/>
          <w:color w:val="000000"/>
          <w:sz w:val="22"/>
        </w:rPr>
        <w:t xml:space="preserve"> 命令只能指定一列 tran 里列来替换 master 的数据</w:t>
      </w:r>
    </w:p>
    <w:bookmarkEnd w:id="1345"/>
    <w:bookmarkStart w:name="hj2sL" w:id="1346"/>
    <w:p>
      <w:pPr>
        <w:pStyle w:val="Heading4"/>
        <w:spacing w:after="50" w:line="360" w:lineRule="auto" w:beforeLines="100"/>
        <w:ind w:left="0"/>
        <w:jc w:val="left"/>
      </w:pPr>
      <w:r>
        <w:rPr>
          <w:rFonts w:ascii="宋体" w:hAnsi="Times New Roman" w:eastAsia="宋体"/>
        </w:rPr>
        <w:t>Ⅳ、案例</w:t>
      </w:r>
    </w:p>
    <w:bookmarkEnd w:id="1346"/>
    <w:bookmarkStart w:name="kq8p5" w:id="1347"/>
    <w:p>
      <w:pPr>
        <w:pStyle w:val="Heading3"/>
        <w:spacing w:after="50" w:line="360" w:lineRule="auto" w:beforeLines="100"/>
        <w:ind w:left="0"/>
        <w:jc w:val="left"/>
      </w:pPr>
      <w:r>
        <w:rPr>
          <w:rFonts w:ascii="宋体" w:hAnsi="Times New Roman" w:eastAsia="宋体"/>
          <w:color w:val="f5222d"/>
        </w:rPr>
        <w:t>⑥、</w:t>
      </w:r>
      <w:r>
        <w:rPr>
          <w:rFonts w:ascii="宋体" w:hAnsi="Courier New" w:eastAsia="宋体"/>
          <w:color w:val="f5222d"/>
        </w:rPr>
        <w:t>hrjoin_default</w:t>
      </w:r>
    </w:p>
    <w:bookmarkEnd w:id="1347"/>
    <w:bookmarkStart w:name="OYiT3" w:id="1348"/>
    <w:p>
      <w:pPr>
        <w:pStyle w:val="Heading4"/>
        <w:spacing w:after="50" w:line="360" w:lineRule="auto" w:beforeLines="100"/>
        <w:ind w:left="0"/>
        <w:jc w:val="left"/>
      </w:pPr>
      <w:r>
        <w:rPr>
          <w:rFonts w:ascii="宋体" w:hAnsi="Times New Roman" w:eastAsia="宋体"/>
        </w:rPr>
        <w:t>Ⅰ、语法</w:t>
      </w:r>
    </w:p>
    <w:bookmarkEnd w:id="1348"/>
    <w:bookmarkStart w:name="u443e84e6" w:id="1349"/>
    <w:p>
      <w:pPr>
        <w:spacing w:after="50" w:line="360" w:lineRule="auto" w:beforeLines="100"/>
        <w:ind w:left="0"/>
        <w:jc w:val="left"/>
      </w:pPr>
      <w:r>
        <w:rPr>
          <w:rFonts w:ascii="宋体" w:hAnsi="Courier New" w:eastAsia="宋体"/>
          <w:b w:val="false"/>
          <w:i w:val="false"/>
          <w:color w:val="000000"/>
          <w:sz w:val="22"/>
        </w:rPr>
        <w:t><![CDATA[hrjoin_default -k<キー> -i<設定文字> -M<マスタ列数> [-p<L|R>] [-c<置換列> ...] <master> [tran]]]></w:t>
      </w:r>
    </w:p>
    <w:bookmarkEnd w:id="1349"/>
    <w:bookmarkStart w:name="SK9tm" w:id="1350"/>
    <w:p>
      <w:pPr>
        <w:spacing w:line="360" w:lineRule="auto" w:beforeLines="100" w:after="50"/>
        <w:ind w:left="0"/>
      </w:pPr>
      <w:r>
        <w:rPr>
          <w:rFonts w:eastAsia="宋体" w:ascii="宋体"/>
        </w:rPr>
        <w:pict>
          <v:rect style="width:0;height:1.5pt" id="_x0000_i1025" o:hr="t" o:hrstd="t" o:hralign="center" stroked="f" fillcolor="#a0a0a0"/>
        </w:pict>
      </w:r>
    </w:p>
    <w:bookmarkEnd w:id="1350"/>
    <w:bookmarkStart w:name="uab99e89c" w:id="1351"/>
    <w:p>
      <w:pPr>
        <w:spacing w:after="50" w:line="360" w:lineRule="auto" w:beforeLines="100"/>
        <w:ind w:left="0"/>
        <w:jc w:val="left"/>
      </w:pPr>
      <w:r>
        <w:rPr>
          <w:rFonts w:ascii="宋体" w:hAnsi="Courier New" w:eastAsia="宋体"/>
          <w:b w:val="false"/>
          <w:i w:val="false"/>
          <w:color w:val="000000"/>
          <w:sz w:val="22"/>
        </w:rPr>
        <w:t>hrjoin_default -k 指定开始的主键列,指定结束的主键列 -i master表为空时填充的字符串 -M master表的列数</w:t>
      </w:r>
    </w:p>
    <w:bookmarkEnd w:id="1351"/>
    <w:bookmarkStart w:name="ub3795135" w:id="1352"/>
    <w:p>
      <w:pPr>
        <w:spacing w:after="50" w:line="360" w:lineRule="auto" w:beforeLines="100"/>
        <w:ind w:left="0"/>
        <w:jc w:val="left"/>
      </w:pPr>
      <w:r>
        <w:rPr>
          <w:rFonts w:ascii="宋体" w:hAnsi="Courier New" w:eastAsia="宋体"/>
          <w:b w:val="false"/>
          <w:i w:val="false"/>
          <w:color w:val="000000"/>
          <w:sz w:val="22"/>
        </w:rPr>
        <w:t>[-p&lt;master表在最左边|master表在最右边&gt;] [-c&lt;指定master表为空时使用tran表的哪列进行填充&gt; ...] &lt;master&gt; [tran]</w:t>
      </w:r>
    </w:p>
    <w:bookmarkEnd w:id="1352"/>
    <w:bookmarkStart w:name="ecH7Z" w:id="1353"/>
    <w:p>
      <w:pPr>
        <w:pStyle w:val="Heading4"/>
        <w:spacing w:after="50" w:line="360" w:lineRule="auto" w:beforeLines="100"/>
        <w:ind w:left="0"/>
        <w:jc w:val="left"/>
      </w:pPr>
      <w:r>
        <w:rPr>
          <w:rFonts w:ascii="宋体" w:hAnsi="Times New Roman" w:eastAsia="宋体"/>
        </w:rPr>
        <w:t>Ⅱ、参数</w:t>
      </w:r>
    </w:p>
    <w:bookmarkEnd w:id="1353"/>
    <w:bookmarkStart w:name="ub2a24b61" w:id="1354"/>
    <w:p>
      <w:pPr>
        <w:numPr>
          <w:ilvl w:val="0"/>
          <w:numId w:val="320"/>
        </w:numPr>
        <w:spacing w:after="50" w:line="360" w:lineRule="auto" w:beforeLines="100"/>
        <w:ind w:left="360"/>
        <w:jc w:val="left"/>
      </w:pPr>
      <w:r>
        <w:rPr>
          <w:rFonts w:ascii="宋体" w:hAnsi="Times New Roman" w:eastAsia="宋体"/>
          <w:b w:val="false"/>
          <w:i w:val="false"/>
          <w:color w:val="000000"/>
          <w:sz w:val="22"/>
        </w:rPr>
        <w:t>-k：指定主键列</w:t>
      </w:r>
    </w:p>
    <w:bookmarkEnd w:id="1354"/>
    <w:bookmarkStart w:name="u49b9f5f0" w:id="1355"/>
    <w:p>
      <w:pPr>
        <w:numPr>
          <w:ilvl w:val="0"/>
          <w:numId w:val="320"/>
        </w:numPr>
        <w:spacing w:after="50" w:line="360" w:lineRule="auto" w:beforeLines="100"/>
        <w:ind w:left="360"/>
        <w:jc w:val="left"/>
      </w:pPr>
      <w:r>
        <w:rPr>
          <w:rFonts w:ascii="宋体" w:hAnsi="Times New Roman" w:eastAsia="宋体"/>
          <w:b w:val="false"/>
          <w:i w:val="false"/>
          <w:color w:val="000000"/>
          <w:sz w:val="22"/>
        </w:rPr>
        <w:t>-i：master 表为空时填充的字符串</w:t>
      </w:r>
    </w:p>
    <w:bookmarkEnd w:id="1355"/>
    <w:bookmarkStart w:name="uacb4ebf2" w:id="1356"/>
    <w:p>
      <w:pPr>
        <w:numPr>
          <w:ilvl w:val="0"/>
          <w:numId w:val="320"/>
        </w:numPr>
        <w:spacing w:after="50" w:line="360" w:lineRule="auto" w:beforeLines="100"/>
        <w:ind w:left="360"/>
        <w:jc w:val="left"/>
      </w:pPr>
      <w:r>
        <w:rPr>
          <w:rFonts w:ascii="宋体" w:hAnsi="Times New Roman" w:eastAsia="宋体"/>
          <w:b w:val="false"/>
          <w:i w:val="false"/>
          <w:color w:val="000000"/>
          <w:sz w:val="22"/>
        </w:rPr>
        <w:t>-M：master 表的列数，必须为正确的列数，不然会报错</w:t>
      </w:r>
    </w:p>
    <w:bookmarkEnd w:id="1356"/>
    <w:bookmarkStart w:name="uc9244573" w:id="1357"/>
    <w:p>
      <w:pPr>
        <w:numPr>
          <w:ilvl w:val="0"/>
          <w:numId w:val="320"/>
        </w:numPr>
        <w:spacing w:after="50" w:line="360" w:lineRule="auto" w:beforeLines="100"/>
        <w:ind w:left="360"/>
        <w:jc w:val="left"/>
      </w:pPr>
      <w:r>
        <w:rPr>
          <w:rFonts w:ascii="宋体" w:hAnsi="Times New Roman" w:eastAsia="宋体"/>
          <w:b w:val="false"/>
          <w:i w:val="false"/>
          <w:color w:val="000000"/>
          <w:sz w:val="22"/>
        </w:rPr>
        <w:t>-p：规定 master 表位置</w:t>
      </w:r>
      <w:r>
        <w:rPr>
          <w:rFonts w:ascii="宋体" w:hAnsi="Times New Roman" w:eastAsia="宋体"/>
          <w:b w:val="false"/>
          <w:i w:val="false"/>
          <w:color w:val="000000"/>
          <w:sz w:val="22"/>
        </w:rPr>
        <w:t>a. L：master 表在最左边</w:t>
      </w:r>
      <w:r>
        <w:rPr>
          <w:rFonts w:ascii="宋体" w:hAnsi="Times New Roman" w:eastAsia="宋体"/>
          <w:b w:val="false"/>
          <w:i w:val="false"/>
          <w:color w:val="000000"/>
          <w:sz w:val="22"/>
        </w:rPr>
        <w:t>b. R：master表在最右边</w:t>
      </w:r>
      <w:r>
        <w:rPr>
          <w:rFonts w:ascii="宋体" w:hAnsi="Times New Roman" w:eastAsia="宋体"/>
          <w:b w:val="false"/>
          <w:i w:val="false"/>
          <w:color w:val="000000"/>
          <w:sz w:val="22"/>
        </w:rPr>
        <w:t>c. 不指定该参数则 master 表在主键后面，tran 表前面</w:t>
      </w:r>
    </w:p>
    <w:bookmarkEnd w:id="1357"/>
    <w:bookmarkStart w:name="u5b8f00b1" w:id="1358"/>
    <w:p>
      <w:pPr>
        <w:numPr>
          <w:ilvl w:val="0"/>
          <w:numId w:val="320"/>
        </w:numPr>
        <w:spacing w:after="50" w:line="360" w:lineRule="auto" w:beforeLines="100"/>
        <w:ind w:left="360"/>
        <w:jc w:val="left"/>
      </w:pPr>
      <w:r>
        <w:rPr>
          <w:rFonts w:ascii="宋体" w:hAnsi="Times New Roman" w:eastAsia="宋体"/>
          <w:b w:val="false"/>
          <w:i w:val="false"/>
          <w:color w:val="000000"/>
          <w:sz w:val="22"/>
        </w:rPr>
        <w:t>-c：指定 master 表为空时使用 tran 表的哪列（原数据）进行填充，指定一列就只会填充一列，可以指定多列，但不能超过 master 表去除主键列之后的列数</w:t>
      </w:r>
    </w:p>
    <w:bookmarkEnd w:id="1358"/>
    <w:bookmarkStart w:name="OEii8" w:id="1359"/>
    <w:p>
      <w:pPr>
        <w:pStyle w:val="Heading4"/>
        <w:spacing w:after="50" w:line="360" w:lineRule="auto" w:beforeLines="100"/>
        <w:ind w:left="0"/>
        <w:jc w:val="left"/>
      </w:pPr>
      <w:r>
        <w:rPr>
          <w:rFonts w:ascii="宋体" w:hAnsi="Times New Roman" w:eastAsia="宋体"/>
        </w:rPr>
        <w:t>Ⅲ、说明</w:t>
      </w:r>
    </w:p>
    <w:bookmarkEnd w:id="1359"/>
    <w:bookmarkStart w:name="ub3026cf1" w:id="1360"/>
    <w:p>
      <w:pPr>
        <w:numPr>
          <w:ilvl w:val="0"/>
          <w:numId w:val="321"/>
        </w:numPr>
        <w:spacing w:after="50" w:line="360" w:lineRule="auto" w:beforeLines="100"/>
        <w:ind w:left="360"/>
        <w:jc w:val="left"/>
      </w:pPr>
      <w:r>
        <w:rPr>
          <w:rFonts w:ascii="宋体" w:hAnsi="Times New Roman" w:eastAsia="宋体"/>
          <w:b w:val="false"/>
          <w:i w:val="false"/>
          <w:color w:val="000000"/>
          <w:sz w:val="22"/>
        </w:rPr>
        <w:t xml:space="preserve">当 master 表很小、 tran 表很大时使用，使用方式与 </w:t>
      </w:r>
      <w:r>
        <w:rPr>
          <w:rFonts w:ascii="宋体" w:hAnsi="Courier New" w:eastAsia="宋体"/>
          <w:b w:val="false"/>
          <w:i w:val="false"/>
          <w:color w:val="000000"/>
          <w:sz w:val="22"/>
        </w:rPr>
        <w:t>rjoin_default</w:t>
      </w:r>
      <w:r>
        <w:rPr>
          <w:rFonts w:ascii="宋体" w:hAnsi="Times New Roman" w:eastAsia="宋体"/>
          <w:b w:val="false"/>
          <w:i w:val="false"/>
          <w:color w:val="000000"/>
          <w:sz w:val="22"/>
        </w:rPr>
        <w:t xml:space="preserve"> 相同</w:t>
      </w:r>
    </w:p>
    <w:bookmarkEnd w:id="1360"/>
    <w:bookmarkStart w:name="u284ed2f4" w:id="1361"/>
    <w:p>
      <w:pPr>
        <w:numPr>
          <w:ilvl w:val="0"/>
          <w:numId w:val="321"/>
        </w:numPr>
        <w:spacing w:after="50" w:line="360" w:lineRule="auto" w:beforeLines="100"/>
        <w:ind w:left="360"/>
        <w:jc w:val="left"/>
      </w:pPr>
      <w:r>
        <w:rPr>
          <w:rFonts w:ascii="宋体" w:hAnsi="Times New Roman" w:eastAsia="宋体"/>
          <w:b w:val="false"/>
          <w:i w:val="false"/>
          <w:color w:val="f5222d"/>
          <w:sz w:val="22"/>
        </w:rPr>
        <w:t xml:space="preserve">使用 </w:t>
      </w:r>
      <w:r>
        <w:rPr>
          <w:rFonts w:ascii="宋体" w:hAnsi="Courier New" w:eastAsia="宋体"/>
          <w:b w:val="false"/>
          <w:i w:val="false"/>
          <w:color w:val="f5222d"/>
          <w:sz w:val="22"/>
        </w:rPr>
        <w:t>hrjoin_default</w:t>
      </w:r>
      <w:r>
        <w:rPr>
          <w:rFonts w:ascii="宋体" w:hAnsi="Times New Roman" w:eastAsia="宋体"/>
          <w:b w:val="false"/>
          <w:i w:val="false"/>
          <w:color w:val="f5222d"/>
          <w:sz w:val="22"/>
        </w:rPr>
        <w:t xml:space="preserve"> 时 master 需要排序， tran 无需排序</w:t>
      </w:r>
    </w:p>
    <w:bookmarkEnd w:id="1361"/>
    <w:bookmarkStart w:name="uf02282f6" w:id="1362"/>
    <w:p>
      <w:pPr>
        <w:numPr>
          <w:ilvl w:val="0"/>
          <w:numId w:val="321"/>
        </w:numPr>
        <w:spacing w:after="50" w:line="360" w:lineRule="auto" w:beforeLines="100"/>
        <w:ind w:left="360"/>
        <w:jc w:val="left"/>
      </w:pPr>
      <w:r>
        <w:rPr>
          <w:rFonts w:ascii="宋体" w:hAnsi="Times New Roman" w:eastAsia="宋体"/>
          <w:b w:val="false"/>
          <w:i w:val="false"/>
          <w:color w:val="000000"/>
          <w:sz w:val="22"/>
        </w:rPr>
        <w:t xml:space="preserve">使用方式与 </w:t>
      </w:r>
      <w:r>
        <w:rPr>
          <w:rFonts w:ascii="宋体" w:hAnsi="Courier New" w:eastAsia="宋体"/>
          <w:b w:val="false"/>
          <w:i w:val="false"/>
          <w:color w:val="000000"/>
          <w:sz w:val="22"/>
        </w:rPr>
        <w:t>rjoin_default</w:t>
      </w:r>
      <w:r>
        <w:rPr>
          <w:rFonts w:ascii="宋体" w:hAnsi="Times New Roman" w:eastAsia="宋体"/>
          <w:b w:val="false"/>
          <w:i w:val="false"/>
          <w:color w:val="000000"/>
          <w:sz w:val="22"/>
        </w:rPr>
        <w:t xml:space="preserve"> 相同</w:t>
      </w:r>
    </w:p>
    <w:bookmarkEnd w:id="1362"/>
    <w:bookmarkStart w:name="BU90u" w:id="1363"/>
    <w:p>
      <w:pPr>
        <w:pStyle w:val="Heading4"/>
        <w:spacing w:after="50" w:line="360" w:lineRule="auto" w:beforeLines="100"/>
        <w:ind w:left="0"/>
        <w:jc w:val="left"/>
      </w:pPr>
      <w:r>
        <w:rPr>
          <w:rFonts w:ascii="宋体" w:hAnsi="Times New Roman" w:eastAsia="宋体"/>
        </w:rPr>
        <w:t>Ⅳ、案例</w:t>
      </w:r>
    </w:p>
    <w:bookmarkEnd w:id="1363"/>
    <w:bookmarkStart w:name="ERm40" w:id="1364"/>
    <w:p>
      <w:pPr>
        <w:pStyle w:val="Heading2"/>
        <w:spacing w:after="50" w:line="360" w:lineRule="auto" w:beforeLines="100"/>
        <w:ind w:left="0"/>
        <w:jc w:val="left"/>
      </w:pPr>
      <w:r>
        <w:rPr>
          <w:rFonts w:ascii="宋体" w:hAnsi="Times New Roman" w:eastAsia="宋体"/>
        </w:rPr>
        <w:t>4、完全（外）连接：</w:t>
      </w:r>
      <w:r>
        <w:rPr>
          <w:rFonts w:ascii="宋体" w:hAnsi="Courier New" w:eastAsia="宋体"/>
        </w:rPr>
        <w:t>ojoin、ojoin_default</w:t>
      </w:r>
    </w:p>
    <w:bookmarkEnd w:id="1364"/>
    <w:bookmarkStart w:name="ibU2b" w:id="1365"/>
    <w:p>
      <w:pPr>
        <w:pStyle w:val="Heading3"/>
        <w:spacing w:after="50" w:line="360" w:lineRule="auto" w:beforeLines="100"/>
        <w:ind w:left="0"/>
        <w:jc w:val="left"/>
      </w:pPr>
      <w:r>
        <w:rPr>
          <w:rFonts w:ascii="宋体" w:hAnsi="Times New Roman" w:eastAsia="宋体"/>
        </w:rPr>
        <w:t>①、ojoin</w:t>
      </w:r>
    </w:p>
    <w:bookmarkEnd w:id="1365"/>
    <w:bookmarkStart w:name="xM6Kp" w:id="1366"/>
    <w:p>
      <w:pPr>
        <w:pStyle w:val="Heading4"/>
        <w:spacing w:after="50" w:line="360" w:lineRule="auto" w:beforeLines="100"/>
        <w:ind w:left="0"/>
        <w:jc w:val="left"/>
      </w:pPr>
      <w:r>
        <w:rPr>
          <w:rFonts w:ascii="宋体" w:hAnsi="Times New Roman" w:eastAsia="宋体"/>
        </w:rPr>
        <w:t>Ⅰ、语法</w:t>
      </w:r>
    </w:p>
    <w:bookmarkEnd w:id="1366"/>
    <w:bookmarkStart w:name="ue49bb9a3" w:id="1367"/>
    <w:p>
      <w:pPr>
        <w:spacing w:after="50" w:line="360" w:lineRule="auto" w:beforeLines="100"/>
        <w:ind w:left="0"/>
        <w:jc w:val="left"/>
      </w:pPr>
      <w:r>
        <w:rPr>
          <w:rFonts w:ascii="宋体" w:hAnsi="Courier New" w:eastAsia="宋体"/>
          <w:b w:val="false"/>
          <w:i w:val="false"/>
          <w:color w:val="000000"/>
          <w:sz w:val="22"/>
        </w:rPr>
        <w:t>ojoin –i&lt;String&gt; –k[,COL] FILE…</w:t>
      </w:r>
    </w:p>
    <w:bookmarkEnd w:id="1367"/>
    <w:bookmarkStart w:name="u010a979d" w:id="1368"/>
    <w:p>
      <w:pPr>
        <w:spacing w:after="50" w:line="360" w:lineRule="auto" w:beforeLines="100"/>
        <w:ind w:left="0"/>
        <w:jc w:val="left"/>
      </w:pPr>
      <w:r>
        <w:rPr>
          <w:rFonts w:ascii="宋体" w:hAnsi="Courier New" w:eastAsia="宋体"/>
          <w:b w:val="false"/>
          <w:i w:val="false"/>
          <w:color w:val="000000"/>
          <w:sz w:val="22"/>
        </w:rPr>
        <w:t>ojoin –i 指定填充符号 –k 第一列,结束的主键列 FILE…</w:t>
      </w:r>
    </w:p>
    <w:bookmarkEnd w:id="1368"/>
    <w:bookmarkStart w:name="I6orG" w:id="1369"/>
    <w:p>
      <w:pPr>
        <w:pStyle w:val="Heading4"/>
        <w:spacing w:after="50" w:line="360" w:lineRule="auto" w:beforeLines="100"/>
        <w:ind w:left="0"/>
        <w:jc w:val="left"/>
      </w:pPr>
      <w:r>
        <w:rPr>
          <w:rFonts w:ascii="宋体" w:hAnsi="Times New Roman" w:eastAsia="宋体"/>
        </w:rPr>
        <w:t>Ⅱ、参数</w:t>
      </w:r>
    </w:p>
    <w:bookmarkEnd w:id="1369"/>
    <w:bookmarkStart w:name="u2f2c8f21" w:id="1370"/>
    <w:p>
      <w:pPr>
        <w:numPr>
          <w:ilvl w:val="0"/>
          <w:numId w:val="322"/>
        </w:numPr>
        <w:spacing w:after="50" w:line="360" w:lineRule="auto" w:beforeLines="100"/>
        <w:ind w:left="360"/>
        <w:jc w:val="left"/>
      </w:pPr>
      <w:r>
        <w:rPr>
          <w:rFonts w:ascii="宋体" w:hAnsi="Times New Roman" w:eastAsia="宋体"/>
          <w:b w:val="false"/>
          <w:i w:val="false"/>
          <w:color w:val="000000"/>
          <w:sz w:val="22"/>
        </w:rPr>
        <w:t>-k：指定主键列</w:t>
      </w:r>
    </w:p>
    <w:bookmarkEnd w:id="1370"/>
    <w:bookmarkStart w:name="u23318aad" w:id="1371"/>
    <w:p>
      <w:pPr>
        <w:numPr>
          <w:ilvl w:val="0"/>
          <w:numId w:val="322"/>
        </w:numPr>
        <w:spacing w:after="50" w:line="360" w:lineRule="auto" w:beforeLines="100"/>
        <w:ind w:left="360"/>
        <w:jc w:val="left"/>
      </w:pPr>
      <w:r>
        <w:rPr>
          <w:rFonts w:ascii="宋体" w:hAnsi="Times New Roman" w:eastAsia="宋体"/>
          <w:b w:val="false"/>
          <w:i w:val="false"/>
          <w:color w:val="000000"/>
          <w:sz w:val="22"/>
        </w:rPr>
        <w:t xml:space="preserve">-i：将填充符号由 </w:t>
      </w:r>
      <w:r>
        <w:rPr>
          <w:rFonts w:ascii="宋体" w:hAnsi="Courier New" w:eastAsia="宋体"/>
          <w:b w:val="false"/>
          <w:i w:val="false"/>
          <w:color w:val="000000"/>
          <w:sz w:val="22"/>
        </w:rPr>
        <w:t>*</w:t>
      </w:r>
      <w:r>
        <w:rPr>
          <w:rFonts w:ascii="宋体" w:hAnsi="Times New Roman" w:eastAsia="宋体"/>
          <w:b w:val="false"/>
          <w:i w:val="false"/>
          <w:color w:val="000000"/>
          <w:sz w:val="22"/>
        </w:rPr>
        <w:t>指定为其他的符</w:t>
      </w:r>
    </w:p>
    <w:bookmarkEnd w:id="1371"/>
    <w:bookmarkStart w:name="bKBPP" w:id="1372"/>
    <w:p>
      <w:pPr>
        <w:pStyle w:val="Heading4"/>
        <w:spacing w:after="50" w:line="360" w:lineRule="auto" w:beforeLines="100"/>
        <w:ind w:left="0"/>
        <w:jc w:val="left"/>
      </w:pPr>
      <w:r>
        <w:rPr>
          <w:rFonts w:ascii="宋体" w:hAnsi="Times New Roman" w:eastAsia="宋体"/>
        </w:rPr>
        <w:t>Ⅲ、说明</w:t>
      </w:r>
    </w:p>
    <w:bookmarkEnd w:id="1372"/>
    <w:bookmarkStart w:name="u41784d60" w:id="1373"/>
    <w:p>
      <w:pPr>
        <w:numPr>
          <w:ilvl w:val="0"/>
          <w:numId w:val="323"/>
        </w:numPr>
        <w:spacing w:after="50" w:line="360" w:lineRule="auto" w:beforeLines="100"/>
        <w:ind w:left="360"/>
        <w:jc w:val="left"/>
      </w:pPr>
      <w:r>
        <w:rPr>
          <w:rFonts w:ascii="宋体" w:hAnsi="Times New Roman" w:eastAsia="宋体"/>
          <w:b w:val="false"/>
          <w:i w:val="false"/>
          <w:color w:val="e8323c"/>
          <w:sz w:val="22"/>
        </w:rPr>
        <w:t>必须排序之后才可以正常使用此命令</w:t>
      </w:r>
    </w:p>
    <w:bookmarkEnd w:id="1373"/>
    <w:bookmarkStart w:name="ub4f37336" w:id="1374"/>
    <w:p>
      <w:pPr>
        <w:numPr>
          <w:ilvl w:val="0"/>
          <w:numId w:val="323"/>
        </w:numPr>
        <w:spacing w:after="50" w:line="360" w:lineRule="auto" w:beforeLines="100"/>
        <w:ind w:left="360"/>
        <w:jc w:val="left"/>
      </w:pPr>
      <w:r>
        <w:rPr>
          <w:rFonts w:ascii="宋体" w:hAnsi="Times New Roman" w:eastAsia="宋体"/>
          <w:b w:val="false"/>
          <w:i w:val="false"/>
          <w:color w:val="000000"/>
          <w:sz w:val="22"/>
        </w:rPr>
        <w:t xml:space="preserve">根据指定的主键列显示所有表的数据，表中没有的主键列会以 </w:t>
      </w:r>
      <w:r>
        <w:rPr>
          <w:rFonts w:ascii="宋体" w:hAnsi="Courier New" w:eastAsia="宋体"/>
          <w:b w:val="false"/>
          <w:i w:val="false"/>
          <w:color w:val="000000"/>
          <w:sz w:val="22"/>
        </w:rPr>
        <w:t>0</w:t>
      </w:r>
      <w:r>
        <w:rPr>
          <w:rFonts w:ascii="宋体" w:hAnsi="Times New Roman" w:eastAsia="宋体"/>
          <w:b w:val="false"/>
          <w:i w:val="false"/>
          <w:color w:val="000000"/>
          <w:sz w:val="22"/>
        </w:rPr>
        <w:t xml:space="preserve"> 来填充</w:t>
      </w:r>
    </w:p>
    <w:bookmarkEnd w:id="1374"/>
    <w:bookmarkStart w:name="uab6318b7" w:id="1375"/>
    <w:p>
      <w:pPr>
        <w:numPr>
          <w:ilvl w:val="0"/>
          <w:numId w:val="323"/>
        </w:numPr>
        <w:spacing w:after="50" w:line="360" w:lineRule="auto" w:beforeLines="100"/>
        <w:ind w:left="360"/>
        <w:jc w:val="left"/>
      </w:pPr>
      <w:r>
        <w:rPr>
          <w:rFonts w:ascii="宋体" w:hAnsi="Times New Roman" w:eastAsia="宋体"/>
          <w:b w:val="false"/>
          <w:i w:val="false"/>
          <w:color w:val="000000"/>
          <w:sz w:val="22"/>
        </w:rPr>
        <w:t xml:space="preserve">与右连接 </w:t>
      </w:r>
      <w:r>
        <w:rPr>
          <w:rFonts w:ascii="宋体" w:hAnsi="Courier New" w:eastAsia="宋体"/>
          <w:b w:val="false"/>
          <w:i w:val="false"/>
          <w:color w:val="000000"/>
          <w:sz w:val="22"/>
        </w:rPr>
        <w:t>rjoin</w:t>
      </w:r>
      <w:r>
        <w:rPr>
          <w:rFonts w:ascii="宋体" w:hAnsi="Times New Roman" w:eastAsia="宋体"/>
          <w:b w:val="false"/>
          <w:i w:val="false"/>
          <w:color w:val="000000"/>
          <w:sz w:val="22"/>
        </w:rPr>
        <w:t xml:space="preserve"> 类似，会显示所有表的数据，根据指定的主键列，主键列在前、然后按写的顺序显示表的数据</w:t>
      </w:r>
    </w:p>
    <w:bookmarkEnd w:id="1375"/>
    <w:bookmarkStart w:name="u7abeaf57" w:id="1376"/>
    <w:p>
      <w:pPr>
        <w:spacing w:after="50" w:line="360" w:lineRule="auto" w:beforeLines="100"/>
        <w:ind w:left="0"/>
        <w:jc w:val="left"/>
      </w:pPr>
      <w:bookmarkStart w:name="K0V93" w:id="1377"/>
      <w:r>
        <w:rPr>
          <w:rFonts w:eastAsia="宋体" w:ascii="宋体"/>
        </w:rPr>
        <w:drawing>
          <wp:inline distT="0" distB="0" distL="0" distR="0">
            <wp:extent cx="5841999" cy="28682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5"/>
                    <a:stretch>
                      <a:fillRect/>
                    </a:stretch>
                  </pic:blipFill>
                  <pic:spPr>
                    <a:xfrm>
                      <a:off x="0" y="0"/>
                      <a:ext cx="8229600" cy="4040439"/>
                    </a:xfrm>
                    <a:prstGeom prst="rect">
                      <a:avLst/>
                    </a:prstGeom>
                  </pic:spPr>
                </pic:pic>
              </a:graphicData>
            </a:graphic>
          </wp:inline>
        </w:drawing>
      </w:r>
      <w:bookmarkEnd w:id="1377"/>
    </w:p>
    <w:bookmarkEnd w:id="1376"/>
    <w:bookmarkStart w:name="jFDwj" w:id="1378"/>
    <w:p>
      <w:pPr>
        <w:pStyle w:val="Heading4"/>
        <w:spacing w:after="50" w:line="360" w:lineRule="auto" w:beforeLines="100"/>
        <w:ind w:left="0"/>
        <w:jc w:val="left"/>
      </w:pPr>
      <w:r>
        <w:rPr>
          <w:rFonts w:ascii="宋体" w:hAnsi="Times New Roman" w:eastAsia="宋体"/>
        </w:rPr>
        <w:t>Ⅳ、案例</w:t>
      </w:r>
    </w:p>
    <w:bookmarkEnd w:id="1378"/>
    <w:bookmarkStart w:name="u8d662104" w:id="1379"/>
    <w:p>
      <w:pPr>
        <w:numPr>
          <w:ilvl w:val="0"/>
          <w:numId w:val="324"/>
        </w:numPr>
        <w:spacing w:after="50" w:line="360" w:lineRule="auto" w:beforeLines="100"/>
        <w:ind w:left="360"/>
        <w:jc w:val="left"/>
      </w:pPr>
      <w:r>
        <w:rPr>
          <w:rFonts w:ascii="宋体" w:hAnsi="Times New Roman" w:eastAsia="宋体"/>
          <w:b w:val="false"/>
          <w:i w:val="false"/>
          <w:color w:val="000000"/>
          <w:sz w:val="22"/>
        </w:rPr>
        <w:t>可以指定多个表，但是所有表只能指定相同的主键列</w:t>
      </w:r>
    </w:p>
    <w:bookmarkEnd w:id="1379"/>
    <w:bookmarkStart w:name="Up6G1" w:id="13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ssort -k1 data2</w:t>
        <w:br/>
        <w:t>1 2 3 3623.13</w:t>
        <w:br/>
        <w:t>1 3 3 6.431</w:t>
        <w:br/>
        <w:t>1 1 1 40.1312</w:t>
        <w:br/>
        <w:t>1 4 6 3.445</w:t>
        <w:br/>
        <w:t>2 2 2 53.54</w:t>
        <w:br/>
        <w:t>2 2 2 0.042</w:t>
        <w:br/>
        <w:t>2 4 6 233.03</w:t>
        <w:br/>
        <w:t>2 1 4 4.5</w:t>
        <w:br/>
        <w:t>3 2 1 1.15</w:t>
        <w:br/>
        <w:t>3 3 3 1.0242</w:t>
        <w:br/>
        <w:t>3 2 1 53.21</w:t>
        <w:br/>
        <w:t>[trial@localhost data]$ ojoin -k1 master &lt;(ssort -k1 tran) &lt;(ssort -k1 data2)</w:t>
        <w:br/>
        <w:t>1 第一列 2 01 423 2 3 3623.13</w:t>
        <w:br/>
        <w:t>1 0 0 0 0 3 3 6.431</w:t>
        <w:br/>
        <w:t>1 0 0 0 0 1 1 40.1312</w:t>
        <w:br/>
        <w:t>1 0 0 0 0 4 6 3.445</w:t>
        <w:br/>
        <w:t>2 第二列 4 04 341 2 2 53.54</w:t>
        <w:br/>
        <w:t>2 0 0 03 643 2 2 0.042</w:t>
        <w:br/>
        <w:t>2 0 0 0 0 4 6 233.03</w:t>
        <w:br/>
        <w:t>2 0 0 0 0 1 4 4.5</w:t>
        <w:br/>
        <w:t>3 第三列 1 01 223 2 1 1.15</w:t>
        <w:br/>
        <w:t>3 0 0 0 0 3 3 1.0242</w:t>
        <w:br/>
        <w:t>3 0 0 0 0 2 1 53.21</w:t>
        <w:br/>
        <w:t>4 第四列 5 0 0 0 0 0</w:t>
        <w:br/>
        <w:t>5 0 0 02 213 0 0 0</w:t>
        <w:br/>
      </w:r>
    </w:p>
    <w:bookmarkEnd w:id="1380"/>
    <w:bookmarkStart w:name="ucfa4b5d6" w:id="1381"/>
    <w:p>
      <w:pPr>
        <w:numPr>
          <w:ilvl w:val="0"/>
          <w:numId w:val="325"/>
        </w:numPr>
        <w:spacing w:after="50" w:line="360" w:lineRule="auto" w:beforeLines="100"/>
        <w:ind w:left="360"/>
        <w:jc w:val="left"/>
      </w:pPr>
      <w:r>
        <w:rPr>
          <w:rFonts w:ascii="宋体" w:hAnsi="Times New Roman" w:eastAsia="宋体"/>
          <w:b w:val="false"/>
          <w:i w:val="false"/>
          <w:color w:val="000000"/>
          <w:sz w:val="22"/>
        </w:rPr>
        <w:t>若是想指定表的其他列为主键列，当然也可以使用 selcol 命令改变表顺序</w:t>
      </w:r>
    </w:p>
    <w:bookmarkEnd w:id="1381"/>
    <w:bookmarkStart w:name="u2ab2d276" w:id="1382"/>
    <w:p>
      <w:pPr>
        <w:numPr>
          <w:ilvl w:val="0"/>
          <w:numId w:val="325"/>
        </w:numPr>
        <w:spacing w:after="50" w:line="360" w:lineRule="auto" w:beforeLines="100"/>
        <w:ind w:left="360"/>
        <w:jc w:val="left"/>
      </w:pPr>
      <w:r>
        <w:rPr>
          <w:rFonts w:ascii="宋体" w:hAnsi="Times New Roman" w:eastAsia="宋体"/>
          <w:b w:val="false"/>
          <w:i w:val="false"/>
          <w:color w:val="000000"/>
          <w:sz w:val="22"/>
        </w:rPr>
        <w:t xml:space="preserve">可以使用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参数来更改填充符号</w:t>
      </w:r>
    </w:p>
    <w:bookmarkEnd w:id="1382"/>
    <w:bookmarkStart w:name="thxkI" w:id="138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ssort -k1 data2</w:t>
        <w:br/>
        <w:t>1 2 3 3623.13</w:t>
        <w:br/>
        <w:t>1 3 3 6.431</w:t>
        <w:br/>
        <w:t>1 1 1 40.1312</w:t>
        <w:br/>
        <w:t>1 4 6 3.445</w:t>
        <w:br/>
        <w:t>2 2 2 53.54</w:t>
        <w:br/>
        <w:t>2 2 2 0.042</w:t>
        <w:br/>
        <w:t>2 4 6 233.03</w:t>
        <w:br/>
        <w:t>2 1 4 4.5</w:t>
        <w:br/>
        <w:t>3 2 1 1.15</w:t>
        <w:br/>
        <w:t>3 3 3 1.0242</w:t>
        <w:br/>
        <w:t>3 2 1 53.21</w:t>
        <w:br/>
        <w:t>[trial@localhost data]$ ojoin -i** -k1 master &lt;(ssort -k1 tran) &lt;(ssort -k1 data2)</w:t>
        <w:br/>
        <w:t>1 第一列 2 01 423 2 3 3623.13</w:t>
        <w:br/>
        <w:t>1 ** ** ** ** 3 3 6.431</w:t>
        <w:br/>
        <w:t>1 ** ** ** ** 1 1 40.1312</w:t>
        <w:br/>
        <w:t>1 ** ** ** ** 4 6 3.445</w:t>
        <w:br/>
        <w:t>2 第二列 4 04 341 2 2 53.54</w:t>
        <w:br/>
        <w:t>2 ** ** 03 643 2 2 0.042</w:t>
        <w:br/>
        <w:t>2 ** ** ** ** 4 6 233.03</w:t>
        <w:br/>
        <w:t>2 ** ** ** ** 1 4 4.5</w:t>
        <w:br/>
        <w:t>3 第三列 1 01 223 2 1 1.15</w:t>
        <w:br/>
        <w:t>3 ** ** ** ** 3 3 1.0242</w:t>
        <w:br/>
        <w:t>3 ** ** ** ** 2 1 53.21</w:t>
        <w:br/>
        <w:t>4 第四列 5 ** ** ** ** **</w:t>
        <w:br/>
        <w:t>5 ** ** 02 213 ** ** **</w:t>
        <w:br/>
      </w:r>
    </w:p>
    <w:bookmarkEnd w:id="1383"/>
    <w:bookmarkStart w:name="O3wug" w:id="1384"/>
    <w:p>
      <w:pPr>
        <w:pStyle w:val="Heading3"/>
        <w:spacing w:after="50" w:line="360" w:lineRule="auto" w:beforeLines="100"/>
        <w:ind w:left="0"/>
        <w:jc w:val="left"/>
      </w:pPr>
      <w:r>
        <w:rPr>
          <w:rFonts w:ascii="宋体" w:hAnsi="Times New Roman" w:eastAsia="宋体"/>
        </w:rPr>
        <w:t>②、</w:t>
      </w:r>
      <w:r>
        <w:rPr>
          <w:rFonts w:ascii="宋体" w:hAnsi="Times New Roman" w:eastAsia="宋体"/>
          <w:color w:val="f5222d"/>
        </w:rPr>
        <w:t>ojoin_default</w:t>
      </w:r>
    </w:p>
    <w:bookmarkEnd w:id="1384"/>
    <w:bookmarkStart w:name="EHh4Y" w:id="1385"/>
    <w:p>
      <w:pPr>
        <w:pStyle w:val="Heading4"/>
        <w:spacing w:after="50" w:line="360" w:lineRule="auto" w:beforeLines="100"/>
        <w:ind w:left="0"/>
        <w:jc w:val="left"/>
      </w:pPr>
      <w:r>
        <w:rPr>
          <w:rFonts w:ascii="宋体" w:hAnsi="Times New Roman" w:eastAsia="宋体"/>
        </w:rPr>
        <w:t>Ⅰ、语法</w:t>
      </w:r>
    </w:p>
    <w:bookmarkEnd w:id="1385"/>
    <w:bookmarkStart w:name="u1e299674" w:id="1386"/>
    <w:p>
      <w:pPr>
        <w:spacing w:after="50" w:line="360" w:lineRule="auto" w:beforeLines="100"/>
        <w:ind w:left="0"/>
        <w:jc w:val="left"/>
      </w:pPr>
      <w:r>
        <w:rPr>
          <w:rFonts w:ascii="宋体" w:hAnsi="Courier New" w:eastAsia="宋体"/>
          <w:b w:val="false"/>
          <w:i w:val="false"/>
          <w:color w:val="000000"/>
          <w:sz w:val="22"/>
        </w:rPr>
        <w:t>ojoin_default -k&lt;キー&gt; [-i&lt;設定文字&gt;] -M&lt;マスタ列数&gt;... &lt;master1&gt; &lt;master2&gt; ...</w:t>
      </w:r>
    </w:p>
    <w:bookmarkEnd w:id="1386"/>
    <w:bookmarkStart w:name="ub2bef145" w:id="1387"/>
    <w:p>
      <w:pPr>
        <w:spacing w:after="50" w:line="360" w:lineRule="auto" w:beforeLines="100"/>
        <w:ind w:left="0"/>
        <w:jc w:val="left"/>
      </w:pPr>
      <w:r>
        <w:rPr>
          <w:rFonts w:ascii="宋体" w:hAnsi="Courier New" w:eastAsia="宋体"/>
          <w:b w:val="false"/>
          <w:i w:val="false"/>
          <w:color w:val="000000"/>
          <w:sz w:val="22"/>
        </w:rPr>
        <w:t>ojoin_default -k 指定开始的主键列,指定结束的主键列 [-i 表为空时填充的字符串] -M 各个表的列数... &lt;master1&gt; &lt;master2&gt; ...</w:t>
      </w:r>
    </w:p>
    <w:bookmarkEnd w:id="1387"/>
    <w:bookmarkStart w:name="a1sfW" w:id="1388"/>
    <w:p>
      <w:pPr>
        <w:pStyle w:val="Heading4"/>
        <w:spacing w:after="50" w:line="360" w:lineRule="auto" w:beforeLines="100"/>
        <w:ind w:left="0"/>
        <w:jc w:val="left"/>
      </w:pPr>
      <w:r>
        <w:rPr>
          <w:rFonts w:ascii="宋体" w:hAnsi="Times New Roman" w:eastAsia="宋体"/>
        </w:rPr>
        <w:t>Ⅱ、参数</w:t>
      </w:r>
    </w:p>
    <w:bookmarkEnd w:id="1388"/>
    <w:bookmarkStart w:name="u04ee907f" w:id="1389"/>
    <w:p>
      <w:pPr>
        <w:numPr>
          <w:ilvl w:val="0"/>
          <w:numId w:val="326"/>
        </w:numPr>
        <w:spacing w:after="50" w:line="360" w:lineRule="auto" w:beforeLines="100"/>
        <w:ind w:left="360"/>
        <w:jc w:val="left"/>
      </w:pPr>
      <w:r>
        <w:rPr>
          <w:rFonts w:ascii="宋体" w:hAnsi="Times New Roman" w:eastAsia="宋体"/>
          <w:b w:val="false"/>
          <w:i w:val="false"/>
          <w:color w:val="000000"/>
          <w:sz w:val="22"/>
        </w:rPr>
        <w:t>-k：指定主键列</w:t>
      </w:r>
    </w:p>
    <w:bookmarkEnd w:id="1389"/>
    <w:bookmarkStart w:name="u5a74d15a" w:id="1390"/>
    <w:p>
      <w:pPr>
        <w:numPr>
          <w:ilvl w:val="0"/>
          <w:numId w:val="326"/>
        </w:numPr>
        <w:spacing w:after="50" w:line="360" w:lineRule="auto" w:beforeLines="100"/>
        <w:ind w:left="360"/>
        <w:jc w:val="left"/>
      </w:pPr>
      <w:r>
        <w:rPr>
          <w:rFonts w:ascii="宋体" w:hAnsi="Times New Roman" w:eastAsia="宋体"/>
          <w:b w:val="false"/>
          <w:i w:val="false"/>
          <w:color w:val="000000"/>
          <w:sz w:val="22"/>
        </w:rPr>
        <w:t>-M：各个表的列数</w:t>
      </w:r>
    </w:p>
    <w:bookmarkEnd w:id="1390"/>
    <w:bookmarkStart w:name="ud070c8a0" w:id="1391"/>
    <w:p>
      <w:pPr>
        <w:numPr>
          <w:ilvl w:val="0"/>
          <w:numId w:val="326"/>
        </w:numPr>
        <w:spacing w:after="50" w:line="360" w:lineRule="auto" w:beforeLines="100"/>
        <w:ind w:left="360"/>
        <w:jc w:val="left"/>
      </w:pPr>
      <w:r>
        <w:rPr>
          <w:rFonts w:ascii="宋体" w:hAnsi="Times New Roman" w:eastAsia="宋体"/>
          <w:b w:val="false"/>
          <w:i w:val="false"/>
          <w:color w:val="000000"/>
          <w:sz w:val="22"/>
        </w:rPr>
        <w:t>-i：表为空时填充的字符串</w:t>
      </w:r>
    </w:p>
    <w:bookmarkEnd w:id="1391"/>
    <w:bookmarkStart w:name="kGP8P" w:id="1392"/>
    <w:p>
      <w:pPr>
        <w:pStyle w:val="Heading4"/>
        <w:spacing w:after="50" w:line="360" w:lineRule="auto" w:beforeLines="100"/>
        <w:ind w:left="0"/>
        <w:jc w:val="left"/>
      </w:pPr>
      <w:r>
        <w:rPr>
          <w:rFonts w:ascii="宋体" w:hAnsi="Times New Roman" w:eastAsia="宋体"/>
        </w:rPr>
        <w:t>Ⅲ、说明</w:t>
      </w:r>
    </w:p>
    <w:bookmarkEnd w:id="1392"/>
    <w:bookmarkStart w:name="u32d33a2e" w:id="1393"/>
    <w:p>
      <w:pPr>
        <w:numPr>
          <w:ilvl w:val="0"/>
          <w:numId w:val="327"/>
        </w:numPr>
        <w:spacing w:after="50" w:line="360" w:lineRule="auto" w:beforeLines="100"/>
        <w:ind w:left="360"/>
        <w:jc w:val="left"/>
      </w:pPr>
      <w:r>
        <w:rPr>
          <w:rFonts w:ascii="宋体" w:hAnsi="Courier New" w:eastAsia="宋体"/>
          <w:b w:val="false"/>
          <w:i w:val="false"/>
          <w:color w:val="000000"/>
          <w:sz w:val="22"/>
        </w:rPr>
        <w:t>ojoin</w:t>
      </w:r>
      <w:r>
        <w:rPr>
          <w:rFonts w:ascii="宋体" w:hAnsi="Times New Roman" w:eastAsia="宋体"/>
          <w:b w:val="false"/>
          <w:i w:val="false"/>
          <w:color w:val="000000"/>
          <w:sz w:val="22"/>
        </w:rPr>
        <w:t xml:space="preserve"> 指令的升级指令</w:t>
      </w:r>
    </w:p>
    <w:bookmarkEnd w:id="1393"/>
    <w:bookmarkStart w:name="ub23d3fd1" w:id="1394"/>
    <w:p>
      <w:pPr>
        <w:numPr>
          <w:ilvl w:val="0"/>
          <w:numId w:val="327"/>
        </w:numPr>
        <w:spacing w:after="50" w:line="360" w:lineRule="auto" w:beforeLines="100"/>
        <w:ind w:left="360"/>
        <w:jc w:val="left"/>
      </w:pPr>
      <w:r>
        <w:rPr>
          <w:rFonts w:ascii="宋体" w:hAnsi="Times New Roman" w:eastAsia="宋体"/>
          <w:b w:val="false"/>
          <w:i w:val="false"/>
          <w:color w:val="000000"/>
          <w:sz w:val="22"/>
        </w:rPr>
        <w:t>用于多个数据的列的拼接，需要主键 keys 一致</w:t>
      </w:r>
    </w:p>
    <w:bookmarkEnd w:id="1394"/>
    <w:bookmarkStart w:name="ubfc0b164" w:id="1395"/>
    <w:p>
      <w:pPr>
        <w:numPr>
          <w:ilvl w:val="0"/>
          <w:numId w:val="327"/>
        </w:numPr>
        <w:spacing w:after="50" w:line="360" w:lineRule="auto" w:beforeLines="100"/>
        <w:ind w:left="360"/>
        <w:jc w:val="left"/>
      </w:pPr>
      <w:r>
        <w:rPr>
          <w:rFonts w:ascii="宋体" w:hAnsi="Times New Roman" w:eastAsia="宋体"/>
          <w:b w:val="false"/>
          <w:i w:val="false"/>
          <w:color w:val="000000"/>
          <w:sz w:val="22"/>
        </w:rPr>
        <w:t>数据为空时，不用事先补充代替数据</w:t>
      </w:r>
    </w:p>
    <w:bookmarkEnd w:id="1395"/>
    <w:bookmarkStart w:name="u2bb21197" w:id="1396"/>
    <w:p>
      <w:pPr>
        <w:numPr>
          <w:ilvl w:val="0"/>
          <w:numId w:val="327"/>
        </w:numPr>
        <w:spacing w:after="50" w:line="360" w:lineRule="auto" w:beforeLines="100"/>
        <w:ind w:left="360"/>
        <w:jc w:val="left"/>
      </w:pPr>
      <w:r>
        <w:rPr>
          <w:rFonts w:ascii="宋体" w:hAnsi="Times New Roman" w:eastAsia="宋体"/>
          <w:b w:val="false"/>
          <w:i w:val="false"/>
          <w:color w:val="000000"/>
          <w:sz w:val="22"/>
        </w:rPr>
        <w:t xml:space="preserve">以后用 </w:t>
      </w:r>
      <w:r>
        <w:rPr>
          <w:rFonts w:ascii="宋体" w:hAnsi="Courier New" w:eastAsia="宋体"/>
          <w:b w:val="false"/>
          <w:i w:val="false"/>
          <w:color w:val="000000"/>
          <w:sz w:val="22"/>
        </w:rPr>
        <w:t>ojoin_default</w:t>
      </w:r>
      <w:r>
        <w:rPr>
          <w:rFonts w:ascii="宋体" w:hAnsi="Times New Roman" w:eastAsia="宋体"/>
          <w:b w:val="false"/>
          <w:i w:val="false"/>
          <w:color w:val="000000"/>
          <w:sz w:val="22"/>
        </w:rPr>
        <w:t xml:space="preserve"> 代替 </w:t>
      </w:r>
      <w:r>
        <w:rPr>
          <w:rFonts w:ascii="宋体" w:hAnsi="Courier New" w:eastAsia="宋体"/>
          <w:b w:val="false"/>
          <w:i w:val="false"/>
          <w:color w:val="000000"/>
          <w:sz w:val="22"/>
        </w:rPr>
        <w:t>ojoin</w:t>
      </w:r>
      <w:r>
        <w:rPr>
          <w:rFonts w:ascii="宋体" w:hAnsi="Times New Roman" w:eastAsia="宋体"/>
          <w:b w:val="false"/>
          <w:i w:val="false"/>
          <w:color w:val="000000"/>
          <w:sz w:val="22"/>
        </w:rPr>
        <w:t xml:space="preserve"> 的指令</w:t>
      </w:r>
    </w:p>
    <w:bookmarkEnd w:id="1396"/>
    <w:bookmarkStart w:name="u0a036696" w:id="1397"/>
    <w:p>
      <w:pPr>
        <w:numPr>
          <w:ilvl w:val="0"/>
          <w:numId w:val="327"/>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不能指定所有列，必须至少有一列为数据，否则会出错</w:t>
      </w:r>
    </w:p>
    <w:bookmarkEnd w:id="1397"/>
    <w:bookmarkStart w:name="u0892de7a" w:id="1398"/>
    <w:p>
      <w:pPr>
        <w:numPr>
          <w:ilvl w:val="0"/>
          <w:numId w:val="327"/>
        </w:numPr>
        <w:spacing w:after="50" w:line="360" w:lineRule="auto" w:beforeLines="100"/>
        <w:ind w:left="360"/>
        <w:jc w:val="left"/>
      </w:pPr>
      <w:r>
        <w:rPr>
          <w:rFonts w:ascii="宋体" w:hAnsi="Times New Roman" w:eastAsia="宋体"/>
          <w:b w:val="false"/>
          <w:i w:val="false"/>
          <w:color w:val="f5222d"/>
          <w:sz w:val="22"/>
        </w:rPr>
        <w:t xml:space="preserve">使用方式与 </w:t>
      </w:r>
      <w:r>
        <w:rPr>
          <w:rFonts w:ascii="宋体" w:hAnsi="Courier New" w:eastAsia="宋体"/>
          <w:b w:val="false"/>
          <w:i w:val="false"/>
          <w:color w:val="f5222d"/>
          <w:sz w:val="22"/>
        </w:rPr>
        <w:t>rjoin_default</w:t>
      </w:r>
      <w:r>
        <w:rPr>
          <w:rFonts w:ascii="宋体" w:hAnsi="Times New Roman" w:eastAsia="宋体"/>
          <w:b w:val="false"/>
          <w:i w:val="false"/>
          <w:color w:val="f5222d"/>
          <w:sz w:val="22"/>
        </w:rPr>
        <w:t xml:space="preserve"> 类似；</w:t>
      </w:r>
    </w:p>
    <w:bookmarkEnd w:id="1398"/>
    <w:bookmarkStart w:name="uf90d6807" w:id="1399"/>
    <w:p>
      <w:pPr>
        <w:numPr>
          <w:ilvl w:val="0"/>
          <w:numId w:val="327"/>
        </w:numPr>
        <w:spacing w:after="50" w:line="360" w:lineRule="auto" w:beforeLines="100"/>
        <w:ind w:left="360"/>
        <w:jc w:val="left"/>
      </w:pPr>
      <w:r>
        <w:rPr>
          <w:rFonts w:ascii="宋体" w:hAnsi="Times New Roman" w:eastAsia="宋体"/>
          <w:b w:val="false"/>
          <w:i w:val="false"/>
          <w:color w:val="f5222d"/>
          <w:sz w:val="22"/>
        </w:rPr>
        <w:t>其区别是：</w:t>
      </w:r>
    </w:p>
    <w:bookmarkEnd w:id="1399"/>
    <w:bookmarkStart w:name="u34a00bfc" w:id="1400"/>
    <w:p>
      <w:pPr>
        <w:numPr>
          <w:ilvl w:val="1"/>
          <w:numId w:val="328"/>
        </w:numPr>
        <w:spacing w:after="50" w:line="360" w:lineRule="auto" w:beforeLines="100"/>
        <w:ind w:left="720"/>
        <w:jc w:val="left"/>
      </w:pPr>
      <w:r>
        <w:rPr>
          <w:rFonts w:ascii="宋体" w:hAnsi="Courier New" w:eastAsia="宋体"/>
          <w:b w:val="false"/>
          <w:i w:val="false"/>
          <w:color w:val="f5222d"/>
          <w:sz w:val="22"/>
        </w:rPr>
        <w:t>rjoin_default</w:t>
      </w:r>
      <w:r>
        <w:rPr>
          <w:rFonts w:ascii="宋体" w:hAnsi="Times New Roman" w:eastAsia="宋体"/>
          <w:b w:val="false"/>
          <w:i w:val="false"/>
          <w:color w:val="f5222d"/>
          <w:sz w:val="22"/>
        </w:rPr>
        <w:t xml:space="preserve"> 的 master 表可能会显示不全，因为会显示 tran 表的全部数据，</w:t>
      </w:r>
      <w:r>
        <w:rPr>
          <w:rFonts w:ascii="宋体" w:hAnsi="Times New Roman" w:eastAsia="宋体"/>
          <w:b w:val="false"/>
          <w:i w:val="false"/>
          <w:color w:val="1890ff"/>
          <w:sz w:val="22"/>
        </w:rPr>
        <w:t>而 master 表只会显示 master 表中主键与 tran 表中主键相同的数据</w:t>
      </w:r>
    </w:p>
    <w:bookmarkEnd w:id="1400"/>
    <w:bookmarkStart w:name="ub266f652" w:id="1401"/>
    <w:p>
      <w:pPr>
        <w:numPr>
          <w:ilvl w:val="1"/>
          <w:numId w:val="328"/>
        </w:numPr>
        <w:spacing w:after="50" w:line="360" w:lineRule="auto" w:beforeLines="100"/>
        <w:ind w:left="720"/>
        <w:jc w:val="left"/>
      </w:pPr>
      <w:r>
        <w:rPr>
          <w:rFonts w:ascii="宋体" w:hAnsi="Courier New" w:eastAsia="宋体"/>
          <w:b w:val="false"/>
          <w:i w:val="false"/>
          <w:color w:val="f5222d"/>
          <w:sz w:val="22"/>
        </w:rPr>
        <w:t>ojoin_default</w:t>
      </w:r>
      <w:r>
        <w:rPr>
          <w:rFonts w:ascii="宋体" w:hAnsi="Times New Roman" w:eastAsia="宋体"/>
          <w:b w:val="false"/>
          <w:i w:val="false"/>
          <w:color w:val="f5222d"/>
          <w:sz w:val="22"/>
        </w:rPr>
        <w:t xml:space="preserve"> 会显示所有表的所有数据</w:t>
      </w:r>
    </w:p>
    <w:bookmarkEnd w:id="1401"/>
    <w:bookmarkStart w:name="zGihx" w:id="1402"/>
    <w:p>
      <w:pPr>
        <w:pStyle w:val="Heading4"/>
        <w:spacing w:after="50" w:line="360" w:lineRule="auto" w:beforeLines="100"/>
        <w:ind w:left="0"/>
        <w:jc w:val="left"/>
      </w:pPr>
      <w:r>
        <w:rPr>
          <w:rFonts w:ascii="宋体" w:hAnsi="Times New Roman" w:eastAsia="宋体"/>
        </w:rPr>
        <w:t>Ⅳ、案例</w:t>
      </w:r>
    </w:p>
    <w:bookmarkEnd w:id="1402"/>
    <w:bookmarkStart w:name="u2c87715c" w:id="1403"/>
    <w:p>
      <w:pPr>
        <w:numPr>
          <w:ilvl w:val="0"/>
          <w:numId w:val="329"/>
        </w:numPr>
        <w:spacing w:after="50" w:line="360" w:lineRule="auto" w:beforeLines="100"/>
        <w:ind w:left="360"/>
        <w:jc w:val="left"/>
      </w:pPr>
      <w:r>
        <w:rPr>
          <w:rFonts w:ascii="宋体" w:hAnsi="Times New Roman" w:eastAsia="宋体"/>
          <w:b w:val="false"/>
          <w:i w:val="false"/>
          <w:color w:val="000000"/>
          <w:sz w:val="22"/>
        </w:rPr>
        <w:t>一般使用</w:t>
      </w:r>
    </w:p>
    <w:bookmarkEnd w:id="1403"/>
    <w:bookmarkStart w:name="xbWrA" w:id="140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 xml:space="preserve">[trial@smartedu data]$ cat master </w:t>
        <w:br/>
        <w:t>1 第一列 2</w:t>
        <w:br/>
        <w:t>2 第二列 4</w:t>
        <w:br/>
        <w:t>3 第三列 1</w:t>
        <w:br/>
        <w:t>4 第四列 5</w:t>
        <w:br/>
        <w:t>[trial@smartedu data]$ cat data</w:t>
        <w:br/>
        <w:t>3 2 1</w:t>
        <w:br/>
        <w:t>2 2 2</w:t>
        <w:br/>
        <w:t>1 2 3</w:t>
        <w:br/>
        <w:t>5 3 3</w:t>
        <w:br/>
        <w:t>1 1 1</w:t>
        <w:br/>
        <w:t>2 2 2</w:t>
        <w:br/>
        <w:t>3 3 3</w:t>
        <w:br/>
        <w:t>2 4 6</w:t>
        <w:br/>
        <w:t>1 4 6</w:t>
        <w:br/>
        <w:t>3 2 1</w:t>
        <w:br/>
        <w:t>2 1 4</w:t>
        <w:br/>
        <w:t>3 3 3</w:t>
        <w:br/>
        <w:t>2 1 3</w:t>
        <w:br/>
        <w:t>[trial@smartedu data]$ cat data2</w:t>
        <w:br/>
        <w:t>3 2 1 1.15</w:t>
        <w:br/>
        <w:t>2 2 2 53.54</w:t>
        <w:br/>
        <w:t>1 2 3 3623.13</w:t>
        <w:br/>
        <w:t>1 3 3 6.431</w:t>
        <w:br/>
        <w:t>1 1 1 40.1312</w:t>
        <w:br/>
        <w:t>2 2 2 0.042</w:t>
        <w:br/>
        <w:t>3 3 3 1.0242</w:t>
        <w:br/>
        <w:t>2 4 6 233.03</w:t>
        <w:br/>
        <w:t>1 4 6 3.445</w:t>
        <w:br/>
        <w:t>3 2 1 53.21</w:t>
        <w:br/>
        <w:t>2 1 4 4.5</w:t>
        <w:br/>
        <w:t>[trial@smartedu data]$ ojoin_default -k1 -i* -M3 -M3 -M4 master &lt;(ssort -k1 data) &lt;(ssort -k1 data2)</w:t>
        <w:br/>
        <w:t>1 第一列 2 2 3 2 3 3623.13</w:t>
        <w:br/>
        <w:t>1 * * 1 1 3 3 6.431</w:t>
        <w:br/>
        <w:t>1 * * 4 6 1 1 40.1312</w:t>
        <w:br/>
        <w:t>1 * * * * 4 6 3.445</w:t>
        <w:br/>
        <w:t>2 第二列 4 2 2 2 2 53.54</w:t>
        <w:br/>
        <w:t>2 * * 2 2 2 2 0.042</w:t>
        <w:br/>
        <w:t>2 * * 4 6 4 6 233.03</w:t>
        <w:br/>
        <w:t>2 * * 1 4 1 4 4.5</w:t>
        <w:br/>
        <w:t>2 * * 1 3 * * *</w:t>
        <w:br/>
        <w:t>3 第三列 1 2 1 2 1 1.15</w:t>
        <w:br/>
        <w:t>3 * * 3 3 3 3 1.0242</w:t>
        <w:br/>
        <w:t>3 * * 2 1 2 1 53.21</w:t>
        <w:br/>
        <w:t>3 * * 3 3 * * *</w:t>
        <w:br/>
        <w:t>4 第四列 5 * * * * *</w:t>
        <w:br/>
        <w:t>5 * * 3 3 * * *</w:t>
        <w:br/>
        <w:t xml:space="preserve">[trial@smartedu data]$ </w:t>
        <w:br/>
      </w:r>
    </w:p>
    <w:bookmarkEnd w:id="1404"/>
    <w:bookmarkStart w:name="mFHab" w:id="1405"/>
    <w:p>
      <w:pPr>
        <w:pStyle w:val="Heading2"/>
        <w:spacing w:after="50" w:line="360" w:lineRule="auto" w:beforeLines="100"/>
        <w:ind w:left="0"/>
        <w:jc w:val="left"/>
      </w:pPr>
      <w:r>
        <w:rPr>
          <w:rFonts w:ascii="宋体" w:hAnsi="Times New Roman" w:eastAsia="宋体"/>
        </w:rPr>
        <w:t>5、交叉连接：</w:t>
      </w:r>
      <w:r>
        <w:rPr>
          <w:rFonts w:ascii="宋体" w:hAnsi="Courier New" w:eastAsia="宋体"/>
        </w:rPr>
        <w:t>crossjoin</w:t>
      </w:r>
    </w:p>
    <w:bookmarkEnd w:id="1405"/>
    <w:bookmarkStart w:name="u9cdac078" w:id="1406"/>
    <w:p>
      <w:pPr>
        <w:numPr>
          <w:ilvl w:val="0"/>
          <w:numId w:val="330"/>
        </w:numPr>
        <w:spacing w:after="50" w:line="360" w:lineRule="auto" w:beforeLines="100"/>
        <w:ind w:left="360"/>
        <w:jc w:val="left"/>
      </w:pPr>
      <w:r>
        <w:rPr>
          <w:rFonts w:ascii="宋体" w:hAnsi="Times New Roman" w:eastAsia="宋体"/>
          <w:b w:val="false"/>
          <w:i w:val="false"/>
          <w:color w:val="e8323c"/>
          <w:sz w:val="22"/>
        </w:rPr>
        <w:t>必须排序之后才可以正常使用此命令</w:t>
      </w:r>
    </w:p>
    <w:bookmarkEnd w:id="1406"/>
    <w:bookmarkStart w:name="u8e381bfa" w:id="1407"/>
    <w:p>
      <w:pPr>
        <w:numPr>
          <w:ilvl w:val="0"/>
          <w:numId w:val="330"/>
        </w:numPr>
        <w:spacing w:after="50" w:line="360" w:lineRule="auto" w:beforeLines="100"/>
        <w:ind w:left="360"/>
        <w:jc w:val="left"/>
      </w:pPr>
      <w:r>
        <w:rPr>
          <w:rFonts w:ascii="宋体" w:hAnsi="Times New Roman" w:eastAsia="宋体"/>
          <w:b w:val="false"/>
          <w:i w:val="false"/>
          <w:color w:val="000000"/>
          <w:sz w:val="22"/>
        </w:rPr>
        <w:t>不指定主键列：tran 表的每一条数据都会和 master 表每一条数据所结合</w:t>
      </w:r>
    </w:p>
    <w:bookmarkEnd w:id="1407"/>
    <w:bookmarkStart w:name="uf7831c47" w:id="1408"/>
    <w:p>
      <w:pPr>
        <w:numPr>
          <w:ilvl w:val="0"/>
          <w:numId w:val="330"/>
        </w:numPr>
        <w:spacing w:after="50" w:line="360" w:lineRule="auto" w:beforeLines="100"/>
        <w:ind w:left="360"/>
        <w:jc w:val="left"/>
      </w:pPr>
      <w:r>
        <w:rPr>
          <w:rFonts w:ascii="宋体" w:hAnsi="Times New Roman" w:eastAsia="宋体"/>
          <w:b w:val="false"/>
          <w:i w:val="false"/>
          <w:color w:val="000000"/>
          <w:sz w:val="22"/>
        </w:rPr>
        <w:t>指定主键列：</w:t>
      </w:r>
    </w:p>
    <w:bookmarkEnd w:id="1408"/>
    <w:bookmarkStart w:name="u2996619a" w:id="1409"/>
    <w:p>
      <w:pPr>
        <w:numPr>
          <w:ilvl w:val="1"/>
          <w:numId w:val="331"/>
        </w:numPr>
        <w:spacing w:after="50" w:line="360" w:lineRule="auto" w:beforeLines="100"/>
        <w:ind w:left="720"/>
        <w:jc w:val="left"/>
      </w:pPr>
      <w:r>
        <w:rPr>
          <w:rFonts w:ascii="宋体" w:hAnsi="Times New Roman" w:eastAsia="宋体"/>
          <w:b w:val="false"/>
          <w:i w:val="false"/>
          <w:color w:val="000000"/>
          <w:sz w:val="22"/>
        </w:rPr>
        <w:t>根据指定的主键列，tran 表指定主键的数据会结合 master 表相同主键的每一条数据，即相同主键的数据会</w:t>
      </w:r>
      <w:r>
        <w:rPr>
          <w:rFonts w:ascii="宋体" w:hAnsi="Times New Roman" w:eastAsia="宋体"/>
          <w:b w:val="false"/>
          <w:i w:val="false"/>
          <w:color w:val="f5222d"/>
          <w:sz w:val="22"/>
        </w:rPr>
        <w:t>产生笛卡儿积</w:t>
      </w:r>
    </w:p>
    <w:bookmarkEnd w:id="1409"/>
    <w:bookmarkStart w:name="u664a6c68" w:id="1410"/>
    <w:p>
      <w:pPr>
        <w:numPr>
          <w:ilvl w:val="1"/>
          <w:numId w:val="331"/>
        </w:numPr>
        <w:spacing w:after="50" w:line="360" w:lineRule="auto" w:beforeLines="100"/>
        <w:ind w:left="720"/>
        <w:jc w:val="left"/>
      </w:pPr>
      <w:r>
        <w:rPr>
          <w:rFonts w:ascii="宋体" w:hAnsi="Times New Roman" w:eastAsia="宋体"/>
          <w:b w:val="false"/>
          <w:i w:val="false"/>
          <w:color w:val="f5222d"/>
          <w:sz w:val="22"/>
        </w:rPr>
        <w:t>会显示 master 表和 tran 表主键相对应的数据，不对应的数据不会显示</w:t>
      </w:r>
    </w:p>
    <w:bookmarkEnd w:id="1410"/>
    <w:bookmarkStart w:name="u165bb9cd" w:id="1411"/>
    <w:p>
      <w:pPr>
        <w:numPr>
          <w:ilvl w:val="0"/>
          <w:numId w:val="332"/>
        </w:numPr>
        <w:spacing w:after="50" w:line="360" w:lineRule="auto" w:beforeLines="100"/>
        <w:ind w:left="360"/>
        <w:jc w:val="left"/>
      </w:pPr>
      <w:r>
        <w:rPr>
          <w:rFonts w:ascii="宋体" w:hAnsi="Times New Roman" w:eastAsia="宋体"/>
          <w:b w:val="false"/>
          <w:i w:val="false"/>
          <w:color w:val="000000"/>
          <w:sz w:val="22"/>
        </w:rPr>
        <w:t>一般在数据需要进行补全时使用</w:t>
      </w:r>
    </w:p>
    <w:bookmarkEnd w:id="1411"/>
    <w:bookmarkStart w:name="u293385c0" w:id="1412"/>
    <w:p>
      <w:pPr>
        <w:spacing w:after="50" w:line="360" w:lineRule="auto" w:beforeLines="100"/>
        <w:ind w:left="0"/>
        <w:jc w:val="left"/>
      </w:pPr>
      <w:bookmarkStart w:name="oStSS" w:id="1413"/>
      <w:r>
        <w:rPr>
          <w:rFonts w:eastAsia="宋体" w:ascii="宋体"/>
        </w:rPr>
        <w:drawing>
          <wp:inline distT="0" distB="0" distL="0" distR="0">
            <wp:extent cx="5841999" cy="264056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6"/>
                    <a:stretch>
                      <a:fillRect/>
                    </a:stretch>
                  </pic:blipFill>
                  <pic:spPr>
                    <a:xfrm>
                      <a:off x="0" y="0"/>
                      <a:ext cx="9381066" cy="4240212"/>
                    </a:xfrm>
                    <a:prstGeom prst="rect">
                      <a:avLst/>
                    </a:prstGeom>
                  </pic:spPr>
                </pic:pic>
              </a:graphicData>
            </a:graphic>
          </wp:inline>
        </w:drawing>
      </w:r>
      <w:bookmarkEnd w:id="1413"/>
    </w:p>
    <w:bookmarkEnd w:id="1412"/>
    <w:bookmarkStart w:name="VQE95" w:id="1414"/>
    <w:p>
      <w:pPr>
        <w:pStyle w:val="Heading3"/>
        <w:spacing w:after="50" w:line="360" w:lineRule="auto" w:beforeLines="100"/>
        <w:ind w:left="0"/>
        <w:jc w:val="left"/>
      </w:pPr>
      <w:r>
        <w:rPr>
          <w:rFonts w:ascii="宋体" w:hAnsi="Times New Roman" w:eastAsia="宋体"/>
        </w:rPr>
        <w:t>①、语法</w:t>
      </w:r>
    </w:p>
    <w:bookmarkEnd w:id="1414"/>
    <w:bookmarkStart w:name="u574db3ea" w:id="1415"/>
    <w:p>
      <w:pPr>
        <w:spacing w:after="50" w:line="360" w:lineRule="auto" w:beforeLines="100"/>
        <w:ind w:left="0"/>
        <w:jc w:val="left"/>
      </w:pPr>
      <w:r>
        <w:rPr>
          <w:rFonts w:ascii="宋体" w:hAnsi="Courier New" w:eastAsia="宋体"/>
          <w:b w:val="false"/>
          <w:i w:val="false"/>
          <w:color w:val="000000"/>
          <w:sz w:val="22"/>
        </w:rPr>
        <w:t>crossjoin -kCOL1[,COL2] LEFT [RIGHT]</w:t>
      </w:r>
    </w:p>
    <w:bookmarkEnd w:id="1415"/>
    <w:bookmarkStart w:name="ue42e4508" w:id="1416"/>
    <w:p>
      <w:pPr>
        <w:spacing w:after="50" w:line="360" w:lineRule="auto" w:beforeLines="100"/>
        <w:ind w:left="0"/>
        <w:jc w:val="left"/>
      </w:pPr>
      <w:r>
        <w:rPr>
          <w:rFonts w:ascii="宋体" w:hAnsi="Courier New" w:eastAsia="宋体"/>
          <w:b w:val="false"/>
          <w:i w:val="false"/>
          <w:color w:val="000000"/>
          <w:sz w:val="22"/>
        </w:rPr>
        <w:t>crossjoin -k 开始的主键列,结束的主键列 LEFT [RIGHT]</w:t>
      </w:r>
    </w:p>
    <w:bookmarkEnd w:id="1416"/>
    <w:bookmarkStart w:name="u9f8c7aeb" w:id="1417"/>
    <w:p>
      <w:pPr>
        <w:numPr>
          <w:ilvl w:val="0"/>
          <w:numId w:val="333"/>
        </w:numPr>
        <w:spacing w:after="50" w:line="360" w:lineRule="auto" w:beforeLines="100"/>
        <w:ind w:left="360"/>
        <w:jc w:val="left"/>
      </w:pPr>
      <w:r>
        <w:rPr>
          <w:rFonts w:ascii="宋体" w:hAnsi="Times New Roman" w:eastAsia="宋体"/>
          <w:b w:val="false"/>
          <w:i w:val="false"/>
          <w:color w:val="000000"/>
          <w:sz w:val="22"/>
        </w:rPr>
        <w:t>crossjoin 指定的主键列也是 tran 表的， master 表永远是从第一列开始；若是指定多列，则 master 表也是从第一列开始算起</w:t>
      </w:r>
    </w:p>
    <w:bookmarkEnd w:id="1417"/>
    <w:bookmarkStart w:name="PDYPt" w:id="14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crossjoin -k1 master &lt;(ssort -k1 tran)</w:t>
        <w:br/>
        <w:t>1 第一列 2 01 423</w:t>
        <w:br/>
        <w:t>2 第二列 4 04 341</w:t>
        <w:br/>
        <w:t>2 第二列 4 03 643</w:t>
        <w:br/>
        <w:t>3 第三列 1 01 223</w:t>
        <w:br/>
      </w:r>
    </w:p>
    <w:bookmarkEnd w:id="1418"/>
    <w:bookmarkStart w:name="u15db7166" w:id="1419"/>
    <w:p>
      <w:pPr>
        <w:numPr>
          <w:ilvl w:val="0"/>
          <w:numId w:val="334"/>
        </w:numPr>
        <w:spacing w:after="50" w:line="360" w:lineRule="auto" w:beforeLines="100"/>
        <w:ind w:left="360"/>
        <w:jc w:val="left"/>
      </w:pPr>
      <w:r>
        <w:rPr>
          <w:rFonts w:ascii="宋体" w:hAnsi="Times New Roman" w:eastAsia="宋体"/>
          <w:b w:val="false"/>
          <w:i w:val="false"/>
          <w:color w:val="000000"/>
          <w:sz w:val="22"/>
        </w:rPr>
        <w:t>若是想指定 master 表的其他列，当然也可以使用 selcol 命令改变表顺序</w:t>
      </w:r>
    </w:p>
    <w:bookmarkEnd w:id="1419"/>
    <w:bookmarkStart w:name="ub5304d38" w:id="1420"/>
    <w:p>
      <w:pPr>
        <w:numPr>
          <w:ilvl w:val="0"/>
          <w:numId w:val="334"/>
        </w:numPr>
        <w:spacing w:after="50" w:line="360" w:lineRule="auto" w:beforeLines="100"/>
        <w:ind w:left="360"/>
        <w:jc w:val="left"/>
      </w:pPr>
      <w:r>
        <w:rPr>
          <w:rFonts w:ascii="宋体" w:hAnsi="Times New Roman" w:eastAsia="宋体"/>
          <w:b w:val="false"/>
          <w:i w:val="false"/>
          <w:color w:val="000000"/>
          <w:sz w:val="22"/>
        </w:rPr>
        <w:t xml:space="preserve">可以不指定参数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，不指定主键列：tran 表的每一条数据都会和 master 表每一条数据所结合，即</w:t>
      </w:r>
      <w:r>
        <w:rPr>
          <w:rFonts w:ascii="宋体" w:hAnsi="Times New Roman" w:eastAsia="宋体"/>
          <w:b w:val="false"/>
          <w:i w:val="false"/>
          <w:color w:val="f5222d"/>
          <w:sz w:val="22"/>
        </w:rPr>
        <w:t>产生笛卡儿积</w:t>
      </w:r>
    </w:p>
    <w:bookmarkEnd w:id="1420"/>
    <w:bookmarkStart w:name="ULXeR" w:id="142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crossjoin master &lt;(ssort -k1 tran)</w:t>
        <w:br/>
        <w:t>1 第一列 2 1 01 423</w:t>
        <w:br/>
        <w:t>1 第一列 2 2 04 341</w:t>
        <w:br/>
        <w:t>1 第一列 2 2 03 643</w:t>
        <w:br/>
        <w:t>1 第一列 2 3 01 223</w:t>
        <w:br/>
        <w:t>1 第一列 2 5 02 213</w:t>
        <w:br/>
        <w:t>2 第二列 4 1 01 423</w:t>
        <w:br/>
        <w:t>2 第二列 4 2 04 341</w:t>
        <w:br/>
        <w:t>2 第二列 4 2 03 643</w:t>
        <w:br/>
        <w:t>2 第二列 4 3 01 223</w:t>
        <w:br/>
        <w:t>2 第二列 4 5 02 213</w:t>
        <w:br/>
        <w:t>3 第三列 1 1 01 423</w:t>
        <w:br/>
        <w:t>3 第三列 1 2 04 341</w:t>
        <w:br/>
        <w:t>3 第三列 1 2 03 643</w:t>
        <w:br/>
        <w:t>3 第三列 1 3 01 223</w:t>
        <w:br/>
        <w:t>3 第三列 1 5 02 213</w:t>
        <w:br/>
        <w:t>4 第四列 5 1 01 423</w:t>
        <w:br/>
        <w:t>4 第四列 5 2 04 341</w:t>
        <w:br/>
        <w:t>4 第四列 5 2 03 643</w:t>
        <w:br/>
        <w:t>4 第四列 5 3 01 223</w:t>
        <w:br/>
        <w:t>4 第四列 5 5 02 213</w:t>
        <w:br/>
      </w:r>
    </w:p>
    <w:bookmarkEnd w:id="1421"/>
    <w:bookmarkStart w:name="u95aadf31" w:id="1422"/>
    <w:p>
      <w:pPr>
        <w:numPr>
          <w:ilvl w:val="0"/>
          <w:numId w:val="335"/>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-k</w:t>
      </w:r>
      <w:r>
        <w:rPr>
          <w:rFonts w:ascii="宋体" w:hAnsi="Times New Roman" w:eastAsia="宋体"/>
          <w:b w:val="false"/>
          <w:i w:val="false"/>
          <w:color w:val="000000"/>
          <w:sz w:val="22"/>
        </w:rPr>
        <w:t>，指定主键列：根据指定的主键列，tran 表指定主键的数据会结合 master 表相同主键的每一条数据，即相同主键的数据会</w:t>
      </w:r>
      <w:r>
        <w:rPr>
          <w:rFonts w:ascii="宋体" w:hAnsi="Times New Roman" w:eastAsia="宋体"/>
          <w:b w:val="false"/>
          <w:i w:val="false"/>
          <w:color w:val="f5222d"/>
          <w:sz w:val="22"/>
        </w:rPr>
        <w:t>产生笛卡儿积</w:t>
      </w:r>
    </w:p>
    <w:bookmarkEnd w:id="1422"/>
    <w:bookmarkStart w:name="yBn1j" w:id="14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crossjoin -k1 master &lt;(ssort -k1 tran)</w:t>
        <w:br/>
        <w:t>1 第一列 2 01 423</w:t>
        <w:br/>
        <w:t>2 第二列 4 04 341</w:t>
        <w:br/>
        <w:t>2 第二列 4 03 643</w:t>
        <w:br/>
        <w:t>3 第三列 1 01 223</w:t>
        <w:br/>
        <w:t/>
        <w:br/>
        <w:t>[trial@localhost data]$ ssort -k1 data</w:t>
        <w:br/>
        <w:t>1 2 3</w:t>
        <w:br/>
        <w:t>1 3 3</w:t>
        <w:br/>
        <w:t>1 1 1</w:t>
        <w:br/>
        <w:t>1 4 6</w:t>
        <w:br/>
        <w:t>2 2 2</w:t>
        <w:br/>
        <w:t>2 2 2</w:t>
        <w:br/>
        <w:t>2 4 6</w:t>
        <w:br/>
        <w:t>2 1 4</w:t>
        <w:br/>
        <w:t>2 1 3</w:t>
        <w:br/>
        <w:t>3 2 1</w:t>
        <w:br/>
        <w:t>3 3 3</w:t>
        <w:br/>
        <w:t>3 2 1</w:t>
        <w:br/>
        <w:t>3 3 3</w:t>
        <w:br/>
        <w:t>[trial@localhost data]$ ssort -k1 data2</w:t>
        <w:br/>
        <w:t>1 2 3 3623.13</w:t>
        <w:br/>
        <w:t>1 3 3 6.431</w:t>
        <w:br/>
        <w:t>1 1 1 40.1312</w:t>
        <w:br/>
        <w:t>1 4 6 3.445</w:t>
        <w:br/>
        <w:t>2 2 2 53.54</w:t>
        <w:br/>
        <w:t>2 2 2 0.042</w:t>
        <w:br/>
        <w:t>2 4 6 233.03</w:t>
        <w:br/>
        <w:t>2 1 4 4.5</w:t>
        <w:br/>
        <w:t>3 2 1 1.15</w:t>
        <w:br/>
        <w:t>3 3 3 1.0242</w:t>
        <w:br/>
        <w:t>3 2 1 53.21</w:t>
        <w:br/>
        <w:t>[trial@localhost data]$ crossjoin &lt;(ssort -k1 data) &lt;(ssort -k1 data2)</w:t>
        <w:br/>
        <w:t>1 2 3 1 2 3 3623.13</w:t>
        <w:br/>
        <w:t>1 2 3 1 3 3 6.431</w:t>
        <w:br/>
        <w:t>1 2 3 1 1 1 40.1312</w:t>
        <w:br/>
        <w:t>1 2 3 1 4 6 3.445</w:t>
        <w:br/>
        <w:t>1 2 3 2 2 2 53.54</w:t>
        <w:br/>
        <w:t>1 2 3 2 2 2 0.042</w:t>
        <w:br/>
        <w:t>1 2 3 2 4 6 233.03</w:t>
        <w:br/>
        <w:t>1 2 3 2 1 4 4.5</w:t>
        <w:br/>
        <w:t>1 2 3 3 2 1 1.15</w:t>
        <w:br/>
        <w:t>1 2 3 3 3 3 1.0242</w:t>
        <w:br/>
        <w:t>1 2 3 3 2 1 53.21</w:t>
        <w:br/>
        <w:t>1 3 3 1 2 3 3623.13</w:t>
        <w:br/>
        <w:t>1 3 3 1 3 3 6.431</w:t>
        <w:br/>
        <w:t>1 3 3 1 1 1 40.1312</w:t>
        <w:br/>
        <w:t>1 3 3 1 4 6 3.445</w:t>
        <w:br/>
        <w:t>1 3 3 2 2 2 53.54</w:t>
        <w:br/>
        <w:t>1 3 3 2 2 2 0.042</w:t>
        <w:br/>
        <w:t>1 3 3 2 4 6 233.03</w:t>
        <w:br/>
        <w:t>1 3 3 2 1 4 4.5</w:t>
        <w:br/>
        <w:t>1 3 3 3 2 1 1.15</w:t>
        <w:br/>
        <w:t>1 3 3 3 3 3 1.0242</w:t>
        <w:br/>
        <w:t>1 3 3 3 2 1 53.21</w:t>
        <w:br/>
        <w:t>1 1 1 1 2 3 3623.13</w:t>
        <w:br/>
        <w:t>1 1 1 1 3 3 6.431</w:t>
        <w:br/>
        <w:t>1 1 1 1 1 1 40.1312</w:t>
        <w:br/>
        <w:t>1 1 1 1 4 6 3.445</w:t>
        <w:br/>
        <w:t>1 1 1 2 2 2 53.54</w:t>
        <w:br/>
        <w:t>1 1 1 2 2 2 0.042</w:t>
        <w:br/>
        <w:t>1 1 1 2 4 6 233.03</w:t>
        <w:br/>
        <w:t>1 1 1 2 1 4 4.5</w:t>
        <w:br/>
        <w:t>1 1 1 3 2 1 1.15</w:t>
        <w:br/>
        <w:t>1 1 1 3 3 3 1.0242</w:t>
        <w:br/>
        <w:t>1 1 1 3 2 1 53.21</w:t>
        <w:br/>
        <w:t>1 4 6 1 2 3 3623.13</w:t>
        <w:br/>
        <w:t>1 4 6 1 3 3 6.431</w:t>
        <w:br/>
        <w:t>1 4 6 1 1 1 40.1312</w:t>
        <w:br/>
        <w:t>1 4 6 1 4 6 3.445</w:t>
        <w:br/>
        <w:t>1 4 6 2 2 2 53.54</w:t>
        <w:br/>
        <w:t>1 4 6 2 2 2 0.042</w:t>
        <w:br/>
        <w:t>1 4 6 2 4 6 233.03</w:t>
        <w:br/>
        <w:t>1 4 6 2 1 4 4.5</w:t>
        <w:br/>
        <w:t>1 4 6 3 2 1 1.15</w:t>
        <w:br/>
        <w:t>1 4 6 3 3 3 1.0242</w:t>
        <w:br/>
        <w:t>1 4 6 3 2 1 53.21</w:t>
        <w:br/>
        <w:t>2 2 2 1 2 3 3623.13</w:t>
        <w:br/>
        <w:t>2 2 2 1 3 3 6.431</w:t>
        <w:br/>
        <w:t>2 2 2 1 1 1 40.1312</w:t>
        <w:br/>
        <w:t>2 2 2 1 4 6 3.445</w:t>
        <w:br/>
        <w:t>2 2 2 2 2 2 53.54</w:t>
        <w:br/>
        <w:t>2 2 2 2 2 2 0.042</w:t>
        <w:br/>
        <w:t>2 2 2 2 4 6 233.03</w:t>
        <w:br/>
        <w:t>2 2 2 2 1 4 4.5</w:t>
        <w:br/>
        <w:t>2 2 2 3 2 1 1.15</w:t>
        <w:br/>
        <w:t>2 2 2 3 3 3 1.0242</w:t>
        <w:br/>
        <w:t>2 2 2 3 2 1 53.21</w:t>
        <w:br/>
        <w:t>2 2 2 1 2 3 3623.13</w:t>
        <w:br/>
        <w:t>2 2 2 1 3 3 6.431</w:t>
        <w:br/>
        <w:t>2 2 2 1 1 1 40.1312</w:t>
        <w:br/>
        <w:t>2 2 2 1 4 6 3.445</w:t>
        <w:br/>
        <w:t>2 2 2 2 2 2 53.54</w:t>
        <w:br/>
        <w:t>2 2 2 2 2 2 0.042</w:t>
        <w:br/>
        <w:t>2 2 2 2 4 6 233.03</w:t>
        <w:br/>
        <w:t>2 2 2 2 1 4 4.5</w:t>
        <w:br/>
        <w:t>2 2 2 3 2 1 1.15</w:t>
        <w:br/>
        <w:t>2 2 2 3 3 3 1.0242</w:t>
        <w:br/>
        <w:t>2 2 2 3 2 1 53.21</w:t>
        <w:br/>
        <w:t>2 4 6 1 2 3 3623.13</w:t>
        <w:br/>
        <w:t>2 4 6 1 3 3 6.431</w:t>
        <w:br/>
        <w:t>2 4 6 1 1 1 40.1312</w:t>
        <w:br/>
        <w:t>2 4 6 1 4 6 3.445</w:t>
        <w:br/>
        <w:t>2 4 6 2 2 2 53.54</w:t>
        <w:br/>
        <w:t>2 4 6 2 2 2 0.042</w:t>
        <w:br/>
        <w:t>2 4 6 2 4 6 233.03</w:t>
        <w:br/>
        <w:t>2 4 6 2 1 4 4.5</w:t>
        <w:br/>
        <w:t>2 4 6 3 2 1 1.15</w:t>
        <w:br/>
        <w:t>2 4 6 3 3 3 1.0242</w:t>
        <w:br/>
        <w:t>2 4 6 3 2 1 53.21</w:t>
        <w:br/>
        <w:t>2 1 4 1 2 3 3623.13</w:t>
        <w:br/>
        <w:t>2 1 4 1 3 3 6.431</w:t>
        <w:br/>
        <w:t>2 1 4 1 1 1 40.1312</w:t>
        <w:br/>
        <w:t>2 1 4 1 4 6 3.445</w:t>
        <w:br/>
        <w:t>2 1 4 2 2 2 53.54</w:t>
        <w:br/>
        <w:t>2 1 4 2 2 2 0.042</w:t>
        <w:br/>
        <w:t>2 1 4 2 4 6 233.03</w:t>
        <w:br/>
        <w:t>2 1 4 2 1 4 4.5</w:t>
        <w:br/>
        <w:t>2 1 4 3 2 1 1.15</w:t>
        <w:br/>
        <w:t>2 1 4 3 3 3 1.0242</w:t>
        <w:br/>
        <w:t>2 1 4 3 2 1 53.21</w:t>
        <w:br/>
        <w:t>2 1 3 1 2 3 3623.13</w:t>
        <w:br/>
        <w:t>2 1 3 1 3 3 6.431</w:t>
        <w:br/>
        <w:t>2 1 3 1 1 1 40.1312</w:t>
        <w:br/>
        <w:t>2 1 3 1 4 6 3.445</w:t>
        <w:br/>
        <w:t>2 1 3 2 2 2 53.54</w:t>
        <w:br/>
        <w:t>2 1 3 2 2 2 0.042</w:t>
        <w:br/>
        <w:t>2 1 3 2 4 6 233.03</w:t>
        <w:br/>
        <w:t>2 1 3 2 1 4 4.5</w:t>
        <w:br/>
        <w:t>2 1 3 3 2 1 1.15</w:t>
        <w:br/>
        <w:t>2 1 3 3 3 3 1.0242</w:t>
        <w:br/>
        <w:t>2 1 3 3 2 1 53.21</w:t>
        <w:br/>
        <w:t>3 2 1 1 2 3 3623.13</w:t>
        <w:br/>
        <w:t>3 2 1 1 3 3 6.431</w:t>
        <w:br/>
        <w:t>3 2 1 1 1 1 40.1312</w:t>
        <w:br/>
        <w:t>3 2 1 1 4 6 3.445</w:t>
        <w:br/>
        <w:t>3 2 1 2 2 2 53.54</w:t>
        <w:br/>
        <w:t>3 2 1 2 2 2 0.042</w:t>
        <w:br/>
        <w:t>3 2 1 2 4 6 233.03</w:t>
        <w:br/>
        <w:t>3 2 1 2 1 4 4.5</w:t>
        <w:br/>
        <w:t>3 2 1 3 2 1 1.15</w:t>
        <w:br/>
        <w:t>3 2 1 3 3 3 1.0242</w:t>
        <w:br/>
        <w:t>3 2 1 3 2 1 53.21</w:t>
        <w:br/>
        <w:t>3 3 3 1 2 3 3623.13</w:t>
        <w:br/>
        <w:t>3 3 3 1 3 3 6.431</w:t>
        <w:br/>
        <w:t>3 3 3 1 1 1 40.1312</w:t>
        <w:br/>
        <w:t>3 3 3 1 4 6 3.445</w:t>
        <w:br/>
        <w:t>3 3 3 2 2 2 53.54</w:t>
        <w:br/>
        <w:t>3 3 3 2 2 2 0.042</w:t>
        <w:br/>
        <w:t>3 3 3 2 4 6 233.03</w:t>
        <w:br/>
        <w:t>3 3 3 2 1 4 4.5</w:t>
        <w:br/>
        <w:t>3 3 3 3 2 1 1.15</w:t>
        <w:br/>
        <w:t>3 3 3 3 3 3 1.0242</w:t>
        <w:br/>
        <w:t>3 3 3 3 2 1 53.21</w:t>
        <w:br/>
        <w:t>3 2 1 1 2 3 3623.13</w:t>
        <w:br/>
        <w:t>3 2 1 1 3 3 6.431</w:t>
        <w:br/>
        <w:t>3 2 1 1 1 1 40.1312</w:t>
        <w:br/>
        <w:t>3 2 1 1 4 6 3.445</w:t>
        <w:br/>
        <w:t>3 2 1 2 2 2 53.54</w:t>
        <w:br/>
        <w:t>3 2 1 2 2 2 0.042</w:t>
        <w:br/>
        <w:t>3 2 1 2 4 6 233.03</w:t>
        <w:br/>
        <w:t>3 2 1 2 1 4 4.5</w:t>
        <w:br/>
        <w:t>3 2 1 3 2 1 1.15</w:t>
        <w:br/>
        <w:t>3 2 1 3 3 3 1.0242</w:t>
        <w:br/>
        <w:t>3 2 1 3 2 1 53.21</w:t>
        <w:br/>
        <w:t>3 3 3 1 2 3 3623.13</w:t>
        <w:br/>
        <w:t>3 3 3 1 3 3 6.431</w:t>
        <w:br/>
        <w:t>3 3 3 1 1 1 40.1312</w:t>
        <w:br/>
        <w:t>3 3 3 1 4 6 3.445</w:t>
        <w:br/>
        <w:t>3 3 3 2 2 2 53.54</w:t>
        <w:br/>
        <w:t>3 3 3 2 2 2 0.042</w:t>
        <w:br/>
        <w:t>3 3 3 2 4 6 233.03</w:t>
        <w:br/>
        <w:t>3 3 3 2 1 4 4.5</w:t>
        <w:br/>
        <w:t>3 3 3 3 2 1 1.15</w:t>
        <w:br/>
        <w:t>3 3 3 3 3 3 1.0242</w:t>
        <w:br/>
        <w:t>3 3 3 3 2 1 53.21</w:t>
        <w:br/>
      </w:r>
    </w:p>
    <w:bookmarkEnd w:id="1423"/>
    <w:bookmarkStart w:name="ud9de697c" w:id="1424"/>
    <w:p>
      <w:pPr>
        <w:numPr>
          <w:ilvl w:val="0"/>
          <w:numId w:val="336"/>
        </w:numPr>
        <w:spacing w:after="50" w:line="360" w:lineRule="auto" w:beforeLines="100"/>
        <w:ind w:left="360"/>
        <w:jc w:val="left"/>
      </w:pPr>
      <w:r>
        <w:rPr>
          <w:rFonts w:ascii="宋体" w:hAnsi="Times New Roman" w:eastAsia="宋体"/>
          <w:b w:val="false"/>
          <w:i w:val="false"/>
          <w:color w:val="000000"/>
          <w:sz w:val="22"/>
        </w:rPr>
        <w:t>参数 -a 可以显示 tran 表中所有的数据；对应的显示在上面，不对应的显示在下面</w:t>
      </w:r>
    </w:p>
    <w:bookmarkEnd w:id="1424"/>
    <w:bookmarkStart w:name="bHq0u" w:id="14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ssort -k1 master </w:t>
        <w:br/>
        <w:t>1 第一列 2</w:t>
        <w:br/>
        <w:t>2 第二列 4</w:t>
        <w:br/>
        <w:t>3 第三列 1</w:t>
        <w:br/>
        <w:t>4 第四列 5</w:t>
        <w:br/>
        <w:t xml:space="preserve">[trial@localhost data]$ ssort -k1 tran </w:t>
        <w:br/>
        <w:t>1 01 423</w:t>
        <w:br/>
        <w:t>2 04 341</w:t>
        <w:br/>
        <w:t>2 03 643</w:t>
        <w:br/>
        <w:t>3 01 223</w:t>
        <w:br/>
        <w:t>5 02 213</w:t>
        <w:br/>
        <w:t>[trial@localhost data]$ crossjoin -k1 master &lt;(ssort -k1 tran)</w:t>
        <w:br/>
        <w:t>1 第一列 2 01 423</w:t>
        <w:br/>
        <w:t>2 第二列 4 04 341</w:t>
        <w:br/>
        <w:t>2 第二列 4 03 643</w:t>
        <w:br/>
        <w:t>3 第三列 1 01 223</w:t>
        <w:br/>
        <w:t>[trial@localhost data]$ crossjoin -a -k1 master &lt;(ssort -k1 tran)</w:t>
        <w:br/>
        <w:t>1 第一列 2 01 423</w:t>
        <w:br/>
        <w:t>2 第二列 4 04 341</w:t>
        <w:br/>
        <w:t>2 第二列 4 03 643</w:t>
        <w:br/>
        <w:t>3 第三列 1 01 223</w:t>
        <w:br/>
        <w:t>5 02 213</w:t>
        <w:br/>
      </w:r>
    </w:p>
    <w:bookmarkEnd w:id="1425"/>
    <w:bookmarkStart w:name="tU8pp" w:id="1426"/>
    <w:p>
      <w:pPr>
        <w:pStyle w:val="Heading3"/>
        <w:spacing w:after="50" w:line="360" w:lineRule="auto" w:beforeLines="100"/>
        <w:ind w:left="0"/>
        <w:jc w:val="left"/>
      </w:pPr>
      <w:r>
        <w:rPr>
          <w:rFonts w:ascii="宋体" w:hAnsi="Times New Roman" w:eastAsia="宋体"/>
        </w:rPr>
        <w:t>②、参数</w:t>
      </w:r>
    </w:p>
    <w:bookmarkEnd w:id="1426"/>
    <w:bookmarkStart w:name="uc65734e6" w:id="1427"/>
    <w:p>
      <w:pPr>
        <w:numPr>
          <w:ilvl w:val="0"/>
          <w:numId w:val="337"/>
        </w:numPr>
        <w:spacing w:after="50" w:line="360" w:lineRule="auto" w:beforeLines="100"/>
        <w:ind w:left="360"/>
        <w:jc w:val="left"/>
      </w:pPr>
      <w:r>
        <w:rPr>
          <w:rFonts w:ascii="宋体" w:hAnsi="Times New Roman" w:eastAsia="宋体"/>
          <w:b w:val="false"/>
          <w:i w:val="false"/>
          <w:color w:val="000000"/>
          <w:sz w:val="22"/>
        </w:rPr>
        <w:t>-k：指定主键列</w:t>
      </w:r>
    </w:p>
    <w:bookmarkEnd w:id="1427"/>
    <w:bookmarkStart w:name="u62f1b25f" w:id="1428"/>
    <w:p>
      <w:pPr>
        <w:numPr>
          <w:ilvl w:val="0"/>
          <w:numId w:val="337"/>
        </w:numPr>
        <w:spacing w:after="50" w:line="360" w:lineRule="auto" w:beforeLines="100"/>
        <w:ind w:left="360"/>
        <w:jc w:val="left"/>
      </w:pPr>
      <w:r>
        <w:rPr>
          <w:rFonts w:ascii="宋体" w:hAnsi="Times New Roman" w:eastAsia="宋体"/>
          <w:b w:val="false"/>
          <w:i w:val="false"/>
          <w:color w:val="000000"/>
          <w:sz w:val="22"/>
        </w:rPr>
        <w:t>-a：显示右表全部的数据</w:t>
      </w:r>
    </w:p>
    <w:bookmarkEnd w:id="1428"/>
    <w:bookmarkStart w:name="M2roK" w:id="1429"/>
    <w:p>
      <w:pPr>
        <w:pStyle w:val="Heading2"/>
        <w:spacing w:after="50" w:line="360" w:lineRule="auto" w:beforeLines="100"/>
        <w:ind w:left="0"/>
        <w:jc w:val="left"/>
      </w:pPr>
      <w:r>
        <w:rPr>
          <w:rFonts w:ascii="宋体" w:hAnsi="Times New Roman" w:eastAsia="宋体"/>
        </w:rPr>
        <w:t>6、全连接：</w:t>
      </w:r>
      <w:r>
        <w:rPr>
          <w:rFonts w:ascii="宋体" w:hAnsi="Courier New" w:eastAsia="宋体"/>
        </w:rPr>
        <w:t>alljoin、alljoin_default</w:t>
      </w:r>
    </w:p>
    <w:bookmarkEnd w:id="1429"/>
    <w:bookmarkStart w:name="J4hws" w:id="1430"/>
    <w:p>
      <w:pPr>
        <w:pStyle w:val="Heading3"/>
        <w:spacing w:after="50" w:line="360" w:lineRule="auto" w:beforeLines="100"/>
        <w:ind w:left="0"/>
        <w:jc w:val="left"/>
      </w:pPr>
      <w:r>
        <w:rPr>
          <w:rFonts w:ascii="宋体" w:hAnsi="Times New Roman" w:eastAsia="宋体"/>
        </w:rPr>
        <w:t>①、</w:t>
      </w:r>
      <w:r>
        <w:rPr>
          <w:rFonts w:ascii="宋体" w:hAnsi="Courier New" w:eastAsia="宋体"/>
        </w:rPr>
        <w:t>alljoin</w:t>
      </w:r>
    </w:p>
    <w:bookmarkEnd w:id="1430"/>
    <w:bookmarkStart w:name="bcEzt" w:id="1431"/>
    <w:p>
      <w:pPr>
        <w:pStyle w:val="Heading4"/>
        <w:spacing w:after="50" w:line="360" w:lineRule="auto" w:beforeLines="100"/>
        <w:ind w:left="0"/>
        <w:jc w:val="left"/>
      </w:pPr>
      <w:r>
        <w:rPr>
          <w:rFonts w:ascii="宋体" w:hAnsi="Times New Roman" w:eastAsia="宋体"/>
        </w:rPr>
        <w:t>Ⅰ、语法</w:t>
      </w:r>
    </w:p>
    <w:bookmarkEnd w:id="1431"/>
    <w:bookmarkStart w:name="uc5dd4f00" w:id="1432"/>
    <w:p>
      <w:pPr>
        <w:spacing w:after="50" w:line="360" w:lineRule="auto" w:beforeLines="100"/>
        <w:ind w:left="0"/>
        <w:jc w:val="left"/>
      </w:pPr>
      <w:r>
        <w:rPr>
          <w:rFonts w:ascii="宋体" w:hAnsi="Courier New" w:eastAsia="宋体"/>
          <w:b w:val="false"/>
          <w:i w:val="false"/>
          <w:color w:val="000000"/>
          <w:sz w:val="22"/>
        </w:rPr>
        <w:t>alljoin -i &lt;init&gt; -kCOL1[,COL2] MASTER [TRAN]</w:t>
      </w:r>
    </w:p>
    <w:bookmarkEnd w:id="1432"/>
    <w:bookmarkStart w:name="u76588de8" w:id="1433"/>
    <w:p>
      <w:pPr>
        <w:spacing w:after="50" w:line="360" w:lineRule="auto" w:beforeLines="100"/>
        <w:ind w:left="0"/>
        <w:jc w:val="left"/>
      </w:pPr>
      <w:r>
        <w:rPr>
          <w:rFonts w:ascii="宋体" w:hAnsi="Courier New" w:eastAsia="宋体"/>
          <w:b w:val="false"/>
          <w:i w:val="false"/>
          <w:color w:val="000000"/>
          <w:sz w:val="22"/>
        </w:rPr>
        <w:t>alljoin -i master表为空时填充的字符串 -k 指定开始的主键列,指定结束的主键列 MASTER [TRAN]</w:t>
      </w:r>
    </w:p>
    <w:bookmarkEnd w:id="1433"/>
    <w:bookmarkStart w:name="gM44a" w:id="1434"/>
    <w:p>
      <w:pPr>
        <w:pStyle w:val="Heading4"/>
        <w:spacing w:after="50" w:line="360" w:lineRule="auto" w:beforeLines="100"/>
        <w:ind w:left="0"/>
        <w:jc w:val="left"/>
      </w:pPr>
      <w:r>
        <w:rPr>
          <w:rFonts w:ascii="宋体" w:hAnsi="Times New Roman" w:eastAsia="宋体"/>
        </w:rPr>
        <w:t>Ⅱ、参数</w:t>
      </w:r>
    </w:p>
    <w:bookmarkEnd w:id="1434"/>
    <w:bookmarkStart w:name="ucb28290d" w:id="1435"/>
    <w:p>
      <w:pPr>
        <w:numPr>
          <w:ilvl w:val="0"/>
          <w:numId w:val="338"/>
        </w:numPr>
        <w:spacing w:after="50" w:line="360" w:lineRule="auto" w:beforeLines="100"/>
        <w:ind w:left="360"/>
        <w:jc w:val="left"/>
      </w:pPr>
      <w:r>
        <w:rPr>
          <w:rFonts w:ascii="宋体" w:hAnsi="Times New Roman" w:eastAsia="宋体"/>
          <w:b w:val="false"/>
          <w:i w:val="false"/>
          <w:color w:val="000000"/>
          <w:sz w:val="22"/>
        </w:rPr>
        <w:t>-k：指定键列</w:t>
      </w:r>
    </w:p>
    <w:bookmarkEnd w:id="1435"/>
    <w:bookmarkStart w:name="u40455490" w:id="1436"/>
    <w:p>
      <w:pPr>
        <w:numPr>
          <w:ilvl w:val="0"/>
          <w:numId w:val="338"/>
        </w:numPr>
        <w:spacing w:after="50" w:line="360" w:lineRule="auto" w:beforeLines="100"/>
        <w:ind w:left="360"/>
        <w:jc w:val="left"/>
      </w:pPr>
      <w:r>
        <w:rPr>
          <w:rFonts w:ascii="宋体" w:hAnsi="Times New Roman" w:eastAsia="宋体"/>
          <w:b w:val="false"/>
          <w:i w:val="false"/>
          <w:color w:val="000000"/>
          <w:sz w:val="22"/>
        </w:rPr>
        <w:t>-i：master 表为空时填充的字符串</w:t>
      </w:r>
    </w:p>
    <w:bookmarkEnd w:id="1436"/>
    <w:bookmarkStart w:name="pX3Fo" w:id="1437"/>
    <w:p>
      <w:pPr>
        <w:pStyle w:val="Heading4"/>
        <w:spacing w:after="50" w:line="360" w:lineRule="auto" w:beforeLines="100"/>
        <w:ind w:left="0"/>
        <w:jc w:val="left"/>
      </w:pPr>
      <w:r>
        <w:rPr>
          <w:rFonts w:ascii="宋体" w:hAnsi="Times New Roman" w:eastAsia="宋体"/>
        </w:rPr>
        <w:t>Ⅲ、说明</w:t>
      </w:r>
    </w:p>
    <w:bookmarkEnd w:id="1437"/>
    <w:bookmarkStart w:name="ufe34bd8b" w:id="1438"/>
    <w:p>
      <w:pPr>
        <w:numPr>
          <w:ilvl w:val="0"/>
          <w:numId w:val="339"/>
        </w:numPr>
        <w:spacing w:after="50" w:line="360" w:lineRule="auto" w:beforeLines="100"/>
        <w:ind w:left="360"/>
        <w:jc w:val="left"/>
      </w:pPr>
      <w:r>
        <w:rPr>
          <w:rFonts w:ascii="宋体" w:hAnsi="Times New Roman" w:eastAsia="宋体"/>
          <w:b w:val="false"/>
          <w:i w:val="false"/>
          <w:color w:val="f5222d"/>
          <w:sz w:val="22"/>
        </w:rPr>
        <w:t>必须排序之后才可以正常使用此命令</w:t>
      </w:r>
    </w:p>
    <w:bookmarkEnd w:id="1438"/>
    <w:bookmarkStart w:name="u54f6c04b" w:id="1439"/>
    <w:p>
      <w:pPr>
        <w:numPr>
          <w:ilvl w:val="0"/>
          <w:numId w:val="339"/>
        </w:numPr>
        <w:spacing w:after="50" w:line="360" w:lineRule="auto" w:beforeLines="100"/>
        <w:ind w:left="360"/>
        <w:jc w:val="left"/>
      </w:pPr>
      <w:r>
        <w:rPr>
          <w:rFonts w:ascii="宋体" w:hAnsi="Times New Roman" w:eastAsia="宋体"/>
          <w:b w:val="false"/>
          <w:i w:val="false"/>
          <w:color w:val="f5222d"/>
          <w:sz w:val="22"/>
        </w:rPr>
        <w:t>master 表的数据可以重复</w:t>
      </w:r>
    </w:p>
    <w:bookmarkEnd w:id="1439"/>
    <w:bookmarkStart w:name="ued83d771" w:id="1440"/>
    <w:p>
      <w:pPr>
        <w:numPr>
          <w:ilvl w:val="0"/>
          <w:numId w:val="339"/>
        </w:numPr>
        <w:spacing w:after="50" w:line="360" w:lineRule="auto" w:beforeLines="100"/>
        <w:ind w:left="360"/>
        <w:jc w:val="left"/>
      </w:pPr>
      <w:r>
        <w:rPr>
          <w:rFonts w:ascii="宋体" w:hAnsi="Times New Roman" w:eastAsia="宋体"/>
          <w:b w:val="false"/>
          <w:i w:val="false"/>
          <w:color w:val="000000"/>
          <w:sz w:val="22"/>
        </w:rPr>
        <w:t xml:space="preserve">与交叉连接 </w:t>
      </w:r>
      <w:r>
        <w:rPr>
          <w:rFonts w:ascii="宋体" w:hAnsi="Courier New" w:eastAsia="宋体"/>
          <w:b w:val="false"/>
          <w:i w:val="false"/>
          <w:color w:val="000000"/>
          <w:sz w:val="22"/>
        </w:rPr>
        <w:t>crossjoin</w:t>
      </w:r>
      <w:r>
        <w:rPr>
          <w:rFonts w:ascii="宋体" w:hAnsi="Times New Roman" w:eastAsia="宋体"/>
          <w:b w:val="false"/>
          <w:i w:val="false"/>
          <w:color w:val="000000"/>
          <w:sz w:val="22"/>
        </w:rPr>
        <w:t xml:space="preserve"> 类似，根据主键 tran 表每一条数据都会和 master 表相同主键的每一条数据相连接</w:t>
      </w:r>
    </w:p>
    <w:bookmarkEnd w:id="1440"/>
    <w:bookmarkStart w:name="u74c99639" w:id="1441"/>
    <w:p>
      <w:pPr>
        <w:numPr>
          <w:ilvl w:val="0"/>
          <w:numId w:val="339"/>
        </w:numPr>
        <w:spacing w:after="50" w:line="360" w:lineRule="auto" w:beforeLines="100"/>
        <w:ind w:left="360"/>
        <w:jc w:val="left"/>
      </w:pPr>
      <w:r>
        <w:rPr>
          <w:rFonts w:ascii="宋体" w:hAnsi="Times New Roman" w:eastAsia="宋体"/>
          <w:b w:val="false"/>
          <w:i w:val="false"/>
          <w:color w:val="000000"/>
          <w:sz w:val="22"/>
        </w:rPr>
        <w:t xml:space="preserve">与交叉连接 </w:t>
      </w:r>
      <w:r>
        <w:rPr>
          <w:rFonts w:ascii="宋体" w:hAnsi="Courier New" w:eastAsia="宋体"/>
          <w:b w:val="false"/>
          <w:i w:val="false"/>
          <w:color w:val="000000"/>
          <w:sz w:val="22"/>
        </w:rPr>
        <w:t>crossjoin</w:t>
      </w:r>
      <w:r>
        <w:rPr>
          <w:rFonts w:ascii="宋体" w:hAnsi="Times New Roman" w:eastAsia="宋体"/>
          <w:b w:val="false"/>
          <w:i w:val="false"/>
          <w:color w:val="000000"/>
          <w:sz w:val="22"/>
        </w:rPr>
        <w:t xml:space="preserve"> 不同的是 </w:t>
      </w:r>
      <w:r>
        <w:rPr>
          <w:rFonts w:ascii="宋体" w:hAnsi="Courier New" w:eastAsia="宋体"/>
          <w:b w:val="false"/>
          <w:i w:val="false"/>
          <w:color w:val="000000"/>
          <w:sz w:val="22"/>
        </w:rPr>
        <w:t>alljoin</w:t>
      </w:r>
      <w:r>
        <w:rPr>
          <w:rFonts w:ascii="宋体" w:hAnsi="Times New Roman" w:eastAsia="宋体"/>
          <w:b w:val="false"/>
          <w:i w:val="false"/>
          <w:color w:val="000000"/>
          <w:sz w:val="22"/>
        </w:rPr>
        <w:t xml:space="preserve"> 会显示 tran 表的所有数据，master 表没有的数据会默认以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显示；可以使用参数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指定</w:t>
      </w:r>
    </w:p>
    <w:bookmarkEnd w:id="1441"/>
    <w:bookmarkStart w:name="ydBwi" w:id="1442"/>
    <w:p>
      <w:pPr>
        <w:pStyle w:val="Heading4"/>
        <w:spacing w:after="50" w:line="360" w:lineRule="auto" w:beforeLines="100"/>
        <w:ind w:left="0"/>
        <w:jc w:val="left"/>
      </w:pPr>
      <w:r>
        <w:rPr>
          <w:rFonts w:ascii="宋体" w:hAnsi="Times New Roman" w:eastAsia="宋体"/>
        </w:rPr>
        <w:t>Ⅳ、案例</w:t>
      </w:r>
    </w:p>
    <w:bookmarkEnd w:id="1442"/>
    <w:bookmarkStart w:name="u0745077f" w:id="1443"/>
    <w:p>
      <w:pPr>
        <w:numPr>
          <w:ilvl w:val="0"/>
          <w:numId w:val="340"/>
        </w:numPr>
        <w:spacing w:after="50" w:line="360" w:lineRule="auto" w:beforeLines="100"/>
        <w:ind w:left="360"/>
        <w:jc w:val="left"/>
      </w:pPr>
      <w:r>
        <w:rPr>
          <w:rFonts w:ascii="宋体" w:hAnsi="Times New Roman" w:eastAsia="宋体"/>
          <w:b w:val="false"/>
          <w:i w:val="false"/>
          <w:color w:val="000000"/>
          <w:sz w:val="22"/>
        </w:rPr>
        <w:t>一般使用</w:t>
      </w:r>
    </w:p>
    <w:bookmarkEnd w:id="1443"/>
    <w:bookmarkStart w:name="DpW7R" w:id="14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1 1 1</w:t>
        <w:br/>
        <w:t>1 4 6</w:t>
        <w:br/>
        <w:t>2 2 2</w:t>
        <w:br/>
        <w:t>2 2 2</w:t>
        <w:br/>
        <w:t>2 4 6</w:t>
        <w:br/>
        <w:t>2 1 4</w:t>
        <w:br/>
        <w:t>2 1 3</w:t>
        <w:br/>
        <w:t>3 2 1</w:t>
        <w:br/>
        <w:t>3 3 3</w:t>
        <w:br/>
        <w:t>3 2 1</w:t>
        <w:br/>
        <w:t>3 3 3</w:t>
        <w:br/>
        <w:t>5 3 3</w:t>
        <w:br/>
        <w:t>[trial@smartedu data]$ ssort -k1 tran</w:t>
        <w:br/>
        <w:t>1 01 423</w:t>
        <w:br/>
        <w:t>2 04 341</w:t>
        <w:br/>
        <w:t>2 03 643</w:t>
        <w:br/>
        <w:t>3 01 223</w:t>
        <w:br/>
        <w:t>5 02 213</w:t>
        <w:br/>
        <w:t>6 08 125</w:t>
        <w:br/>
        <w:t>[trial@smartedu data]$ alljoin -k1 -i@ &lt;(ssort -k1 data) &lt;(ssort -k1 tran)</w:t>
        <w:br/>
        <w:t>1 2 3 01 423</w:t>
        <w:br/>
        <w:t>1 1 1 01 423</w:t>
        <w:br/>
        <w:t>1 4 6 01 423</w:t>
        <w:br/>
        <w:t>2 2 2 04 341</w:t>
        <w:br/>
        <w:t>2 2 2 04 341</w:t>
        <w:br/>
        <w:t>2 4 6 04 341</w:t>
        <w:br/>
        <w:t>2 1 4 04 341</w:t>
        <w:br/>
        <w:t>2 1 3 04 341</w:t>
        <w:br/>
        <w:t>2 2 2 03 643</w:t>
        <w:br/>
        <w:t>2 2 2 03 643</w:t>
        <w:br/>
        <w:t>2 4 6 03 643</w:t>
        <w:br/>
        <w:t>2 1 4 03 643</w:t>
        <w:br/>
        <w:t>2 1 3 03 643</w:t>
        <w:br/>
        <w:t>3 2 1 01 223</w:t>
        <w:br/>
        <w:t>3 3 3 01 223</w:t>
        <w:br/>
        <w:t>3 2 1 01 223</w:t>
        <w:br/>
        <w:t>3 3 3 01 223</w:t>
        <w:br/>
        <w:t>5 3 3 02 213</w:t>
        <w:br/>
        <w:t>6 @ @ 08 125</w:t>
        <w:br/>
        <w:t xml:space="preserve">[trial@smartedu data]$ </w:t>
        <w:br/>
      </w:r>
    </w:p>
    <w:bookmarkEnd w:id="1444"/>
    <w:bookmarkStart w:name="utcQ7" w:id="1445"/>
    <w:p>
      <w:pPr>
        <w:pStyle w:val="Heading3"/>
        <w:spacing w:after="50" w:line="360" w:lineRule="auto" w:beforeLines="100"/>
        <w:ind w:left="0"/>
        <w:jc w:val="left"/>
      </w:pPr>
      <w:r>
        <w:rPr>
          <w:rFonts w:ascii="宋体" w:hAnsi="Times New Roman" w:eastAsia="宋体"/>
        </w:rPr>
        <w:t>②、</w:t>
      </w:r>
      <w:r>
        <w:rPr>
          <w:rFonts w:ascii="宋体" w:hAnsi="Courier New" w:eastAsia="宋体"/>
        </w:rPr>
        <w:t>alljoin_default</w:t>
      </w:r>
    </w:p>
    <w:bookmarkEnd w:id="1445"/>
    <w:bookmarkStart w:name="Plt5B" w:id="1446"/>
    <w:p>
      <w:pPr>
        <w:pStyle w:val="Heading4"/>
        <w:spacing w:after="50" w:line="360" w:lineRule="auto" w:beforeLines="100"/>
        <w:ind w:left="0"/>
        <w:jc w:val="left"/>
      </w:pPr>
      <w:r>
        <w:rPr>
          <w:rFonts w:ascii="宋体" w:hAnsi="Times New Roman" w:eastAsia="宋体"/>
        </w:rPr>
        <w:t>Ⅰ、语法</w:t>
      </w:r>
    </w:p>
    <w:bookmarkEnd w:id="1446"/>
    <w:bookmarkStart w:name="u059e47fa" w:id="1447"/>
    <w:p>
      <w:pPr>
        <w:spacing w:after="50" w:line="360" w:lineRule="auto" w:beforeLines="100"/>
        <w:ind w:left="0"/>
        <w:jc w:val="left"/>
      </w:pPr>
      <w:r>
        <w:rPr>
          <w:rFonts w:ascii="宋体" w:hAnsi="Courier New" w:eastAsia="宋体"/>
          <w:b w:val="false"/>
          <w:i w:val="false"/>
          <w:color w:val="000000"/>
          <w:sz w:val="22"/>
        </w:rPr>
        <w:t><![CDATA[alljoin_default -k<キー> -i<設定文字> -M<マスタ列数> [-p<L|R>] [-c<置換列> ...] <master> [tran]]]></w:t>
      </w:r>
    </w:p>
    <w:bookmarkEnd w:id="1447"/>
    <w:bookmarkStart w:name="bZrg6" w:id="1448"/>
    <w:p>
      <w:pPr>
        <w:spacing w:line="360" w:lineRule="auto" w:beforeLines="100" w:after="50"/>
        <w:ind w:left="0"/>
      </w:pPr>
      <w:r>
        <w:rPr>
          <w:rFonts w:eastAsia="宋体" w:ascii="宋体"/>
        </w:rPr>
        <w:pict>
          <v:rect style="width:0;height:1.5pt" id="_x0000_i1025" o:hr="t" o:hrstd="t" o:hralign="center" stroked="f" fillcolor="#a0a0a0"/>
        </w:pict>
      </w:r>
    </w:p>
    <w:bookmarkEnd w:id="1448"/>
    <w:bookmarkStart w:name="u5207ac92" w:id="1449"/>
    <w:p>
      <w:pPr>
        <w:spacing w:after="50" w:line="360" w:lineRule="auto" w:beforeLines="100"/>
        <w:ind w:left="0"/>
        <w:jc w:val="left"/>
      </w:pPr>
      <w:r>
        <w:rPr>
          <w:rFonts w:ascii="宋体" w:hAnsi="Courier New" w:eastAsia="宋体"/>
          <w:b w:val="false"/>
          <w:i w:val="false"/>
          <w:color w:val="000000"/>
          <w:sz w:val="22"/>
        </w:rPr>
        <w:t xml:space="preserve">alljoin_default -k 指定主键列 -i master表为空时填充的字符串 -M master表的列数 [-p&lt;master表在最左边|master表在最右边&gt;] </w:t>
      </w:r>
    </w:p>
    <w:bookmarkEnd w:id="1449"/>
    <w:bookmarkStart w:name="uafa684f3" w:id="1450"/>
    <w:p>
      <w:pPr>
        <w:spacing w:after="50" w:line="360" w:lineRule="auto" w:beforeLines="100"/>
        <w:ind w:left="0"/>
        <w:jc w:val="left"/>
      </w:pPr>
      <w:r>
        <w:rPr>
          <w:rFonts w:ascii="宋体" w:hAnsi="Courier New" w:eastAsia="宋体"/>
          <w:b w:val="false"/>
          <w:i w:val="false"/>
          <w:color w:val="000000"/>
          <w:sz w:val="22"/>
        </w:rPr>
        <w:t>[-c&lt;指定master表为空时使用tran表的哪列进行填充&gt; ...] &lt;master&gt; [tran]</w:t>
      </w:r>
    </w:p>
    <w:bookmarkEnd w:id="1450"/>
    <w:bookmarkStart w:name="ceSLr" w:id="1451"/>
    <w:p>
      <w:pPr>
        <w:pStyle w:val="Heading4"/>
        <w:spacing w:after="50" w:line="360" w:lineRule="auto" w:beforeLines="100"/>
        <w:ind w:left="0"/>
        <w:jc w:val="left"/>
      </w:pPr>
      <w:r>
        <w:rPr>
          <w:rFonts w:ascii="宋体" w:hAnsi="Times New Roman" w:eastAsia="宋体"/>
        </w:rPr>
        <w:t>Ⅱ、参数</w:t>
      </w:r>
    </w:p>
    <w:bookmarkEnd w:id="1451"/>
    <w:bookmarkStart w:name="u0a71aa21" w:id="1452"/>
    <w:p>
      <w:pPr>
        <w:numPr>
          <w:ilvl w:val="0"/>
          <w:numId w:val="341"/>
        </w:numPr>
        <w:spacing w:after="50" w:line="360" w:lineRule="auto" w:beforeLines="100"/>
        <w:ind w:left="360"/>
        <w:jc w:val="left"/>
      </w:pPr>
      <w:r>
        <w:rPr>
          <w:rFonts w:ascii="宋体" w:hAnsi="Times New Roman" w:eastAsia="宋体"/>
          <w:b w:val="false"/>
          <w:i w:val="false"/>
          <w:color w:val="000000"/>
          <w:sz w:val="22"/>
        </w:rPr>
        <w:t>-k：指定主键列</w:t>
      </w:r>
    </w:p>
    <w:bookmarkEnd w:id="1452"/>
    <w:bookmarkStart w:name="u7f8f590c" w:id="1453"/>
    <w:p>
      <w:pPr>
        <w:numPr>
          <w:ilvl w:val="0"/>
          <w:numId w:val="341"/>
        </w:numPr>
        <w:spacing w:after="50" w:line="360" w:lineRule="auto" w:beforeLines="100"/>
        <w:ind w:left="360"/>
        <w:jc w:val="left"/>
      </w:pPr>
      <w:r>
        <w:rPr>
          <w:rFonts w:ascii="宋体" w:hAnsi="Times New Roman" w:eastAsia="宋体"/>
          <w:b w:val="false"/>
          <w:i w:val="false"/>
          <w:color w:val="000000"/>
          <w:sz w:val="22"/>
        </w:rPr>
        <w:t>-i：master 表为空时填充的字符串</w:t>
      </w:r>
    </w:p>
    <w:bookmarkEnd w:id="1453"/>
    <w:bookmarkStart w:name="uc063d7bc" w:id="1454"/>
    <w:p>
      <w:pPr>
        <w:numPr>
          <w:ilvl w:val="0"/>
          <w:numId w:val="341"/>
        </w:numPr>
        <w:spacing w:after="50" w:line="360" w:lineRule="auto" w:beforeLines="100"/>
        <w:ind w:left="360"/>
        <w:jc w:val="left"/>
      </w:pPr>
      <w:r>
        <w:rPr>
          <w:rFonts w:ascii="宋体" w:hAnsi="Times New Roman" w:eastAsia="宋体"/>
          <w:b w:val="false"/>
          <w:i w:val="false"/>
          <w:color w:val="000000"/>
          <w:sz w:val="22"/>
        </w:rPr>
        <w:t>-M：master 表的列数，必须为正确的列数，不然会报错</w:t>
      </w:r>
    </w:p>
    <w:bookmarkEnd w:id="1454"/>
    <w:bookmarkStart w:name="u5c945bdd" w:id="1455"/>
    <w:p>
      <w:pPr>
        <w:numPr>
          <w:ilvl w:val="0"/>
          <w:numId w:val="341"/>
        </w:numPr>
        <w:spacing w:after="50" w:line="360" w:lineRule="auto" w:beforeLines="100"/>
        <w:ind w:left="360"/>
        <w:jc w:val="left"/>
      </w:pPr>
      <w:r>
        <w:rPr>
          <w:rFonts w:ascii="宋体" w:hAnsi="Times New Roman" w:eastAsia="宋体"/>
          <w:b w:val="false"/>
          <w:i w:val="false"/>
          <w:color w:val="000000"/>
          <w:sz w:val="22"/>
        </w:rPr>
        <w:t>-p：规定 master 表位置</w:t>
      </w:r>
    </w:p>
    <w:bookmarkEnd w:id="1455"/>
    <w:bookmarkStart w:name="ue2002994" w:id="1456"/>
    <w:p>
      <w:pPr>
        <w:numPr>
          <w:ilvl w:val="1"/>
          <w:numId w:val="342"/>
        </w:numPr>
        <w:spacing w:after="50" w:line="360" w:lineRule="auto" w:beforeLines="100"/>
        <w:ind w:left="720"/>
        <w:jc w:val="left"/>
      </w:pPr>
      <w:r>
        <w:rPr>
          <w:rFonts w:ascii="宋体" w:hAnsi="Times New Roman" w:eastAsia="宋体"/>
          <w:b w:val="false"/>
          <w:i w:val="false"/>
          <w:color w:val="000000"/>
          <w:sz w:val="22"/>
        </w:rPr>
        <w:t>L：master 表在最左边</w:t>
      </w:r>
    </w:p>
    <w:bookmarkEnd w:id="1456"/>
    <w:bookmarkStart w:name="uf7c97127" w:id="1457"/>
    <w:p>
      <w:pPr>
        <w:numPr>
          <w:ilvl w:val="1"/>
          <w:numId w:val="342"/>
        </w:numPr>
        <w:spacing w:after="50" w:line="360" w:lineRule="auto" w:beforeLines="100"/>
        <w:ind w:left="720"/>
        <w:jc w:val="left"/>
      </w:pPr>
      <w:r>
        <w:rPr>
          <w:rFonts w:ascii="宋体" w:hAnsi="Times New Roman" w:eastAsia="宋体"/>
          <w:b w:val="false"/>
          <w:i w:val="false"/>
          <w:color w:val="000000"/>
          <w:sz w:val="22"/>
        </w:rPr>
        <w:t>R：master表在最右边</w:t>
      </w:r>
    </w:p>
    <w:bookmarkEnd w:id="1457"/>
    <w:bookmarkStart w:name="ucfa40898" w:id="1458"/>
    <w:p>
      <w:pPr>
        <w:numPr>
          <w:ilvl w:val="1"/>
          <w:numId w:val="342"/>
        </w:numPr>
        <w:spacing w:after="50" w:line="360" w:lineRule="auto" w:beforeLines="100"/>
        <w:ind w:left="720"/>
        <w:jc w:val="left"/>
      </w:pPr>
      <w:r>
        <w:rPr>
          <w:rFonts w:ascii="宋体" w:hAnsi="Times New Roman" w:eastAsia="宋体"/>
          <w:b w:val="false"/>
          <w:i w:val="false"/>
          <w:color w:val="000000"/>
          <w:sz w:val="22"/>
        </w:rPr>
        <w:t>不指定该参数则 master 表在主键后面，tran 表前面</w:t>
      </w:r>
    </w:p>
    <w:bookmarkEnd w:id="1458"/>
    <w:bookmarkStart w:name="ud23eed6f" w:id="1459"/>
    <w:p>
      <w:pPr>
        <w:numPr>
          <w:ilvl w:val="0"/>
          <w:numId w:val="343"/>
        </w:numPr>
        <w:spacing w:after="50" w:line="360" w:lineRule="auto" w:beforeLines="100"/>
        <w:ind w:left="360"/>
        <w:jc w:val="left"/>
      </w:pPr>
      <w:r>
        <w:rPr>
          <w:rFonts w:ascii="宋体" w:hAnsi="Times New Roman" w:eastAsia="宋体"/>
          <w:b w:val="false"/>
          <w:i w:val="false"/>
          <w:color w:val="000000"/>
          <w:sz w:val="22"/>
        </w:rPr>
        <w:t>-c：指定 master 表为空时使用 tran 表的哪列（原数据）进行填充，指定一列就只会填充一列，可以指定多列，但不能超过 master 表去除主键列之后的列数</w:t>
      </w:r>
    </w:p>
    <w:bookmarkEnd w:id="1459"/>
    <w:bookmarkStart w:name="rcWXn" w:id="1460"/>
    <w:p>
      <w:pPr>
        <w:pStyle w:val="Heading4"/>
        <w:spacing w:after="50" w:line="360" w:lineRule="auto" w:beforeLines="100"/>
        <w:ind w:left="0"/>
        <w:jc w:val="left"/>
      </w:pPr>
      <w:r>
        <w:rPr>
          <w:rFonts w:ascii="宋体" w:hAnsi="Times New Roman" w:eastAsia="宋体"/>
        </w:rPr>
        <w:t>Ⅲ、说明</w:t>
      </w:r>
    </w:p>
    <w:bookmarkEnd w:id="1460"/>
    <w:bookmarkStart w:name="u7869f9c6" w:id="1461"/>
    <w:p>
      <w:pPr>
        <w:numPr>
          <w:ilvl w:val="0"/>
          <w:numId w:val="344"/>
        </w:numPr>
        <w:spacing w:after="50" w:line="360" w:lineRule="auto" w:beforeLines="100"/>
        <w:ind w:left="360"/>
        <w:jc w:val="left"/>
      </w:pPr>
      <w:r>
        <w:rPr>
          <w:rFonts w:ascii="宋体" w:hAnsi="Times New Roman" w:eastAsia="宋体"/>
          <w:b w:val="false"/>
          <w:i w:val="false"/>
          <w:color w:val="000000"/>
          <w:sz w:val="22"/>
        </w:rPr>
        <w:t xml:space="preserve">与交叉连接 </w:t>
      </w:r>
      <w:r>
        <w:rPr>
          <w:rFonts w:ascii="宋体" w:hAnsi="Courier New" w:eastAsia="宋体"/>
          <w:b w:val="false"/>
          <w:i w:val="false"/>
          <w:color w:val="000000"/>
          <w:sz w:val="22"/>
        </w:rPr>
        <w:t>crossjoin</w:t>
      </w:r>
      <w:r>
        <w:rPr>
          <w:rFonts w:ascii="宋体" w:hAnsi="Times New Roman" w:eastAsia="宋体"/>
          <w:b w:val="false"/>
          <w:i w:val="false"/>
          <w:color w:val="000000"/>
          <w:sz w:val="22"/>
        </w:rPr>
        <w:t xml:space="preserve"> 类似，根据主键 tran 表每一条数据都会和 master 表相同主键的每一条数据相连接</w:t>
      </w:r>
    </w:p>
    <w:bookmarkEnd w:id="1461"/>
    <w:bookmarkStart w:name="u3ba1f458" w:id="1462"/>
    <w:p>
      <w:pPr>
        <w:numPr>
          <w:ilvl w:val="0"/>
          <w:numId w:val="344"/>
        </w:numPr>
        <w:spacing w:after="50" w:line="360" w:lineRule="auto" w:beforeLines="100"/>
        <w:ind w:left="360"/>
        <w:jc w:val="left"/>
      </w:pPr>
      <w:r>
        <w:rPr>
          <w:rFonts w:ascii="宋体" w:hAnsi="Times New Roman" w:eastAsia="宋体"/>
          <w:b w:val="false"/>
          <w:i w:val="false"/>
          <w:color w:val="000000"/>
          <w:sz w:val="22"/>
        </w:rPr>
        <w:t xml:space="preserve">与交叉连接 </w:t>
      </w:r>
      <w:r>
        <w:rPr>
          <w:rFonts w:ascii="宋体" w:hAnsi="Courier New" w:eastAsia="宋体"/>
          <w:b w:val="false"/>
          <w:i w:val="false"/>
          <w:color w:val="000000"/>
          <w:sz w:val="22"/>
        </w:rPr>
        <w:t>crossjoin</w:t>
      </w:r>
      <w:r>
        <w:rPr>
          <w:rFonts w:ascii="宋体" w:hAnsi="Times New Roman" w:eastAsia="宋体"/>
          <w:b w:val="false"/>
          <w:i w:val="false"/>
          <w:color w:val="000000"/>
          <w:sz w:val="22"/>
        </w:rPr>
        <w:t xml:space="preserve"> </w:t>
      </w:r>
      <w:r>
        <w:rPr>
          <w:rFonts w:ascii="宋体" w:hAnsi="Times New Roman" w:eastAsia="宋体"/>
          <w:b w:val="false"/>
          <w:i w:val="false"/>
          <w:color w:val="e8323c"/>
          <w:sz w:val="22"/>
        </w:rPr>
        <w:t xml:space="preserve">不同的是 </w:t>
      </w:r>
      <w:r>
        <w:rPr>
          <w:rFonts w:ascii="宋体" w:hAnsi="Courier New" w:eastAsia="宋体"/>
          <w:b w:val="false"/>
          <w:i w:val="false"/>
          <w:color w:val="e8323c"/>
          <w:sz w:val="22"/>
        </w:rPr>
        <w:t>alljoin_default</w:t>
      </w:r>
      <w:r>
        <w:rPr>
          <w:rFonts w:ascii="宋体" w:hAnsi="Times New Roman" w:eastAsia="宋体"/>
          <w:b w:val="false"/>
          <w:i w:val="false"/>
          <w:color w:val="e8323c"/>
          <w:sz w:val="22"/>
        </w:rPr>
        <w:t xml:space="preserve"> 会显示 tran 表的所有数</w:t>
      </w:r>
      <w:r>
        <w:rPr>
          <w:rFonts w:ascii="宋体" w:hAnsi="Times New Roman" w:eastAsia="宋体"/>
          <w:b w:val="false"/>
          <w:i w:val="false"/>
          <w:color w:val="f5222d"/>
          <w:sz w:val="22"/>
        </w:rPr>
        <w:t>据（</w:t>
      </w:r>
      <w:r>
        <w:rPr>
          <w:rFonts w:ascii="宋体" w:hAnsi="Times New Roman" w:eastAsia="宋体"/>
          <w:b w:val="false"/>
          <w:i w:val="false"/>
          <w:color w:val="1890ff"/>
          <w:sz w:val="22"/>
        </w:rPr>
        <w:t>master 表中与 tran 表不对应的数据不会显示</w:t>
      </w:r>
      <w:r>
        <w:rPr>
          <w:rFonts w:ascii="宋体" w:hAnsi="Times New Roman" w:eastAsia="宋体"/>
          <w:b w:val="false"/>
          <w:i w:val="false"/>
          <w:color w:val="e8323c"/>
          <w:sz w:val="22"/>
        </w:rPr>
        <w:t>）</w:t>
      </w:r>
      <w:r>
        <w:rPr>
          <w:rFonts w:ascii="宋体" w:hAnsi="Times New Roman" w:eastAsia="宋体"/>
          <w:b w:val="false"/>
          <w:i w:val="false"/>
          <w:color w:val="000000"/>
          <w:sz w:val="22"/>
        </w:rPr>
        <w:t xml:space="preserve">，master 表没有的数据会默认以 </w:t>
      </w:r>
      <w:r>
        <w:rPr>
          <w:rFonts w:ascii="宋体" w:hAnsi="Courier New" w:eastAsia="宋体"/>
          <w:b w:val="false"/>
          <w:i w:val="false"/>
          <w:color w:val="000000"/>
          <w:sz w:val="22"/>
        </w:rPr>
        <w:t>*</w:t>
      </w:r>
      <w:r>
        <w:rPr>
          <w:rFonts w:ascii="宋体" w:hAnsi="Times New Roman" w:eastAsia="宋体"/>
          <w:b w:val="false"/>
          <w:i w:val="false"/>
          <w:color w:val="000000"/>
          <w:sz w:val="22"/>
        </w:rPr>
        <w:t xml:space="preserve"> 显示；可以使用参数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指定</w:t>
      </w:r>
    </w:p>
    <w:bookmarkEnd w:id="1462"/>
    <w:bookmarkStart w:name="uf9283df8" w:id="1463"/>
    <w:p>
      <w:pPr>
        <w:numPr>
          <w:ilvl w:val="0"/>
          <w:numId w:val="344"/>
        </w:numPr>
        <w:spacing w:after="50" w:line="360" w:lineRule="auto" w:beforeLines="100"/>
        <w:ind w:left="360"/>
        <w:jc w:val="left"/>
      </w:pPr>
      <w:r>
        <w:rPr>
          <w:rFonts w:ascii="宋体" w:hAnsi="Times New Roman" w:eastAsia="宋体"/>
          <w:b w:val="false"/>
          <w:i w:val="false"/>
          <w:color w:val="f5222d"/>
          <w:sz w:val="22"/>
        </w:rPr>
        <w:t>master 表的数据可以重复</w:t>
      </w:r>
    </w:p>
    <w:bookmarkEnd w:id="1463"/>
    <w:bookmarkStart w:name="uca10c2e6" w:id="1464"/>
    <w:p>
      <w:pPr>
        <w:numPr>
          <w:ilvl w:val="0"/>
          <w:numId w:val="344"/>
        </w:numPr>
        <w:spacing w:after="50" w:line="360" w:lineRule="auto" w:beforeLines="100"/>
        <w:ind w:left="360"/>
        <w:jc w:val="left"/>
      </w:pPr>
      <w:r>
        <w:rPr>
          <w:rFonts w:ascii="宋体" w:hAnsi="Times New Roman" w:eastAsia="宋体"/>
          <w:b w:val="false"/>
          <w:i w:val="false"/>
          <w:color w:val="000000"/>
          <w:sz w:val="22"/>
        </w:rPr>
        <w:t xml:space="preserve">相当于 master 表可以为空的 </w:t>
      </w:r>
      <w:r>
        <w:rPr>
          <w:rFonts w:ascii="宋体" w:hAnsi="Courier New" w:eastAsia="宋体"/>
          <w:b w:val="false"/>
          <w:i w:val="false"/>
          <w:color w:val="000000"/>
          <w:sz w:val="22"/>
        </w:rPr>
        <w:t>alljoin</w:t>
      </w:r>
    </w:p>
    <w:bookmarkEnd w:id="1464"/>
    <w:bookmarkStart w:name="u499215c4" w:id="1465"/>
    <w:p>
      <w:pPr>
        <w:numPr>
          <w:ilvl w:val="0"/>
          <w:numId w:val="344"/>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-p</w:t>
      </w:r>
      <w:r>
        <w:rPr>
          <w:rFonts w:ascii="宋体" w:hAnsi="Times New Roman" w:eastAsia="宋体"/>
          <w:b w:val="false"/>
          <w:i w:val="false"/>
          <w:color w:val="000000"/>
          <w:sz w:val="22"/>
        </w:rPr>
        <w:t xml:space="preserve"> 可指定连接后 master 字段的放在左边还是右边</w:t>
      </w:r>
    </w:p>
    <w:bookmarkEnd w:id="1465"/>
    <w:bookmarkStart w:name="u1144d071" w:id="1466"/>
    <w:p>
      <w:pPr>
        <w:numPr>
          <w:ilvl w:val="0"/>
          <w:numId w:val="344"/>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参数 -c 可指定 master 表为空时使用 tran 表的哪列进行填充</w:t>
      </w:r>
    </w:p>
    <w:bookmarkEnd w:id="1466"/>
    <w:bookmarkStart w:name="ubba457ff" w:id="1467"/>
    <w:p>
      <w:pPr>
        <w:numPr>
          <w:ilvl w:val="0"/>
          <w:numId w:val="344"/>
        </w:numPr>
        <w:spacing w:after="50" w:line="360" w:lineRule="auto" w:beforeLines="100"/>
        <w:ind w:left="360"/>
        <w:jc w:val="left"/>
      </w:pPr>
      <w:r>
        <w:rPr>
          <w:rFonts w:ascii="宋体" w:hAnsi="Times New Roman" w:eastAsia="宋体"/>
          <w:b w:val="false"/>
          <w:i w:val="false"/>
          <w:color w:val="f5222d"/>
          <w:sz w:val="22"/>
        </w:rPr>
        <w:t>必须指定参数</w:t>
      </w:r>
      <w:r>
        <w:rPr>
          <w:rFonts w:ascii="宋体" w:hAnsi="Courier New" w:eastAsia="宋体"/>
          <w:b w:val="false"/>
          <w:i w:val="false"/>
          <w:color w:val="f5222d"/>
          <w:sz w:val="22"/>
        </w:rPr>
        <w:t>-k、-i、-M</w:t>
      </w:r>
    </w:p>
    <w:bookmarkEnd w:id="1467"/>
    <w:bookmarkStart w:name="u5ebe45cd" w:id="1468"/>
    <w:p>
      <w:pPr>
        <w:numPr>
          <w:ilvl w:val="0"/>
          <w:numId w:val="344"/>
        </w:numPr>
        <w:spacing w:after="50" w:line="360" w:lineRule="auto" w:beforeLines="100"/>
        <w:ind w:left="360"/>
        <w:jc w:val="left"/>
      </w:pPr>
      <w:r>
        <w:rPr>
          <w:rFonts w:ascii="宋体" w:hAnsi="Times New Roman" w:eastAsia="宋体"/>
          <w:b w:val="false"/>
          <w:i w:val="false"/>
          <w:color w:val="f5222d"/>
          <w:sz w:val="22"/>
        </w:rPr>
        <w:t xml:space="preserve">使用方式与 </w:t>
      </w:r>
      <w:r>
        <w:rPr>
          <w:rFonts w:ascii="宋体" w:hAnsi="Courier New" w:eastAsia="宋体"/>
          <w:b w:val="false"/>
          <w:i w:val="false"/>
          <w:color w:val="f5222d"/>
          <w:sz w:val="22"/>
        </w:rPr>
        <w:t>rjoin_default</w:t>
      </w:r>
      <w:r>
        <w:rPr>
          <w:rFonts w:ascii="宋体" w:hAnsi="Times New Roman" w:eastAsia="宋体"/>
          <w:b w:val="false"/>
          <w:i w:val="false"/>
          <w:color w:val="f5222d"/>
          <w:sz w:val="22"/>
        </w:rPr>
        <w:t xml:space="preserve"> 类似</w:t>
      </w:r>
    </w:p>
    <w:bookmarkEnd w:id="1468"/>
    <w:bookmarkStart w:name="HU6bm" w:id="1469"/>
    <w:p>
      <w:pPr>
        <w:pStyle w:val="Heading4"/>
        <w:spacing w:after="50" w:line="360" w:lineRule="auto" w:beforeLines="100"/>
        <w:ind w:left="0"/>
        <w:jc w:val="left"/>
      </w:pPr>
      <w:r>
        <w:rPr>
          <w:rFonts w:ascii="宋体" w:hAnsi="Times New Roman" w:eastAsia="宋体"/>
        </w:rPr>
        <w:t>Ⅳ、案例</w:t>
      </w:r>
    </w:p>
    <w:bookmarkEnd w:id="1469"/>
    <w:bookmarkStart w:name="u74700b11" w:id="1470"/>
    <w:p>
      <w:pPr>
        <w:numPr>
          <w:ilvl w:val="0"/>
          <w:numId w:val="345"/>
        </w:numPr>
        <w:spacing w:after="50" w:line="360" w:lineRule="auto" w:beforeLines="100"/>
        <w:ind w:left="360"/>
        <w:jc w:val="left"/>
      </w:pPr>
      <w:r>
        <w:rPr>
          <w:rFonts w:ascii="宋体" w:hAnsi="Times New Roman" w:eastAsia="宋体"/>
          <w:b w:val="false"/>
          <w:i w:val="false"/>
          <w:color w:val="000000"/>
          <w:sz w:val="22"/>
        </w:rPr>
        <w:t>一般使用</w:t>
      </w:r>
    </w:p>
    <w:bookmarkEnd w:id="1470"/>
    <w:bookmarkStart w:name="taVSl" w:id="147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1 1 1</w:t>
        <w:br/>
        <w:t>1 4 6</w:t>
        <w:br/>
        <w:t>2 2 2</w:t>
        <w:br/>
        <w:t>2 2 2</w:t>
        <w:br/>
        <w:t>2 4 6</w:t>
        <w:br/>
        <w:t>2 1 4</w:t>
        <w:br/>
        <w:t>2 1 3</w:t>
        <w:br/>
        <w:t>3 2 1</w:t>
        <w:br/>
        <w:t>3 3 3</w:t>
        <w:br/>
        <w:t>3 2 1</w:t>
        <w:br/>
        <w:t>3 3 3</w:t>
        <w:br/>
        <w:t>5 3 3</w:t>
        <w:br/>
        <w:t xml:space="preserve">[trial@smartedu data]$ ssort -k1 tran </w:t>
        <w:br/>
        <w:t>1 01 423</w:t>
        <w:br/>
        <w:t>2 04 341</w:t>
        <w:br/>
        <w:t>2 03 643</w:t>
        <w:br/>
        <w:t>3 01 223</w:t>
        <w:br/>
        <w:t>5 02 213</w:t>
        <w:br/>
        <w:t>6 08 125</w:t>
        <w:br/>
        <w:t>[trial@smartedu data]$ alljoin_default -k1 -i@ -M3 &lt;(ssort -k1 data) &lt;(ssort -k1 tran)</w:t>
        <w:br/>
        <w:t>1 2 3 01 423</w:t>
        <w:br/>
        <w:t>1 1 1 01 423</w:t>
        <w:br/>
        <w:t>1 4 6 01 423</w:t>
        <w:br/>
        <w:t>2 2 2 04 341</w:t>
        <w:br/>
        <w:t>2 2 2 04 341</w:t>
        <w:br/>
        <w:t>2 4 6 04 341</w:t>
        <w:br/>
        <w:t>2 1 4 04 341</w:t>
        <w:br/>
        <w:t>2 1 3 04 341</w:t>
        <w:br/>
        <w:t>2 2 2 03 643</w:t>
        <w:br/>
        <w:t>2 2 2 03 643</w:t>
        <w:br/>
        <w:t>2 4 6 03 643</w:t>
        <w:br/>
        <w:t>2 1 4 03 643</w:t>
        <w:br/>
        <w:t>2 1 3 03 643</w:t>
        <w:br/>
        <w:t>3 2 1 01 223</w:t>
        <w:br/>
        <w:t>3 3 3 01 223</w:t>
        <w:br/>
        <w:t>3 2 1 01 223</w:t>
        <w:br/>
        <w:t>3 3 3 01 223</w:t>
        <w:br/>
        <w:t>5 3 3 02 213</w:t>
        <w:br/>
        <w:t>6 @ @ 08 125</w:t>
        <w:br/>
        <w:t xml:space="preserve">[trial@smartedu data]$ </w:t>
        <w:br/>
      </w:r>
    </w:p>
    <w:bookmarkEnd w:id="1471"/>
    <w:bookmarkStart w:name="u13359ecc" w:id="1472"/>
    <w:p>
      <w:pPr>
        <w:numPr>
          <w:ilvl w:val="0"/>
          <w:numId w:val="346"/>
        </w:numPr>
        <w:spacing w:after="50" w:line="360" w:lineRule="auto" w:beforeLines="100"/>
        <w:ind w:left="360"/>
        <w:jc w:val="left"/>
      </w:pPr>
      <w:r>
        <w:rPr>
          <w:rFonts w:ascii="宋体" w:hAnsi="Times New Roman" w:eastAsia="宋体"/>
          <w:b w:val="false"/>
          <w:i w:val="false"/>
          <w:color w:val="000000"/>
          <w:sz w:val="22"/>
        </w:rPr>
        <w:t xml:space="preserve"> master 表数据放在最右边</w:t>
      </w:r>
    </w:p>
    <w:bookmarkEnd w:id="1472"/>
    <w:bookmarkStart w:name="DyGir" w:id="147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1 1 1</w:t>
        <w:br/>
        <w:t>1 4 6</w:t>
        <w:br/>
        <w:t>2 2 2</w:t>
        <w:br/>
        <w:t>2 2 2</w:t>
        <w:br/>
        <w:t>2 4 6</w:t>
        <w:br/>
        <w:t>2 1 4</w:t>
        <w:br/>
        <w:t>2 1 3</w:t>
        <w:br/>
        <w:t>3 2 1</w:t>
        <w:br/>
        <w:t>3 3 3</w:t>
        <w:br/>
        <w:t>3 2 1</w:t>
        <w:br/>
        <w:t>3 3 3</w:t>
        <w:br/>
        <w:t>5 3 3</w:t>
        <w:br/>
        <w:t xml:space="preserve">[trial@smartedu data]$ ssort -k1 tran </w:t>
        <w:br/>
        <w:t>1 01 423</w:t>
        <w:br/>
        <w:t>2 04 341</w:t>
        <w:br/>
        <w:t>2 03 643</w:t>
        <w:br/>
        <w:t>3 01 223</w:t>
        <w:br/>
        <w:t>5 02 213</w:t>
        <w:br/>
        <w:t>6 08 125</w:t>
        <w:br/>
        <w:t>[trial@smartedu data]$ alljoin_default -k1 -i@ -M3 -pR &lt;(ssort -k1 data) &lt;(ssort -k1 tran)</w:t>
        <w:br/>
        <w:t>1 01 423 2 3</w:t>
        <w:br/>
        <w:t>1 01 423 1 1</w:t>
        <w:br/>
        <w:t>1 01 423 4 6</w:t>
        <w:br/>
        <w:t>2 04 341 2 2</w:t>
        <w:br/>
        <w:t>2 04 341 2 2</w:t>
        <w:br/>
        <w:t>2 04 341 4 6</w:t>
        <w:br/>
        <w:t>2 04 341 1 4</w:t>
        <w:br/>
        <w:t>2 04 341 1 3</w:t>
        <w:br/>
        <w:t>2 03 643 2 2</w:t>
        <w:br/>
        <w:t>2 03 643 2 2</w:t>
        <w:br/>
        <w:t>2 03 643 4 6</w:t>
        <w:br/>
        <w:t>2 03 643 1 4</w:t>
        <w:br/>
        <w:t>2 03 643 1 3</w:t>
        <w:br/>
        <w:t>3 01 223 2 1</w:t>
        <w:br/>
        <w:t>3 01 223 3 3</w:t>
        <w:br/>
        <w:t>3 01 223 2 1</w:t>
        <w:br/>
        <w:t>3 01 223 3 3</w:t>
        <w:br/>
        <w:t>5 02 213 3 3</w:t>
        <w:br/>
        <w:t>6 08 125 @ @</w:t>
        <w:br/>
        <w:t xml:space="preserve">[trial@smartedu data]$ </w:t>
        <w:br/>
      </w:r>
    </w:p>
    <w:bookmarkEnd w:id="1473"/>
    <w:bookmarkStart w:name="u9912d9fb" w:id="1474"/>
    <w:p>
      <w:pPr>
        <w:numPr>
          <w:ilvl w:val="0"/>
          <w:numId w:val="347"/>
        </w:numPr>
        <w:spacing w:after="50" w:line="360" w:lineRule="auto" w:beforeLines="100"/>
        <w:ind w:left="360"/>
        <w:jc w:val="left"/>
      </w:pPr>
      <w:r>
        <w:rPr>
          <w:rFonts w:ascii="宋体" w:hAnsi="Times New Roman" w:eastAsia="宋体"/>
          <w:b w:val="false"/>
          <w:i w:val="false"/>
          <w:color w:val="000000"/>
          <w:sz w:val="22"/>
        </w:rPr>
        <w:t xml:space="preserve"> 使用 tran 表的第 1、2 列来替换 master 表中没有的数据</w:t>
      </w:r>
    </w:p>
    <w:bookmarkEnd w:id="1474"/>
    <w:bookmarkStart w:name="HLKom" w:id="14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w:t>
        <w:br/>
        <w:t>1 2 3</w:t>
        <w:br/>
        <w:t>1 1 1</w:t>
        <w:br/>
        <w:t>1 4 6</w:t>
        <w:br/>
        <w:t>2 2 2</w:t>
        <w:br/>
        <w:t>2 2 2</w:t>
        <w:br/>
        <w:t>2 4 6</w:t>
        <w:br/>
        <w:t>2 1 4</w:t>
        <w:br/>
        <w:t>2 1 3</w:t>
        <w:br/>
        <w:t>3 2 1</w:t>
        <w:br/>
        <w:t>3 3 3</w:t>
        <w:br/>
        <w:t>3 2 1</w:t>
        <w:br/>
        <w:t>3 3 3</w:t>
        <w:br/>
        <w:t>5 3 3</w:t>
        <w:br/>
        <w:t xml:space="preserve">[trial@smartedu data]$ ssort -k1 tran </w:t>
        <w:br/>
        <w:t>1 01 423</w:t>
        <w:br/>
        <w:t>2 04 341</w:t>
        <w:br/>
        <w:t>2 03 643</w:t>
        <w:br/>
        <w:t>3 01 223</w:t>
        <w:br/>
        <w:t>5 02 213</w:t>
        <w:br/>
        <w:t>6 08 125</w:t>
        <w:br/>
        <w:t>[trial@smartedu data]$ alljoin_default -k1 -i@ -M3 -c1,2 &lt;(ssort -k1 data) &lt;(ssort -k1 tran)</w:t>
        <w:br/>
        <w:t>1 2 3 01 423</w:t>
        <w:br/>
        <w:t>1 1 1 01 423</w:t>
        <w:br/>
        <w:t>1 4 6 01 423</w:t>
        <w:br/>
        <w:t>2 2 2 04 341</w:t>
        <w:br/>
        <w:t>2 2 2 04 341</w:t>
        <w:br/>
        <w:t>2 4 6 04 341</w:t>
        <w:br/>
        <w:t>2 1 4 04 341</w:t>
        <w:br/>
        <w:t>2 1 3 04 341</w:t>
        <w:br/>
        <w:t>2 2 2 03 643</w:t>
        <w:br/>
        <w:t>2 2 2 03 643</w:t>
        <w:br/>
        <w:t>2 4 6 03 643</w:t>
        <w:br/>
        <w:t>2 1 4 03 643</w:t>
        <w:br/>
        <w:t>2 1 3 03 643</w:t>
        <w:br/>
        <w:t>3 2 1 01 223</w:t>
        <w:br/>
        <w:t>3 3 3 01 223</w:t>
        <w:br/>
        <w:t>3 2 1 01 223</w:t>
        <w:br/>
        <w:t>3 3 3 01 223</w:t>
        <w:br/>
        <w:t>5 3 3 02 213</w:t>
        <w:br/>
        <w:t>6 6 08 08 125</w:t>
        <w:br/>
        <w:t xml:space="preserve">[trial@smartedu data]$ </w:t>
        <w:br/>
      </w:r>
    </w:p>
    <w:bookmarkEnd w:id="1475"/>
    <w:bookmarkStart w:name="CHw4X" w:id="1476"/>
    <w:p>
      <w:pPr>
        <w:pStyle w:val="Heading1"/>
        <w:spacing w:after="50" w:line="360" w:lineRule="auto" w:beforeLines="100"/>
        <w:ind w:left="0"/>
        <w:jc w:val="left"/>
      </w:pPr>
      <w:r>
        <w:rPr>
          <w:rFonts w:ascii="宋体" w:hAnsi="Times New Roman" w:eastAsia="宋体"/>
        </w:rPr>
        <w:t>六、多文件读取</w:t>
      </w:r>
    </w:p>
    <w:bookmarkEnd w:id="1476"/>
    <w:bookmarkStart w:name="vv1l1" w:id="1477"/>
    <w:p>
      <w:pPr>
        <w:pStyle w:val="Heading2"/>
        <w:spacing w:after="50" w:line="360" w:lineRule="auto" w:beforeLines="100"/>
        <w:ind w:left="0"/>
        <w:jc w:val="left"/>
      </w:pPr>
      <w:r>
        <w:rPr>
          <w:rFonts w:ascii="宋体" w:hAnsi="Times New Roman" w:eastAsia="宋体"/>
        </w:rPr>
        <w:t>1、合并两个表：</w:t>
      </w:r>
      <w:r>
        <w:rPr>
          <w:rFonts w:ascii="宋体" w:hAnsi="Courier New" w:eastAsia="宋体"/>
        </w:rPr>
        <w:t>append</w:t>
      </w:r>
    </w:p>
    <w:bookmarkEnd w:id="1477"/>
    <w:bookmarkStart w:name="u171fb4f4" w:id="1478"/>
    <w:p>
      <w:pPr>
        <w:numPr>
          <w:ilvl w:val="0"/>
          <w:numId w:val="348"/>
        </w:numPr>
        <w:spacing w:after="50" w:line="360" w:lineRule="auto" w:beforeLines="100"/>
        <w:ind w:left="360"/>
        <w:jc w:val="left"/>
      </w:pPr>
      <w:r>
        <w:rPr>
          <w:rFonts w:ascii="宋体" w:hAnsi="Times New Roman" w:eastAsia="宋体"/>
          <w:b w:val="false"/>
          <w:i w:val="false"/>
          <w:color w:val="e8323c"/>
          <w:sz w:val="22"/>
        </w:rPr>
        <w:t>必须排序后才可正常使用</w:t>
      </w:r>
    </w:p>
    <w:bookmarkEnd w:id="1478"/>
    <w:bookmarkStart w:name="u3af5ffc6" w:id="1479"/>
    <w:p>
      <w:pPr>
        <w:numPr>
          <w:ilvl w:val="0"/>
          <w:numId w:val="348"/>
        </w:numPr>
        <w:spacing w:after="50" w:line="360" w:lineRule="auto" w:beforeLines="100"/>
        <w:ind w:left="360"/>
        <w:jc w:val="left"/>
      </w:pPr>
      <w:r>
        <w:rPr>
          <w:rFonts w:ascii="宋体" w:hAnsi="Times New Roman" w:eastAsia="宋体"/>
          <w:b w:val="false"/>
          <w:i w:val="false"/>
          <w:color w:val="000000"/>
          <w:sz w:val="22"/>
        </w:rPr>
        <w:t>根据主键合并两个表</w:t>
      </w:r>
    </w:p>
    <w:bookmarkEnd w:id="1479"/>
    <w:bookmarkStart w:name="uc5f0a1dd" w:id="1480"/>
    <w:p>
      <w:pPr>
        <w:spacing w:after="50" w:line="360" w:lineRule="auto" w:beforeLines="100"/>
        <w:ind w:left="0"/>
        <w:jc w:val="left"/>
      </w:pPr>
      <w:bookmarkStart w:name="u64a19599" w:id="1481"/>
      <w:r>
        <w:rPr>
          <w:rFonts w:eastAsia="宋体" w:ascii="宋体"/>
        </w:rPr>
        <w:drawing>
          <wp:inline distT="0" distB="0" distL="0" distR="0">
            <wp:extent cx="5841999" cy="332382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7"/>
                    <a:stretch>
                      <a:fillRect/>
                    </a:stretch>
                  </pic:blipFill>
                  <pic:spPr>
                    <a:xfrm>
                      <a:off x="0" y="0"/>
                      <a:ext cx="9702800" cy="5520438"/>
                    </a:xfrm>
                    <a:prstGeom prst="rect">
                      <a:avLst/>
                    </a:prstGeom>
                  </pic:spPr>
                </pic:pic>
              </a:graphicData>
            </a:graphic>
          </wp:inline>
        </w:drawing>
      </w:r>
      <w:bookmarkEnd w:id="1481"/>
    </w:p>
    <w:bookmarkEnd w:id="1480"/>
    <w:bookmarkStart w:name="QazC1" w:id="1482"/>
    <w:p>
      <w:pPr>
        <w:pStyle w:val="Heading3"/>
        <w:spacing w:after="50" w:line="360" w:lineRule="auto" w:beforeLines="100"/>
        <w:ind w:left="0"/>
        <w:jc w:val="left"/>
      </w:pPr>
      <w:r>
        <w:rPr>
          <w:rFonts w:ascii="宋体" w:hAnsi="Times New Roman" w:eastAsia="宋体"/>
        </w:rPr>
        <w:t>①、语法</w:t>
      </w:r>
    </w:p>
    <w:bookmarkEnd w:id="1482"/>
    <w:bookmarkStart w:name="u71da646a" w:id="1483"/>
    <w:p>
      <w:pPr>
        <w:spacing w:after="50" w:line="360" w:lineRule="auto" w:beforeLines="100"/>
        <w:ind w:left="0"/>
        <w:jc w:val="left"/>
      </w:pPr>
      <w:r>
        <w:rPr>
          <w:rFonts w:ascii="宋体" w:hAnsi="Courier New" w:eastAsia="宋体"/>
          <w:b w:val="false"/>
          <w:i w:val="false"/>
          <w:color w:val="000000"/>
          <w:sz w:val="22"/>
        </w:rPr>
        <w:t>append –kCOL1[,COL2] MASTER [FILE]</w:t>
      </w:r>
    </w:p>
    <w:bookmarkEnd w:id="1483"/>
    <w:bookmarkStart w:name="u8641275d" w:id="1484"/>
    <w:p>
      <w:pPr>
        <w:spacing w:after="50" w:line="360" w:lineRule="auto" w:beforeLines="100"/>
        <w:ind w:left="0"/>
        <w:jc w:val="left"/>
      </w:pPr>
      <w:r>
        <w:rPr>
          <w:rFonts w:ascii="宋体" w:hAnsi="Courier New" w:eastAsia="宋体"/>
          <w:b w:val="false"/>
          <w:i w:val="false"/>
          <w:color w:val="000000"/>
          <w:sz w:val="22"/>
        </w:rPr>
        <w:t>append –k 开始的主键列,结束的主键列 MASTER [FILE]</w:t>
      </w:r>
    </w:p>
    <w:bookmarkEnd w:id="1484"/>
    <w:bookmarkStart w:name="ud66d7b10" w:id="1485"/>
    <w:p>
      <w:pPr>
        <w:numPr>
          <w:ilvl w:val="0"/>
          <w:numId w:val="349"/>
        </w:numPr>
        <w:spacing w:after="50" w:line="360" w:lineRule="auto" w:beforeLines="100"/>
        <w:ind w:left="360"/>
        <w:jc w:val="left"/>
      </w:pPr>
      <w:r>
        <w:rPr>
          <w:rFonts w:ascii="宋体" w:hAnsi="Times New Roman" w:eastAsia="宋体"/>
          <w:b w:val="false"/>
          <w:i w:val="false"/>
          <w:color w:val="000000"/>
          <w:sz w:val="22"/>
        </w:rPr>
        <w:t>两个表都指定第一列作为主键列来进行数据的合并</w:t>
      </w:r>
    </w:p>
    <w:bookmarkEnd w:id="1485"/>
    <w:bookmarkStart w:name="xUxlz" w:id="148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data2</w:t>
        <w:br/>
        <w:t>1 2 3 3623.13</w:t>
        <w:br/>
        <w:t>1 3 3 6.431</w:t>
        <w:br/>
        <w:t>1 1 1 40.1312</w:t>
        <w:br/>
        <w:t>1 4 6 3.445</w:t>
        <w:br/>
        <w:t>2 2 2 53.54</w:t>
        <w:br/>
        <w:t>2 2 2 0.042</w:t>
        <w:br/>
        <w:t>2 4 6 233.03</w:t>
        <w:br/>
        <w:t>2 1 4 4.5</w:t>
        <w:br/>
        <w:t>3 2 1 1.15</w:t>
        <w:br/>
        <w:t>3 3 3 1.0242</w:t>
        <w:br/>
        <w:t>3 2 1 53.21</w:t>
        <w:br/>
        <w:t>[trial@localhost cuichangjian]$ append -k1 &lt;(ssort -k1 data) &lt;(ssort -k1 data2)</w:t>
        <w:br/>
        <w:t>1 2 3</w:t>
        <w:br/>
        <w:t>1 3 3</w:t>
        <w:br/>
        <w:t>1 1 1</w:t>
        <w:br/>
        <w:t>1 4 6</w:t>
        <w:br/>
        <w:t>1 2 3 3623.13</w:t>
        <w:br/>
        <w:t>1 3 3 6.431</w:t>
        <w:br/>
        <w:t>1 1 1 40.1312</w:t>
        <w:br/>
        <w:t>1 4 6 3.445</w:t>
        <w:br/>
        <w:t>2 2 2</w:t>
        <w:br/>
        <w:t>2 2 2</w:t>
        <w:br/>
        <w:t>2 4 6</w:t>
        <w:br/>
        <w:t>2 1 4</w:t>
        <w:br/>
        <w:t>2 1 3</w:t>
        <w:br/>
        <w:t>2 2 2 53.54</w:t>
        <w:br/>
        <w:t>2 2 2 0.042</w:t>
        <w:br/>
        <w:t>2 4 6 233.03</w:t>
        <w:br/>
        <w:t>2 1 4 4.5</w:t>
        <w:br/>
        <w:t>3 2 1</w:t>
        <w:br/>
        <w:t>3 3 3</w:t>
        <w:br/>
        <w:t>3 2 1</w:t>
        <w:br/>
        <w:t>3 3 3</w:t>
        <w:br/>
        <w:t>3 2 1 1.15</w:t>
        <w:br/>
        <w:t>3 3 3 1.0242</w:t>
        <w:br/>
        <w:t>3 2 1 53.21</w:t>
        <w:br/>
      </w:r>
    </w:p>
    <w:bookmarkEnd w:id="1486"/>
    <w:bookmarkStart w:name="SMMnc" w:id="1487"/>
    <w:p>
      <w:pPr>
        <w:pStyle w:val="Heading3"/>
        <w:spacing w:after="50" w:line="360" w:lineRule="auto" w:beforeLines="100"/>
        <w:ind w:left="0"/>
        <w:jc w:val="left"/>
      </w:pPr>
      <w:r>
        <w:rPr>
          <w:rFonts w:ascii="宋体" w:hAnsi="Times New Roman" w:eastAsia="宋体"/>
        </w:rPr>
        <w:t>②、参数</w:t>
      </w:r>
    </w:p>
    <w:bookmarkEnd w:id="1487"/>
    <w:bookmarkStart w:name="ud4c0d82c" w:id="1488"/>
    <w:p>
      <w:pPr>
        <w:numPr>
          <w:ilvl w:val="0"/>
          <w:numId w:val="350"/>
        </w:numPr>
        <w:spacing w:after="50" w:line="360" w:lineRule="auto" w:beforeLines="100"/>
        <w:ind w:left="360"/>
        <w:jc w:val="left"/>
      </w:pPr>
      <w:r>
        <w:rPr>
          <w:rFonts w:ascii="宋体" w:hAnsi="Times New Roman" w:eastAsia="宋体"/>
          <w:b w:val="false"/>
          <w:i w:val="false"/>
          <w:color w:val="000000"/>
          <w:sz w:val="22"/>
        </w:rPr>
        <w:t>-k：指定主键列</w:t>
      </w:r>
    </w:p>
    <w:bookmarkEnd w:id="1488"/>
    <w:bookmarkStart w:name="fZw5u" w:id="1489"/>
    <w:p>
      <w:pPr>
        <w:pStyle w:val="Heading2"/>
        <w:spacing w:after="50" w:line="360" w:lineRule="auto" w:beforeLines="100"/>
        <w:ind w:left="0"/>
        <w:jc w:val="left"/>
      </w:pPr>
      <w:r>
        <w:rPr>
          <w:rFonts w:ascii="宋体" w:hAnsi="Times New Roman" w:eastAsia="宋体"/>
        </w:rPr>
        <w:t>2、合并两个表并根据主键输出最后一行：</w:t>
      </w:r>
      <w:r>
        <w:rPr>
          <w:rFonts w:ascii="宋体" w:hAnsi="Courier New" w:eastAsia="宋体"/>
        </w:rPr>
        <w:t>lstd</w:t>
      </w:r>
    </w:p>
    <w:bookmarkEnd w:id="1489"/>
    <w:bookmarkStart w:name="u13246ec0" w:id="1490"/>
    <w:p>
      <w:pPr>
        <w:numPr>
          <w:ilvl w:val="0"/>
          <w:numId w:val="351"/>
        </w:numPr>
        <w:spacing w:after="50" w:line="360" w:lineRule="auto" w:beforeLines="100"/>
        <w:ind w:left="360"/>
        <w:jc w:val="left"/>
      </w:pPr>
      <w:r>
        <w:rPr>
          <w:rFonts w:ascii="宋体" w:hAnsi="Times New Roman" w:eastAsia="宋体"/>
          <w:b w:val="false"/>
          <w:i w:val="false"/>
          <w:color w:val="e8323c"/>
          <w:sz w:val="22"/>
        </w:rPr>
        <w:t>必须排序后才可正常使用</w:t>
      </w:r>
    </w:p>
    <w:bookmarkEnd w:id="1490"/>
    <w:bookmarkStart w:name="ufe2f398c" w:id="1491"/>
    <w:p>
      <w:pPr>
        <w:numPr>
          <w:ilvl w:val="0"/>
          <w:numId w:val="351"/>
        </w:numPr>
        <w:spacing w:after="50" w:line="360" w:lineRule="auto" w:beforeLines="100"/>
        <w:ind w:left="360"/>
        <w:jc w:val="left"/>
      </w:pPr>
      <w:r>
        <w:rPr>
          <w:rFonts w:ascii="宋体" w:hAnsi="Times New Roman" w:eastAsia="宋体"/>
          <w:b w:val="false"/>
          <w:i w:val="false"/>
          <w:color w:val="000000"/>
          <w:sz w:val="22"/>
        </w:rPr>
        <w:t>与</w:t>
      </w:r>
      <w:r>
        <w:rPr>
          <w:rFonts w:ascii="宋体" w:hAnsi="Courier New" w:eastAsia="宋体"/>
          <w:b w:val="false"/>
          <w:i w:val="false"/>
          <w:color w:val="000000"/>
          <w:sz w:val="22"/>
        </w:rPr>
        <w:t>append</w:t>
      </w:r>
      <w:r>
        <w:rPr>
          <w:rFonts w:ascii="宋体" w:hAnsi="Times New Roman" w:eastAsia="宋体"/>
          <w:b w:val="false"/>
          <w:i w:val="false"/>
          <w:color w:val="000000"/>
          <w:sz w:val="22"/>
        </w:rPr>
        <w:t>类似，不过只输出每个主键的最后一行</w:t>
      </w:r>
    </w:p>
    <w:bookmarkEnd w:id="1491"/>
    <w:bookmarkStart w:name="nFhfM" w:id="1492"/>
    <w:p>
      <w:pPr>
        <w:pStyle w:val="Heading3"/>
        <w:spacing w:after="50" w:line="360" w:lineRule="auto" w:beforeLines="100"/>
        <w:ind w:left="0"/>
        <w:jc w:val="left"/>
      </w:pPr>
      <w:r>
        <w:rPr>
          <w:rFonts w:ascii="宋体" w:hAnsi="Times New Roman" w:eastAsia="宋体"/>
        </w:rPr>
        <w:t>①、语法</w:t>
      </w:r>
    </w:p>
    <w:bookmarkEnd w:id="1492"/>
    <w:bookmarkStart w:name="u0b151f7a" w:id="1493"/>
    <w:p>
      <w:pPr>
        <w:spacing w:after="50" w:line="360" w:lineRule="auto" w:beforeLines="100"/>
        <w:ind w:left="0"/>
        <w:jc w:val="left"/>
      </w:pPr>
      <w:r>
        <w:rPr>
          <w:rFonts w:ascii="宋体" w:hAnsi="Courier New" w:eastAsia="宋体"/>
          <w:b w:val="false"/>
          <w:i w:val="false"/>
          <w:color w:val="000000"/>
          <w:sz w:val="22"/>
        </w:rPr>
        <w:t>lstd –kCOL1[,COL2] MASTER [FILE]</w:t>
      </w:r>
    </w:p>
    <w:bookmarkEnd w:id="1493"/>
    <w:bookmarkStart w:name="u885456c1" w:id="1494"/>
    <w:p>
      <w:pPr>
        <w:spacing w:after="50" w:line="360" w:lineRule="auto" w:beforeLines="100"/>
        <w:ind w:left="0"/>
        <w:jc w:val="left"/>
      </w:pPr>
      <w:r>
        <w:rPr>
          <w:rFonts w:ascii="宋体" w:hAnsi="Courier New" w:eastAsia="宋体"/>
          <w:b w:val="false"/>
          <w:i w:val="false"/>
          <w:color w:val="000000"/>
          <w:sz w:val="22"/>
        </w:rPr>
        <w:t>lstd –k 开始的主键列,结束的主键列 MASTER [FILE]</w:t>
      </w:r>
    </w:p>
    <w:bookmarkEnd w:id="1494"/>
    <w:bookmarkStart w:name="u51a27d68" w:id="1495"/>
    <w:p>
      <w:pPr>
        <w:numPr>
          <w:ilvl w:val="0"/>
          <w:numId w:val="352"/>
        </w:numPr>
        <w:spacing w:after="50" w:line="360" w:lineRule="auto" w:beforeLines="100"/>
        <w:ind w:left="360"/>
        <w:jc w:val="left"/>
      </w:pPr>
      <w:r>
        <w:rPr>
          <w:rFonts w:ascii="宋体" w:hAnsi="Times New Roman" w:eastAsia="宋体"/>
          <w:b w:val="false"/>
          <w:i w:val="false"/>
          <w:color w:val="000000"/>
          <w:sz w:val="22"/>
        </w:rPr>
        <w:t>两个表都指定第一列作为主键列来进行数据的合并</w:t>
      </w:r>
    </w:p>
    <w:bookmarkEnd w:id="1495"/>
    <w:bookmarkStart w:name="U7f1E" w:id="14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data2</w:t>
        <w:br/>
        <w:t>1 2 3 3623.13</w:t>
        <w:br/>
        <w:t>1 3 3 6.431</w:t>
        <w:br/>
        <w:t>1 1 1 40.1312</w:t>
        <w:br/>
        <w:t>1 4 6 3.445</w:t>
        <w:br/>
        <w:t>2 2 2 53.54</w:t>
        <w:br/>
        <w:t>2 2 2 0.042</w:t>
        <w:br/>
        <w:t>2 4 6 233.03</w:t>
        <w:br/>
        <w:t>2 1 4 4.5</w:t>
        <w:br/>
        <w:t>3 2 1 1.15</w:t>
        <w:br/>
        <w:t>3 3 3 1.0242</w:t>
        <w:br/>
        <w:t>3 2 1 53.21</w:t>
        <w:br/>
        <w:t>[trial@localhost cuichangjian]$ append -k1 &lt;(ssort -k1 data) &lt;(ssort -k1 data2)</w:t>
        <w:br/>
        <w:t>1 2 3</w:t>
        <w:br/>
        <w:t>1 3 3</w:t>
        <w:br/>
        <w:t>1 1 1</w:t>
        <w:br/>
        <w:t>1 4 6</w:t>
        <w:br/>
        <w:t>1 2 3 3623.13</w:t>
        <w:br/>
        <w:t>1 3 3 6.431</w:t>
        <w:br/>
        <w:t>1 1 1 40.1312</w:t>
        <w:br/>
        <w:t>1 4 6 3.445</w:t>
        <w:br/>
        <w:t>2 2 2</w:t>
        <w:br/>
        <w:t>2 2 2</w:t>
        <w:br/>
        <w:t>2 4 6</w:t>
        <w:br/>
        <w:t>2 1 4</w:t>
        <w:br/>
        <w:t>2 1 3</w:t>
        <w:br/>
        <w:t>2 2 2 53.54</w:t>
        <w:br/>
        <w:t>2 2 2 0.042</w:t>
        <w:br/>
        <w:t>2 4 6 233.03</w:t>
        <w:br/>
        <w:t>2 1 4 4.5</w:t>
        <w:br/>
        <w:t>3 2 1</w:t>
        <w:br/>
        <w:t>3 3 3</w:t>
        <w:br/>
        <w:t>3 2 1</w:t>
        <w:br/>
        <w:t>3 3 3</w:t>
        <w:br/>
        <w:t>3 2 1 1.15</w:t>
        <w:br/>
        <w:t>3 3 3 1.0242</w:t>
        <w:br/>
        <w:t>3 2 1 53.21</w:t>
        <w:br/>
        <w:t>[trial@localhost cuichangjian]$ lstd -k1 &lt;(ssort -k1 data) &lt;(ssort -k1 data2)</w:t>
        <w:br/>
        <w:t>1 4 6 3.445</w:t>
        <w:br/>
        <w:t>2 1 4 4.5</w:t>
        <w:br/>
        <w:t>3 2 1 53.21</w:t>
        <w:br/>
      </w:r>
    </w:p>
    <w:bookmarkEnd w:id="1496"/>
    <w:bookmarkStart w:name="tDuSN" w:id="1497"/>
    <w:p>
      <w:pPr>
        <w:pStyle w:val="Heading3"/>
        <w:spacing w:after="50" w:line="360" w:lineRule="auto" w:beforeLines="100"/>
        <w:ind w:left="0"/>
        <w:jc w:val="left"/>
      </w:pPr>
      <w:r>
        <w:rPr>
          <w:rFonts w:ascii="宋体" w:hAnsi="Times New Roman" w:eastAsia="宋体"/>
        </w:rPr>
        <w:t>②、参数</w:t>
      </w:r>
    </w:p>
    <w:bookmarkEnd w:id="1497"/>
    <w:bookmarkStart w:name="uddca8399" w:id="1498"/>
    <w:p>
      <w:pPr>
        <w:numPr>
          <w:ilvl w:val="0"/>
          <w:numId w:val="353"/>
        </w:numPr>
        <w:spacing w:after="50" w:line="360" w:lineRule="auto" w:beforeLines="100"/>
        <w:ind w:left="360"/>
        <w:jc w:val="left"/>
      </w:pPr>
      <w:r>
        <w:rPr>
          <w:rFonts w:ascii="宋体" w:hAnsi="Times New Roman" w:eastAsia="宋体"/>
          <w:b w:val="false"/>
          <w:i w:val="false"/>
          <w:color w:val="000000"/>
          <w:sz w:val="22"/>
        </w:rPr>
        <w:t>-k：指定主键列</w:t>
      </w:r>
    </w:p>
    <w:bookmarkEnd w:id="1498"/>
    <w:bookmarkStart w:name="dJjLs" w:id="1499"/>
    <w:p>
      <w:pPr>
        <w:pStyle w:val="Heading2"/>
        <w:spacing w:after="50" w:line="360" w:lineRule="auto" w:beforeLines="100"/>
        <w:ind w:left="0"/>
        <w:jc w:val="left"/>
      </w:pPr>
      <w:r>
        <w:rPr>
          <w:rFonts w:ascii="宋体" w:hAnsi="Times New Roman" w:eastAsia="宋体"/>
        </w:rPr>
        <w:t>3、合并多个表：</w:t>
      </w:r>
      <w:r>
        <w:rPr>
          <w:rFonts w:ascii="宋体" w:hAnsi="Courier New" w:eastAsia="宋体"/>
        </w:rPr>
        <w:t>smerge</w:t>
      </w:r>
    </w:p>
    <w:bookmarkEnd w:id="1499"/>
    <w:bookmarkStart w:name="ud34e7d98" w:id="1500"/>
    <w:p>
      <w:pPr>
        <w:numPr>
          <w:ilvl w:val="0"/>
          <w:numId w:val="354"/>
        </w:numPr>
        <w:spacing w:after="50" w:line="360" w:lineRule="auto" w:beforeLines="100"/>
        <w:ind w:left="360"/>
        <w:jc w:val="left"/>
      </w:pPr>
      <w:r>
        <w:rPr>
          <w:rFonts w:ascii="宋体" w:hAnsi="Times New Roman" w:eastAsia="宋体"/>
          <w:b w:val="false"/>
          <w:i w:val="false"/>
          <w:color w:val="e8323c"/>
          <w:sz w:val="22"/>
        </w:rPr>
        <w:t>必须排序后才可正常使用</w:t>
      </w:r>
    </w:p>
    <w:bookmarkEnd w:id="1500"/>
    <w:bookmarkStart w:name="u898eaf38" w:id="1501"/>
    <w:p>
      <w:pPr>
        <w:numPr>
          <w:ilvl w:val="0"/>
          <w:numId w:val="354"/>
        </w:numPr>
        <w:spacing w:after="50" w:line="360" w:lineRule="auto" w:beforeLines="100"/>
        <w:ind w:left="360"/>
        <w:jc w:val="left"/>
      </w:pPr>
      <w:r>
        <w:rPr>
          <w:rFonts w:ascii="宋体" w:hAnsi="Times New Roman" w:eastAsia="宋体"/>
          <w:b w:val="false"/>
          <w:i w:val="false"/>
          <w:color w:val="000000"/>
          <w:sz w:val="22"/>
        </w:rPr>
        <w:t>根据主键合并多个表</w:t>
      </w:r>
    </w:p>
    <w:bookmarkEnd w:id="1501"/>
    <w:bookmarkStart w:name="u4be00e4c" w:id="1502"/>
    <w:p>
      <w:pPr>
        <w:numPr>
          <w:ilvl w:val="0"/>
          <w:numId w:val="354"/>
        </w:numPr>
        <w:spacing w:after="50" w:line="360" w:lineRule="auto" w:beforeLines="100"/>
        <w:ind w:left="360"/>
        <w:jc w:val="left"/>
      </w:pPr>
      <w:r>
        <w:rPr>
          <w:rFonts w:ascii="宋体" w:hAnsi="Times New Roman" w:eastAsia="宋体"/>
          <w:b w:val="false"/>
          <w:i w:val="false"/>
          <w:color w:val="000000"/>
          <w:sz w:val="22"/>
        </w:rPr>
        <w:t>一般在进行大数据处理时使用</w:t>
      </w:r>
    </w:p>
    <w:bookmarkEnd w:id="1502"/>
    <w:bookmarkStart w:name="GvL18" w:id="1503"/>
    <w:p>
      <w:pPr>
        <w:pStyle w:val="Heading3"/>
        <w:spacing w:after="50" w:line="360" w:lineRule="auto" w:beforeLines="100"/>
        <w:ind w:left="0"/>
        <w:jc w:val="left"/>
      </w:pPr>
      <w:r>
        <w:rPr>
          <w:rFonts w:ascii="宋体" w:hAnsi="Times New Roman" w:eastAsia="宋体"/>
        </w:rPr>
        <w:t>①、语法</w:t>
      </w:r>
    </w:p>
    <w:bookmarkEnd w:id="1503"/>
    <w:bookmarkStart w:name="ucae0c0ea" w:id="1504"/>
    <w:p>
      <w:pPr>
        <w:spacing w:after="50" w:line="360" w:lineRule="auto" w:beforeLines="100"/>
        <w:ind w:left="0"/>
        <w:jc w:val="left"/>
      </w:pPr>
      <w:r>
        <w:rPr>
          <w:rFonts w:ascii="宋体" w:hAnsi="Courier New" w:eastAsia="宋体"/>
          <w:b w:val="false"/>
          <w:i w:val="false"/>
          <w:color w:val="000000"/>
          <w:sz w:val="22"/>
        </w:rPr>
        <w:t>smerge –kCOL[,COL] FILE...</w:t>
      </w:r>
    </w:p>
    <w:bookmarkEnd w:id="1504"/>
    <w:bookmarkStart w:name="u9a65ee36" w:id="1505"/>
    <w:p>
      <w:pPr>
        <w:spacing w:after="50" w:line="360" w:lineRule="auto" w:beforeLines="100"/>
        <w:ind w:left="0"/>
        <w:jc w:val="left"/>
      </w:pPr>
      <w:r>
        <w:rPr>
          <w:rFonts w:ascii="宋体" w:hAnsi="Courier New" w:eastAsia="宋体"/>
          <w:b w:val="false"/>
          <w:i w:val="false"/>
          <w:color w:val="000000"/>
          <w:sz w:val="22"/>
        </w:rPr>
        <w:t>smerge –k 开始的主键列,结束的主键列 FILE...</w:t>
      </w:r>
    </w:p>
    <w:bookmarkEnd w:id="1505"/>
    <w:bookmarkStart w:name="u3fdd5bf1" w:id="1506"/>
    <w:p>
      <w:pPr>
        <w:numPr>
          <w:ilvl w:val="0"/>
          <w:numId w:val="355"/>
        </w:numPr>
        <w:spacing w:after="50" w:line="360" w:lineRule="auto" w:beforeLines="100"/>
        <w:ind w:left="360"/>
        <w:jc w:val="left"/>
      </w:pPr>
      <w:r>
        <w:rPr>
          <w:rFonts w:ascii="宋体" w:hAnsi="Times New Roman" w:eastAsia="宋体"/>
          <w:b w:val="false"/>
          <w:i w:val="false"/>
          <w:color w:val="000000"/>
          <w:sz w:val="22"/>
        </w:rPr>
        <w:t>所有表都指定第一列作为主键列来进行数据的合并</w:t>
      </w:r>
    </w:p>
    <w:bookmarkEnd w:id="1506"/>
    <w:bookmarkStart w:name="xixrY" w:id="15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data2</w:t>
        <w:br/>
        <w:t>1 2 3 3623.13</w:t>
        <w:br/>
        <w:t>1 3 3 6.431</w:t>
        <w:br/>
        <w:t>1 1 1 40.1312</w:t>
        <w:br/>
        <w:t>1 4 6 3.445</w:t>
        <w:br/>
        <w:t>2 2 2 53.54</w:t>
        <w:br/>
        <w:t>2 2 2 0.042</w:t>
        <w:br/>
        <w:t>2 4 6 233.03</w:t>
        <w:br/>
        <w:t>2 1 4 4.5</w:t>
        <w:br/>
        <w:t>3 2 1 1.15</w:t>
        <w:br/>
        <w:t>3 3 3 1.0242</w:t>
        <w:br/>
        <w:t>3 2 1 53.21</w:t>
        <w:br/>
        <w:t>[trial@localhost cuichangjian]$ ssort -k1 data3</w:t>
        <w:br/>
        <w:t>1 2 3 1 3 3</w:t>
        <w:br/>
        <w:t>1 1 1 2 2 2</w:t>
        <w:br/>
        <w:t>1 4 6 3 2 1</w:t>
        <w:br/>
        <w:t>2 1 4 3 3 3</w:t>
        <w:br/>
        <w:t>2 1 3 3 2 6</w:t>
        <w:br/>
        <w:t>3 2 1 2 2 2</w:t>
        <w:br/>
        <w:t>3 3 3 2 4 6</w:t>
        <w:br/>
        <w:t xml:space="preserve">[trial@localhost cuichangjian]$ ssort -k1 master </w:t>
        <w:br/>
        <w:t>1 第一列 2</w:t>
        <w:br/>
        <w:t>2 第二列 4</w:t>
        <w:br/>
        <w:t>3 第三列 1</w:t>
        <w:br/>
        <w:t>4 第四列 5</w:t>
        <w:br/>
        <w:t>[trial@localhost cuichangjian]$ smerge -k1 &lt;(ssort -k1 data) &lt;(ssort -k1 data2) &lt;(ssort -k1 data3) &lt;(ssort -k1 master)</w:t>
        <w:br/>
        <w:t>1 2 3</w:t>
        <w:br/>
        <w:t>1 3 3</w:t>
        <w:br/>
        <w:t>1 1 1</w:t>
        <w:br/>
        <w:t>1 4 6</w:t>
        <w:br/>
        <w:t>1 2 3 3623.13</w:t>
        <w:br/>
        <w:t>1 3 3 6.431</w:t>
        <w:br/>
        <w:t>1 1 1 40.1312</w:t>
        <w:br/>
        <w:t>1 4 6 3.445</w:t>
        <w:br/>
        <w:t>1 2 3 1 3 3</w:t>
        <w:br/>
        <w:t>1 1 1 2 2 2</w:t>
        <w:br/>
        <w:t>1 4 6 3 2 1</w:t>
        <w:br/>
        <w:t>1 第一列 2</w:t>
        <w:br/>
        <w:t>2 2 2</w:t>
        <w:br/>
        <w:t>2 2 2</w:t>
        <w:br/>
        <w:t>2 4 6</w:t>
        <w:br/>
        <w:t>2 1 4</w:t>
        <w:br/>
        <w:t>2 1 3</w:t>
        <w:br/>
        <w:t>2 2 2 53.54</w:t>
        <w:br/>
        <w:t>2 2 2 0.042</w:t>
        <w:br/>
        <w:t>2 4 6 233.03</w:t>
        <w:br/>
        <w:t>2 1 4 4.5</w:t>
        <w:br/>
        <w:t>2 1 4 3 3 3</w:t>
        <w:br/>
        <w:t>2 1 3 3 2 6</w:t>
        <w:br/>
        <w:t>2 第二列 4</w:t>
        <w:br/>
        <w:t>3 2 1</w:t>
        <w:br/>
        <w:t>3 3 3</w:t>
        <w:br/>
        <w:t>3 2 1</w:t>
        <w:br/>
        <w:t>3 3 3</w:t>
        <w:br/>
        <w:t>3 2 1 1.15</w:t>
        <w:br/>
        <w:t>3 3 3 1.0242</w:t>
        <w:br/>
        <w:t>3 2 1 53.21</w:t>
        <w:br/>
        <w:t>3 2 1 2 2 2</w:t>
        <w:br/>
        <w:t>3 3 3 2 4 6</w:t>
        <w:br/>
        <w:t>3 第三列 1</w:t>
        <w:br/>
        <w:t>4 第四列 5</w:t>
        <w:br/>
      </w:r>
    </w:p>
    <w:bookmarkEnd w:id="1507"/>
    <w:bookmarkStart w:name="kKxXi" w:id="1508"/>
    <w:p>
      <w:pPr>
        <w:pStyle w:val="Heading3"/>
        <w:spacing w:after="50" w:line="360" w:lineRule="auto" w:beforeLines="100"/>
        <w:ind w:left="0"/>
        <w:jc w:val="left"/>
      </w:pPr>
      <w:r>
        <w:rPr>
          <w:rFonts w:ascii="宋体" w:hAnsi="Times New Roman" w:eastAsia="宋体"/>
        </w:rPr>
        <w:t>②、参数</w:t>
      </w:r>
    </w:p>
    <w:bookmarkEnd w:id="1508"/>
    <w:bookmarkStart w:name="ud9978755" w:id="1509"/>
    <w:p>
      <w:pPr>
        <w:numPr>
          <w:ilvl w:val="0"/>
          <w:numId w:val="356"/>
        </w:numPr>
        <w:spacing w:after="50" w:line="360" w:lineRule="auto" w:beforeLines="100"/>
        <w:ind w:left="360"/>
        <w:jc w:val="left"/>
      </w:pPr>
      <w:r>
        <w:rPr>
          <w:rFonts w:ascii="宋体" w:hAnsi="Times New Roman" w:eastAsia="宋体"/>
          <w:b w:val="false"/>
          <w:i w:val="false"/>
          <w:color w:val="000000"/>
          <w:sz w:val="22"/>
        </w:rPr>
        <w:t>-k：指定主键列</w:t>
      </w:r>
    </w:p>
    <w:bookmarkEnd w:id="1509"/>
    <w:bookmarkStart w:name="zNKs3" w:id="1510"/>
    <w:p>
      <w:pPr>
        <w:pStyle w:val="Heading2"/>
        <w:spacing w:after="50" w:line="360" w:lineRule="auto" w:beforeLines="100"/>
        <w:ind w:left="0"/>
        <w:jc w:val="left"/>
      </w:pPr>
      <w:r>
        <w:rPr>
          <w:rFonts w:ascii="宋体" w:hAnsi="Times New Roman" w:eastAsia="宋体"/>
        </w:rPr>
        <w:t>4、输出多个 gz 文件：</w:t>
      </w:r>
      <w:r>
        <w:rPr>
          <w:rFonts w:ascii="宋体" w:hAnsi="Courier New" w:eastAsia="宋体"/>
        </w:rPr>
        <w:t>zmerge</w:t>
      </w:r>
    </w:p>
    <w:bookmarkEnd w:id="1510"/>
    <w:bookmarkStart w:name="rD35M" w:id="1511"/>
    <w:p>
      <w:pPr>
        <w:pStyle w:val="Heading4"/>
        <w:spacing w:after="50" w:line="360" w:lineRule="auto" w:beforeLines="100"/>
        <w:ind w:left="0"/>
        <w:jc w:val="left"/>
      </w:pPr>
      <w:r>
        <w:rPr>
          <w:rFonts w:ascii="宋体" w:hAnsi="Times New Roman" w:eastAsia="宋体"/>
        </w:rPr>
        <w:t>Ⅰ、语法</w:t>
      </w:r>
    </w:p>
    <w:bookmarkEnd w:id="1511"/>
    <w:bookmarkStart w:name="u60f9c9fe" w:id="1512"/>
    <w:p>
      <w:pPr>
        <w:spacing w:after="50" w:line="360" w:lineRule="auto" w:beforeLines="100"/>
        <w:ind w:left="0"/>
        <w:jc w:val="left"/>
      </w:pPr>
      <w:r>
        <w:rPr>
          <w:rFonts w:ascii="宋体" w:hAnsi="Courier New" w:eastAsia="宋体"/>
          <w:b w:val="false"/>
          <w:i w:val="false"/>
          <w:color w:val="000000"/>
          <w:sz w:val="22"/>
        </w:rPr>
        <w:t>zmerge -k &lt;MergeKey&gt; [-g] [FileList]</w:t>
      </w:r>
    </w:p>
    <w:bookmarkEnd w:id="1512"/>
    <w:bookmarkStart w:name="u8208a0a5" w:id="1513"/>
    <w:p>
      <w:pPr>
        <w:spacing w:after="50" w:line="360" w:lineRule="auto" w:beforeLines="100"/>
        <w:ind w:left="0"/>
        <w:jc w:val="left"/>
      </w:pPr>
      <w:r>
        <w:rPr>
          <w:rFonts w:ascii="宋体" w:hAnsi="Courier New" w:eastAsia="宋体"/>
          <w:b w:val="false"/>
          <w:i w:val="false"/>
          <w:color w:val="000000"/>
          <w:sz w:val="22"/>
        </w:rPr>
        <w:t>zmerge -k &lt;压缩时指定的排序的主键&gt; [-g] 文件列表</w:t>
      </w:r>
    </w:p>
    <w:bookmarkEnd w:id="1513"/>
    <w:bookmarkStart w:name="qfvsL" w:id="1514"/>
    <w:p>
      <w:pPr>
        <w:pStyle w:val="Heading4"/>
        <w:spacing w:after="50" w:line="360" w:lineRule="auto" w:beforeLines="100"/>
        <w:ind w:left="0"/>
        <w:jc w:val="left"/>
      </w:pPr>
      <w:r>
        <w:rPr>
          <w:rFonts w:ascii="宋体" w:hAnsi="Times New Roman" w:eastAsia="宋体"/>
        </w:rPr>
        <w:t>Ⅱ、参数</w:t>
      </w:r>
    </w:p>
    <w:bookmarkEnd w:id="1514"/>
    <w:bookmarkStart w:name="uae1d807a" w:id="1515"/>
    <w:p>
      <w:pPr>
        <w:numPr>
          <w:ilvl w:val="0"/>
          <w:numId w:val="357"/>
        </w:numPr>
        <w:spacing w:after="50" w:line="360" w:lineRule="auto" w:beforeLines="100"/>
        <w:ind w:left="360"/>
        <w:jc w:val="left"/>
      </w:pPr>
      <w:r>
        <w:rPr>
          <w:rFonts w:ascii="宋体" w:hAnsi="Times New Roman" w:eastAsia="宋体"/>
          <w:b w:val="false"/>
          <w:i w:val="false"/>
          <w:color w:val="000000"/>
          <w:sz w:val="22"/>
        </w:rPr>
        <w:t>-k：压缩时指定的排序的主键</w:t>
      </w:r>
    </w:p>
    <w:bookmarkEnd w:id="1515"/>
    <w:bookmarkStart w:name="u1c1f5c14" w:id="1516"/>
    <w:p>
      <w:pPr>
        <w:numPr>
          <w:ilvl w:val="0"/>
          <w:numId w:val="357"/>
        </w:numPr>
        <w:spacing w:after="50" w:line="360" w:lineRule="auto" w:beforeLines="100"/>
        <w:ind w:left="360"/>
        <w:jc w:val="left"/>
      </w:pPr>
      <w:r>
        <w:rPr>
          <w:rFonts w:ascii="宋体" w:hAnsi="Times New Roman" w:eastAsia="宋体"/>
          <w:b w:val="false"/>
          <w:i w:val="false"/>
          <w:color w:val="000000"/>
          <w:sz w:val="22"/>
        </w:rPr>
        <w:t>-g：</w:t>
      </w:r>
    </w:p>
    <w:bookmarkEnd w:id="1516"/>
    <w:bookmarkStart w:name="qLqN2" w:id="1517"/>
    <w:p>
      <w:pPr>
        <w:pStyle w:val="Heading4"/>
        <w:spacing w:after="50" w:line="360" w:lineRule="auto" w:beforeLines="100"/>
        <w:ind w:left="0"/>
        <w:jc w:val="left"/>
      </w:pPr>
      <w:r>
        <w:rPr>
          <w:rFonts w:ascii="宋体" w:hAnsi="Times New Roman" w:eastAsia="宋体"/>
        </w:rPr>
        <w:t>Ⅲ、说明</w:t>
      </w:r>
    </w:p>
    <w:bookmarkEnd w:id="1517"/>
    <w:bookmarkStart w:name="u461a196d" w:id="1518"/>
    <w:p>
      <w:pPr>
        <w:numPr>
          <w:ilvl w:val="0"/>
          <w:numId w:val="358"/>
        </w:numPr>
        <w:spacing w:after="50" w:line="360" w:lineRule="auto" w:beforeLines="100"/>
        <w:ind w:left="360"/>
        <w:jc w:val="left"/>
      </w:pPr>
      <w:r>
        <w:rPr>
          <w:rFonts w:ascii="宋体" w:hAnsi="Times New Roman" w:eastAsia="宋体"/>
          <w:b w:val="false"/>
          <w:i w:val="false"/>
          <w:color w:val="000000"/>
          <w:sz w:val="22"/>
        </w:rPr>
        <w:t>gz 压缩文件必须已事先排序</w:t>
      </w:r>
    </w:p>
    <w:bookmarkEnd w:id="1518"/>
    <w:bookmarkStart w:name="u2bdba770" w:id="1519"/>
    <w:p>
      <w:pPr>
        <w:numPr>
          <w:ilvl w:val="0"/>
          <w:numId w:val="358"/>
        </w:numPr>
        <w:spacing w:after="50" w:line="360" w:lineRule="auto" w:beforeLines="100"/>
        <w:ind w:left="360"/>
        <w:jc w:val="left"/>
      </w:pPr>
      <w:r>
        <w:rPr>
          <w:rFonts w:ascii="宋体" w:hAnsi="Times New Roman" w:eastAsia="宋体"/>
          <w:b w:val="false"/>
          <w:i w:val="false"/>
          <w:color w:val="000000"/>
          <w:sz w:val="22"/>
        </w:rPr>
        <w:t>所需参数是文件名称而不是数据</w:t>
      </w:r>
    </w:p>
    <w:bookmarkEnd w:id="1519"/>
    <w:bookmarkStart w:name="W0Cb3" w:id="1520"/>
    <w:p>
      <w:pPr>
        <w:pStyle w:val="Heading4"/>
        <w:spacing w:after="50" w:line="360" w:lineRule="auto" w:beforeLines="100"/>
        <w:ind w:left="0"/>
        <w:jc w:val="left"/>
      </w:pPr>
      <w:r>
        <w:rPr>
          <w:rFonts w:ascii="宋体" w:hAnsi="Times New Roman" w:eastAsia="宋体"/>
        </w:rPr>
        <w:t>Ⅳ、案例</w:t>
      </w:r>
    </w:p>
    <w:bookmarkEnd w:id="1520"/>
    <w:bookmarkStart w:name="u95f72b8a" w:id="1521"/>
    <w:p>
      <w:pPr>
        <w:numPr>
          <w:ilvl w:val="0"/>
          <w:numId w:val="359"/>
        </w:numPr>
        <w:spacing w:after="50" w:line="360" w:lineRule="auto" w:beforeLines="100"/>
        <w:ind w:left="360"/>
        <w:jc w:val="left"/>
      </w:pPr>
      <w:r>
        <w:rPr>
          <w:rFonts w:ascii="宋体" w:hAnsi="Times New Roman" w:eastAsia="宋体"/>
          <w:b w:val="false"/>
          <w:i w:val="false"/>
          <w:color w:val="000000"/>
          <w:sz w:val="22"/>
        </w:rPr>
        <w:t>一般使用</w:t>
      </w:r>
    </w:p>
    <w:bookmarkEnd w:id="1521"/>
    <w:bookmarkStart w:name="b3xbM" w:id="15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 | gzip -f &gt;./zmerge/data.gz</w:t>
        <w:br/>
        <w:t>[trial@smartedu data]$ ssort -k1 data2 | gzip -f &gt;./zmerge/data2.gz</w:t>
        <w:br/>
        <w:t>[trial@smartedu data]$ ssort -k1 data3 | gzip -f &gt;./zmerge/data3.gz</w:t>
        <w:br/>
        <w:t/>
        <w:br/>
        <w:t>[trial@smartedu data]$ cd ./zmerge/</w:t>
        <w:br/>
        <w:t>[trial@smartedu zmerge]$ ll</w:t>
        <w:br/>
        <w:t>total 12</w:t>
        <w:br/>
        <w:t>-rw-rw-r--. 1 trial trial 61  8月 29 15:38 data.gz</w:t>
        <w:br/>
        <w:t>-rw-rw-r--. 1 trial trial 94  8月 29 15:40 data2.gz</w:t>
        <w:br/>
        <w:t>-rw-rw-r--. 1 trial trial 68  8月 29 15:40 data3.gz</w:t>
        <w:br/>
        <w:t/>
        <w:br/>
        <w:t xml:space="preserve">[trial@smartedu zmerge]$ zcat data.gz </w:t>
        <w:br/>
        <w:t>1 2 3</w:t>
        <w:br/>
        <w:t>1 1 1</w:t>
        <w:br/>
        <w:t>1 4 6</w:t>
        <w:br/>
        <w:t>2 2 2</w:t>
        <w:br/>
        <w:t>2 2 2</w:t>
        <w:br/>
        <w:t>2 4 6</w:t>
        <w:br/>
        <w:t>2 1 4</w:t>
        <w:br/>
        <w:t>2 1 3</w:t>
        <w:br/>
        <w:t>3 2 1</w:t>
        <w:br/>
        <w:t>3 3 3</w:t>
        <w:br/>
        <w:t>3 2 1</w:t>
        <w:br/>
        <w:t>3 3 3</w:t>
        <w:br/>
        <w:t>5 3 3</w:t>
        <w:br/>
        <w:t xml:space="preserve">[trial@smartedu zmerge]$ zcat data2.gz </w:t>
        <w:br/>
        <w:t>1 2 3 3623.13</w:t>
        <w:br/>
        <w:t>1 3 3 6.431</w:t>
        <w:br/>
        <w:t>1 1 1 40.1312</w:t>
        <w:br/>
        <w:t>1 4 6 3.445</w:t>
        <w:br/>
        <w:t>2 2 2 53.54</w:t>
        <w:br/>
        <w:t>2 2 2 0.042</w:t>
        <w:br/>
        <w:t>2 4 6 233.03</w:t>
        <w:br/>
        <w:t>2 1 4 4.5</w:t>
        <w:br/>
        <w:t>3 2 1 1.15</w:t>
        <w:br/>
        <w:t>3 3 3 1.0242</w:t>
        <w:br/>
        <w:t>3 2 1 53.21</w:t>
        <w:br/>
        <w:t xml:space="preserve">[trial@smartedu zmerge]$ zcat data3.gz </w:t>
        <w:br/>
        <w:t>1 2 3 1 3 3</w:t>
        <w:br/>
        <w:t>1 1 1 2 2 2</w:t>
        <w:br/>
        <w:t>1 4 6 3 2 1</w:t>
        <w:br/>
        <w:t>2 1 4 3 3 3</w:t>
        <w:br/>
        <w:t>2 1 3 3 2 6</w:t>
        <w:br/>
        <w:t>3 2 1 2 2 2</w:t>
        <w:br/>
        <w:t>3 3 3 2 4 6</w:t>
        <w:br/>
        <w:t xml:space="preserve">[trial@smartedu zmerge]$ zcat data.gz data2.gz data3.gz </w:t>
        <w:br/>
        <w:t>1 2 3</w:t>
        <w:br/>
        <w:t>1 1 1</w:t>
        <w:br/>
        <w:t>1 4 6</w:t>
        <w:br/>
        <w:t>2 2 2</w:t>
        <w:br/>
        <w:t>2 2 2</w:t>
        <w:br/>
        <w:t>2 4 6</w:t>
        <w:br/>
        <w:t>2 1 4</w:t>
        <w:br/>
        <w:t>2 1 3</w:t>
        <w:br/>
        <w:t>3 2 1</w:t>
        <w:br/>
        <w:t>3 3 3</w:t>
        <w:br/>
        <w:t>3 2 1</w:t>
        <w:br/>
        <w:t>3 3 3</w:t>
        <w:br/>
        <w:t>5 3 3</w:t>
        <w:br/>
        <w:t>1 2 3 3623.13</w:t>
        <w:br/>
        <w:t>1 3 3 6.431</w:t>
        <w:br/>
        <w:t>1 1 1 40.1312</w:t>
        <w:br/>
        <w:t>1 4 6 3.445</w:t>
        <w:br/>
        <w:t>2 2 2 53.54</w:t>
        <w:br/>
        <w:t>2 2 2 0.042</w:t>
        <w:br/>
        <w:t>2 4 6 233.03</w:t>
        <w:br/>
        <w:t>2 1 4 4.5</w:t>
        <w:br/>
        <w:t>3 2 1 1.15</w:t>
        <w:br/>
        <w:t>3 3 3 1.0242</w:t>
        <w:br/>
        <w:t>3 2 1 53.21</w:t>
        <w:br/>
        <w:t>1 2 3 1 3 3</w:t>
        <w:br/>
        <w:t>1 1 1 2 2 2</w:t>
        <w:br/>
        <w:t>1 4 6 3 2 1</w:t>
        <w:br/>
        <w:t>2 1 4 3 3 3</w:t>
        <w:br/>
        <w:t>2 1 3 3 2 6</w:t>
        <w:br/>
        <w:t>3 2 1 2 2 2</w:t>
        <w:br/>
        <w:t>3 3 3 2 4 6</w:t>
        <w:br/>
        <w:t/>
        <w:br/>
        <w:t>[trial@smartedu zmerge]$ zmerge -k1 &lt;(echo data.gz data2.gz data3.gz | tov)</w:t>
        <w:br/>
        <w:t>1 2 3</w:t>
        <w:br/>
        <w:t>1 1 1</w:t>
        <w:br/>
        <w:t>1 4 6</w:t>
        <w:br/>
        <w:t>1 2 3 3623.13</w:t>
        <w:br/>
        <w:t>1 3 3 6.431</w:t>
        <w:br/>
        <w:t>1 1 1 40.1312</w:t>
        <w:br/>
        <w:t>1 4 6 3.445</w:t>
        <w:br/>
        <w:t>1 2 3 1 3 3</w:t>
        <w:br/>
        <w:t>1 1 1 2 2 2</w:t>
        <w:br/>
        <w:t>1 4 6 3 2 1</w:t>
        <w:br/>
        <w:t>2 1 4 3 3 3</w:t>
        <w:br/>
        <w:t>2 1 3 3 2 6</w:t>
        <w:br/>
        <w:t>2 2 2</w:t>
        <w:br/>
        <w:t>2 2 2</w:t>
        <w:br/>
        <w:t>2 4 6</w:t>
        <w:br/>
        <w:t>2 1 4</w:t>
        <w:br/>
        <w:t>2 1 3</w:t>
        <w:br/>
        <w:t>2 2 2 53.54</w:t>
        <w:br/>
        <w:t>2 2 2 0.042</w:t>
        <w:br/>
        <w:t>2 4 6 233.03</w:t>
        <w:br/>
        <w:t>2 1 4 4.5</w:t>
        <w:br/>
        <w:t>3 2 1 1.15</w:t>
        <w:br/>
        <w:t>3 3 3 1.0242</w:t>
        <w:br/>
        <w:t>3 2 1 53.21</w:t>
        <w:br/>
        <w:t>3 2 1</w:t>
        <w:br/>
        <w:t>3 3 3</w:t>
        <w:br/>
        <w:t>3 2 1</w:t>
        <w:br/>
        <w:t>3 3 3</w:t>
        <w:br/>
        <w:t>3 2 1 2 2 2</w:t>
        <w:br/>
        <w:t>3 3 3 2 4 6</w:t>
        <w:br/>
        <w:t>5 3 3</w:t>
        <w:br/>
        <w:t xml:space="preserve">[trial@smartedu zmerge]$ </w:t>
        <w:br/>
      </w:r>
    </w:p>
    <w:bookmarkEnd w:id="1522"/>
    <w:bookmarkStart w:name="Qa4Ml" w:id="1523"/>
    <w:p>
      <w:pPr>
        <w:pStyle w:val="Heading2"/>
        <w:spacing w:after="50" w:line="360" w:lineRule="auto" w:beforeLines="100"/>
        <w:ind w:left="0"/>
        <w:jc w:val="left"/>
      </w:pPr>
      <w:r>
        <w:rPr>
          <w:rFonts w:ascii="宋体" w:hAnsi="Times New Roman" w:eastAsia="宋体"/>
        </w:rPr>
        <w:t>5、输出多个 sn 文件：</w:t>
      </w:r>
      <w:r>
        <w:rPr>
          <w:rFonts w:ascii="宋体" w:hAnsi="Courier New" w:eastAsia="宋体"/>
        </w:rPr>
        <w:t>snmerge</w:t>
      </w:r>
    </w:p>
    <w:bookmarkEnd w:id="1523"/>
    <w:bookmarkStart w:name="hI5gJ" w:id="1524"/>
    <w:p>
      <w:pPr>
        <w:pStyle w:val="Heading4"/>
        <w:spacing w:after="50" w:line="360" w:lineRule="auto" w:beforeLines="100"/>
        <w:ind w:left="0"/>
        <w:jc w:val="left"/>
      </w:pPr>
      <w:r>
        <w:rPr>
          <w:rFonts w:ascii="宋体" w:hAnsi="Times New Roman" w:eastAsia="宋体"/>
        </w:rPr>
        <w:t>Ⅰ、语法</w:t>
      </w:r>
    </w:p>
    <w:bookmarkEnd w:id="1524"/>
    <w:bookmarkStart w:name="ubf30ab94" w:id="1525"/>
    <w:p>
      <w:pPr>
        <w:spacing w:after="50" w:line="360" w:lineRule="auto" w:beforeLines="100"/>
        <w:ind w:left="0"/>
        <w:jc w:val="left"/>
      </w:pPr>
      <w:r>
        <w:rPr>
          <w:rFonts w:ascii="宋体" w:hAnsi="Courier New" w:eastAsia="宋体"/>
          <w:b w:val="false"/>
          <w:i w:val="false"/>
          <w:color w:val="000000"/>
          <w:sz w:val="22"/>
        </w:rPr>
        <w:t>snmerge -k &lt;MergeKey&gt; [-g] [FileList]</w:t>
      </w:r>
    </w:p>
    <w:bookmarkEnd w:id="1525"/>
    <w:bookmarkStart w:name="ud2c3b6cc" w:id="1526"/>
    <w:p>
      <w:pPr>
        <w:spacing w:after="50" w:line="360" w:lineRule="auto" w:beforeLines="100"/>
        <w:ind w:left="0"/>
        <w:jc w:val="left"/>
      </w:pPr>
      <w:r>
        <w:rPr>
          <w:rFonts w:ascii="宋体" w:hAnsi="Courier New" w:eastAsia="宋体"/>
          <w:b w:val="false"/>
          <w:i w:val="false"/>
          <w:color w:val="000000"/>
          <w:sz w:val="22"/>
        </w:rPr>
        <w:t>snmerge -k &lt;压缩时指定的排序的主键&gt; [-g] 文件列表</w:t>
      </w:r>
    </w:p>
    <w:bookmarkEnd w:id="1526"/>
    <w:bookmarkStart w:name="HNTTG" w:id="1527"/>
    <w:p>
      <w:pPr>
        <w:pStyle w:val="Heading4"/>
        <w:spacing w:after="50" w:line="360" w:lineRule="auto" w:beforeLines="100"/>
        <w:ind w:left="0"/>
        <w:jc w:val="left"/>
      </w:pPr>
      <w:r>
        <w:rPr>
          <w:rFonts w:ascii="宋体" w:hAnsi="Times New Roman" w:eastAsia="宋体"/>
        </w:rPr>
        <w:t>Ⅱ、参数</w:t>
      </w:r>
    </w:p>
    <w:bookmarkEnd w:id="1527"/>
    <w:bookmarkStart w:name="uf95a36de" w:id="1528"/>
    <w:p>
      <w:pPr>
        <w:numPr>
          <w:ilvl w:val="0"/>
          <w:numId w:val="360"/>
        </w:numPr>
        <w:spacing w:after="50" w:line="360" w:lineRule="auto" w:beforeLines="100"/>
        <w:ind w:left="360"/>
        <w:jc w:val="left"/>
      </w:pPr>
      <w:r>
        <w:rPr>
          <w:rFonts w:ascii="宋体" w:hAnsi="Times New Roman" w:eastAsia="宋体"/>
          <w:b w:val="false"/>
          <w:i w:val="false"/>
          <w:color w:val="000000"/>
          <w:sz w:val="22"/>
        </w:rPr>
        <w:t>-k：压缩时指定的排序的主键</w:t>
      </w:r>
    </w:p>
    <w:bookmarkEnd w:id="1528"/>
    <w:bookmarkStart w:name="uf7a07463" w:id="1529"/>
    <w:p>
      <w:pPr>
        <w:numPr>
          <w:ilvl w:val="0"/>
          <w:numId w:val="360"/>
        </w:numPr>
        <w:spacing w:after="50" w:line="360" w:lineRule="auto" w:beforeLines="100"/>
        <w:ind w:left="360"/>
        <w:jc w:val="left"/>
      </w:pPr>
      <w:r>
        <w:rPr>
          <w:rFonts w:ascii="宋体" w:hAnsi="Times New Roman" w:eastAsia="宋体"/>
          <w:b w:val="false"/>
          <w:i w:val="false"/>
          <w:color w:val="000000"/>
          <w:sz w:val="22"/>
        </w:rPr>
        <w:t>-g：</w:t>
      </w:r>
    </w:p>
    <w:bookmarkEnd w:id="1529"/>
    <w:bookmarkStart w:name="suqKw" w:id="1530"/>
    <w:p>
      <w:pPr>
        <w:pStyle w:val="Heading4"/>
        <w:spacing w:after="50" w:line="360" w:lineRule="auto" w:beforeLines="100"/>
        <w:ind w:left="0"/>
        <w:jc w:val="left"/>
      </w:pPr>
      <w:r>
        <w:rPr>
          <w:rFonts w:ascii="宋体" w:hAnsi="Times New Roman" w:eastAsia="宋体"/>
        </w:rPr>
        <w:t>Ⅲ、说明</w:t>
      </w:r>
    </w:p>
    <w:bookmarkEnd w:id="1530"/>
    <w:bookmarkStart w:name="ubcac771c" w:id="1531"/>
    <w:p>
      <w:pPr>
        <w:numPr>
          <w:ilvl w:val="0"/>
          <w:numId w:val="361"/>
        </w:numPr>
        <w:spacing w:after="50" w:line="360" w:lineRule="auto" w:beforeLines="100"/>
        <w:ind w:left="360"/>
        <w:jc w:val="left"/>
      </w:pPr>
      <w:r>
        <w:rPr>
          <w:rFonts w:ascii="宋体" w:hAnsi="Times New Roman" w:eastAsia="宋体"/>
          <w:b w:val="false"/>
          <w:i w:val="false"/>
          <w:color w:val="000000"/>
          <w:sz w:val="22"/>
        </w:rPr>
        <w:t>sn 压缩文件必须已事先排序</w:t>
      </w:r>
    </w:p>
    <w:bookmarkEnd w:id="1531"/>
    <w:bookmarkStart w:name="ude57cf94" w:id="1532"/>
    <w:p>
      <w:pPr>
        <w:numPr>
          <w:ilvl w:val="0"/>
          <w:numId w:val="361"/>
        </w:numPr>
        <w:spacing w:after="50" w:line="360" w:lineRule="auto" w:beforeLines="100"/>
        <w:ind w:left="360"/>
        <w:jc w:val="left"/>
      </w:pPr>
      <w:r>
        <w:rPr>
          <w:rFonts w:ascii="宋体" w:hAnsi="Times New Roman" w:eastAsia="宋体"/>
          <w:b w:val="false"/>
          <w:i w:val="false"/>
          <w:color w:val="000000"/>
          <w:sz w:val="22"/>
        </w:rPr>
        <w:t>所需参数是文件名称而不是数据</w:t>
      </w:r>
    </w:p>
    <w:bookmarkEnd w:id="1532"/>
    <w:bookmarkStart w:name="ZuRq5" w:id="1533"/>
    <w:p>
      <w:pPr>
        <w:pStyle w:val="Heading4"/>
        <w:spacing w:after="50" w:line="360" w:lineRule="auto" w:beforeLines="100"/>
        <w:ind w:left="0"/>
        <w:jc w:val="left"/>
      </w:pPr>
      <w:r>
        <w:rPr>
          <w:rFonts w:ascii="宋体" w:hAnsi="Times New Roman" w:eastAsia="宋体"/>
        </w:rPr>
        <w:t>Ⅳ、案例</w:t>
      </w:r>
    </w:p>
    <w:bookmarkEnd w:id="1533"/>
    <w:bookmarkStart w:name="u14511c04" w:id="1534"/>
    <w:p>
      <w:pPr>
        <w:numPr>
          <w:ilvl w:val="0"/>
          <w:numId w:val="362"/>
        </w:numPr>
        <w:spacing w:after="50" w:line="360" w:lineRule="auto" w:beforeLines="100"/>
        <w:ind w:left="360"/>
        <w:jc w:val="left"/>
      </w:pPr>
      <w:r>
        <w:rPr>
          <w:rFonts w:ascii="宋体" w:hAnsi="Times New Roman" w:eastAsia="宋体"/>
          <w:b w:val="false"/>
          <w:i w:val="false"/>
          <w:color w:val="000000"/>
          <w:sz w:val="22"/>
        </w:rPr>
        <w:t>一般使用</w:t>
      </w:r>
    </w:p>
    <w:bookmarkEnd w:id="1534"/>
    <w:bookmarkStart w:name="fOAP1" w:id="153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ssort -k1 data | snzip &gt;./snmerge/data.sn</w:t>
        <w:br/>
        <w:t>[trial@smartedu data]$ ssort -k1 data2 | snzip &gt;./snmerge/data2.sn</w:t>
        <w:br/>
        <w:t>[trial@smartedu data]$ ssort -k1 data3 | snzip &gt;./snmerge/data3.sn</w:t>
        <w:br/>
        <w:t>[trial@smartedu data]$ cd snmerge/</w:t>
        <w:br/>
        <w:t>[trial@smartedu snmerge]$ ll</w:t>
        <w:br/>
        <w:t>total 12</w:t>
        <w:br/>
        <w:t>-rw-rw-r--. 1 trial trial  72  8月 30 09:19 data.sn</w:t>
        <w:br/>
        <w:t>-rw-rw-r--. 1 trial trial 139  8月 30 09:19 data2.sn</w:t>
        <w:br/>
        <w:t>-rw-rw-r--. 1 trial trial  86  8月 30 09:19 data3.sn</w:t>
        <w:br/>
        <w:t/>
        <w:br/>
        <w:t xml:space="preserve">[trial@smartedu snmerge]$ sncat data.sn </w:t>
        <w:br/>
        <w:t>1 2 3</w:t>
        <w:br/>
        <w:t>1 1 1</w:t>
        <w:br/>
        <w:t>1 4 6</w:t>
        <w:br/>
        <w:t>2 2 2</w:t>
        <w:br/>
        <w:t>2 2 2</w:t>
        <w:br/>
        <w:t>2 4 6</w:t>
        <w:br/>
        <w:t>2 1 4</w:t>
        <w:br/>
        <w:t>2 1 3</w:t>
        <w:br/>
        <w:t>3 2 1</w:t>
        <w:br/>
        <w:t>3 3 3</w:t>
        <w:br/>
        <w:t>3 2 1</w:t>
        <w:br/>
        <w:t>3 3 3</w:t>
        <w:br/>
        <w:t>5 3 3</w:t>
        <w:br/>
        <w:t xml:space="preserve">[trial@smartedu snmerge]$ sncat data2.sn </w:t>
        <w:br/>
        <w:t>1 2 3 3623.13</w:t>
        <w:br/>
        <w:t>1 3 3 6.431</w:t>
        <w:br/>
        <w:t>1 1 1 40.1312</w:t>
        <w:br/>
        <w:t>1 4 6 3.445</w:t>
        <w:br/>
        <w:t>2 2 2 53.54</w:t>
        <w:br/>
        <w:t>2 2 2 0.042</w:t>
        <w:br/>
        <w:t>2 4 6 233.03</w:t>
        <w:br/>
        <w:t>2 1 4 4.5</w:t>
        <w:br/>
        <w:t>3 2 1 1.15</w:t>
        <w:br/>
        <w:t>3 3 3 1.0242</w:t>
        <w:br/>
        <w:t>3 2 1 53.21</w:t>
        <w:br/>
        <w:t xml:space="preserve">[trial@smartedu snmerge]$ sncat data3.sn </w:t>
        <w:br/>
        <w:t>1 2 3 1 3 3</w:t>
        <w:br/>
        <w:t>1 1 1 2 2 2</w:t>
        <w:br/>
        <w:t>1 4 6 3 2 1</w:t>
        <w:br/>
        <w:t>2 1 4 3 3 3</w:t>
        <w:br/>
        <w:t>2 1 3 3 2 6</w:t>
        <w:br/>
        <w:t>3 2 1 2 2 2</w:t>
        <w:br/>
        <w:t>3 3 3 2 4 6</w:t>
        <w:br/>
        <w:t/>
        <w:br/>
        <w:t>[trial@smartedu snmerge]$ snmerge -k1 &lt;(echo data.sn data2.sn data3.sn | tov)</w:t>
        <w:br/>
        <w:t>1 2 3</w:t>
        <w:br/>
        <w:t>1 1 1</w:t>
        <w:br/>
        <w:t>1 4 6</w:t>
        <w:br/>
        <w:t>1 2 3 3623.13</w:t>
        <w:br/>
        <w:t>1 3 3 6.431</w:t>
        <w:br/>
        <w:t>1 1 1 40.1312</w:t>
        <w:br/>
        <w:t>1 4 6 3.445</w:t>
        <w:br/>
        <w:t>1 2 3 1 3 3</w:t>
        <w:br/>
        <w:t>1 1 1 2 2 2</w:t>
        <w:br/>
        <w:t>1 4 6 3 2 1</w:t>
        <w:br/>
        <w:t>2 1 4 3 3 3</w:t>
        <w:br/>
        <w:t>2 1 3 3 2 6</w:t>
        <w:br/>
        <w:t>2 2 2</w:t>
        <w:br/>
        <w:t>2 2 2</w:t>
        <w:br/>
        <w:t>2 4 6</w:t>
        <w:br/>
        <w:t>2 1 4</w:t>
        <w:br/>
        <w:t>2 1 3</w:t>
        <w:br/>
        <w:t>2 2 2 53.54</w:t>
        <w:br/>
        <w:t>2 2 2 0.042</w:t>
        <w:br/>
        <w:t>2 4 6 233.03</w:t>
        <w:br/>
        <w:t>2 1 4 4.5</w:t>
        <w:br/>
        <w:t>3 2 1 1.15</w:t>
        <w:br/>
        <w:t>3 3 3 1.0242</w:t>
        <w:br/>
        <w:t>3 2 1 53.21</w:t>
        <w:br/>
        <w:t>3 2 1</w:t>
        <w:br/>
        <w:t>3 3 3</w:t>
        <w:br/>
        <w:t>3 2 1</w:t>
        <w:br/>
        <w:t>3 3 3</w:t>
        <w:br/>
        <w:t>3 2 1 2 2 2</w:t>
        <w:br/>
        <w:t>3 3 3 2 4 6</w:t>
        <w:br/>
        <w:t>5 3 3</w:t>
        <w:br/>
        <w:t xml:space="preserve">[trial@smartedu snmerge]$ </w:t>
        <w:br/>
      </w:r>
    </w:p>
    <w:bookmarkEnd w:id="1535"/>
    <w:bookmarkStart w:name="AorYI" w:id="1536"/>
    <w:p>
      <w:pPr>
        <w:pStyle w:val="Heading2"/>
        <w:spacing w:after="50" w:line="360" w:lineRule="auto" w:beforeLines="100"/>
        <w:ind w:left="0"/>
        <w:jc w:val="left"/>
      </w:pPr>
      <w:r>
        <w:rPr>
          <w:rFonts w:ascii="宋体" w:hAnsi="Times New Roman" w:eastAsia="宋体"/>
        </w:rPr>
        <w:t>6、读取多个文件：</w:t>
      </w:r>
      <w:r>
        <w:rPr>
          <w:rFonts w:ascii="宋体" w:hAnsi="Courier New" w:eastAsia="宋体"/>
        </w:rPr>
        <w:t>jcat</w:t>
      </w:r>
    </w:p>
    <w:bookmarkEnd w:id="1536"/>
    <w:bookmarkStart w:name="X93Bx" w:id="1537"/>
    <w:p>
      <w:pPr>
        <w:pStyle w:val="Heading4"/>
        <w:spacing w:after="50" w:line="360" w:lineRule="auto" w:beforeLines="100"/>
        <w:ind w:left="0"/>
        <w:jc w:val="left"/>
      </w:pPr>
      <w:r>
        <w:rPr>
          <w:rFonts w:ascii="宋体" w:hAnsi="Times New Roman" w:eastAsia="宋体"/>
        </w:rPr>
        <w:t>Ⅰ、语法</w:t>
      </w:r>
    </w:p>
    <w:bookmarkEnd w:id="1537"/>
    <w:bookmarkStart w:name="u2431a98d" w:id="1538"/>
    <w:p>
      <w:pPr>
        <w:spacing w:after="50" w:line="360" w:lineRule="auto" w:beforeLines="100"/>
        <w:ind w:left="0"/>
        <w:jc w:val="left"/>
      </w:pPr>
      <w:r>
        <w:rPr>
          <w:rFonts w:ascii="宋体" w:hAnsi="Courier New" w:eastAsia="宋体"/>
          <w:b w:val="false"/>
          <w:i w:val="false"/>
          <w:color w:val="000000"/>
          <w:sz w:val="22"/>
        </w:rPr>
        <w:t>jcat [FILE...]</w:t>
      </w:r>
    </w:p>
    <w:bookmarkEnd w:id="1538"/>
    <w:bookmarkStart w:name="uef12ca87" w:id="1539"/>
    <w:p>
      <w:pPr>
        <w:spacing w:after="50" w:line="360" w:lineRule="auto" w:beforeLines="100"/>
        <w:ind w:left="0"/>
        <w:jc w:val="left"/>
      </w:pPr>
      <w:r>
        <w:rPr>
          <w:rFonts w:ascii="宋体" w:hAnsi="Courier New" w:eastAsia="宋体"/>
          <w:b w:val="false"/>
          <w:i w:val="false"/>
          <w:color w:val="000000"/>
          <w:sz w:val="22"/>
        </w:rPr>
        <w:t>jcat 文件1 文件2...</w:t>
      </w:r>
    </w:p>
    <w:bookmarkEnd w:id="1539"/>
    <w:bookmarkStart w:name="xQT2n" w:id="1540"/>
    <w:p>
      <w:pPr>
        <w:pStyle w:val="Heading4"/>
        <w:spacing w:after="50" w:line="360" w:lineRule="auto" w:beforeLines="100"/>
        <w:ind w:left="0"/>
        <w:jc w:val="left"/>
      </w:pPr>
      <w:r>
        <w:rPr>
          <w:rFonts w:ascii="宋体" w:hAnsi="Times New Roman" w:eastAsia="宋体"/>
        </w:rPr>
        <w:t>Ⅱ、参数</w:t>
      </w:r>
    </w:p>
    <w:bookmarkEnd w:id="1540"/>
    <w:bookmarkStart w:name="uf41f5cf7" w:id="1541"/>
    <w:p>
      <w:pPr>
        <w:spacing w:after="50" w:line="360" w:lineRule="auto" w:beforeLines="100"/>
        <w:ind w:left="0"/>
        <w:jc w:val="left"/>
      </w:pPr>
      <w:r>
        <w:rPr>
          <w:rFonts w:ascii="宋体" w:hAnsi="Times New Roman" w:eastAsia="宋体"/>
          <w:b w:val="false"/>
          <w:i w:val="false"/>
          <w:color w:val="000000"/>
          <w:sz w:val="22"/>
        </w:rPr>
        <w:t>无</w:t>
      </w:r>
    </w:p>
    <w:bookmarkEnd w:id="1541"/>
    <w:bookmarkStart w:name="sELkB" w:id="1542"/>
    <w:p>
      <w:pPr>
        <w:pStyle w:val="Heading4"/>
        <w:spacing w:after="50" w:line="360" w:lineRule="auto" w:beforeLines="100"/>
        <w:ind w:left="0"/>
        <w:jc w:val="left"/>
      </w:pPr>
      <w:r>
        <w:rPr>
          <w:rFonts w:ascii="宋体" w:hAnsi="Times New Roman" w:eastAsia="宋体"/>
        </w:rPr>
        <w:t>Ⅲ、说明</w:t>
      </w:r>
    </w:p>
    <w:bookmarkEnd w:id="1542"/>
    <w:bookmarkStart w:name="u5519fa6d" w:id="1543"/>
    <w:p>
      <w:pPr>
        <w:numPr>
          <w:ilvl w:val="0"/>
          <w:numId w:val="363"/>
        </w:numPr>
        <w:spacing w:after="50" w:line="360" w:lineRule="auto" w:beforeLines="100"/>
        <w:ind w:left="360"/>
        <w:jc w:val="left"/>
      </w:pPr>
      <w:r>
        <w:rPr>
          <w:rFonts w:ascii="宋体" w:hAnsi="Times New Roman" w:eastAsia="宋体"/>
          <w:b w:val="false"/>
          <w:i w:val="false"/>
          <w:color w:val="000000"/>
          <w:sz w:val="22"/>
        </w:rPr>
        <w:t xml:space="preserve">以文件名读取时与 </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相同</w:t>
      </w:r>
    </w:p>
    <w:bookmarkEnd w:id="1543"/>
    <w:bookmarkStart w:name="u9bd09b28" w:id="1544"/>
    <w:p>
      <w:pPr>
        <w:numPr>
          <w:ilvl w:val="0"/>
          <w:numId w:val="363"/>
        </w:numPr>
        <w:spacing w:after="50" w:line="360" w:lineRule="auto" w:beforeLines="100"/>
        <w:ind w:left="360"/>
        <w:jc w:val="left"/>
      </w:pPr>
      <w:r>
        <w:rPr>
          <w:rFonts w:ascii="宋体" w:hAnsi="Courier New" w:eastAsia="宋体"/>
          <w:b w:val="false"/>
          <w:i w:val="false"/>
          <w:color w:val="000000"/>
          <w:sz w:val="22"/>
        </w:rPr>
        <w:t>jcat</w:t>
      </w:r>
      <w:r>
        <w:rPr>
          <w:rFonts w:ascii="宋体" w:hAnsi="Times New Roman" w:eastAsia="宋体"/>
          <w:b w:val="false"/>
          <w:i w:val="false"/>
          <w:color w:val="000000"/>
          <w:sz w:val="22"/>
        </w:rPr>
        <w:t xml:space="preserve"> 与 </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都可以读取 </w:t>
      </w:r>
      <w:r>
        <w:rPr>
          <w:rFonts w:ascii="宋体" w:hAnsi="Courier New" w:eastAsia="宋体"/>
          <w:b w:val="false"/>
          <w:i w:val="false"/>
          <w:color w:val="000000"/>
          <w:sz w:val="22"/>
        </w:rPr>
        <w:t>{x,y,z,...}</w:t>
      </w:r>
      <w:r>
        <w:rPr>
          <w:rFonts w:ascii="宋体" w:hAnsi="Times New Roman" w:eastAsia="宋体"/>
          <w:b w:val="false"/>
          <w:i w:val="false"/>
          <w:color w:val="000000"/>
          <w:sz w:val="22"/>
        </w:rPr>
        <w:t xml:space="preserve"> 这种格式的文件列表</w:t>
      </w:r>
    </w:p>
    <w:bookmarkEnd w:id="1544"/>
    <w:bookmarkStart w:name="u38829bbe" w:id="1545"/>
    <w:p>
      <w:pPr>
        <w:numPr>
          <w:ilvl w:val="0"/>
          <w:numId w:val="363"/>
        </w:numPr>
        <w:spacing w:after="50" w:line="360" w:lineRule="auto" w:beforeLines="100"/>
        <w:ind w:left="360"/>
        <w:jc w:val="left"/>
      </w:pPr>
      <w:r>
        <w:rPr>
          <w:rFonts w:ascii="宋体" w:hAnsi="Courier New" w:eastAsia="宋体"/>
          <w:b w:val="false"/>
          <w:i w:val="false"/>
          <w:color w:val="000000"/>
          <w:sz w:val="22"/>
        </w:rPr>
        <w:t>jcat</w:t>
      </w:r>
      <w:r>
        <w:rPr>
          <w:rFonts w:ascii="宋体" w:hAnsi="Times New Roman" w:eastAsia="宋体"/>
          <w:b w:val="false"/>
          <w:i w:val="false"/>
          <w:color w:val="000000"/>
          <w:sz w:val="22"/>
        </w:rPr>
        <w:t xml:space="preserve"> 可以读取由 </w:t>
      </w:r>
      <w:r>
        <w:rPr>
          <w:rFonts w:ascii="宋体" w:hAnsi="Courier New" w:eastAsia="宋体"/>
          <w:b w:val="false"/>
          <w:i w:val="false"/>
          <w:color w:val="000000"/>
          <w:sz w:val="22"/>
        </w:rPr>
        <w:t>brace</w:t>
      </w:r>
      <w:r>
        <w:rPr>
          <w:rFonts w:ascii="宋体" w:hAnsi="Times New Roman" w:eastAsia="宋体"/>
          <w:b w:val="false"/>
          <w:i w:val="false"/>
          <w:color w:val="000000"/>
          <w:sz w:val="22"/>
        </w:rPr>
        <w:t xml:space="preserve"> 格式化为 </w:t>
      </w:r>
      <w:r>
        <w:rPr>
          <w:rFonts w:ascii="宋体" w:hAnsi="Courier New" w:eastAsia="宋体"/>
          <w:b w:val="false"/>
          <w:i w:val="false"/>
          <w:color w:val="000000"/>
          <w:sz w:val="22"/>
        </w:rPr>
        <w:t>{x,y,z,...}</w:t>
      </w:r>
      <w:r>
        <w:rPr>
          <w:rFonts w:ascii="宋体" w:hAnsi="Times New Roman" w:eastAsia="宋体"/>
          <w:b w:val="false"/>
          <w:i w:val="false"/>
          <w:color w:val="000000"/>
          <w:sz w:val="22"/>
        </w:rPr>
        <w:t xml:space="preserve"> 格式的文件列表；但是</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不可以</w:t>
      </w:r>
    </w:p>
    <w:bookmarkEnd w:id="1545"/>
    <w:bookmarkStart w:name="DzSP5" w:id="1546"/>
    <w:p>
      <w:pPr>
        <w:pStyle w:val="Heading4"/>
        <w:spacing w:after="50" w:line="360" w:lineRule="auto" w:beforeLines="100"/>
        <w:ind w:left="0"/>
        <w:jc w:val="left"/>
      </w:pPr>
      <w:r>
        <w:rPr>
          <w:rFonts w:ascii="宋体" w:hAnsi="Times New Roman" w:eastAsia="宋体"/>
        </w:rPr>
        <w:t>Ⅳ、案例</w:t>
      </w:r>
    </w:p>
    <w:bookmarkEnd w:id="1546"/>
    <w:bookmarkStart w:name="u6a07e0b9" w:id="1547"/>
    <w:p>
      <w:pPr>
        <w:numPr>
          <w:ilvl w:val="0"/>
          <w:numId w:val="364"/>
        </w:numPr>
        <w:spacing w:after="50" w:line="360" w:lineRule="auto" w:beforeLines="100"/>
        <w:ind w:left="360"/>
        <w:jc w:val="left"/>
      </w:pPr>
      <w:r>
        <w:rPr>
          <w:rFonts w:ascii="宋体" w:hAnsi="Times New Roman" w:eastAsia="宋体"/>
          <w:b w:val="false"/>
          <w:i w:val="false"/>
          <w:color w:val="000000"/>
          <w:sz w:val="22"/>
        </w:rPr>
        <w:t>读取多个文件</w:t>
      </w:r>
    </w:p>
    <w:bookmarkEnd w:id="1547"/>
    <w:bookmarkStart w:name="zS9W8" w:id="154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master data</w:t>
        <w:br/>
        <w:t>1 第一列 2</w:t>
        <w:br/>
        <w:t>2 第二列 4</w:t>
        <w:br/>
        <w:t>3 第三列 1</w:t>
        <w:br/>
        <w:t>4 第四列 5</w:t>
        <w:br/>
        <w:t>3 2 1</w:t>
        <w:br/>
        <w:t>2 2 2</w:t>
        <w:br/>
        <w:t>1 2 3</w:t>
        <w:br/>
        <w:t>5 3 3</w:t>
        <w:br/>
        <w:t>1 1 1</w:t>
        <w:br/>
        <w:t>2 2 2</w:t>
        <w:br/>
        <w:t>3 3 3</w:t>
        <w:br/>
        <w:t>2 4 6</w:t>
        <w:br/>
        <w:t>1 4 6</w:t>
        <w:br/>
        <w:t>3 2 1</w:t>
        <w:br/>
        <w:t>2 1 4</w:t>
        <w:br/>
        <w:t>3 3 3</w:t>
        <w:br/>
        <w:t>2 1 3</w:t>
        <w:br/>
        <w:t>[trial@smartedu data]$ jcat master data</w:t>
        <w:br/>
        <w:t>1 第一列 2</w:t>
        <w:br/>
        <w:t>2 第二列 4</w:t>
        <w:br/>
        <w:t>3 第三列 1</w:t>
        <w:br/>
        <w:t>4 第四列 5</w:t>
        <w:br/>
        <w:t>3 2 1</w:t>
        <w:br/>
        <w:t>2 2 2</w:t>
        <w:br/>
        <w:t>1 2 3</w:t>
        <w:br/>
        <w:t>5 3 3</w:t>
        <w:br/>
        <w:t>1 1 1</w:t>
        <w:br/>
        <w:t>2 2 2</w:t>
        <w:br/>
        <w:t>3 3 3</w:t>
        <w:br/>
        <w:t>2 4 6</w:t>
        <w:br/>
        <w:t>1 4 6</w:t>
        <w:br/>
        <w:t>3 2 1</w:t>
        <w:br/>
        <w:t>2 1 4</w:t>
        <w:br/>
        <w:t>3 3 3</w:t>
        <w:br/>
        <w:t>2 1 3</w:t>
        <w:br/>
        <w:t xml:space="preserve">[trial@smartedu data]$ </w:t>
        <w:br/>
      </w:r>
    </w:p>
    <w:bookmarkEnd w:id="1548"/>
    <w:bookmarkStart w:name="u6eae2751" w:id="1549"/>
    <w:p>
      <w:pPr>
        <w:numPr>
          <w:ilvl w:val="0"/>
          <w:numId w:val="365"/>
        </w:numPr>
        <w:spacing w:after="50" w:line="360" w:lineRule="auto" w:beforeLines="100"/>
        <w:ind w:left="360"/>
        <w:jc w:val="left"/>
      </w:pPr>
      <w:r>
        <w:rPr>
          <w:rFonts w:ascii="宋体" w:hAnsi="Times New Roman" w:eastAsia="宋体"/>
          <w:b w:val="false"/>
          <w:i w:val="false"/>
          <w:color w:val="000000"/>
          <w:sz w:val="22"/>
        </w:rPr>
        <w:t xml:space="preserve">读取 </w:t>
      </w:r>
      <w:r>
        <w:rPr>
          <w:rFonts w:ascii="宋体" w:hAnsi="Courier New" w:eastAsia="宋体"/>
          <w:b w:val="false"/>
          <w:i w:val="false"/>
          <w:color w:val="000000"/>
          <w:sz w:val="22"/>
        </w:rPr>
        <w:t>{x,y,z,...}</w:t>
      </w:r>
      <w:r>
        <w:rPr>
          <w:rFonts w:ascii="宋体" w:hAnsi="Times New Roman" w:eastAsia="宋体"/>
          <w:b w:val="false"/>
          <w:i w:val="false"/>
          <w:color w:val="000000"/>
          <w:sz w:val="22"/>
        </w:rPr>
        <w:t xml:space="preserve"> 格式的文件列表</w:t>
      </w:r>
    </w:p>
    <w:bookmarkEnd w:id="1549"/>
    <w:bookmarkStart w:name="kLrzN" w:id="15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{master,data}</w:t>
        <w:br/>
        <w:t>1 第一列 2</w:t>
        <w:br/>
        <w:t>2 第二列 4</w:t>
        <w:br/>
        <w:t>3 第三列 1</w:t>
        <w:br/>
        <w:t>4 第四列 5</w:t>
        <w:br/>
        <w:t>3 2 1</w:t>
        <w:br/>
        <w:t>2 2 2</w:t>
        <w:br/>
        <w:t>1 2 3</w:t>
        <w:br/>
        <w:t>5 3 3</w:t>
        <w:br/>
        <w:t>1 1 1</w:t>
        <w:br/>
        <w:t>2 2 2</w:t>
        <w:br/>
        <w:t>3 3 3</w:t>
        <w:br/>
        <w:t>2 4 6</w:t>
        <w:br/>
        <w:t>1 4 6</w:t>
        <w:br/>
        <w:t>3 2 1</w:t>
        <w:br/>
        <w:t>2 1 4</w:t>
        <w:br/>
        <w:t>3 3 3</w:t>
        <w:br/>
        <w:t>2 1 3</w:t>
        <w:br/>
        <w:t>[trial@smartedu data]$ jcat {master,data}</w:t>
        <w:br/>
        <w:t>1 第一列 2</w:t>
        <w:br/>
        <w:t>2 第二列 4</w:t>
        <w:br/>
        <w:t>3 第三列 1</w:t>
        <w:br/>
        <w:t>4 第四列 5</w:t>
        <w:br/>
        <w:t>3 2 1</w:t>
        <w:br/>
        <w:t>2 2 2</w:t>
        <w:br/>
        <w:t>1 2 3</w:t>
        <w:br/>
        <w:t>5 3 3</w:t>
        <w:br/>
        <w:t>1 1 1</w:t>
        <w:br/>
        <w:t>2 2 2</w:t>
        <w:br/>
        <w:t>3 3 3</w:t>
        <w:br/>
        <w:t>2 4 6</w:t>
        <w:br/>
        <w:t>1 4 6</w:t>
        <w:br/>
        <w:t>3 2 1</w:t>
        <w:br/>
        <w:t>2 1 4</w:t>
        <w:br/>
        <w:t>3 3 3</w:t>
        <w:br/>
        <w:t>2 1 3</w:t>
        <w:br/>
        <w:t xml:space="preserve">[trial@smartedu data]$ </w:t>
        <w:br/>
      </w:r>
    </w:p>
    <w:bookmarkEnd w:id="1550"/>
    <w:bookmarkStart w:name="u26543659" w:id="1551"/>
    <w:p>
      <w:pPr>
        <w:numPr>
          <w:ilvl w:val="0"/>
          <w:numId w:val="366"/>
        </w:numPr>
        <w:spacing w:after="50" w:line="360" w:lineRule="auto" w:beforeLines="100"/>
        <w:ind w:left="360"/>
        <w:jc w:val="left"/>
      </w:pPr>
      <w:r>
        <w:rPr>
          <w:rFonts w:ascii="宋体" w:hAnsi="Times New Roman" w:eastAsia="宋体"/>
          <w:b w:val="false"/>
          <w:i w:val="false"/>
          <w:color w:val="000000"/>
          <w:sz w:val="22"/>
        </w:rPr>
        <w:t xml:space="preserve">读取由 </w:t>
      </w:r>
      <w:r>
        <w:rPr>
          <w:rFonts w:ascii="宋体" w:hAnsi="Courier New" w:eastAsia="宋体"/>
          <w:b w:val="false"/>
          <w:i w:val="false"/>
          <w:color w:val="000000"/>
          <w:sz w:val="22"/>
        </w:rPr>
        <w:t>brace</w:t>
      </w:r>
      <w:r>
        <w:rPr>
          <w:rFonts w:ascii="宋体" w:hAnsi="Times New Roman" w:eastAsia="宋体"/>
          <w:b w:val="false"/>
          <w:i w:val="false"/>
          <w:color w:val="000000"/>
          <w:sz w:val="22"/>
        </w:rPr>
        <w:t xml:space="preserve"> 格式化为 </w:t>
      </w:r>
      <w:r>
        <w:rPr>
          <w:rFonts w:ascii="宋体" w:hAnsi="Courier New" w:eastAsia="宋体"/>
          <w:b w:val="false"/>
          <w:i w:val="false"/>
          <w:color w:val="000000"/>
          <w:sz w:val="22"/>
        </w:rPr>
        <w:t>{x,y,z,...}</w:t>
      </w:r>
      <w:r>
        <w:rPr>
          <w:rFonts w:ascii="宋体" w:hAnsi="Times New Roman" w:eastAsia="宋体"/>
          <w:b w:val="false"/>
          <w:i w:val="false"/>
          <w:color w:val="000000"/>
          <w:sz w:val="22"/>
        </w:rPr>
        <w:t xml:space="preserve"> 格式的文件列表</w:t>
      </w:r>
    </w:p>
    <w:bookmarkEnd w:id="1551"/>
    <w:bookmarkStart w:name="pO27E" w:id="15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$(echo data data2 | brace)</w:t>
        <w:br/>
        <w:t>cat: {data,data2}: No such file or directory</w:t>
        <w:br/>
        <w:t>[trial@smartedu data]$ jcat $(echo data data2 | brace)</w:t>
        <w:br/>
        <w:t>3 2 1</w:t>
        <w:br/>
        <w:t>2 2 2</w:t>
        <w:br/>
        <w:t>1 2 3</w:t>
        <w:br/>
        <w:t>5 3 3</w:t>
        <w:br/>
        <w:t>1 1 1</w:t>
        <w:br/>
        <w:t>2 2 2</w:t>
        <w:br/>
        <w:t>3 3 3</w:t>
        <w:br/>
        <w:t>2 4 6</w:t>
        <w:br/>
        <w:t>1 4 6</w:t>
        <w:br/>
        <w:t>3 2 1</w:t>
        <w:br/>
        <w:t>2 1 4</w:t>
        <w:br/>
        <w:t>3 3 3</w:t>
        <w:br/>
        <w:t>2 1 3</w:t>
        <w:br/>
        <w:t>3 2 1 1.15</w:t>
        <w:br/>
        <w:t>2 2 2 53.54</w:t>
        <w:br/>
        <w:t>1 2 3 3623.13</w:t>
        <w:br/>
        <w:t>1 3 3 6.431</w:t>
        <w:br/>
        <w:t>1 1 1 40.1312</w:t>
        <w:br/>
        <w:t>2 2 2 0.042</w:t>
        <w:br/>
        <w:t>3 3 3 1.0242</w:t>
        <w:br/>
        <w:t>2 4 6 233.03</w:t>
        <w:br/>
        <w:t>1 4 6 3.445</w:t>
        <w:br/>
        <w:t>3 2 1 53.21</w:t>
        <w:br/>
        <w:t>2 1 4 4.5</w:t>
        <w:br/>
        <w:t xml:space="preserve">[trial@smartedu data]$ </w:t>
        <w:br/>
      </w:r>
    </w:p>
    <w:bookmarkEnd w:id="1552"/>
    <w:bookmarkStart w:name="u086f3c1c" w:id="1553"/>
    <w:p>
      <w:pPr>
        <w:numPr>
          <w:ilvl w:val="0"/>
          <w:numId w:val="367"/>
        </w:numPr>
        <w:spacing w:after="50" w:line="360" w:lineRule="auto" w:beforeLines="100"/>
        <w:ind w:left="360"/>
        <w:jc w:val="left"/>
      </w:pPr>
      <w:r>
        <w:rPr>
          <w:rFonts w:ascii="宋体" w:hAnsi="Times New Roman" w:eastAsia="宋体"/>
          <w:b w:val="false"/>
          <w:i w:val="false"/>
          <w:color w:val="000000"/>
          <w:sz w:val="22"/>
        </w:rPr>
        <w:t>读取不存在的文件，都会报错</w:t>
      </w:r>
    </w:p>
    <w:bookmarkEnd w:id="1553"/>
    <w:bookmarkStart w:name="y9fs3" w:id="15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master master2</w:t>
        <w:br/>
        <w:t>1 第一列 2</w:t>
        <w:br/>
        <w:t>2 第二列 4</w:t>
        <w:br/>
        <w:t>3 第三列 1</w:t>
        <w:br/>
        <w:t>4 第四列 5</w:t>
        <w:br/>
        <w:t>cat: master2: No such file or directory</w:t>
        <w:br/>
        <w:t>[trial@smartedu data]$ jcat master master2</w:t>
        <w:br/>
        <w:t>1 第一列 2</w:t>
        <w:br/>
        <w:t>2 第二列 4</w:t>
        <w:br/>
        <w:t>3 第三列 1</w:t>
        <w:br/>
        <w:t>4 第四列 5</w:t>
        <w:br/>
        <w:t>cat: master2: No such file or directory</w:t>
        <w:br/>
        <w:t xml:space="preserve">[trial@smartedu data]$ </w:t>
        <w:br/>
      </w:r>
    </w:p>
    <w:bookmarkEnd w:id="1554"/>
    <w:bookmarkStart w:name="rXlAw" w:id="1555"/>
    <w:p>
      <w:pPr>
        <w:pStyle w:val="Heading2"/>
        <w:spacing w:after="50" w:line="360" w:lineRule="auto" w:beforeLines="100"/>
        <w:ind w:left="0"/>
        <w:jc w:val="left"/>
      </w:pPr>
      <w:r>
        <w:rPr>
          <w:rFonts w:ascii="宋体" w:hAnsi="Times New Roman" w:eastAsia="宋体"/>
        </w:rPr>
        <w:t>7、读取多个 gz 文件：</w:t>
      </w:r>
      <w:r>
        <w:rPr>
          <w:rFonts w:ascii="宋体" w:hAnsi="Courier New" w:eastAsia="宋体"/>
        </w:rPr>
        <w:t>jzcat</w:t>
      </w:r>
    </w:p>
    <w:bookmarkEnd w:id="1555"/>
    <w:bookmarkStart w:name="Tkwu1" w:id="1556"/>
    <w:p>
      <w:pPr>
        <w:pStyle w:val="Heading4"/>
        <w:spacing w:after="50" w:line="360" w:lineRule="auto" w:beforeLines="100"/>
        <w:ind w:left="0"/>
        <w:jc w:val="left"/>
      </w:pPr>
      <w:r>
        <w:rPr>
          <w:rFonts w:ascii="宋体" w:hAnsi="Times New Roman" w:eastAsia="宋体"/>
        </w:rPr>
        <w:t>Ⅰ、语法</w:t>
      </w:r>
    </w:p>
    <w:bookmarkEnd w:id="1556"/>
    <w:bookmarkStart w:name="uf5e6b2f2" w:id="1557"/>
    <w:p>
      <w:pPr>
        <w:spacing w:after="50" w:line="360" w:lineRule="auto" w:beforeLines="100"/>
        <w:ind w:left="0"/>
        <w:jc w:val="left"/>
      </w:pPr>
      <w:r>
        <w:rPr>
          <w:rFonts w:ascii="宋体" w:hAnsi="Courier New" w:eastAsia="宋体"/>
          <w:b w:val="false"/>
          <w:i w:val="false"/>
          <w:color w:val="000000"/>
          <w:sz w:val="22"/>
        </w:rPr>
        <w:t>jzcat [-p] FILE...</w:t>
      </w:r>
    </w:p>
    <w:bookmarkEnd w:id="1557"/>
    <w:bookmarkStart w:name="u0ca34a34" w:id="1558"/>
    <w:p>
      <w:pPr>
        <w:spacing w:after="50" w:line="360" w:lineRule="auto" w:beforeLines="100"/>
        <w:ind w:left="0"/>
        <w:jc w:val="left"/>
      </w:pPr>
      <w:r>
        <w:rPr>
          <w:rFonts w:ascii="宋体" w:hAnsi="Courier New" w:eastAsia="宋体"/>
          <w:b w:val="false"/>
          <w:i w:val="false"/>
          <w:color w:val="000000"/>
          <w:sz w:val="22"/>
        </w:rPr>
        <w:t>jzcat [出错时返回0] 文件1 文件2</w:t>
      </w:r>
    </w:p>
    <w:bookmarkEnd w:id="1558"/>
    <w:bookmarkStart w:name="Balxc" w:id="1559"/>
    <w:p>
      <w:pPr>
        <w:pStyle w:val="Heading4"/>
        <w:spacing w:after="50" w:line="360" w:lineRule="auto" w:beforeLines="100"/>
        <w:ind w:left="0"/>
        <w:jc w:val="left"/>
      </w:pPr>
      <w:r>
        <w:rPr>
          <w:rFonts w:ascii="宋体" w:hAnsi="Times New Roman" w:eastAsia="宋体"/>
        </w:rPr>
        <w:t>Ⅱ、参数</w:t>
      </w:r>
    </w:p>
    <w:bookmarkEnd w:id="1559"/>
    <w:bookmarkStart w:name="uda6b086b" w:id="1560"/>
    <w:p>
      <w:pPr>
        <w:numPr>
          <w:ilvl w:val="0"/>
          <w:numId w:val="368"/>
        </w:numPr>
        <w:spacing w:after="50" w:line="360" w:lineRule="auto" w:beforeLines="100"/>
        <w:ind w:left="360"/>
        <w:jc w:val="left"/>
      </w:pPr>
      <w:r>
        <w:rPr>
          <w:rFonts w:ascii="宋体" w:hAnsi="Times New Roman" w:eastAsia="宋体"/>
          <w:b w:val="false"/>
          <w:i w:val="false"/>
          <w:color w:val="000000"/>
          <w:sz w:val="22"/>
        </w:rPr>
        <w:t>-p：指定此参数时，即使该命令报错，返回值也是 0</w:t>
      </w:r>
    </w:p>
    <w:bookmarkEnd w:id="1560"/>
    <w:bookmarkStart w:name="baZth" w:id="1561"/>
    <w:p>
      <w:pPr>
        <w:pStyle w:val="Heading4"/>
        <w:spacing w:after="50" w:line="360" w:lineRule="auto" w:beforeLines="100"/>
        <w:ind w:left="0"/>
        <w:jc w:val="left"/>
      </w:pPr>
      <w:r>
        <w:rPr>
          <w:rFonts w:ascii="宋体" w:hAnsi="Times New Roman" w:eastAsia="宋体"/>
        </w:rPr>
        <w:t>Ⅲ、说明</w:t>
      </w:r>
    </w:p>
    <w:bookmarkEnd w:id="1561"/>
    <w:bookmarkStart w:name="ud9e2833b" w:id="1562"/>
    <w:p>
      <w:pPr>
        <w:numPr>
          <w:ilvl w:val="0"/>
          <w:numId w:val="369"/>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类似，</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读取普通文件，</w:t>
      </w:r>
      <w:r>
        <w:rPr>
          <w:rFonts w:ascii="宋体" w:hAnsi="Courier New" w:eastAsia="宋体"/>
          <w:b w:val="false"/>
          <w:i w:val="false"/>
          <w:color w:val="000000"/>
          <w:sz w:val="22"/>
        </w:rPr>
        <w:t>jzcat</w:t>
      </w:r>
      <w:r>
        <w:rPr>
          <w:rFonts w:ascii="宋体" w:hAnsi="Times New Roman" w:eastAsia="宋体"/>
          <w:b w:val="false"/>
          <w:i w:val="false"/>
          <w:color w:val="000000"/>
          <w:sz w:val="22"/>
        </w:rPr>
        <w:t xml:space="preserve"> 读取压缩文件</w:t>
      </w:r>
    </w:p>
    <w:bookmarkEnd w:id="1562"/>
    <w:bookmarkStart w:name="u9ef5e3ed" w:id="1563"/>
    <w:p>
      <w:pPr>
        <w:numPr>
          <w:ilvl w:val="0"/>
          <w:numId w:val="369"/>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zmerge</w:t>
      </w:r>
      <w:r>
        <w:rPr>
          <w:rFonts w:ascii="宋体" w:hAnsi="Times New Roman" w:eastAsia="宋体"/>
          <w:b w:val="false"/>
          <w:i w:val="false"/>
          <w:color w:val="000000"/>
          <w:sz w:val="22"/>
        </w:rPr>
        <w:t xml:space="preserve"> 不同的是 </w:t>
      </w:r>
      <w:r>
        <w:rPr>
          <w:rFonts w:ascii="宋体" w:hAnsi="Courier New" w:eastAsia="宋体"/>
          <w:b w:val="false"/>
          <w:i w:val="false"/>
          <w:color w:val="000000"/>
          <w:sz w:val="22"/>
        </w:rPr>
        <w:t>zmerge</w:t>
      </w:r>
      <w:r>
        <w:rPr>
          <w:rFonts w:ascii="宋体" w:hAnsi="Times New Roman" w:eastAsia="宋体"/>
          <w:b w:val="false"/>
          <w:i w:val="false"/>
          <w:color w:val="000000"/>
          <w:sz w:val="22"/>
        </w:rPr>
        <w:t xml:space="preserve"> 是按主键输出，</w:t>
      </w:r>
      <w:r>
        <w:rPr>
          <w:rFonts w:ascii="宋体" w:hAnsi="Courier New" w:eastAsia="宋体"/>
          <w:b w:val="false"/>
          <w:i w:val="false"/>
          <w:color w:val="000000"/>
          <w:sz w:val="22"/>
        </w:rPr>
        <w:t>jzcat</w:t>
      </w:r>
      <w:r>
        <w:rPr>
          <w:rFonts w:ascii="宋体" w:hAnsi="Times New Roman" w:eastAsia="宋体"/>
          <w:b w:val="false"/>
          <w:i w:val="false"/>
          <w:color w:val="000000"/>
          <w:sz w:val="22"/>
        </w:rPr>
        <w:t xml:space="preserve"> 是完整的输出完一个文件再输出下一个文件</w:t>
      </w:r>
    </w:p>
    <w:bookmarkEnd w:id="1563"/>
    <w:bookmarkStart w:name="y7xiD" w:id="1564"/>
    <w:p>
      <w:pPr>
        <w:pStyle w:val="Heading4"/>
        <w:spacing w:after="50" w:line="360" w:lineRule="auto" w:beforeLines="100"/>
        <w:ind w:left="0"/>
        <w:jc w:val="left"/>
      </w:pPr>
      <w:r>
        <w:rPr>
          <w:rFonts w:ascii="宋体" w:hAnsi="Times New Roman" w:eastAsia="宋体"/>
        </w:rPr>
        <w:t>Ⅳ、案例</w:t>
      </w:r>
    </w:p>
    <w:bookmarkEnd w:id="1564"/>
    <w:bookmarkStart w:name="u68d1c0f0" w:id="1565"/>
    <w:p>
      <w:pPr>
        <w:numPr>
          <w:ilvl w:val="0"/>
          <w:numId w:val="370"/>
        </w:numPr>
        <w:spacing w:after="50" w:line="360" w:lineRule="auto" w:beforeLines="100"/>
        <w:ind w:left="360"/>
        <w:jc w:val="left"/>
      </w:pPr>
      <w:r>
        <w:rPr>
          <w:rFonts w:ascii="宋体" w:hAnsi="Times New Roman" w:eastAsia="宋体"/>
          <w:b w:val="false"/>
          <w:i w:val="false"/>
          <w:color w:val="000000"/>
          <w:sz w:val="22"/>
        </w:rPr>
        <w:t>一般使用</w:t>
      </w:r>
    </w:p>
    <w:bookmarkEnd w:id="1565"/>
    <w:bookmarkStart w:name="fdkD2" w:id="156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zmerge]$ ll</w:t>
        <w:br/>
        <w:t>total 12</w:t>
        <w:br/>
        <w:t>-rw-rw-r--. 1 trial trial 61  8月 29 15:38 data.gz</w:t>
        <w:br/>
        <w:t>-rw-rw-r--. 1 trial trial 94  8月 29 15:40 data2.gz</w:t>
        <w:br/>
        <w:t>-rw-rw-r--. 1 trial trial 68  8月 29 15:40 data3.gz</w:t>
        <w:br/>
        <w:t/>
        <w:br/>
        <w:t xml:space="preserve">[trial@smartedu zmerge]$ cat data.gz </w:t>
        <w:br/>
        <w:t>�3T0R0�B i�`�e1���</w:t>
        <w:br/>
        <w:t xml:space="preserve">                 P�x10;��x18;($��m</w:t>
        <w:br/>
        <w:t>�h;N</w:t>
        <w:br/>
        <w:t/>
        <w:br/>
        <w:t>[trial@smartedu zmerge]$ jzcat data.gz</w:t>
        <w:br/>
        <w:t>1 2 3</w:t>
        <w:br/>
        <w:t>1 1 1</w:t>
        <w:br/>
        <w:t>1 4 6</w:t>
        <w:br/>
        <w:t>2 2 2</w:t>
        <w:br/>
        <w:t>2 2 2</w:t>
        <w:br/>
        <w:t>2 4 6</w:t>
        <w:br/>
        <w:t>2 1 4</w:t>
        <w:br/>
        <w:t>2 1 3</w:t>
        <w:br/>
        <w:t>3 2 1</w:t>
        <w:br/>
        <w:t>3 3 3</w:t>
        <w:br/>
        <w:t>3 2 1</w:t>
        <w:br/>
        <w:t>3 3 3</w:t>
        <w:br/>
        <w:t>5 3 3</w:t>
        <w:br/>
        <w:t>[trial@smartedu zmerge]$ jzcat data.gz data2.gz</w:t>
        <w:br/>
        <w:t>1 2 3</w:t>
        <w:br/>
        <w:t>1 1 1</w:t>
        <w:br/>
        <w:t>1 4 6</w:t>
        <w:br/>
        <w:t>2 2 2</w:t>
        <w:br/>
        <w:t>2 2 2</w:t>
        <w:br/>
        <w:t>2 4 6</w:t>
        <w:br/>
        <w:t>2 1 4</w:t>
        <w:br/>
        <w:t>2 1 3</w:t>
        <w:br/>
        <w:t>3 2 1</w:t>
        <w:br/>
        <w:t>3 3 3</w:t>
        <w:br/>
        <w:t>3 2 1</w:t>
        <w:br/>
        <w:t>3 3 3</w:t>
        <w:br/>
        <w:t>5 3 3</w:t>
        <w:br/>
        <w:t>1 2 3 3623.13</w:t>
        <w:br/>
        <w:t>1 3 3 6.431</w:t>
        <w:br/>
        <w:t>1 1 1 40.1312</w:t>
        <w:br/>
        <w:t>1 4 6 3.445</w:t>
        <w:br/>
        <w:t>2 2 2 53.54</w:t>
        <w:br/>
        <w:t>2 2 2 0.042</w:t>
        <w:br/>
        <w:t>2 4 6 233.03</w:t>
        <w:br/>
        <w:t>2 1 4 4.5</w:t>
        <w:br/>
        <w:t>3 2 1 1.15</w:t>
        <w:br/>
        <w:t>3 3 3 1.0242</w:t>
        <w:br/>
        <w:t>3 2 1 53.21</w:t>
        <w:br/>
        <w:t xml:space="preserve">[trial@smartedu zmerge]$ jzcat data.gz data2.gz data3.gz </w:t>
        <w:br/>
        <w:t>1 2 3</w:t>
        <w:br/>
        <w:t>1 1 1</w:t>
        <w:br/>
        <w:t>1 4 6</w:t>
        <w:br/>
        <w:t>2 2 2</w:t>
        <w:br/>
        <w:t>2 2 2</w:t>
        <w:br/>
        <w:t>2 4 6</w:t>
        <w:br/>
        <w:t>2 1 4</w:t>
        <w:br/>
        <w:t>2 1 3</w:t>
        <w:br/>
        <w:t>3 2 1</w:t>
        <w:br/>
        <w:t>3 3 3</w:t>
        <w:br/>
        <w:t>3 2 1</w:t>
        <w:br/>
        <w:t>3 3 3</w:t>
        <w:br/>
        <w:t>5 3 3</w:t>
        <w:br/>
        <w:t>1 2 3 3623.13</w:t>
        <w:br/>
        <w:t>1 3 3 6.431</w:t>
        <w:br/>
        <w:t>1 1 1 40.1312</w:t>
        <w:br/>
        <w:t>1 4 6 3.445</w:t>
        <w:br/>
        <w:t>2 2 2 53.54</w:t>
        <w:br/>
        <w:t>2 2 2 0.042</w:t>
        <w:br/>
        <w:t>2 4 6 233.03</w:t>
        <w:br/>
        <w:t>2 1 4 4.5</w:t>
        <w:br/>
        <w:t>3 2 1 1.15</w:t>
        <w:br/>
        <w:t>3 3 3 1.0242</w:t>
        <w:br/>
        <w:t>3 2 1 53.21</w:t>
        <w:br/>
        <w:t>1 2 3 1 3 3</w:t>
        <w:br/>
        <w:t>1 1 1 2 2 2</w:t>
        <w:br/>
        <w:t>1 4 6 3 2 1</w:t>
        <w:br/>
        <w:t>2 1 4 3 3 3</w:t>
        <w:br/>
        <w:t>2 1 3 3 2 6</w:t>
        <w:br/>
        <w:t>3 2 1 2 2 2</w:t>
        <w:br/>
        <w:t>3 3 3 2 4 6</w:t>
        <w:br/>
        <w:t xml:space="preserve">[trial@smartedu zmerge]$ </w:t>
        <w:br/>
      </w:r>
    </w:p>
    <w:bookmarkEnd w:id="1566"/>
    <w:bookmarkStart w:name="u4c6ed12e" w:id="1567"/>
    <w:p>
      <w:pPr>
        <w:numPr>
          <w:ilvl w:val="0"/>
          <w:numId w:val="371"/>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-p</w:t>
      </w:r>
    </w:p>
    <w:bookmarkEnd w:id="1567"/>
    <w:bookmarkStart w:name="il4Ai" w:id="156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zmerge]$ jzcat data.gz 111</w:t>
        <w:br/>
        <w:t>1 2 3</w:t>
        <w:br/>
        <w:t>1 1 1</w:t>
        <w:br/>
        <w:t>1 4 6</w:t>
        <w:br/>
        <w:t>2 2 2</w:t>
        <w:br/>
        <w:t>2 2 2</w:t>
        <w:br/>
        <w:t>2 4 6</w:t>
        <w:br/>
        <w:t>2 1 4</w:t>
        <w:br/>
        <w:t>2 1 3</w:t>
        <w:br/>
        <w:t>3 2 1</w:t>
        <w:br/>
        <w:t>3 3 3</w:t>
        <w:br/>
        <w:t>3 2 1</w:t>
        <w:br/>
        <w:t>3 3 3</w:t>
        <w:br/>
        <w:t>5 3 3</w:t>
        <w:br/>
        <w:t>gzip: 111.gz: No such file or directory</w:t>
        <w:br/>
        <w:t>[trial@smartedu zmerge]$ echo $?</w:t>
        <w:br/>
        <w:t>1</w:t>
        <w:br/>
        <w:t>[trial@smartedu zmerge]$ jzcat -p data.gz 111</w:t>
        <w:br/>
        <w:t>1 2 3</w:t>
        <w:br/>
        <w:t>1 1 1</w:t>
        <w:br/>
        <w:t>1 4 6</w:t>
        <w:br/>
        <w:t>2 2 2</w:t>
        <w:br/>
        <w:t>2 2 2</w:t>
        <w:br/>
        <w:t>2 4 6</w:t>
        <w:br/>
        <w:t>2 1 4</w:t>
        <w:br/>
        <w:t>2 1 3</w:t>
        <w:br/>
        <w:t>3 2 1</w:t>
        <w:br/>
        <w:t>3 3 3</w:t>
        <w:br/>
        <w:t>3 2 1</w:t>
        <w:br/>
        <w:t>3 3 3</w:t>
        <w:br/>
        <w:t>5 3 3</w:t>
        <w:br/>
        <w:t>gzip: 111.gz: No such file or directory</w:t>
        <w:br/>
        <w:t>[trial@smartedu zmerge]$ echo $?</w:t>
        <w:br/>
        <w:t>0</w:t>
        <w:br/>
        <w:t xml:space="preserve">[trial@smartedu zmerge]$ </w:t>
        <w:br/>
      </w:r>
    </w:p>
    <w:bookmarkEnd w:id="1568"/>
    <w:bookmarkStart w:name="vqGO1" w:id="1569"/>
    <w:p>
      <w:pPr>
        <w:pStyle w:val="Heading2"/>
        <w:spacing w:after="50" w:line="360" w:lineRule="auto" w:beforeLines="100"/>
        <w:ind w:left="0"/>
        <w:jc w:val="left"/>
      </w:pPr>
      <w:r>
        <w:rPr>
          <w:rFonts w:ascii="宋体" w:hAnsi="Times New Roman" w:eastAsia="宋体"/>
        </w:rPr>
        <w:t>8、</w:t>
      </w:r>
      <w:r>
        <w:rPr>
          <w:rFonts w:ascii="宋体" w:hAnsi="Times New Roman" w:eastAsia="宋体"/>
        </w:rPr>
        <w:t>横向输出多个文件：</w:t>
      </w:r>
      <w:r>
        <w:rPr>
          <w:rFonts w:ascii="宋体" w:hAnsi="Courier New" w:eastAsia="宋体"/>
        </w:rPr>
        <w:t>hcat</w:t>
      </w:r>
    </w:p>
    <w:bookmarkEnd w:id="1569"/>
    <w:bookmarkStart w:name="u3a42f29f" w:id="1570"/>
    <w:p>
      <w:pPr>
        <w:numPr>
          <w:ilvl w:val="0"/>
          <w:numId w:val="372"/>
        </w:numPr>
        <w:spacing w:after="50" w:line="360" w:lineRule="auto" w:beforeLines="100"/>
        <w:ind w:left="360"/>
        <w:jc w:val="left"/>
      </w:pP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输出文件是纵向输出，</w:t>
      </w:r>
      <w:r>
        <w:rPr>
          <w:rFonts w:ascii="宋体" w:hAnsi="Courier New" w:eastAsia="宋体"/>
          <w:b w:val="false"/>
          <w:i w:val="false"/>
          <w:color w:val="000000"/>
          <w:sz w:val="22"/>
        </w:rPr>
        <w:t>hcat</w:t>
      </w:r>
      <w:r>
        <w:rPr>
          <w:rFonts w:ascii="宋体" w:hAnsi="Times New Roman" w:eastAsia="宋体"/>
          <w:b w:val="false"/>
          <w:i w:val="false"/>
          <w:color w:val="000000"/>
          <w:sz w:val="22"/>
        </w:rPr>
        <w:t xml:space="preserve"> 是横向输出</w:t>
      </w:r>
    </w:p>
    <w:bookmarkEnd w:id="1570"/>
    <w:bookmarkStart w:name="u250901be" w:id="1571"/>
    <w:p>
      <w:pPr>
        <w:numPr>
          <w:ilvl w:val="0"/>
          <w:numId w:val="372"/>
        </w:numPr>
        <w:spacing w:after="50" w:line="360" w:lineRule="auto" w:beforeLines="100"/>
        <w:ind w:left="360"/>
        <w:jc w:val="left"/>
      </w:pPr>
      <w:r>
        <w:rPr>
          <w:rFonts w:ascii="宋体" w:hAnsi="Times New Roman" w:eastAsia="宋体"/>
          <w:b w:val="false"/>
          <w:i w:val="false"/>
          <w:color w:val="000000"/>
          <w:sz w:val="22"/>
        </w:rPr>
        <w:t>根据第一个文件行数不同，输出不同</w:t>
      </w:r>
    </w:p>
    <w:bookmarkEnd w:id="1571"/>
    <w:bookmarkStart w:name="yjPrn" w:id="1572"/>
    <w:p>
      <w:pPr>
        <w:pStyle w:val="Heading3"/>
        <w:spacing w:after="50" w:line="360" w:lineRule="auto" w:beforeLines="100"/>
        <w:ind w:left="0"/>
        <w:jc w:val="left"/>
      </w:pPr>
      <w:r>
        <w:rPr>
          <w:rFonts w:ascii="宋体" w:hAnsi="Times New Roman" w:eastAsia="宋体"/>
        </w:rPr>
        <w:t>①、语法</w:t>
      </w:r>
    </w:p>
    <w:bookmarkEnd w:id="1572"/>
    <w:bookmarkStart w:name="u2eb86886" w:id="1573"/>
    <w:p>
      <w:pPr>
        <w:spacing w:after="50" w:line="360" w:lineRule="auto" w:beforeLines="100"/>
        <w:ind w:left="0"/>
        <w:jc w:val="left"/>
      </w:pPr>
      <w:r>
        <w:rPr>
          <w:rFonts w:ascii="宋体" w:hAnsi="Courier New" w:eastAsia="宋体"/>
          <w:b w:val="false"/>
          <w:i w:val="false"/>
          <w:color w:val="000000"/>
          <w:sz w:val="22"/>
        </w:rPr>
        <w:t>hcat FILE...</w:t>
      </w:r>
    </w:p>
    <w:bookmarkEnd w:id="1573"/>
    <w:bookmarkStart w:name="u88b46938" w:id="1574"/>
    <w:p>
      <w:pPr>
        <w:numPr>
          <w:ilvl w:val="0"/>
          <w:numId w:val="373"/>
        </w:numPr>
        <w:spacing w:after="50" w:line="360" w:lineRule="auto" w:beforeLines="100"/>
        <w:ind w:left="360"/>
        <w:jc w:val="left"/>
      </w:pPr>
      <w:r>
        <w:rPr>
          <w:rFonts w:ascii="宋体" w:hAnsi="Courier New" w:eastAsia="宋体"/>
          <w:b w:val="false"/>
          <w:i w:val="false"/>
          <w:color w:val="000000"/>
          <w:sz w:val="22"/>
        </w:rPr>
        <w:t>cat</w:t>
      </w:r>
    </w:p>
    <w:bookmarkEnd w:id="1574"/>
    <w:bookmarkStart w:name="OYV4K" w:id="157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master </w:t>
        <w:br/>
        <w:t>1 第一列 2</w:t>
        <w:br/>
        <w:t>2 第二列 4</w:t>
        <w:br/>
        <w:t>3 第三列 1</w:t>
        <w:br/>
        <w:t>4 第四列 5</w:t>
        <w:br/>
        <w:t>[trial@localhost data]$ cat data</w:t>
        <w:br/>
        <w:t>3 2 1</w:t>
        <w:br/>
        <w:t>2 2 2</w:t>
        <w:br/>
        <w:t>1 2 3</w:t>
        <w:br/>
        <w:t>1 3 3</w:t>
        <w:br/>
        <w:t>1 1 1</w:t>
        <w:br/>
        <w:t>2 2 2</w:t>
        <w:br/>
        <w:t>3 3 3</w:t>
        <w:br/>
        <w:t>2 4 6</w:t>
        <w:br/>
        <w:t>1 4 6</w:t>
        <w:br/>
        <w:t>3 2 1</w:t>
        <w:br/>
        <w:t>2 1 4</w:t>
        <w:br/>
        <w:t>3 3 3</w:t>
        <w:br/>
        <w:t>2 1 3</w:t>
        <w:br/>
        <w:t>[trial@localhost data]$ cat data2</w:t>
        <w:br/>
        <w:t>3 2 1 1.15</w:t>
        <w:br/>
        <w:t>2 2 2 53.54</w:t>
        <w:br/>
        <w:t>1 2 3 3623.13</w:t>
        <w:br/>
        <w:t>1 3 3 6.431</w:t>
        <w:br/>
        <w:t>1 1 1 40.1312</w:t>
        <w:br/>
        <w:t>2 2 2 0.042</w:t>
        <w:br/>
        <w:t>3 3 3 1.0242</w:t>
        <w:br/>
        <w:t>2 4 6 233.03</w:t>
        <w:br/>
        <w:t>1 4 6 3.445</w:t>
        <w:br/>
        <w:t>3 2 1 53.21</w:t>
        <w:br/>
        <w:t>2 1 4 4.5</w:t>
        <w:br/>
        <w:t>[trial@localhost data]$ cat master data data2</w:t>
        <w:br/>
        <w:t>1 第一列 2</w:t>
        <w:br/>
        <w:t>2 第二列 4</w:t>
        <w:br/>
        <w:t>3 第三列 1</w:t>
        <w:br/>
        <w:t>4 第四列 5</w:t>
        <w:br/>
        <w:t>3 2 1</w:t>
        <w:br/>
        <w:t>2 2 2</w:t>
        <w:br/>
        <w:t>1 2 3</w:t>
        <w:br/>
        <w:t>1 3 3</w:t>
        <w:br/>
        <w:t>1 1 1</w:t>
        <w:br/>
        <w:t>2 2 2</w:t>
        <w:br/>
        <w:t>3 3 3</w:t>
        <w:br/>
        <w:t>2 4 6</w:t>
        <w:br/>
        <w:t>1 4 6</w:t>
        <w:br/>
        <w:t>3 2 1</w:t>
        <w:br/>
        <w:t>2 1 4</w:t>
        <w:br/>
        <w:t>3 3 3</w:t>
        <w:br/>
        <w:t>2 1 3</w:t>
        <w:br/>
        <w:t>3 2 1 1.15</w:t>
        <w:br/>
        <w:t>2 2 2 53.54</w:t>
        <w:br/>
        <w:t>1 2 3 3623.13</w:t>
        <w:br/>
        <w:t>1 3 3 6.431</w:t>
        <w:br/>
        <w:t>1 1 1 40.1312</w:t>
        <w:br/>
        <w:t>2 2 2 0.042</w:t>
        <w:br/>
        <w:t>3 3 3 1.0242</w:t>
        <w:br/>
        <w:t>2 4 6 233.03</w:t>
        <w:br/>
        <w:t>1 4 6 3.445</w:t>
        <w:br/>
        <w:t>3 2 1 53.21</w:t>
        <w:br/>
        <w:t>2 1 4 4.5</w:t>
        <w:br/>
      </w:r>
    </w:p>
    <w:bookmarkEnd w:id="1575"/>
    <w:bookmarkStart w:name="ue84b841a" w:id="1576"/>
    <w:p>
      <w:pPr>
        <w:numPr>
          <w:ilvl w:val="0"/>
          <w:numId w:val="374"/>
        </w:numPr>
        <w:spacing w:after="50" w:line="360" w:lineRule="auto" w:beforeLines="100"/>
        <w:ind w:left="360"/>
        <w:jc w:val="left"/>
      </w:pPr>
      <w:r>
        <w:rPr>
          <w:rFonts w:ascii="宋体" w:hAnsi="Courier New" w:eastAsia="宋体"/>
          <w:b w:val="false"/>
          <w:i w:val="false"/>
          <w:color w:val="000000"/>
          <w:sz w:val="22"/>
        </w:rPr>
        <w:t>hcat</w:t>
      </w:r>
      <w:r>
        <w:rPr>
          <w:rFonts w:ascii="宋体" w:hAnsi="Times New Roman" w:eastAsia="宋体"/>
          <w:b w:val="false"/>
          <w:i w:val="false"/>
          <w:color w:val="000000"/>
          <w:sz w:val="22"/>
        </w:rPr>
        <w:t xml:space="preserve"> 根据第一个文件的行数显示</w:t>
      </w:r>
    </w:p>
    <w:bookmarkEnd w:id="1576"/>
    <w:bookmarkStart w:name="enIop" w:id="157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master </w:t>
        <w:br/>
        <w:t>1 第一列 2</w:t>
        <w:br/>
        <w:t>2 第二列 4</w:t>
        <w:br/>
        <w:t>3 第三列 1</w:t>
        <w:br/>
        <w:t>4 第四列 5</w:t>
        <w:br/>
        <w:t>[trial@localhost data]$ cat data</w:t>
        <w:br/>
        <w:t>3 2 1</w:t>
        <w:br/>
        <w:t>2 2 2</w:t>
        <w:br/>
        <w:t>1 2 3</w:t>
        <w:br/>
        <w:t>1 3 3</w:t>
        <w:br/>
        <w:t>1 1 1</w:t>
        <w:br/>
        <w:t>2 2 2</w:t>
        <w:br/>
        <w:t>3 3 3</w:t>
        <w:br/>
        <w:t>2 4 6</w:t>
        <w:br/>
        <w:t>1 4 6</w:t>
        <w:br/>
        <w:t>3 2 1</w:t>
        <w:br/>
        <w:t>2 1 4</w:t>
        <w:br/>
        <w:t>3 3 3</w:t>
        <w:br/>
        <w:t>2 1 3</w:t>
        <w:br/>
        <w:t>[trial@localhost data]$ cat data2</w:t>
        <w:br/>
        <w:t>3 2 1 1.15</w:t>
        <w:br/>
        <w:t>2 2 2 53.54</w:t>
        <w:br/>
        <w:t>1 2 3 3623.13</w:t>
        <w:br/>
        <w:t>1 3 3 6.431</w:t>
        <w:br/>
        <w:t>1 1 1 40.1312</w:t>
        <w:br/>
        <w:t>2 2 2 0.042</w:t>
        <w:br/>
        <w:t>3 3 3 1.0242</w:t>
        <w:br/>
        <w:t>2 4 6 233.03</w:t>
        <w:br/>
        <w:t>1 4 6 3.445</w:t>
        <w:br/>
        <w:t>3 2 1 53.21</w:t>
        <w:br/>
        <w:t>2 1 4 4.5</w:t>
        <w:br/>
        <w:t>[trial@localhost data]$ hcat master data data2</w:t>
        <w:br/>
        <w:t>1 第一列 2 3 2 1 3 2 1 1.15</w:t>
        <w:br/>
        <w:t>2 第二列 4 2 2 2 2 2 2 53.54</w:t>
        <w:br/>
        <w:t>3 第三列 1 1 2 3 1 2 3 3623.13</w:t>
        <w:br/>
        <w:t>4 第四列 5 1 3 3 1 3 3 6.431</w:t>
        <w:br/>
      </w:r>
    </w:p>
    <w:bookmarkEnd w:id="1577"/>
    <w:bookmarkStart w:name="u573ebce3" w:id="1578"/>
    <w:p>
      <w:pPr>
        <w:numPr>
          <w:ilvl w:val="0"/>
          <w:numId w:val="375"/>
        </w:numPr>
        <w:spacing w:after="50" w:line="360" w:lineRule="auto" w:beforeLines="100"/>
        <w:ind w:left="360"/>
        <w:jc w:val="left"/>
      </w:pPr>
      <w:r>
        <w:rPr>
          <w:rFonts w:ascii="宋体" w:hAnsi="Courier New" w:eastAsia="宋体"/>
          <w:b w:val="false"/>
          <w:i w:val="false"/>
          <w:color w:val="000000"/>
          <w:sz w:val="22"/>
        </w:rPr>
        <w:t>hcat</w:t>
      </w:r>
      <w:r>
        <w:rPr>
          <w:rFonts w:ascii="宋体" w:hAnsi="Times New Roman" w:eastAsia="宋体"/>
          <w:b w:val="false"/>
          <w:i w:val="false"/>
          <w:color w:val="000000"/>
          <w:sz w:val="22"/>
        </w:rPr>
        <w:t xml:space="preserve"> 根据第一个文件行数不同，输出不同</w:t>
      </w:r>
    </w:p>
    <w:bookmarkEnd w:id="1578"/>
    <w:bookmarkStart w:name="dqNQo" w:id="157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master </w:t>
        <w:br/>
        <w:t>1 第一列 2</w:t>
        <w:br/>
        <w:t>2 第二列 4</w:t>
        <w:br/>
        <w:t>3 第三列 1</w:t>
        <w:br/>
        <w:t>4 第四列 5</w:t>
        <w:br/>
        <w:t>[trial@localhost data]$ cat data</w:t>
        <w:br/>
        <w:t>3 2 1</w:t>
        <w:br/>
        <w:t>2 2 2</w:t>
        <w:br/>
        <w:t>1 2 3</w:t>
        <w:br/>
        <w:t>1 3 3</w:t>
        <w:br/>
        <w:t>1 1 1</w:t>
        <w:br/>
        <w:t>2 2 2</w:t>
        <w:br/>
        <w:t>3 3 3</w:t>
        <w:br/>
        <w:t>2 4 6</w:t>
        <w:br/>
        <w:t>1 4 6</w:t>
        <w:br/>
        <w:t>3 2 1</w:t>
        <w:br/>
        <w:t>2 1 4</w:t>
        <w:br/>
        <w:t>3 3 3</w:t>
        <w:br/>
        <w:t>2 1 3</w:t>
        <w:br/>
        <w:t>[trial@localhost data]$ cat data2</w:t>
        <w:br/>
        <w:t>3 2 1 1.15</w:t>
        <w:br/>
        <w:t>2 2 2 53.54</w:t>
        <w:br/>
        <w:t>1 2 3 3623.13</w:t>
        <w:br/>
        <w:t>1 3 3 6.431</w:t>
        <w:br/>
        <w:t>1 1 1 40.1312</w:t>
        <w:br/>
        <w:t>2 2 2 0.042</w:t>
        <w:br/>
        <w:t>3 3 3 1.0242</w:t>
        <w:br/>
        <w:t>2 4 6 233.03</w:t>
        <w:br/>
        <w:t>1 4 6 3.445</w:t>
        <w:br/>
        <w:t>3 2 1 53.21</w:t>
        <w:br/>
        <w:t>2 1 4 4.5</w:t>
        <w:br/>
        <w:t>[trial@localhost data]$ hcat data master data2</w:t>
        <w:br/>
        <w:t>3 2 1 1 第一列 2 3 2 1 1.15</w:t>
        <w:br/>
        <w:t>2 2 2 2 第二列 4 2 2 2 53.54</w:t>
        <w:br/>
        <w:t>1 2 3 3 第三列 1 1 2 3 3623.13</w:t>
        <w:br/>
        <w:t>1 3 3 4 第四列 5 1 3 3 6.431</w:t>
        <w:br/>
        <w:t>1 1 1 1 1 1 40.1312</w:t>
        <w:br/>
        <w:t>2 2 2 2 2 2 0.042</w:t>
        <w:br/>
        <w:t>3 3 3 3 3 3 1.0242</w:t>
        <w:br/>
        <w:t>2 4 6 2 4 6 233.03</w:t>
        <w:br/>
        <w:t>1 4 6 1 4 6 3.445</w:t>
        <w:br/>
        <w:t>3 2 1 3 2 1 53.21</w:t>
        <w:br/>
        <w:t>2 1 4 2 1 4 4.5</w:t>
        <w:br/>
        <w:t>3 3 3</w:t>
        <w:br/>
        <w:t>2 1 3</w:t>
        <w:br/>
      </w:r>
    </w:p>
    <w:bookmarkEnd w:id="1579"/>
    <w:bookmarkStart w:name="leKpu" w:id="1580"/>
    <w:p>
      <w:pPr>
        <w:pStyle w:val="Heading3"/>
        <w:spacing w:after="50" w:line="360" w:lineRule="auto" w:beforeLines="100"/>
        <w:ind w:left="0"/>
        <w:jc w:val="left"/>
      </w:pPr>
      <w:r>
        <w:rPr>
          <w:rFonts w:ascii="宋体" w:hAnsi="Times New Roman" w:eastAsia="宋体"/>
        </w:rPr>
        <w:t>②、参数</w:t>
      </w:r>
    </w:p>
    <w:bookmarkEnd w:id="1580"/>
    <w:bookmarkStart w:name="ue7056f69" w:id="1581"/>
    <w:p>
      <w:pPr>
        <w:spacing w:after="50" w:line="360" w:lineRule="auto" w:beforeLines="100"/>
        <w:ind w:left="0"/>
        <w:jc w:val="left"/>
      </w:pPr>
      <w:r>
        <w:rPr>
          <w:rFonts w:ascii="宋体" w:hAnsi="Times New Roman" w:eastAsia="宋体"/>
          <w:b w:val="false"/>
          <w:i w:val="false"/>
          <w:color w:val="000000"/>
          <w:sz w:val="22"/>
        </w:rPr>
        <w:t>无</w:t>
      </w:r>
    </w:p>
    <w:bookmarkEnd w:id="1581"/>
    <w:bookmarkStart w:name="VSPhY" w:id="1582"/>
    <w:p>
      <w:pPr>
        <w:pStyle w:val="Heading2"/>
        <w:spacing w:after="50" w:line="360" w:lineRule="auto" w:beforeLines="100"/>
        <w:ind w:left="0"/>
        <w:jc w:val="left"/>
      </w:pPr>
      <w:r>
        <w:rPr>
          <w:rFonts w:ascii="宋体" w:hAnsi="Times New Roman" w:eastAsia="宋体"/>
        </w:rPr>
        <w:t>9、根据路径输出多个文件：</w:t>
      </w:r>
      <w:r>
        <w:rPr>
          <w:rFonts w:ascii="宋体" w:hAnsi="Courier New" w:eastAsia="宋体"/>
        </w:rPr>
        <w:t>fcat</w:t>
      </w:r>
    </w:p>
    <w:bookmarkEnd w:id="1582"/>
    <w:bookmarkStart w:name="u667987a6" w:id="1583"/>
    <w:p>
      <w:pPr>
        <w:numPr>
          <w:ilvl w:val="0"/>
          <w:numId w:val="376"/>
        </w:numPr>
        <w:spacing w:after="50" w:line="360" w:lineRule="auto" w:beforeLines="100"/>
        <w:ind w:left="360"/>
        <w:jc w:val="left"/>
      </w:pPr>
      <w:r>
        <w:rPr>
          <w:rFonts w:ascii="宋体" w:hAnsi="Times New Roman" w:eastAsia="宋体"/>
          <w:b w:val="false"/>
          <w:i w:val="false"/>
          <w:color w:val="000000"/>
          <w:sz w:val="22"/>
        </w:rPr>
        <w:t xml:space="preserve">输出效果与 </w:t>
      </w:r>
      <w:r>
        <w:rPr>
          <w:rFonts w:ascii="宋体" w:hAnsi="Courier New" w:eastAsia="宋体"/>
          <w:b w:val="false"/>
          <w:i w:val="false"/>
          <w:color w:val="000000"/>
          <w:sz w:val="22"/>
        </w:rPr>
        <w:t>cat</w:t>
      </w:r>
      <w:r>
        <w:rPr>
          <w:rFonts w:ascii="宋体" w:hAnsi="Times New Roman" w:eastAsia="宋体"/>
          <w:b w:val="false"/>
          <w:i w:val="false"/>
          <w:color w:val="000000"/>
          <w:sz w:val="22"/>
        </w:rPr>
        <w:t xml:space="preserve"> 相同，都是</w:t>
      </w:r>
      <w:r>
        <w:rPr>
          <w:rFonts w:ascii="宋体" w:hAnsi="Times New Roman" w:eastAsia="宋体"/>
          <w:b w:val="false"/>
          <w:i w:val="false"/>
          <w:color w:val="f5222d"/>
          <w:sz w:val="22"/>
        </w:rPr>
        <w:t>纵向</w:t>
      </w:r>
      <w:r>
        <w:rPr>
          <w:rFonts w:ascii="宋体" w:hAnsi="Times New Roman" w:eastAsia="宋体"/>
          <w:b w:val="false"/>
          <w:i w:val="false"/>
          <w:color w:val="000000"/>
          <w:sz w:val="22"/>
        </w:rPr>
        <w:t>显示</w:t>
      </w:r>
    </w:p>
    <w:bookmarkEnd w:id="1583"/>
    <w:bookmarkStart w:name="uf00f4d70" w:id="1584"/>
    <w:p>
      <w:pPr>
        <w:numPr>
          <w:ilvl w:val="0"/>
          <w:numId w:val="376"/>
        </w:numPr>
        <w:spacing w:after="50" w:line="360" w:lineRule="auto" w:beforeLines="100"/>
        <w:ind w:left="360"/>
        <w:jc w:val="left"/>
      </w:pPr>
      <w:r>
        <w:rPr>
          <w:rFonts w:ascii="宋体" w:hAnsi="Times New Roman" w:eastAsia="宋体"/>
          <w:b w:val="false"/>
          <w:i w:val="false"/>
          <w:color w:val="000000"/>
          <w:sz w:val="22"/>
        </w:rPr>
        <w:t>可以输出指定路径下的所有文件</w:t>
      </w:r>
    </w:p>
    <w:bookmarkEnd w:id="1584"/>
    <w:bookmarkStart w:name="aMS2b" w:id="1585"/>
    <w:p>
      <w:pPr>
        <w:pStyle w:val="Heading3"/>
        <w:spacing w:after="50" w:line="360" w:lineRule="auto" w:beforeLines="100"/>
        <w:ind w:left="0"/>
        <w:jc w:val="left"/>
      </w:pPr>
      <w:r>
        <w:rPr>
          <w:rFonts w:ascii="宋体" w:hAnsi="Times New Roman" w:eastAsia="宋体"/>
        </w:rPr>
        <w:t>①、语法</w:t>
      </w:r>
    </w:p>
    <w:bookmarkEnd w:id="1585"/>
    <w:bookmarkStart w:name="uc5bfe544" w:id="1586"/>
    <w:p>
      <w:pPr>
        <w:spacing w:after="50" w:line="360" w:lineRule="auto" w:beforeLines="100"/>
        <w:ind w:left="0"/>
        <w:jc w:val="left"/>
      </w:pPr>
      <w:r>
        <w:rPr>
          <w:rFonts w:ascii="宋体" w:hAnsi="Courier New" w:eastAsia="宋体"/>
          <w:b w:val="false"/>
          <w:i w:val="false"/>
          <w:color w:val="000000"/>
          <w:sz w:val="22"/>
        </w:rPr>
        <w:t>fcat -d &lt;directory&gt; [FILE]</w:t>
      </w:r>
    </w:p>
    <w:bookmarkEnd w:id="1586"/>
    <w:bookmarkStart w:name="u3644d109" w:id="1587"/>
    <w:p>
      <w:pPr>
        <w:numPr>
          <w:ilvl w:val="0"/>
          <w:numId w:val="377"/>
        </w:numPr>
        <w:spacing w:after="50" w:line="360" w:lineRule="auto" w:beforeLines="100"/>
        <w:ind w:left="360"/>
        <w:jc w:val="left"/>
      </w:pPr>
      <w:r>
        <w:rPr>
          <w:rFonts w:ascii="宋体" w:hAnsi="Times New Roman" w:eastAsia="宋体"/>
          <w:b w:val="false"/>
          <w:i w:val="false"/>
          <w:color w:val="000000"/>
          <w:sz w:val="22"/>
        </w:rPr>
        <w:t>读取命令中的文件名然后输出</w:t>
      </w:r>
    </w:p>
    <w:bookmarkEnd w:id="1587"/>
    <w:bookmarkStart w:name="fXnB9" w:id="158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ls</w:t>
        <w:br/>
        <w:t>data  data2  data3  master  tencd  test_date  tran</w:t>
        <w:br/>
        <w:t>[trial@localhost data]$ ls | fcat</w:t>
        <w:br/>
        <w:t>3 2 1</w:t>
        <w:br/>
        <w:t>2 2 2</w:t>
        <w:br/>
        <w:t>1 2 3</w:t>
        <w:br/>
        <w:t>1 3 3</w:t>
        <w:br/>
        <w:t>1 1 1</w:t>
        <w:br/>
        <w:t>2 2 2</w:t>
        <w:br/>
        <w:t>3 3 3</w:t>
        <w:br/>
        <w:t>2 4 6</w:t>
        <w:br/>
        <w:t>1 4 6</w:t>
        <w:br/>
        <w:t>3 2 1</w:t>
        <w:br/>
        <w:t>2 1 4</w:t>
        <w:br/>
        <w:t>3 3 3</w:t>
        <w:br/>
        <w:t>2 1 3</w:t>
        <w:br/>
        <w:t>3 2 1 1.15</w:t>
        <w:br/>
        <w:t>2 2 2 53.54</w:t>
        <w:br/>
        <w:t>1 2 3 3623.13</w:t>
        <w:br/>
        <w:t>1 3 3 6.431</w:t>
        <w:br/>
        <w:t>1 1 1 40.1312</w:t>
        <w:br/>
        <w:t>2 2 2 0.042</w:t>
        <w:br/>
        <w:t>3 3 3 1.0242</w:t>
        <w:br/>
        <w:t>2 4 6 233.03</w:t>
        <w:br/>
        <w:t>1 4 6 3.445</w:t>
        <w:br/>
        <w:t>3 2 1 53.21</w:t>
        <w:br/>
        <w:t>2 1 4 4.5</w:t>
        <w:br/>
        <w:t>3 2 1 2 2 2</w:t>
        <w:br/>
        <w:t>1 2 3 1 3 3</w:t>
        <w:br/>
        <w:t>1 1 1 2 2 2</w:t>
        <w:br/>
        <w:t>3 3 3 2 4 6</w:t>
        <w:br/>
        <w:t>1 4 6 3 2 1</w:t>
        <w:br/>
        <w:t>2 1 4 3 3 3</w:t>
        <w:br/>
        <w:t>2 1 3 3 2 6</w:t>
        <w:br/>
        <w:t>1 第一列 2</w:t>
        <w:br/>
        <w:t>2 第二列 4</w:t>
        <w:br/>
        <w:t>3 第三列 1</w:t>
        <w:br/>
        <w:t>4 第四列 5</w:t>
        <w:br/>
        <w:t>九州B 0049 0056 0153 0006 56016 00001 00020</w:t>
        <w:br/>
        <w:t>九州A 0157 0056 0153 0006 56003 00001 00080</w:t>
        <w:br/>
        <w:t>九州B 0158 0056 0153 0006 56004 00001 00080</w:t>
        <w:br/>
        <w:t>九州B 0178 0056 0153 0006 56011 00001 00060</w:t>
        <w:br/>
        <w:t>関東B 0250 0056 0153 0006 56013 00001 00070</w:t>
        <w:br/>
        <w:t>九州B 0269 0056 0153 0006 56011 00001 00060</w:t>
        <w:br/>
        <w:t>九州B 0282 0056 0153 0006 56014 00001 00020</w:t>
        <w:br/>
        <w:t>九州A 0284 0056 0153 0006 56015 00001 00070</w:t>
        <w:br/>
        <w:t>関西 0299 0056 0153 0006 56011 00001 00070</w:t>
        <w:br/>
        <w:t>九州B 0309 0056 0153 0006 56020 00001 00010</w:t>
        <w:br/>
        <w:t>九州A 0315 0056 0153 0006 56013 00002 00060</w:t>
        <w:br/>
        <w:t>関西 0333 0056 0153 0006 56010 00001 00060</w:t>
        <w:br/>
        <w:t>九州B 0049 0056 0153 0005 56011 00003 00040</w:t>
        <w:br/>
        <w:t>九州A 0157 0056 0153 0005 56007 00003 00060</w:t>
        <w:br/>
        <w:t>九州B 0158 0056 0153 0005 56008 00003 00060</w:t>
        <w:br/>
        <w:t>九州B 0178 0056 0153 0005 56008 00002 00050</w:t>
        <w:br/>
        <w:t>関東B 0250 0056 0153 0005 56009 00003 00040</w:t>
        <w:br/>
        <w:t>九州B 0269 0056 0153 0005 56007 00003 00040</w:t>
        <w:br/>
        <w:t>九州B 0282 0056 0153 0005 56010 00003 00040</w:t>
        <w:br/>
        <w:t>九州A 0284 0056 0153 0005 56010 00003 00050</w:t>
        <w:br/>
        <w:t>関西 0299 0056 0153 0005 56007 00003 00040</w:t>
        <w:br/>
        <w:t>九州B 0309 0056 0153 0005 56009 00003 00040</w:t>
        <w:br/>
        <w:t>九州A 0315 0056 0153 0005 56009 00004 00030</w:t>
        <w:br/>
        <w:t>関西 0333 0056 0153 0005 56007 00003 00060</w:t>
        <w:br/>
        <w:t>九州B 0049 0056 0153 0005 56011 00003 00030</w:t>
        <w:br/>
        <w:t>九州A 0157 0056 0153 0005 56007 00003 00070</w:t>
        <w:br/>
        <w:t>九州B 0158 0056 0153 0005 56008 00003 00070</w:t>
        <w:br/>
        <w:t>九州B 0178 0056 0153 0005 56008 00002 00040</w:t>
        <w:br/>
        <w:t>関東B 0250 0056 0153 0005 56009 00003 00050</w:t>
        <w:br/>
        <w:t>九州B 0269 0056 0153 0005 56007 00003 00030</w:t>
        <w:br/>
        <w:t>関西 0299 0056 0153 0006 56011 00001 00070</w:t>
        <w:br/>
        <w:t>九州B 0309 0056 0153 0006 56020 00001 00010</w:t>
        <w:br/>
        <w:t>九州a 0315 0056 0153 0006 56013 00002 00060</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1 01 423</w:t>
        <w:br/>
        <w:t>3 01 223</w:t>
        <w:br/>
        <w:t>5 02 213</w:t>
        <w:br/>
        <w:t>2 04 341</w:t>
        <w:br/>
        <w:t>2 03 643</w:t>
        <w:br/>
      </w:r>
    </w:p>
    <w:bookmarkEnd w:id="1588"/>
    <w:bookmarkStart w:name="u9b5e2f35" w:id="1589"/>
    <w:p>
      <w:pPr>
        <w:numPr>
          <w:ilvl w:val="0"/>
          <w:numId w:val="378"/>
        </w:numPr>
        <w:spacing w:after="50" w:line="360" w:lineRule="auto" w:beforeLines="100"/>
        <w:ind w:left="360"/>
        <w:jc w:val="left"/>
      </w:pPr>
      <w:r>
        <w:rPr>
          <w:rFonts w:ascii="宋体" w:hAnsi="Times New Roman" w:eastAsia="宋体"/>
          <w:b w:val="false"/>
          <w:i w:val="false"/>
          <w:color w:val="000000"/>
          <w:sz w:val="22"/>
        </w:rPr>
        <w:t>读取文件中的文件名然后输出</w:t>
      </w:r>
    </w:p>
    <w:bookmarkEnd w:id="1589"/>
    <w:bookmarkStart w:name="FqhRJ" w:id="15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ls &gt; lsName</w:t>
        <w:br/>
        <w:t xml:space="preserve">[trial@localhost data]$ cat lsName </w:t>
        <w:br/>
        <w:t>data</w:t>
        <w:br/>
        <w:t>data2</w:t>
        <w:br/>
        <w:t>data3</w:t>
        <w:br/>
        <w:t>lsName</w:t>
        <w:br/>
        <w:t>master</w:t>
        <w:br/>
        <w:t>tencd</w:t>
        <w:br/>
        <w:t>test_date</w:t>
        <w:br/>
        <w:t>tran</w:t>
        <w:br/>
        <w:t xml:space="preserve">[trial@localhost data]$ fcat lsName </w:t>
        <w:br/>
        <w:t>3 2 1</w:t>
        <w:br/>
        <w:t>2 2 2</w:t>
        <w:br/>
        <w:t>1 2 3</w:t>
        <w:br/>
        <w:t>1 3 3</w:t>
        <w:br/>
        <w:t>1 1 1</w:t>
        <w:br/>
        <w:t>2 2 2</w:t>
        <w:br/>
        <w:t>3 3 3</w:t>
        <w:br/>
        <w:t>2 4 6</w:t>
        <w:br/>
        <w:t>1 4 6</w:t>
        <w:br/>
        <w:t>3 2 1</w:t>
        <w:br/>
        <w:t>2 1 4</w:t>
        <w:br/>
        <w:t>3 3 3</w:t>
        <w:br/>
        <w:t>2 1 3</w:t>
        <w:br/>
        <w:t>3 2 1 1.15</w:t>
        <w:br/>
        <w:t>2 2 2 53.54</w:t>
        <w:br/>
        <w:t>1 2 3 3623.13</w:t>
        <w:br/>
        <w:t>1 3 3 6.431</w:t>
        <w:br/>
        <w:t>1 1 1 40.1312</w:t>
        <w:br/>
        <w:t>2 2 2 0.042</w:t>
        <w:br/>
        <w:t>3 3 3 1.0242</w:t>
        <w:br/>
        <w:t>2 4 6 233.03</w:t>
        <w:br/>
        <w:t>1 4 6 3.445</w:t>
        <w:br/>
        <w:t>3 2 1 53.21</w:t>
        <w:br/>
        <w:t>2 1 4 4.5</w:t>
        <w:br/>
        <w:t>3 2 1 2 2 2</w:t>
        <w:br/>
        <w:t>1 2 3 1 3 3</w:t>
        <w:br/>
        <w:t>1 1 1 2 2 2</w:t>
        <w:br/>
        <w:t>3 3 3 2 4 6</w:t>
        <w:br/>
        <w:t>1 4 6 3 2 1</w:t>
        <w:br/>
        <w:t>2 1 4 3 3 3</w:t>
        <w:br/>
        <w:t>2 1 3 3 2 6</w:t>
        <w:br/>
        <w:t>data</w:t>
        <w:br/>
        <w:t>data2</w:t>
        <w:br/>
        <w:t>data3</w:t>
        <w:br/>
        <w:t>lsName</w:t>
        <w:br/>
        <w:t>master</w:t>
        <w:br/>
        <w:t>tencd</w:t>
        <w:br/>
        <w:t>test_date</w:t>
        <w:br/>
        <w:t>tran</w:t>
        <w:br/>
        <w:t>1 第一列 2</w:t>
        <w:br/>
        <w:t>2 第二列 4</w:t>
        <w:br/>
        <w:t>3 第三列 1</w:t>
        <w:br/>
        <w:t>4 第四列 5</w:t>
        <w:br/>
        <w:t>九州B 0049 0056 0153 0006 56016 00001 00020</w:t>
        <w:br/>
        <w:t>九州A 0157 0056 0153 0006 56003 00001 00080</w:t>
        <w:br/>
        <w:t>九州B 0158 0056 0153 0006 56004 00001 00080</w:t>
        <w:br/>
        <w:t>九州B 0178 0056 0153 0006 56011 00001 00060</w:t>
        <w:br/>
        <w:t>関東B 0250 0056 0153 0006 56013 00001 00070</w:t>
        <w:br/>
        <w:t>九州B 0269 0056 0153 0006 56011 00001 00060</w:t>
        <w:br/>
        <w:t>九州B 0282 0056 0153 0006 56014 00001 00020</w:t>
        <w:br/>
        <w:t>九州A 0284 0056 0153 0006 56015 00001 00070</w:t>
        <w:br/>
        <w:t>関西 0299 0056 0153 0006 56011 00001 00070</w:t>
        <w:br/>
        <w:t>九州B 0309 0056 0153 0006 56020 00001 00010</w:t>
        <w:br/>
        <w:t>九州A 0315 0056 0153 0006 56013 00002 00060</w:t>
        <w:br/>
        <w:t>関西 0333 0056 0153 0006 56010 00001 00060</w:t>
        <w:br/>
        <w:t>九州B 0049 0056 0153 0005 56011 00003 00040</w:t>
        <w:br/>
        <w:t>九州A 0157 0056 0153 0005 56007 00003 00060</w:t>
        <w:br/>
        <w:t>九州B 0158 0056 0153 0005 56008 00003 00060</w:t>
        <w:br/>
        <w:t>九州B 0178 0056 0153 0005 56008 00002 00050</w:t>
        <w:br/>
        <w:t>関東B 0250 0056 0153 0005 56009 00003 00040</w:t>
        <w:br/>
        <w:t>九州B 0269 0056 0153 0005 56007 00003 00040</w:t>
        <w:br/>
        <w:t>九州B 0282 0056 0153 0005 56010 00003 00040</w:t>
        <w:br/>
        <w:t>九州A 0284 0056 0153 0005 56010 00003 00050</w:t>
        <w:br/>
        <w:t>関西 0299 0056 0153 0005 56007 00003 00040</w:t>
        <w:br/>
        <w:t>九州B 0309 0056 0153 0005 56009 00003 00040</w:t>
        <w:br/>
        <w:t>九州A 0315 0056 0153 0005 56009 00004 00030</w:t>
        <w:br/>
        <w:t>関西 0333 0056 0153 0005 56007 00003 00060</w:t>
        <w:br/>
        <w:t>九州B 0049 0056 0153 0005 56011 00003 00030</w:t>
        <w:br/>
        <w:t>九州A 0157 0056 0153 0005 56007 00003 00070</w:t>
        <w:br/>
        <w:t>九州B 0158 0056 0153 0005 56008 00003 00070</w:t>
        <w:br/>
        <w:t>九州B 0178 0056 0153 0005 56008 00002 00040</w:t>
        <w:br/>
        <w:t>関東B 0250 0056 0153 0005 56009 00003 00050</w:t>
        <w:br/>
        <w:t>九州B 0269 0056 0153 0005 56007 00003 00030</w:t>
        <w:br/>
        <w:t>関西 0299 0056 0153 0006 56011 00001 00070</w:t>
        <w:br/>
        <w:t>九州B 0309 0056 0153 0006 56020 00001 00010</w:t>
        <w:br/>
        <w:t>九州a 0315 0056 0153 0006 56013 00002 00060</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1 01 423</w:t>
        <w:br/>
        <w:t>3 01 223</w:t>
        <w:br/>
        <w:t>5 02 213</w:t>
        <w:br/>
        <w:t>2 04 341</w:t>
        <w:br/>
        <w:t>2 03 643</w:t>
        <w:br/>
      </w:r>
    </w:p>
    <w:bookmarkEnd w:id="1590"/>
    <w:bookmarkStart w:name="u88d78f2f" w:id="1591"/>
    <w:p>
      <w:pPr>
        <w:numPr>
          <w:ilvl w:val="0"/>
          <w:numId w:val="379"/>
        </w:numPr>
        <w:spacing w:after="50" w:line="360" w:lineRule="auto" w:beforeLines="100"/>
        <w:ind w:left="360"/>
        <w:jc w:val="left"/>
      </w:pPr>
      <w:r>
        <w:rPr>
          <w:rFonts w:ascii="宋体" w:hAnsi="Times New Roman" w:eastAsia="宋体"/>
          <w:b w:val="false"/>
          <w:i w:val="false"/>
          <w:color w:val="000000"/>
          <w:sz w:val="22"/>
        </w:rPr>
        <w:t xml:space="preserve">添加参数 </w:t>
      </w:r>
      <w:r>
        <w:rPr>
          <w:rFonts w:ascii="宋体" w:hAnsi="Courier New" w:eastAsia="宋体"/>
          <w:b w:val="false"/>
          <w:i w:val="false"/>
          <w:color w:val="000000"/>
          <w:sz w:val="22"/>
        </w:rPr>
        <w:t>-d</w:t>
      </w:r>
      <w:r>
        <w:rPr>
          <w:rFonts w:ascii="宋体" w:hAnsi="Times New Roman" w:eastAsia="宋体"/>
          <w:b w:val="false"/>
          <w:i w:val="false"/>
          <w:color w:val="000000"/>
          <w:sz w:val="22"/>
        </w:rPr>
        <w:t>，添加路径</w:t>
      </w:r>
    </w:p>
    <w:bookmarkEnd w:id="1591"/>
    <w:bookmarkStart w:name="iZEAJ" w:id="15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pwd</w:t>
        <w:br/>
        <w:t>/home/trial/work/cuichangjian/data</w:t>
        <w:br/>
        <w:t>[trial@localhost data]$ cd /home/trial/work/cuichangjian</w:t>
        <w:br/>
        <w:t>[trial@localhost cuichangjian]$ ls ./data</w:t>
        <w:br/>
        <w:t>data  data2  data3  lsName  master  tencd  test_date  tran</w:t>
        <w:br/>
        <w:t>[trial@localhost cuichangjian]$ ls ./data | fcat -d ./data/</w:t>
        <w:br/>
        <w:t>3 2 1</w:t>
        <w:br/>
        <w:t>2 2 2</w:t>
        <w:br/>
        <w:t>1 2 3</w:t>
        <w:br/>
        <w:t>1 3 3</w:t>
        <w:br/>
        <w:t>1 1 1</w:t>
        <w:br/>
        <w:t>2 2 2</w:t>
        <w:br/>
        <w:t>3 3 3</w:t>
        <w:br/>
        <w:t>2 4 6</w:t>
        <w:br/>
        <w:t>1 4 6</w:t>
        <w:br/>
        <w:t>3 2 1</w:t>
        <w:br/>
        <w:t>2 1 4</w:t>
        <w:br/>
        <w:t>3 3 3</w:t>
        <w:br/>
        <w:t>2 1 3</w:t>
        <w:br/>
        <w:t>3 2 1 1.15</w:t>
        <w:br/>
        <w:t>2 2 2 53.54</w:t>
        <w:br/>
        <w:t>1 2 3 3623.13</w:t>
        <w:br/>
        <w:t>1 3 3 6.431</w:t>
        <w:br/>
        <w:t>1 1 1 40.1312</w:t>
        <w:br/>
        <w:t>2 2 2 0.042</w:t>
        <w:br/>
        <w:t>3 3 3 1.0242</w:t>
        <w:br/>
        <w:t>2 4 6 233.03</w:t>
        <w:br/>
        <w:t>1 4 6 3.445</w:t>
        <w:br/>
        <w:t>3 2 1 53.21</w:t>
        <w:br/>
        <w:t>2 1 4 4.5</w:t>
        <w:br/>
        <w:t>3 2 1 2 2 2</w:t>
        <w:br/>
        <w:t>1 2 3 1 3 3</w:t>
        <w:br/>
        <w:t>1 1 1 2 2 2</w:t>
        <w:br/>
        <w:t>3 3 3 2 4 6</w:t>
        <w:br/>
        <w:t>1 4 6 3 2 1</w:t>
        <w:br/>
        <w:t>2 1 4 3 3 3</w:t>
        <w:br/>
        <w:t>2 1 3 3 2 6</w:t>
        <w:br/>
        <w:t>data</w:t>
        <w:br/>
        <w:t>data2</w:t>
        <w:br/>
        <w:t>data3</w:t>
        <w:br/>
        <w:t>lsName</w:t>
        <w:br/>
        <w:t>master</w:t>
        <w:br/>
        <w:t>tencd</w:t>
        <w:br/>
        <w:t>test_date</w:t>
        <w:br/>
        <w:t>tran</w:t>
        <w:br/>
        <w:t>1111111111111111</w:t>
        <w:br/>
        <w:t>1 第一列 2</w:t>
        <w:br/>
        <w:t>2 第二列 4</w:t>
        <w:br/>
        <w:t>3 第三列 1</w:t>
        <w:br/>
        <w:t>4 第四列 5</w:t>
        <w:br/>
        <w:t>九州B 0049 0056 0153 0006 56016 00001 00020</w:t>
        <w:br/>
        <w:t>九州A 0157 0056 0153 0006 56003 00001 00080</w:t>
        <w:br/>
        <w:t>九州B 0158 0056 0153 0006 56004 00001 00080</w:t>
        <w:br/>
        <w:t>九州B 0178 0056 0153 0006 56011 00001 00060</w:t>
        <w:br/>
        <w:t>関東B 0250 0056 0153 0006 56013 00001 00070</w:t>
        <w:br/>
        <w:t>九州B 0269 0056 0153 0006 56011 00001 00060</w:t>
        <w:br/>
        <w:t>九州B 0282 0056 0153 0006 56014 00001 00020</w:t>
        <w:br/>
        <w:t>九州A 0284 0056 0153 0006 56015 00001 00070</w:t>
        <w:br/>
        <w:t>関西 0299 0056 0153 0006 56011 00001 00070</w:t>
        <w:br/>
        <w:t>九州B 0309 0056 0153 0006 56020 00001 00010</w:t>
        <w:br/>
        <w:t>九州A 0315 0056 0153 0006 56013 00002 00060</w:t>
        <w:br/>
        <w:t>関西 0333 0056 0153 0006 56010 00001 00060</w:t>
        <w:br/>
        <w:t>九州B 0049 0056 0153 0005 56011 00003 00040</w:t>
        <w:br/>
        <w:t>九州A 0157 0056 0153 0005 56007 00003 00060</w:t>
        <w:br/>
        <w:t>九州B 0158 0056 0153 0005 56008 00003 00060</w:t>
        <w:br/>
        <w:t>九州B 0178 0056 0153 0005 56008 00002 00050</w:t>
        <w:br/>
        <w:t>関東B 0250 0056 0153 0005 56009 00003 00040</w:t>
        <w:br/>
        <w:t>九州B 0269 0056 0153 0005 56007 00003 00040</w:t>
        <w:br/>
        <w:t>九州B 0282 0056 0153 0005 56010 00003 00040</w:t>
        <w:br/>
        <w:t>九州A 0284 0056 0153 0005 56010 00003 00050</w:t>
        <w:br/>
        <w:t>関西 0299 0056 0153 0005 56007 00003 00040</w:t>
        <w:br/>
        <w:t>九州B 0309 0056 0153 0005 56009 00003 00040</w:t>
        <w:br/>
        <w:t>九州A 0315 0056 0153 0005 56009 00004 00030</w:t>
        <w:br/>
        <w:t>関西 0333 0056 0153 0005 56007 00003 00060</w:t>
        <w:br/>
        <w:t>九州B 0049 0056 0153 0005 56011 00003 00030</w:t>
        <w:br/>
        <w:t>九州A 0157 0056 0153 0005 56007 00003 00070</w:t>
        <w:br/>
        <w:t>九州B 0158 0056 0153 0005 56008 00003 00070</w:t>
        <w:br/>
        <w:t>九州B 0178 0056 0153 0005 56008 00002 00040</w:t>
        <w:br/>
        <w:t>関東B 0250 0056 0153 0005 56009 00003 00050</w:t>
        <w:br/>
        <w:t>九州B 0269 0056 0153 0005 56007 00003 00030</w:t>
        <w:br/>
        <w:t>関西 0299 0056 0153 0006 56011 00001 00070</w:t>
        <w:br/>
        <w:t>九州B 0309 0056 0153 0006 56020 00001 00010</w:t>
        <w:br/>
        <w:t>九州a 0315 0056 0153 0006 56013 00002 00060</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1 01 423</w:t>
        <w:br/>
        <w:t>3 01 223</w:t>
        <w:br/>
        <w:t>5 02 213</w:t>
        <w:br/>
        <w:t>2 04 341</w:t>
        <w:br/>
        <w:t>2 03 643</w:t>
        <w:br/>
      </w:r>
    </w:p>
    <w:bookmarkEnd w:id="1592"/>
    <w:bookmarkStart w:name="pUxbT" w:id="1593"/>
    <w:p>
      <w:pPr>
        <w:pStyle w:val="Heading3"/>
        <w:spacing w:after="50" w:line="360" w:lineRule="auto" w:beforeLines="100"/>
        <w:ind w:left="0"/>
        <w:jc w:val="left"/>
      </w:pPr>
      <w:r>
        <w:rPr>
          <w:rFonts w:ascii="宋体" w:hAnsi="Times New Roman" w:eastAsia="宋体"/>
        </w:rPr>
        <w:t>②、参数</w:t>
      </w:r>
    </w:p>
    <w:bookmarkEnd w:id="1593"/>
    <w:bookmarkStart w:name="u66ae3645" w:id="1594"/>
    <w:p>
      <w:pPr>
        <w:numPr>
          <w:ilvl w:val="0"/>
          <w:numId w:val="380"/>
        </w:numPr>
        <w:spacing w:after="50" w:line="360" w:lineRule="auto" w:beforeLines="100"/>
        <w:ind w:left="360"/>
        <w:jc w:val="left"/>
      </w:pPr>
      <w:r>
        <w:rPr>
          <w:rFonts w:ascii="宋体" w:hAnsi="Times New Roman" w:eastAsia="宋体"/>
          <w:b w:val="false"/>
          <w:i w:val="false"/>
          <w:color w:val="000000"/>
          <w:sz w:val="22"/>
        </w:rPr>
        <w:t>-d：指定文件名所在的位置</w:t>
      </w:r>
    </w:p>
    <w:bookmarkEnd w:id="1594"/>
    <w:bookmarkStart w:name="PwFF5" w:id="1595"/>
    <w:p>
      <w:pPr>
        <w:pStyle w:val="Heading1"/>
        <w:spacing w:after="50" w:line="360" w:lineRule="auto" w:beforeLines="100"/>
        <w:ind w:left="0"/>
        <w:jc w:val="left"/>
      </w:pPr>
      <w:r>
        <w:rPr>
          <w:rFonts w:ascii="宋体" w:hAnsi="Times New Roman" w:eastAsia="宋体"/>
        </w:rPr>
        <w:t>七、日期处理</w:t>
      </w:r>
    </w:p>
    <w:bookmarkEnd w:id="1595"/>
    <w:bookmarkStart w:name="nu68M" w:id="1596"/>
    <w:p>
      <w:pPr>
        <w:pStyle w:val="Heading2"/>
        <w:spacing w:after="50" w:line="360" w:lineRule="auto" w:beforeLines="100"/>
        <w:ind w:left="0"/>
        <w:jc w:val="left"/>
      </w:pPr>
      <w:r>
        <w:rPr>
          <w:rFonts w:ascii="宋体" w:hAnsi="Times New Roman" w:eastAsia="宋体"/>
        </w:rPr>
        <w:t>1、日期操作：</w:t>
      </w:r>
      <w:r>
        <w:rPr>
          <w:rFonts w:ascii="宋体" w:hAnsi="Courier New" w:eastAsia="宋体"/>
        </w:rPr>
        <w:t>sdate</w:t>
      </w:r>
    </w:p>
    <w:bookmarkEnd w:id="1596"/>
    <w:bookmarkStart w:name="D4lHk" w:id="1597"/>
    <w:p>
      <w:pPr>
        <w:pStyle w:val="Heading3"/>
        <w:spacing w:after="50" w:line="360" w:lineRule="auto" w:beforeLines="100"/>
        <w:ind w:left="0"/>
        <w:jc w:val="left"/>
      </w:pPr>
      <w:r>
        <w:rPr>
          <w:rFonts w:ascii="宋体" w:hAnsi="Times New Roman" w:eastAsia="宋体"/>
        </w:rPr>
        <w:t>①、语法</w:t>
      </w:r>
    </w:p>
    <w:bookmarkEnd w:id="1597"/>
    <w:bookmarkStart w:name="u98902bc9" w:id="1598"/>
    <w:p>
      <w:pPr>
        <w:spacing w:after="50" w:line="360" w:lineRule="auto" w:beforeLines="100"/>
        <w:ind w:left="0"/>
        <w:jc w:val="left"/>
      </w:pPr>
      <w:r>
        <w:rPr>
          <w:rFonts w:ascii="宋体" w:hAnsi="Courier New" w:eastAsia="宋体"/>
          <w:b w:val="false"/>
          <w:i w:val="false"/>
          <w:color w:val="000000"/>
          <w:sz w:val="22"/>
        </w:rPr>
        <w:t>sdate [option] 指定日期</w:t>
      </w:r>
    </w:p>
    <w:bookmarkEnd w:id="1598"/>
    <w:bookmarkStart w:name="u3d41d56a" w:id="1599"/>
    <w:p>
      <w:pPr>
        <w:spacing w:after="50" w:line="360" w:lineRule="auto" w:beforeLines="100"/>
        <w:ind w:left="0"/>
        <w:jc w:val="left"/>
      </w:pPr>
      <w:r>
        <w:rPr>
          <w:rFonts w:ascii="宋体" w:hAnsi="Courier New" w:eastAsia="宋体"/>
          <w:b w:val="false"/>
          <w:i w:val="false"/>
          <w:color w:val="000000"/>
          <w:sz w:val="22"/>
        </w:rPr>
        <w:t>sdate [参数] 指定日期</w:t>
      </w:r>
    </w:p>
    <w:bookmarkEnd w:id="1599"/>
    <w:bookmarkStart w:name="PeRht" w:id="1600"/>
    <w:p>
      <w:pPr>
        <w:pStyle w:val="Heading3"/>
        <w:spacing w:after="50" w:line="360" w:lineRule="auto" w:beforeLines="100"/>
        <w:ind w:left="0"/>
        <w:jc w:val="left"/>
      </w:pPr>
      <w:r>
        <w:rPr>
          <w:rFonts w:ascii="宋体" w:hAnsi="Times New Roman" w:eastAsia="宋体"/>
        </w:rPr>
        <w:t>②、参数</w:t>
      </w:r>
    </w:p>
    <w:bookmarkEnd w:id="1600"/>
    <w:bookmarkStart w:name="u48fd50ce" w:id="1601"/>
    <w:p>
      <w:pPr>
        <w:numPr>
          <w:ilvl w:val="0"/>
          <w:numId w:val="381"/>
        </w:numPr>
        <w:spacing w:after="50" w:line="360" w:lineRule="auto" w:beforeLines="100"/>
        <w:ind w:left="360"/>
        <w:jc w:val="left"/>
      </w:pPr>
      <w:r>
        <w:rPr>
          <w:rFonts w:ascii="宋体" w:hAnsi="Courier New" w:eastAsia="宋体"/>
          <w:b w:val="false"/>
          <w:i w:val="false"/>
          <w:color w:val="000000"/>
          <w:sz w:val="22"/>
        </w:rPr>
        <w:t>-d</w:t>
      </w:r>
      <w:r>
        <w:rPr>
          <w:rFonts w:ascii="宋体" w:hAnsi="Times New Roman" w:eastAsia="宋体"/>
          <w:b w:val="false"/>
          <w:i w:val="false"/>
          <w:color w:val="000000"/>
          <w:sz w:val="22"/>
        </w:rPr>
        <w:t>：输出日期列表</w:t>
      </w:r>
    </w:p>
    <w:bookmarkEnd w:id="1601"/>
    <w:bookmarkStart w:name="ud8152906" w:id="1602"/>
    <w:p>
      <w:pPr>
        <w:numPr>
          <w:ilvl w:val="1"/>
          <w:numId w:val="382"/>
        </w:numPr>
        <w:spacing w:after="50" w:line="360" w:lineRule="auto" w:beforeLines="100"/>
        <w:ind w:left="720"/>
        <w:jc w:val="left"/>
      </w:pPr>
      <w:r>
        <w:rPr>
          <w:rFonts w:ascii="宋体" w:hAnsi="Courier New" w:eastAsia="宋体"/>
          <w:b w:val="false"/>
          <w:i w:val="false"/>
          <w:color w:val="000000"/>
          <w:sz w:val="22"/>
        </w:rPr>
        <w:t>&lt;yyyyww&gt;w</w:t>
      </w:r>
      <w:r>
        <w:rPr>
          <w:rFonts w:ascii="宋体" w:hAnsi="Times New Roman" w:eastAsia="宋体"/>
          <w:b w:val="false"/>
          <w:i w:val="false"/>
          <w:color w:val="000000"/>
          <w:sz w:val="22"/>
        </w:rPr>
        <w:t>：指定第几周，输出这个周所在的日期</w:t>
      </w:r>
    </w:p>
    <w:bookmarkEnd w:id="1602"/>
    <w:bookmarkStart w:name="VYsta" w:id="160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-d 202201w</w:t>
        <w:br/>
        <w:t>20211227 20211228 20211229 20211230 20211231 20220101 20220102</w:t>
        <w:br/>
      </w:r>
    </w:p>
    <w:bookmarkEnd w:id="1603"/>
    <w:bookmarkStart w:name="u9b45d472" w:id="1604"/>
    <w:p>
      <w:pPr>
        <w:numPr>
          <w:ilvl w:val="1"/>
          <w:numId w:val="383"/>
        </w:numPr>
        <w:spacing w:after="50" w:line="360" w:lineRule="auto" w:beforeLines="100"/>
        <w:ind w:left="720"/>
        <w:jc w:val="left"/>
      </w:pPr>
      <w:r>
        <w:rPr>
          <w:rFonts w:ascii="宋体" w:hAnsi="Courier New" w:eastAsia="宋体"/>
          <w:b w:val="false"/>
          <w:i w:val="false"/>
          <w:color w:val="000000"/>
          <w:sz w:val="22"/>
        </w:rPr>
        <w:t>&lt;yyyymm&gt;m</w:t>
      </w:r>
      <w:r>
        <w:rPr>
          <w:rFonts w:ascii="宋体" w:hAnsi="Times New Roman" w:eastAsia="宋体"/>
          <w:b w:val="false"/>
          <w:i w:val="false"/>
          <w:color w:val="000000"/>
          <w:sz w:val="22"/>
        </w:rPr>
        <w:t>：指定月，输出日</w:t>
      </w:r>
    </w:p>
    <w:bookmarkEnd w:id="1604"/>
    <w:bookmarkStart w:name="uSrvn" w:id="16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-d 202201m</w:t>
        <w:br/>
        <w:t>20220101 20220102 20220103 20220104 20220105 20220106 20220107 20220108 20220109 20220110 20220111 20220112 20220113 20220114 20220115 20220116 20220117 20220118 20220119 20220120 20220121 20220122 20220123 20220124 20220125 20220126 20220127 20220128 20220129 20220130 20220131</w:t>
        <w:br/>
      </w:r>
    </w:p>
    <w:bookmarkEnd w:id="1605"/>
    <w:bookmarkStart w:name="u31aace67" w:id="1606"/>
    <w:p>
      <w:pPr>
        <w:numPr>
          <w:ilvl w:val="1"/>
          <w:numId w:val="384"/>
        </w:numPr>
        <w:spacing w:after="50" w:line="360" w:lineRule="auto" w:beforeLines="100"/>
        <w:ind w:left="720"/>
        <w:jc w:val="left"/>
      </w:pPr>
      <w:r>
        <w:rPr>
          <w:rFonts w:ascii="宋体" w:hAnsi="Times New Roman" w:eastAsia="宋体"/>
          <w:b w:val="false"/>
          <w:i w:val="false"/>
          <w:color w:val="000000"/>
          <w:sz w:val="22"/>
        </w:rPr>
        <w:t>对文件中的数据进行处理，</w:t>
      </w:r>
      <w:r>
        <w:rPr>
          <w:rFonts w:ascii="宋体" w:hAnsi="Courier New" w:eastAsia="宋体"/>
          <w:b w:val="false"/>
          <w:i w:val="false"/>
          <w:color w:val="000000"/>
          <w:sz w:val="22"/>
        </w:rPr>
        <w:t>3w</w:t>
      </w:r>
      <w:r>
        <w:rPr>
          <w:rFonts w:ascii="宋体" w:hAnsi="Times New Roman" w:eastAsia="宋体"/>
          <w:b w:val="false"/>
          <w:i w:val="false"/>
          <w:color w:val="000000"/>
          <w:sz w:val="22"/>
        </w:rPr>
        <w:t>：文件中的第三列，指定为周</w:t>
      </w:r>
    </w:p>
    <w:bookmarkEnd w:id="1606"/>
    <w:bookmarkStart w:name="KJRMp" w:id="160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-d 1w</w:t>
        <w:br/>
        <w:t>201601 20151228 20151229 20151230 20151231 20160101 20160102 20160103 20160111 20160112</w:t>
        <w:br/>
        <w:t>201601 20151228 20151229 20151230 20151231 20160101 20160102 20160103 20160114 20160115</w:t>
        <w:br/>
        <w:t>201601 20151228 20151229 20151230 20151231 20160101 20160102 20160103 20160117 20160118</w:t>
        <w:br/>
        <w:t>201601 20151228 20151229 20151230 20151231 20160101 20160102 20160103 20160120 20160121</w:t>
        <w:br/>
        <w:t>201601 20151228 20151229 20151230 20151231 20160101 20160102 20160103 20160123 20160124</w:t>
        <w:br/>
        <w:t>201601 20151228 20151229 20151230 20151231 20160101 20160102 20160103 20160126 20160127</w:t>
        <w:br/>
        <w:t>201601 20151228 20151229 20151230 20151231 20160101 20160102 20160103 20160129 20160130</w:t>
        <w:br/>
        <w:t>201601 20151228 20151229 20151230 20151231 20160101 20160102 20160103 20160201 20160202</w:t>
        <w:br/>
        <w:t>201602 20160104 20160105 20160106 20160107 20160108 20160109 20160110 20160204 20160205</w:t>
        <w:br/>
        <w:t>201602 20160104 20160105 20160106 20160107 20160108 20160109 20160110 20160207 20160208</w:t>
        <w:br/>
        <w:t>201602 20160104 20160105 20160106 20160107 20160108 20160109 20160110 20160210 20160211</w:t>
        <w:br/>
        <w:t>201602 20160104 20160105 20160106 20160107 20160108 20160109 20160110 20160213 20160214</w:t>
        <w:br/>
        <w:t>201602 20160104 20160105 20160106 20160107 20160108 20160109 20160110 20160216 20160217</w:t>
        <w:br/>
        <w:t>201602 20160104 20160105 20160106 20160107 20160108 20160109 20160110 20160219 20160220</w:t>
        <w:br/>
        <w:t>201602 20160104 20160105 20160106 20160107 20160108 20160109 20160110 20160222 20160223</w:t>
        <w:br/>
        <w:t>201602 20160104 20160105 20160106 20160107 20160108 20160109 20160110 20160225 20160226</w:t>
        <w:br/>
        <w:t>201602 20160104 20160105 20160106 20160107 20160108 20160109 20160110 20160228 20160229</w:t>
        <w:br/>
        <w:t>201603 20160111 20160112 20160113 20160114 20160115 20160116 20160117 20160302 20160303</w:t>
        <w:br/>
        <w:t>[trial@localhost cuichangjian]$ selcol -c1,3 test_date | sdate -d 1m</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20160111 20160112</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20160114 20160115</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20160117 20160118</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20160120 20160121</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20160123 20160124</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20160126 20160127</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20160129 20160130</w:t>
        <w:br/>
        <w:t>201601 20160101 20160102 20160103 20160104 20160105 20160106 20160107 20160108 20160109 20160110 20160111 20160112 20160113 20160114 20160115 20160116 20160117 20160118 20160119 20160120 20160121 20160122 20160123 20160124 20160125 20160126 20160127 20160128 20160129 20160130 20160131 20160201 20160202</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20160204 20160205</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20160207 20160208</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20160210 20160211</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20160213 20160214</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20160216 20160217</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20160219 20160220</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20160222 20160223</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20160225 20160226</w:t>
        <w:br/>
        <w:t>201602 20160201 20160202 20160203 20160204 20160205 20160206 20160207 20160208 20160209 20160210 20160211 20160212 20160213 20160214 20160215 20160216 20160217 20160218 20160219 20160220 20160221 20160222 20160223 20160224 20160225 20160226 20160227 20160228 20160229 20160228 20160229</w:t>
        <w:br/>
        <w:t>201603 20160301 20160302 20160303 20160304 20160305 20160306 20160307 20160308 20160309 20160310 20160311 20160312 20160313 20160314 20160315 20160316 20160317 20160318 20160319 20160320 20160321 20160322 20160323 20160324 20160325 20160326 20160327 20160328 20160329 20160330 20160331 20160302 20160303</w:t>
        <w:br/>
      </w:r>
    </w:p>
    <w:bookmarkEnd w:id="1607"/>
    <w:bookmarkStart w:name="u13452cc0" w:id="1608"/>
    <w:p>
      <w:pPr>
        <w:numPr>
          <w:ilvl w:val="0"/>
          <w:numId w:val="385"/>
        </w:numPr>
        <w:spacing w:after="50" w:line="360" w:lineRule="auto" w:beforeLines="100"/>
        <w:ind w:left="360"/>
        <w:jc w:val="left"/>
      </w:pPr>
      <w:r>
        <w:rPr>
          <w:rFonts w:ascii="宋体" w:hAnsi="Courier New" w:eastAsia="宋体"/>
          <w:b w:val="false"/>
          <w:i w:val="false"/>
          <w:color w:val="000000"/>
          <w:sz w:val="22"/>
        </w:rPr>
        <w:t>-w</w:t>
      </w:r>
      <w:r>
        <w:rPr>
          <w:rFonts w:ascii="宋体" w:hAnsi="Times New Roman" w:eastAsia="宋体"/>
          <w:b w:val="false"/>
          <w:i w:val="false"/>
          <w:color w:val="000000"/>
          <w:sz w:val="22"/>
        </w:rPr>
        <w:t>：指定的日期是那一年的第几周，格式：202232，即 2022 年的第32 周；对文件中的数据进行处理，</w:t>
      </w:r>
      <w:r>
        <w:rPr>
          <w:rFonts w:ascii="宋体" w:hAnsi="Courier New" w:eastAsia="宋体"/>
          <w:b w:val="false"/>
          <w:i w:val="false"/>
          <w:color w:val="000000"/>
          <w:sz w:val="22"/>
        </w:rPr>
        <w:t>3d</w:t>
      </w:r>
      <w:r>
        <w:rPr>
          <w:rFonts w:ascii="宋体" w:hAnsi="Times New Roman" w:eastAsia="宋体"/>
          <w:b w:val="false"/>
          <w:i w:val="false"/>
          <w:color w:val="000000"/>
          <w:sz w:val="22"/>
        </w:rPr>
        <w:t>：文件中的第三列，指定为日</w:t>
      </w:r>
    </w:p>
    <w:bookmarkEnd w:id="1608"/>
    <w:bookmarkStart w:name="KNap9" w:id="160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-w today</w:t>
        <w:br/>
        <w:t>202232</w:t>
        <w:br/>
        <w:t/>
        <w:br/>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-w 3d</w:t>
        <w:br/>
        <w:t>20160110 20160111 20160112 201603</w:t>
        <w:br/>
        <w:t>20160113 20160114 20160115 201603</w:t>
        <w:br/>
        <w:t>20160116 20160117 20160118 201604</w:t>
        <w:br/>
        <w:t>20160119 20160120 20160121 201604</w:t>
        <w:br/>
        <w:t>20160122 20160123 20160124 201604</w:t>
        <w:br/>
        <w:t>20160125 20160126 20160127 201605</w:t>
        <w:br/>
        <w:t>20160128 20160129 20160130 201605</w:t>
        <w:br/>
        <w:t>20160131 20160201 20160202 201606</w:t>
        <w:br/>
        <w:t>20160203 20160204 20160205 201606</w:t>
        <w:br/>
        <w:t>20160206 20160207 20160208 201607</w:t>
        <w:br/>
        <w:t>20160209 20160210 20160211 201607</w:t>
        <w:br/>
        <w:t>20160212 20160213 20160214 201607</w:t>
        <w:br/>
        <w:t>20160215 20160216 20160217 201608</w:t>
        <w:br/>
        <w:t>20160218 20160219 20160220 201608</w:t>
        <w:br/>
        <w:t>20160221 20160222 20160223 201609</w:t>
        <w:br/>
        <w:t>20160224 20160225 20160226 201609</w:t>
        <w:br/>
        <w:t>20160227 20160228 20160229 201610</w:t>
        <w:br/>
        <w:t>20160301 20160302 20160303 201610</w:t>
        <w:br/>
      </w:r>
    </w:p>
    <w:bookmarkEnd w:id="1609"/>
    <w:bookmarkStart w:name="udd64d5dd" w:id="1610"/>
    <w:p>
      <w:pPr>
        <w:numPr>
          <w:ilvl w:val="0"/>
          <w:numId w:val="386"/>
        </w:numPr>
        <w:spacing w:after="50" w:line="360" w:lineRule="auto" w:beforeLines="100"/>
        <w:ind w:left="360"/>
        <w:jc w:val="left"/>
      </w:pPr>
      <w:r>
        <w:rPr>
          <w:rFonts w:ascii="宋体" w:hAnsi="Courier New" w:eastAsia="宋体"/>
          <w:b w:val="false"/>
          <w:i w:val="false"/>
          <w:color w:val="000000"/>
          <w:sz w:val="22"/>
        </w:rPr>
        <w:t>-y</w:t>
      </w:r>
      <w:r>
        <w:rPr>
          <w:rFonts w:ascii="宋体" w:hAnsi="Times New Roman" w:eastAsia="宋体"/>
          <w:b w:val="false"/>
          <w:i w:val="false"/>
          <w:color w:val="000000"/>
          <w:sz w:val="22"/>
        </w:rPr>
        <w:t>：指定的日期是星期几；对文件中的数据进行处理，</w:t>
      </w:r>
      <w:r>
        <w:rPr>
          <w:rFonts w:ascii="宋体" w:hAnsi="Courier New" w:eastAsia="宋体"/>
          <w:b w:val="false"/>
          <w:i w:val="false"/>
          <w:color w:val="000000"/>
          <w:sz w:val="22"/>
        </w:rPr>
        <w:t>3d</w:t>
      </w:r>
      <w:r>
        <w:rPr>
          <w:rFonts w:ascii="宋体" w:hAnsi="Times New Roman" w:eastAsia="宋体"/>
          <w:b w:val="false"/>
          <w:i w:val="false"/>
          <w:color w:val="000000"/>
          <w:sz w:val="22"/>
        </w:rPr>
        <w:t>：文件中的第三列，指定为日</w:t>
      </w:r>
    </w:p>
    <w:bookmarkEnd w:id="1610"/>
    <w:bookmarkStart w:name="eKhNB" w:id="161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-y today</w:t>
        <w:br/>
        <w:t>5</w:t>
        <w:br/>
        <w:t/>
        <w:br/>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-y 3d</w:t>
        <w:br/>
        <w:t>20160110 20160111 20160112 2</w:t>
        <w:br/>
        <w:t>20160113 20160114 20160115 5</w:t>
        <w:br/>
        <w:t>20160116 20160117 20160118 1</w:t>
        <w:br/>
        <w:t>20160119 20160120 20160121 4</w:t>
        <w:br/>
        <w:t>20160122 20160123 20160124 7</w:t>
        <w:br/>
        <w:t>20160125 20160126 20160127 3</w:t>
        <w:br/>
        <w:t>20160128 20160129 20160130 6</w:t>
        <w:br/>
        <w:t>20160131 20160201 20160202 2</w:t>
        <w:br/>
        <w:t>20160203 20160204 20160205 5</w:t>
        <w:br/>
        <w:t>20160206 20160207 20160208 1</w:t>
        <w:br/>
        <w:t>20160209 20160210 20160211 4</w:t>
        <w:br/>
        <w:t>20160212 20160213 20160214 7</w:t>
        <w:br/>
        <w:t>20160215 20160216 20160217 3</w:t>
        <w:br/>
        <w:t>20160218 20160219 20160220 6</w:t>
        <w:br/>
        <w:t>20160221 20160222 20160223 2</w:t>
        <w:br/>
        <w:t>20160224 20160225 20160226 5</w:t>
        <w:br/>
        <w:t>20160227 20160228 20160229 1</w:t>
        <w:br/>
        <w:t>20160301 20160302 20160303 4</w:t>
        <w:br/>
      </w:r>
    </w:p>
    <w:bookmarkEnd w:id="1611"/>
    <w:bookmarkStart w:name="u5c4e8796" w:id="1612"/>
    <w:p>
      <w:pPr>
        <w:numPr>
          <w:ilvl w:val="0"/>
          <w:numId w:val="387"/>
        </w:numPr>
        <w:spacing w:after="50" w:line="360" w:lineRule="auto" w:beforeLines="100"/>
        <w:ind w:left="360"/>
        <w:jc w:val="left"/>
      </w:pPr>
      <w:r>
        <w:rPr>
          <w:rFonts w:ascii="宋体" w:hAnsi="Courier New" w:eastAsia="宋体"/>
          <w:b w:val="false"/>
          <w:i w:val="false"/>
          <w:color w:val="000000"/>
          <w:sz w:val="22"/>
        </w:rPr>
        <w:t>-e</w:t>
      </w:r>
      <w:r>
        <w:rPr>
          <w:rFonts w:ascii="宋体" w:hAnsi="Times New Roman" w:eastAsia="宋体"/>
          <w:b w:val="false"/>
          <w:i w:val="false"/>
          <w:color w:val="000000"/>
          <w:sz w:val="22"/>
        </w:rPr>
        <w:t>：输出指定日期范围的日期列表</w:t>
      </w:r>
    </w:p>
    <w:bookmarkEnd w:id="1612"/>
    <w:bookmarkStart w:name="ue20bc5ea" w:id="1613"/>
    <w:p>
      <w:pPr>
        <w:numPr>
          <w:ilvl w:val="1"/>
          <w:numId w:val="388"/>
        </w:numPr>
        <w:spacing w:after="50" w:line="360" w:lineRule="auto" w:beforeLines="100"/>
        <w:ind w:left="720"/>
        <w:jc w:val="left"/>
      </w:pPr>
      <w:r>
        <w:rPr>
          <w:rFonts w:ascii="宋体" w:hAnsi="Courier New" w:eastAsia="宋体"/>
          <w:b w:val="false"/>
          <w:i w:val="false"/>
          <w:color w:val="000000"/>
          <w:sz w:val="22"/>
        </w:rPr>
        <w:t>&lt;yyyymmdd&gt;</w:t>
      </w:r>
      <w:r>
        <w:rPr>
          <w:rFonts w:ascii="宋体" w:hAnsi="Times New Roman" w:eastAsia="宋体"/>
          <w:b w:val="false"/>
          <w:i w:val="false"/>
          <w:color w:val="000000"/>
          <w:sz w:val="22"/>
        </w:rPr>
        <w:t xml:space="preserve"> 或 </w:t>
      </w:r>
      <w:r>
        <w:rPr>
          <w:rFonts w:ascii="宋体" w:hAnsi="Courier New" w:eastAsia="宋体"/>
          <w:b w:val="false"/>
          <w:i w:val="false"/>
          <w:color w:val="000000"/>
          <w:sz w:val="22"/>
        </w:rPr>
        <w:t>&lt;yyyymmdd&gt;d</w:t>
      </w:r>
      <w:r>
        <w:rPr>
          <w:rFonts w:ascii="宋体" w:hAnsi="Times New Roman" w:eastAsia="宋体"/>
          <w:b w:val="false"/>
          <w:i w:val="false"/>
          <w:color w:val="000000"/>
          <w:sz w:val="22"/>
        </w:rPr>
        <w:t>：输出天数</w:t>
      </w:r>
    </w:p>
    <w:bookmarkEnd w:id="1613"/>
    <w:bookmarkStart w:name="j4pnS" w:id="161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-e 20110101d 20110201d</w:t>
        <w:br/>
        <w:t>20110101 20110102 20110103 20110104 20110105 20110106 20110107 20110108 20110109 20110110 20110111 20110112 20110113 20110114 20110115 20110116 20110117 20110118 20110119 20110120 20110121 20110122 20110123 20110124 20110125 20110126 20110127 20110128 20110129 20110130 20110131 20110201</w:t>
        <w:br/>
      </w:r>
    </w:p>
    <w:bookmarkEnd w:id="1614"/>
    <w:bookmarkStart w:name="u9b5bd79c" w:id="1615"/>
    <w:p>
      <w:pPr>
        <w:numPr>
          <w:ilvl w:val="1"/>
          <w:numId w:val="389"/>
        </w:numPr>
        <w:spacing w:after="50" w:line="360" w:lineRule="auto" w:beforeLines="100"/>
        <w:ind w:left="720"/>
        <w:jc w:val="left"/>
      </w:pPr>
      <w:r>
        <w:rPr>
          <w:rFonts w:ascii="宋体" w:hAnsi="Courier New" w:eastAsia="宋体"/>
          <w:b w:val="false"/>
          <w:i w:val="false"/>
          <w:color w:val="000000"/>
          <w:sz w:val="22"/>
        </w:rPr>
        <w:t>&lt;yyyyww&gt;w</w:t>
      </w:r>
      <w:r>
        <w:rPr>
          <w:rFonts w:ascii="宋体" w:hAnsi="Times New Roman" w:eastAsia="宋体"/>
          <w:b w:val="false"/>
          <w:i w:val="false"/>
          <w:color w:val="000000"/>
          <w:sz w:val="22"/>
        </w:rPr>
        <w:t>：指定周</w:t>
      </w:r>
    </w:p>
    <w:bookmarkEnd w:id="1615"/>
    <w:bookmarkStart w:name="u7c834ed5" w:id="1616"/>
    <w:p>
      <w:pPr>
        <w:numPr>
          <w:ilvl w:val="1"/>
          <w:numId w:val="389"/>
        </w:numPr>
        <w:spacing w:after="50" w:line="360" w:lineRule="auto" w:beforeLines="100"/>
        <w:ind w:left="720"/>
        <w:jc w:val="left"/>
      </w:pPr>
      <w:r>
        <w:rPr>
          <w:rFonts w:ascii="宋体" w:hAnsi="Courier New" w:eastAsia="宋体"/>
          <w:b w:val="false"/>
          <w:i w:val="false"/>
          <w:color w:val="000000"/>
          <w:sz w:val="22"/>
        </w:rPr>
        <w:t>&lt;yyyymm&gt;m</w:t>
      </w:r>
      <w:r>
        <w:rPr>
          <w:rFonts w:ascii="宋体" w:hAnsi="Times New Roman" w:eastAsia="宋体"/>
          <w:b w:val="false"/>
          <w:i w:val="false"/>
          <w:color w:val="000000"/>
          <w:sz w:val="22"/>
        </w:rPr>
        <w:t>：指定月</w:t>
      </w:r>
    </w:p>
    <w:bookmarkEnd w:id="1616"/>
    <w:bookmarkStart w:name="u74299497" w:id="1617"/>
    <w:p>
      <w:pPr>
        <w:numPr>
          <w:ilvl w:val="0"/>
          <w:numId w:val="390"/>
        </w:numPr>
        <w:spacing w:after="50" w:line="360" w:lineRule="auto" w:beforeLines="100"/>
        <w:ind w:left="360"/>
        <w:jc w:val="left"/>
      </w:pPr>
      <w:r>
        <w:rPr>
          <w:rFonts w:ascii="宋体" w:hAnsi="Courier New" w:eastAsia="宋体"/>
          <w:b w:val="false"/>
          <w:i w:val="false"/>
          <w:color w:val="000000"/>
          <w:sz w:val="22"/>
        </w:rPr>
        <w:t>-lwd</w:t>
      </w:r>
      <w:r>
        <w:rPr>
          <w:rFonts w:ascii="宋体" w:hAnsi="Times New Roman" w:eastAsia="宋体"/>
          <w:b w:val="false"/>
          <w:i w:val="false"/>
          <w:color w:val="000000"/>
          <w:sz w:val="22"/>
        </w:rPr>
        <w:t>：指定日期的去年同周同星期几是哪一天；对文件中的数据进行处理，</w:t>
      </w:r>
      <w:r>
        <w:rPr>
          <w:rFonts w:ascii="宋体" w:hAnsi="Courier New" w:eastAsia="宋体"/>
          <w:b w:val="false"/>
          <w:i w:val="false"/>
          <w:color w:val="000000"/>
          <w:sz w:val="22"/>
        </w:rPr>
        <w:t>3d</w:t>
      </w:r>
      <w:r>
        <w:rPr>
          <w:rFonts w:ascii="宋体" w:hAnsi="Times New Roman" w:eastAsia="宋体"/>
          <w:b w:val="false"/>
          <w:i w:val="false"/>
          <w:color w:val="000000"/>
          <w:sz w:val="22"/>
        </w:rPr>
        <w:t>：文件中的第三列</w:t>
      </w:r>
    </w:p>
    <w:bookmarkEnd w:id="1617"/>
    <w:bookmarkStart w:name="negza" w:id="161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-lwd today</w:t>
        <w:br/>
        <w:t>20210809</w:t>
        <w:br/>
        <w:t>[trial@localhost cuichangjian]$ sdate -lwd 20220808</w:t>
        <w:br/>
        <w:t>20210809</w:t>
        <w:br/>
        <w:t/>
        <w:br/>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-lwd 3d</w:t>
        <w:br/>
        <w:t>20160110 20160111 20160112 20150113</w:t>
        <w:br/>
        <w:t>20160113 20160114 20160115 20150116</w:t>
        <w:br/>
        <w:t>20160116 20160117 20160118 20150119</w:t>
        <w:br/>
        <w:t>20160119 20160120 20160121 20150122</w:t>
        <w:br/>
        <w:t>20160122 20160123 20160124 20150125</w:t>
        <w:br/>
        <w:t>20160125 20160126 20160127 20150128</w:t>
        <w:br/>
        <w:t>20160128 20160129 20160130 20150131</w:t>
        <w:br/>
        <w:t>20160131 20160201 20160202 20150203</w:t>
        <w:br/>
        <w:t>20160203 20160204 20160205 20150206</w:t>
        <w:br/>
        <w:t>20160206 20160207 20160208 20150209</w:t>
        <w:br/>
        <w:t>20160209 20160210 20160211 20150212</w:t>
        <w:br/>
        <w:t>20160212 20160213 20160214 20150215</w:t>
        <w:br/>
        <w:t>20160215 20160216 20160217 20150218</w:t>
        <w:br/>
        <w:t>20160218 20160219 20160220 20150221</w:t>
        <w:br/>
        <w:t>20160221 20160222 20160223 20150224</w:t>
        <w:br/>
        <w:t>20160224 20160225 20160226 20150227</w:t>
        <w:br/>
        <w:t>20160227 20160228 20160229 20150302</w:t>
        <w:br/>
        <w:t>20160301 20160302 20160303 20150305</w:t>
        <w:br/>
      </w:r>
    </w:p>
    <w:bookmarkEnd w:id="1618"/>
    <w:bookmarkStart w:name="u3b33ac66" w:id="1619"/>
    <w:p>
      <w:pPr>
        <w:numPr>
          <w:ilvl w:val="0"/>
          <w:numId w:val="391"/>
        </w:numPr>
        <w:spacing w:after="50" w:line="360" w:lineRule="auto" w:beforeLines="100"/>
        <w:ind w:left="360"/>
        <w:jc w:val="left"/>
      </w:pPr>
      <w:r>
        <w:rPr>
          <w:rFonts w:ascii="宋体" w:hAnsi="Courier New" w:eastAsia="宋体"/>
          <w:b w:val="false"/>
          <w:i w:val="false"/>
          <w:color w:val="000000"/>
          <w:sz w:val="22"/>
        </w:rPr>
        <w:t>/±</w:t>
      </w:r>
      <w:r>
        <w:rPr>
          <w:rFonts w:ascii="宋体" w:hAnsi="Times New Roman" w:eastAsia="宋体"/>
          <w:b w:val="false"/>
          <w:i w:val="false"/>
          <w:color w:val="000000"/>
          <w:sz w:val="22"/>
        </w:rPr>
        <w:t>：根据指定日期进行加减运算</w:t>
      </w:r>
    </w:p>
    <w:bookmarkEnd w:id="1619"/>
    <w:bookmarkStart w:name="u4e6b6426" w:id="1620"/>
    <w:p>
      <w:pPr>
        <w:numPr>
          <w:ilvl w:val="1"/>
          <w:numId w:val="392"/>
        </w:numPr>
        <w:spacing w:after="50" w:line="360" w:lineRule="auto" w:beforeLines="100"/>
        <w:ind w:left="720"/>
        <w:jc w:val="left"/>
      </w:pPr>
      <w:r>
        <w:rPr>
          <w:rFonts w:ascii="宋体" w:hAnsi="Courier New" w:eastAsia="宋体"/>
          <w:b w:val="false"/>
          <w:i w:val="false"/>
          <w:color w:val="000000"/>
          <w:sz w:val="22"/>
        </w:rPr>
        <w:t>&lt;yyyymmdd&gt;</w:t>
      </w:r>
      <w:r>
        <w:rPr>
          <w:rFonts w:ascii="宋体" w:hAnsi="Times New Roman" w:eastAsia="宋体"/>
          <w:b w:val="false"/>
          <w:i w:val="false"/>
          <w:color w:val="000000"/>
          <w:sz w:val="22"/>
        </w:rPr>
        <w:t xml:space="preserve"> 或 </w:t>
      </w:r>
      <w:r>
        <w:rPr>
          <w:rFonts w:ascii="宋体" w:hAnsi="Courier New" w:eastAsia="宋体"/>
          <w:b w:val="false"/>
          <w:i w:val="false"/>
          <w:color w:val="000000"/>
          <w:sz w:val="22"/>
        </w:rPr>
        <w:t>&lt;yyyymmdd&gt;d</w:t>
      </w:r>
      <w:r>
        <w:rPr>
          <w:rFonts w:ascii="宋体" w:hAnsi="Times New Roman" w:eastAsia="宋体"/>
          <w:b w:val="false"/>
          <w:i w:val="false"/>
          <w:color w:val="000000"/>
          <w:sz w:val="22"/>
        </w:rPr>
        <w:t>：计算日期</w:t>
      </w:r>
    </w:p>
    <w:bookmarkEnd w:id="1620"/>
    <w:bookmarkStart w:name="Gx2wO" w:id="162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20220808/+2</w:t>
        <w:br/>
        <w:t>20220810</w:t>
        <w:br/>
        <w:t>[trial@localhost cuichangjian]$ sdate 20220808/-2</w:t>
        <w:br/>
        <w:t>20220806</w:t>
        <w:br/>
        <w:t>[trial@localhost cuichangjian]$ sdate 20220808d/+2</w:t>
        <w:br/>
        <w:t>20220810</w:t>
        <w:br/>
        <w:t>[trial@localhost cuichangjian]$ sdate 20220808d/-2</w:t>
        <w:br/>
        <w:t>20220806</w:t>
        <w:br/>
      </w:r>
    </w:p>
    <w:bookmarkEnd w:id="1621"/>
    <w:bookmarkStart w:name="ue7d02202" w:id="1622"/>
    <w:p>
      <w:pPr>
        <w:numPr>
          <w:ilvl w:val="1"/>
          <w:numId w:val="393"/>
        </w:numPr>
        <w:spacing w:after="50" w:line="360" w:lineRule="auto" w:beforeLines="100"/>
        <w:ind w:left="720"/>
        <w:jc w:val="left"/>
      </w:pPr>
      <w:r>
        <w:rPr>
          <w:rFonts w:ascii="宋体" w:hAnsi="Courier New" w:eastAsia="宋体"/>
          <w:b w:val="false"/>
          <w:i w:val="false"/>
          <w:color w:val="000000"/>
          <w:sz w:val="22"/>
        </w:rPr>
        <w:t>&lt;yyyymm&gt;m</w:t>
      </w:r>
      <w:r>
        <w:rPr>
          <w:rFonts w:ascii="宋体" w:hAnsi="Times New Roman" w:eastAsia="宋体"/>
          <w:b w:val="false"/>
          <w:i w:val="false"/>
          <w:color w:val="000000"/>
          <w:sz w:val="22"/>
        </w:rPr>
        <w:t>：计算月</w:t>
      </w:r>
    </w:p>
    <w:bookmarkEnd w:id="1622"/>
    <w:bookmarkStart w:name="dWoVX" w:id="162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202208m/-2</w:t>
        <w:br/>
        <w:t>202206</w:t>
        <w:br/>
        <w:t>[trial@localhost cuichangjian]$ sdate 202208m/+2</w:t>
        <w:br/>
        <w:t>202210</w:t>
        <w:br/>
      </w:r>
    </w:p>
    <w:bookmarkEnd w:id="1623"/>
    <w:bookmarkStart w:name="uc2ca1bdf" w:id="1624"/>
    <w:p>
      <w:pPr>
        <w:numPr>
          <w:ilvl w:val="1"/>
          <w:numId w:val="394"/>
        </w:numPr>
        <w:spacing w:after="50" w:line="360" w:lineRule="auto" w:beforeLines="100"/>
        <w:ind w:left="720"/>
        <w:jc w:val="left"/>
      </w:pPr>
      <w:r>
        <w:rPr>
          <w:rFonts w:ascii="宋体" w:hAnsi="Courier New" w:eastAsia="宋体"/>
          <w:b w:val="false"/>
          <w:i w:val="false"/>
          <w:color w:val="000000"/>
          <w:sz w:val="22"/>
        </w:rPr>
        <w:t>&lt;yyyyww&gt;w</w:t>
      </w:r>
      <w:r>
        <w:rPr>
          <w:rFonts w:ascii="宋体" w:hAnsi="Times New Roman" w:eastAsia="宋体"/>
          <w:b w:val="false"/>
          <w:i w:val="false"/>
          <w:color w:val="000000"/>
          <w:sz w:val="22"/>
        </w:rPr>
        <w:t>：计算周</w:t>
      </w:r>
    </w:p>
    <w:bookmarkEnd w:id="1624"/>
    <w:bookmarkStart w:name="fYS0V" w:id="162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202220w/+2</w:t>
        <w:br/>
        <w:t>202222</w:t>
        <w:br/>
        <w:t>[trial@localhost cuichangjian]$ sdate 202220w/-2</w:t>
        <w:br/>
        <w:t>202218</w:t>
        <w:br/>
      </w:r>
    </w:p>
    <w:bookmarkEnd w:id="1625"/>
    <w:bookmarkStart w:name="u75b0e39f" w:id="1626"/>
    <w:p>
      <w:pPr>
        <w:numPr>
          <w:ilvl w:val="1"/>
          <w:numId w:val="395"/>
        </w:numPr>
        <w:spacing w:after="50" w:line="360" w:lineRule="auto" w:beforeLines="100"/>
        <w:ind w:left="720"/>
        <w:jc w:val="left"/>
      </w:pPr>
      <w:r>
        <w:rPr>
          <w:rFonts w:ascii="宋体" w:hAnsi="Times New Roman" w:eastAsia="宋体"/>
          <w:b w:val="false"/>
          <w:i w:val="false"/>
          <w:color w:val="000000"/>
          <w:sz w:val="22"/>
        </w:rPr>
        <w:t>对文件中的数据进行处理，</w:t>
      </w:r>
      <w:r>
        <w:rPr>
          <w:rFonts w:ascii="宋体" w:hAnsi="Courier New" w:eastAsia="宋体"/>
          <w:b w:val="false"/>
          <w:i w:val="false"/>
          <w:color w:val="000000"/>
          <w:sz w:val="22"/>
        </w:rPr>
        <w:t>3d/+2</w:t>
      </w:r>
      <w:r>
        <w:rPr>
          <w:rFonts w:ascii="宋体" w:hAnsi="Times New Roman" w:eastAsia="宋体"/>
          <w:b w:val="false"/>
          <w:i w:val="false"/>
          <w:color w:val="000000"/>
          <w:sz w:val="22"/>
        </w:rPr>
        <w:t>：文件中的第三列，指定为日，每个数据都加两天</w:t>
      </w:r>
    </w:p>
    <w:bookmarkEnd w:id="1626"/>
    <w:bookmarkStart w:name="BIESB" w:id="162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3d/+2</w:t>
        <w:br/>
        <w:t>20160110 20160111 20160112 20160114</w:t>
        <w:br/>
        <w:t>20160113 20160114 20160115 20160117</w:t>
        <w:br/>
        <w:t>20160116 20160117 20160118 20160120</w:t>
        <w:br/>
        <w:t>20160119 20160120 20160121 20160123</w:t>
        <w:br/>
        <w:t>20160122 20160123 20160124 20160126</w:t>
        <w:br/>
        <w:t>20160125 20160126 20160127 20160129</w:t>
        <w:br/>
        <w:t>20160128 20160129 20160130 20160201</w:t>
        <w:br/>
        <w:t>20160131 20160201 20160202 20160204</w:t>
        <w:br/>
        <w:t>20160203 20160204 20160205 20160207</w:t>
        <w:br/>
        <w:t>20160206 20160207 20160208 20160210</w:t>
        <w:br/>
        <w:t>20160209 20160210 20160211 20160213</w:t>
        <w:br/>
        <w:t>20160212 20160213 20160214 20160216</w:t>
        <w:br/>
        <w:t>20160215 20160216 20160217 20160219</w:t>
        <w:br/>
        <w:t>20160218 20160219 20160220 20160222</w:t>
        <w:br/>
        <w:t>20160221 20160222 20160223 20160225</w:t>
        <w:br/>
        <w:t>20160224 20160225 20160226 20160228</w:t>
        <w:br/>
        <w:t>20160227 20160228 20160229 20160302</w:t>
        <w:br/>
        <w:t>20160301 20160302 20160303 20160305</w:t>
        <w:br/>
        <w:t>[trial@localhost cuichangjian]$ selcol -c1,3 test_date | sdate 3w/+2</w:t>
        <w:br/>
        <w:t>20160110 20160111 201601 201603</w:t>
        <w:br/>
        <w:t>20160113 20160114 201601 201603</w:t>
        <w:br/>
        <w:t>20160116 20160117 201601 201603</w:t>
        <w:br/>
        <w:t>20160119 20160120 201601 201603</w:t>
        <w:br/>
        <w:t>20160122 20160123 201601 201603</w:t>
        <w:br/>
        <w:t>20160125 20160126 201601 201603</w:t>
        <w:br/>
        <w:t>20160128 20160129 201601 201603</w:t>
        <w:br/>
        <w:t>20160131 20160201 201602 201604</w:t>
        <w:br/>
        <w:t>20160203 20160204 201602 201604</w:t>
        <w:br/>
        <w:t>20160206 20160207 201602 201604</w:t>
        <w:br/>
        <w:t>20160209 20160210 201602 201604</w:t>
        <w:br/>
        <w:t>20160212 20160213 201602 201604</w:t>
        <w:br/>
        <w:t>20160215 20160216 201602 201604</w:t>
        <w:br/>
        <w:t>20160218 20160219 201602 201604</w:t>
        <w:br/>
        <w:t>20160221 20160222 201602 201604</w:t>
        <w:br/>
        <w:t>20160224 20160225 201602 201604</w:t>
        <w:br/>
        <w:t>20160227 20160228 201602 201604</w:t>
        <w:br/>
        <w:t>20160301 20160302 201603 201605</w:t>
        <w:br/>
        <w:t>[trial@localhost cuichangjian]$ selcol -c1,3 test_date | sdate 3m/+2</w:t>
        <w:br/>
        <w:t>20160110 20160111 201601 201602</w:t>
        <w:br/>
        <w:t>20160113 20160114 201601 201602</w:t>
        <w:br/>
        <w:t>20160116 20160117 201601 201602</w:t>
        <w:br/>
        <w:t>20160119 20160120 201601 201602</w:t>
        <w:br/>
        <w:t>20160122 20160123 201601 201603</w:t>
        <w:br/>
        <w:t>20160125 20160126 201601 201603</w:t>
        <w:br/>
        <w:t>20160128 20160129 201601 201603</w:t>
        <w:br/>
        <w:t>20160131 20160201 201602 201602</w:t>
        <w:br/>
        <w:t>20160203 20160204 201602 201602</w:t>
        <w:br/>
        <w:t>20160206 20160207 201602 201602</w:t>
        <w:br/>
        <w:t>20160209 20160210 201602 201603</w:t>
        <w:br/>
        <w:t>20160212 20160213 201602 201603</w:t>
        <w:br/>
        <w:t>20160215 20160216 201602 201603</w:t>
        <w:br/>
        <w:t>20160218 20160219 201602 201603</w:t>
        <w:br/>
        <w:t>20160221 20160222 201602 201604</w:t>
        <w:br/>
        <w:t>20160224 20160225 201602 201604</w:t>
        <w:br/>
        <w:t>20160227 20160228 201602 201604</w:t>
        <w:br/>
        <w:t>20160301 20160302 201603 201603</w:t>
        <w:br/>
      </w:r>
    </w:p>
    <w:bookmarkEnd w:id="1627"/>
    <w:bookmarkStart w:name="ufa0a19bf" w:id="1628"/>
    <w:p>
      <w:pPr>
        <w:numPr>
          <w:ilvl w:val="1"/>
          <w:numId w:val="396"/>
        </w:numPr>
        <w:spacing w:after="50" w:line="360" w:lineRule="auto" w:beforeLines="100"/>
        <w:ind w:left="720"/>
        <w:jc w:val="left"/>
      </w:pPr>
      <w:r>
        <w:rPr>
          <w:rFonts w:ascii="宋体" w:hAnsi="Times New Roman" w:eastAsia="宋体"/>
          <w:b w:val="false"/>
          <w:i w:val="false"/>
          <w:color w:val="000000"/>
          <w:sz w:val="22"/>
        </w:rPr>
        <w:t>对文件中的数据进行处理，</w:t>
      </w:r>
      <w:r>
        <w:rPr>
          <w:rFonts w:ascii="宋体" w:hAnsi="Courier New" w:eastAsia="宋体"/>
          <w:b w:val="false"/>
          <w:i w:val="false"/>
          <w:color w:val="000000"/>
          <w:sz w:val="22"/>
        </w:rPr>
        <w:t>3d +4</w:t>
      </w:r>
      <w:r>
        <w:rPr>
          <w:rFonts w:ascii="宋体" w:hAnsi="Times New Roman" w:eastAsia="宋体"/>
          <w:b w:val="false"/>
          <w:i w:val="false"/>
          <w:color w:val="000000"/>
          <w:sz w:val="22"/>
        </w:rPr>
        <w:t>：文件中的第三列，指定为日，每个数据都加上第四列的数据</w:t>
      </w:r>
    </w:p>
    <w:bookmarkEnd w:id="1628"/>
    <w:bookmarkStart w:name="lMiyK" w:id="162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cuichangjian]$ sdate 3d +4 test_date </w:t>
        <w:br/>
        <w:t>20160110 20160111 20160112 1111 20190127</w:t>
        <w:br/>
        <w:t>20160113 20160114 20160115 1111 20190130</w:t>
        <w:br/>
        <w:t>20160116 20160117 20160118 1111 20190202</w:t>
        <w:br/>
        <w:t>20160119 20160120 20160121 1111 20190205</w:t>
        <w:br/>
        <w:t>20160122 20160123 20160124 1111 20190208</w:t>
        <w:br/>
        <w:t>20160125 20160126 20160127 1111 20190211</w:t>
        <w:br/>
        <w:t>20160128 20160129 20160130 1111 20190214</w:t>
        <w:br/>
        <w:t>20160131 20160201 20160202 1111 20190217</w:t>
        <w:br/>
        <w:t>20160203 20160204 20160205 1111 20190220</w:t>
        <w:br/>
        <w:t>20160206 20160207 20160208 1111 20190223</w:t>
        <w:br/>
        <w:t>20160209 20160210 20160211 1111 20190226</w:t>
        <w:br/>
        <w:t>20160212 20160213 20160214 1111 20190301</w:t>
        <w:br/>
        <w:t>20160215 20160216 20160217 1111 20190304</w:t>
        <w:br/>
        <w:t>20160218 20160219 20160220 1111 20190307</w:t>
        <w:br/>
        <w:t>20160221 20160222 20160223 1111 20190310</w:t>
        <w:br/>
        <w:t>20160224 20160225 20160226 1111 20190313</w:t>
        <w:br/>
        <w:t>20160227 20160228 20160229 1111 20190316</w:t>
        <w:br/>
        <w:t>20160301 20160302 20160303 1111 20190319</w:t>
        <w:br/>
      </w:r>
    </w:p>
    <w:bookmarkEnd w:id="1629"/>
    <w:bookmarkStart w:name="u1b2f4561" w:id="1630"/>
    <w:p>
      <w:pPr>
        <w:numPr>
          <w:ilvl w:val="0"/>
          <w:numId w:val="397"/>
        </w:numPr>
        <w:spacing w:after="50" w:line="360" w:lineRule="auto" w:beforeLines="100"/>
        <w:ind w:left="360"/>
        <w:jc w:val="left"/>
      </w:pPr>
      <w:r>
        <w:rPr>
          <w:rFonts w:ascii="宋体" w:hAnsi="Times New Roman" w:eastAsia="宋体"/>
          <w:b w:val="false"/>
          <w:i w:val="false"/>
          <w:color w:val="000000"/>
          <w:sz w:val="22"/>
        </w:rPr>
        <w:t>计算相差天数；</w:t>
      </w:r>
    </w:p>
    <w:bookmarkEnd w:id="1630"/>
    <w:bookmarkStart w:name="u6c629c2b" w:id="1631"/>
    <w:p>
      <w:pPr>
        <w:numPr>
          <w:ilvl w:val="1"/>
          <w:numId w:val="398"/>
        </w:numPr>
        <w:spacing w:after="50" w:line="360" w:lineRule="auto" w:beforeLines="100"/>
        <w:ind w:left="720"/>
        <w:jc w:val="left"/>
      </w:pPr>
      <w:r>
        <w:rPr>
          <w:rFonts w:ascii="宋体" w:hAnsi="Times New Roman" w:eastAsia="宋体"/>
          <w:b w:val="false"/>
          <w:i w:val="false"/>
          <w:color w:val="000000"/>
          <w:sz w:val="22"/>
        </w:rPr>
        <w:t>要前大后小，不然计算出来是负数</w:t>
      </w:r>
    </w:p>
    <w:bookmarkEnd w:id="1631"/>
    <w:bookmarkStart w:name="bS3Lr" w:id="16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20110101 20110201</w:t>
        <w:br/>
        <w:t>-31</w:t>
        <w:br/>
        <w:t>[trial@localhost cuichangjian]$ sdate 20110101d 20110201d</w:t>
        <w:br/>
        <w:t>-31</w:t>
        <w:br/>
      </w:r>
    </w:p>
    <w:bookmarkEnd w:id="1632"/>
    <w:bookmarkStart w:name="u70c38a08" w:id="1633"/>
    <w:p>
      <w:pPr>
        <w:numPr>
          <w:ilvl w:val="1"/>
          <w:numId w:val="399"/>
        </w:numPr>
        <w:spacing w:after="50" w:line="360" w:lineRule="auto" w:beforeLines="100"/>
        <w:ind w:left="720"/>
        <w:jc w:val="left"/>
      </w:pPr>
      <w:r>
        <w:rPr>
          <w:rFonts w:ascii="宋体" w:hAnsi="Times New Roman" w:eastAsia="宋体"/>
          <w:b w:val="false"/>
          <w:i w:val="false"/>
          <w:color w:val="000000"/>
          <w:sz w:val="22"/>
        </w:rPr>
        <w:t>对文件中的数据进行处理，</w:t>
      </w:r>
      <w:r>
        <w:rPr>
          <w:rFonts w:ascii="宋体" w:hAnsi="Courier New" w:eastAsia="宋体"/>
          <w:b w:val="false"/>
          <w:i w:val="false"/>
          <w:color w:val="000000"/>
          <w:sz w:val="22"/>
        </w:rPr>
        <w:t>2d 3d</w:t>
      </w:r>
      <w:r>
        <w:rPr>
          <w:rFonts w:ascii="宋体" w:hAnsi="Times New Roman" w:eastAsia="宋体"/>
          <w:b w:val="false"/>
          <w:i w:val="false"/>
          <w:color w:val="000000"/>
          <w:sz w:val="22"/>
        </w:rPr>
        <w:t>：文件中的第二列、第三列</w:t>
      </w:r>
    </w:p>
    <w:bookmarkEnd w:id="1633"/>
    <w:bookmarkStart w:name="KHxeX" w:id="16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selcol -c1,3 test_date</w:t>
        <w:br/>
        <w:t>20160110 20160111 20160112</w:t>
        <w:br/>
        <w:t>20160113 20160114 20160115</w:t>
        <w:br/>
        <w:t>20160116 20160117 20160118</w:t>
        <w:br/>
        <w:t>20160119 20160120 20160121</w:t>
        <w:br/>
        <w:t>20160122 20160123 20160124</w:t>
        <w:br/>
        <w:t>20160125 20160126 20160127</w:t>
        <w:br/>
        <w:t>20160128 20160129 20160130</w:t>
        <w:br/>
        <w:t>20160131 20160201 20160202</w:t>
        <w:br/>
        <w:t>20160203 20160204 20160205</w:t>
        <w:br/>
        <w:t>20160206 20160207 20160208</w:t>
        <w:br/>
        <w:t>20160209 20160210 20160211</w:t>
        <w:br/>
        <w:t>20160212 20160213 20160214</w:t>
        <w:br/>
        <w:t>20160215 20160216 20160217</w:t>
        <w:br/>
        <w:t>20160218 20160219 20160220</w:t>
        <w:br/>
        <w:t>20160221 20160222 20160223</w:t>
        <w:br/>
        <w:t>20160224 20160225 20160226</w:t>
        <w:br/>
        <w:t>20160227 20160228 20160229</w:t>
        <w:br/>
        <w:t>20160301 20160302 20160303</w:t>
        <w:br/>
        <w:t>[trial@localhost cuichangjian]$ selcol -c1,3 test_date | sdate 2d 3d</w:t>
        <w:br/>
        <w:t>20160110 20160111 20160112 -1</w:t>
        <w:br/>
        <w:t>20160113 20160114 20160115 -1</w:t>
        <w:br/>
        <w:t>20160116 20160117 20160118 -1</w:t>
        <w:br/>
        <w:t>20160119 20160120 20160121 -1</w:t>
        <w:br/>
        <w:t>20160122 20160123 20160124 -1</w:t>
        <w:br/>
        <w:t>20160125 20160126 20160127 -1</w:t>
        <w:br/>
        <w:t>20160128 20160129 20160130 -1</w:t>
        <w:br/>
        <w:t>20160131 20160201 20160202 -1</w:t>
        <w:br/>
        <w:t>20160203 20160204 20160205 -1</w:t>
        <w:br/>
        <w:t>20160206 20160207 20160208 -1</w:t>
        <w:br/>
        <w:t>20160209 20160210 20160211 -1</w:t>
        <w:br/>
        <w:t>20160212 20160213 20160214 -1</w:t>
        <w:br/>
        <w:t>20160215 20160216 20160217 -1</w:t>
        <w:br/>
        <w:t>20160218 20160219 20160220 -1</w:t>
        <w:br/>
        <w:t>20160221 20160222 20160223 -1</w:t>
        <w:br/>
        <w:t>20160224 20160225 20160226 -1</w:t>
        <w:br/>
        <w:t>20160227 20160228 20160229 -1</w:t>
        <w:br/>
        <w:t>20160301 20160302 20160303 -1</w:t>
        <w:br/>
      </w:r>
    </w:p>
    <w:bookmarkEnd w:id="1634"/>
    <w:bookmarkStart w:name="ZzDFT" w:id="1635"/>
    <w:p>
      <w:pPr>
        <w:pStyle w:val="Heading3"/>
        <w:spacing w:after="50" w:line="360" w:lineRule="auto" w:beforeLines="100"/>
        <w:ind w:left="0"/>
        <w:jc w:val="left"/>
      </w:pPr>
      <w:r>
        <w:rPr>
          <w:rFonts w:ascii="宋体" w:hAnsi="Times New Roman" w:eastAsia="宋体"/>
        </w:rPr>
        <w:t>③、指定日期的命令</w:t>
      </w:r>
    </w:p>
    <w:bookmarkEnd w:id="1635"/>
    <w:bookmarkStart w:name="uaf0f2ce1" w:id="1636"/>
    <w:p>
      <w:pPr>
        <w:numPr>
          <w:ilvl w:val="0"/>
          <w:numId w:val="400"/>
        </w:numPr>
        <w:spacing w:after="50" w:line="360" w:lineRule="auto" w:beforeLines="100"/>
        <w:ind w:left="360"/>
        <w:jc w:val="left"/>
      </w:pPr>
      <w:r>
        <w:rPr>
          <w:rFonts w:ascii="宋体" w:hAnsi="Times New Roman" w:eastAsia="宋体"/>
          <w:b w:val="false"/>
          <w:i w:val="false"/>
          <w:color w:val="000000"/>
          <w:sz w:val="22"/>
        </w:rPr>
        <w:t>today：今天</w:t>
      </w:r>
    </w:p>
    <w:bookmarkEnd w:id="1636"/>
    <w:bookmarkStart w:name="sS2sx" w:id="16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sdate today</w:t>
        <w:br/>
        <w:t>20220808</w:t>
        <w:br/>
      </w:r>
    </w:p>
    <w:bookmarkEnd w:id="1637"/>
    <w:bookmarkStart w:name="ue66ffd9b" w:id="1638"/>
    <w:p>
      <w:pPr>
        <w:numPr>
          <w:ilvl w:val="0"/>
          <w:numId w:val="401"/>
        </w:numPr>
        <w:spacing w:after="50" w:line="360" w:lineRule="auto" w:beforeLines="100"/>
        <w:ind w:left="360"/>
        <w:jc w:val="left"/>
      </w:pPr>
      <w:r>
        <w:rPr>
          <w:rFonts w:ascii="宋体" w:hAnsi="Times New Roman" w:eastAsia="宋体"/>
          <w:b w:val="false"/>
          <w:i w:val="false"/>
          <w:color w:val="000000"/>
          <w:sz w:val="22"/>
        </w:rPr>
        <w:t>yesterday / yday：昨天（前一天）</w:t>
      </w:r>
    </w:p>
    <w:bookmarkEnd w:id="1638"/>
    <w:bookmarkStart w:name="u780a4b41" w:id="1639"/>
    <w:p>
      <w:pPr>
        <w:numPr>
          <w:ilvl w:val="0"/>
          <w:numId w:val="401"/>
        </w:numPr>
        <w:spacing w:after="50" w:line="360" w:lineRule="auto" w:beforeLines="100"/>
        <w:ind w:left="360"/>
        <w:jc w:val="left"/>
      </w:pPr>
      <w:r>
        <w:rPr>
          <w:rFonts w:ascii="宋体" w:hAnsi="Times New Roman" w:eastAsia="宋体"/>
          <w:b w:val="false"/>
          <w:i w:val="false"/>
          <w:color w:val="000000"/>
          <w:sz w:val="22"/>
        </w:rPr>
        <w:t>tomorrow / nday：明天（后一天）</w:t>
      </w:r>
    </w:p>
    <w:bookmarkEnd w:id="1639"/>
    <w:bookmarkStart w:name="u18952f28" w:id="1640"/>
    <w:p>
      <w:pPr>
        <w:numPr>
          <w:ilvl w:val="0"/>
          <w:numId w:val="401"/>
        </w:numPr>
        <w:spacing w:after="50" w:line="360" w:lineRule="auto" w:beforeLines="100"/>
        <w:ind w:left="360"/>
        <w:jc w:val="left"/>
      </w:pPr>
      <w:r>
        <w:rPr>
          <w:rFonts w:ascii="宋体" w:hAnsi="Times New Roman" w:eastAsia="宋体"/>
          <w:b w:val="false"/>
          <w:i w:val="false"/>
          <w:color w:val="000000"/>
          <w:sz w:val="22"/>
        </w:rPr>
        <w:t>thisweek：今年的第几周，格式：202232，即 2022 年的第 32 周</w:t>
      </w:r>
    </w:p>
    <w:bookmarkEnd w:id="1640"/>
    <w:bookmarkStart w:name="u6ba79551" w:id="1641"/>
    <w:p>
      <w:pPr>
        <w:numPr>
          <w:ilvl w:val="0"/>
          <w:numId w:val="401"/>
        </w:numPr>
        <w:spacing w:after="50" w:line="360" w:lineRule="auto" w:beforeLines="100"/>
        <w:ind w:left="360"/>
        <w:jc w:val="left"/>
      </w:pPr>
      <w:r>
        <w:rPr>
          <w:rFonts w:ascii="宋体" w:hAnsi="Times New Roman" w:eastAsia="宋体"/>
          <w:b w:val="false"/>
          <w:i w:val="false"/>
          <w:color w:val="000000"/>
          <w:sz w:val="22"/>
        </w:rPr>
        <w:t>thismonth：今年的第几月，格式：202208，即 2022 年的 8 月</w:t>
      </w:r>
    </w:p>
    <w:bookmarkEnd w:id="1641"/>
    <w:bookmarkStart w:name="u6dc9f1a0" w:id="1642"/>
    <w:p>
      <w:pPr>
        <w:numPr>
          <w:ilvl w:val="0"/>
          <w:numId w:val="401"/>
        </w:numPr>
        <w:spacing w:after="50" w:line="360" w:lineRule="auto" w:beforeLines="100"/>
        <w:ind w:left="360"/>
        <w:jc w:val="left"/>
      </w:pPr>
      <w:r>
        <w:rPr>
          <w:rFonts w:ascii="宋体" w:hAnsi="Times New Roman" w:eastAsia="宋体"/>
          <w:b w:val="false"/>
          <w:i w:val="false"/>
          <w:color w:val="000000"/>
          <w:sz w:val="22"/>
        </w:rPr>
        <w:t>thisyobi：今天是星期几</w:t>
      </w:r>
    </w:p>
    <w:bookmarkEnd w:id="1642"/>
    <w:bookmarkStart w:name="XxqDL" w:id="1643"/>
    <w:p>
      <w:pPr>
        <w:pStyle w:val="Heading2"/>
        <w:spacing w:after="50" w:line="360" w:lineRule="auto" w:beforeLines="100"/>
        <w:ind w:left="0"/>
        <w:jc w:val="left"/>
      </w:pPr>
      <w:r>
        <w:rPr>
          <w:rFonts w:ascii="宋体" w:hAnsi="Times New Roman" w:eastAsia="宋体"/>
        </w:rPr>
        <w:t>2、判断指定的字符串是否为日期：</w:t>
      </w:r>
      <w:r>
        <w:rPr>
          <w:rFonts w:ascii="宋体" w:hAnsi="Courier New" w:eastAsia="宋体"/>
        </w:rPr>
        <w:t>isdate</w:t>
      </w:r>
    </w:p>
    <w:bookmarkEnd w:id="1643"/>
    <w:bookmarkStart w:name="u0aa08b1e" w:id="1644"/>
    <w:p>
      <w:pPr>
        <w:numPr>
          <w:ilvl w:val="0"/>
          <w:numId w:val="402"/>
        </w:numPr>
        <w:spacing w:after="50" w:line="360" w:lineRule="auto" w:beforeLines="100"/>
        <w:ind w:left="360"/>
        <w:jc w:val="left"/>
      </w:pPr>
      <w:r>
        <w:rPr>
          <w:rFonts w:ascii="宋体" w:hAnsi="Courier New" w:eastAsia="宋体"/>
          <w:b w:val="false"/>
          <w:i w:val="false"/>
          <w:color w:val="000000"/>
          <w:sz w:val="22"/>
        </w:rPr>
        <w:t>echo $?</w:t>
      </w:r>
      <w:r>
        <w:rPr>
          <w:rFonts w:ascii="宋体" w:hAnsi="Times New Roman" w:eastAsia="宋体"/>
          <w:b w:val="false"/>
          <w:i w:val="false"/>
          <w:color w:val="000000"/>
          <w:sz w:val="22"/>
        </w:rPr>
        <w:t>：查看命令执行成功与否</w:t>
      </w:r>
    </w:p>
    <w:bookmarkEnd w:id="1644"/>
    <w:bookmarkStart w:name="ud505911e" w:id="1645"/>
    <w:p>
      <w:pPr>
        <w:numPr>
          <w:ilvl w:val="1"/>
          <w:numId w:val="403"/>
        </w:numPr>
        <w:spacing w:after="50" w:line="360" w:lineRule="auto" w:beforeLines="100"/>
        <w:ind w:left="720"/>
        <w:jc w:val="left"/>
      </w:pPr>
      <w:r>
        <w:rPr>
          <w:rFonts w:ascii="宋体" w:hAnsi="Times New Roman" w:eastAsia="宋体"/>
          <w:b w:val="false"/>
          <w:i w:val="false"/>
          <w:color w:val="000000"/>
          <w:sz w:val="22"/>
        </w:rPr>
        <w:t>当一个进程执行完毕时，该进程会调用一个名为 _exit 的例程来通知内核它已经做好“消亡”的准备了。该进程会提供一个退出码（一个整数）表明它准备退出的原因</w:t>
      </w:r>
    </w:p>
    <w:bookmarkEnd w:id="1645"/>
    <w:bookmarkStart w:name="u1041bf23" w:id="1646"/>
    <w:p>
      <w:pPr>
        <w:numPr>
          <w:ilvl w:val="1"/>
          <w:numId w:val="403"/>
        </w:numPr>
        <w:spacing w:after="50" w:line="360" w:lineRule="auto" w:beforeLines="100"/>
        <w:ind w:left="720"/>
        <w:jc w:val="left"/>
      </w:pPr>
      <w:r>
        <w:rPr>
          <w:rFonts w:ascii="宋体" w:hAnsi="Times New Roman" w:eastAsia="宋体"/>
          <w:b w:val="false"/>
          <w:i w:val="false"/>
          <w:color w:val="000000"/>
          <w:sz w:val="22"/>
        </w:rPr>
        <w:t>按照惯例，0 用来表示正常的或者说“成功”的终止；非0表示失败，具体是几由之前执行的进程决定</w:t>
      </w:r>
    </w:p>
    <w:bookmarkEnd w:id="1646"/>
    <w:bookmarkStart w:name="ua13071ce" w:id="1647"/>
    <w:p>
      <w:pPr>
        <w:numPr>
          <w:ilvl w:val="1"/>
          <w:numId w:val="403"/>
        </w:numPr>
        <w:spacing w:after="50" w:line="360" w:lineRule="auto" w:beforeLines="100"/>
        <w:ind w:left="720"/>
        <w:jc w:val="left"/>
      </w:pPr>
      <w:r>
        <w:rPr>
          <w:rFonts w:ascii="宋体" w:hAnsi="Times New Roman" w:eastAsia="宋体"/>
          <w:b w:val="false"/>
          <w:i w:val="false"/>
          <w:color w:val="000000"/>
          <w:sz w:val="22"/>
        </w:rPr>
        <w:t>也就是说我们在执行 echo $? 时反回的值就是进程的退出码。而且，这个退出码是由刚刚执行完的进程提供给系统内核的</w:t>
      </w:r>
    </w:p>
    <w:bookmarkEnd w:id="1647"/>
    <w:bookmarkStart w:name="u44e262ca" w:id="1648"/>
    <w:p>
      <w:pPr>
        <w:numPr>
          <w:ilvl w:val="0"/>
          <w:numId w:val="404"/>
        </w:numPr>
        <w:spacing w:after="50" w:line="360" w:lineRule="auto" w:beforeLines="100"/>
        <w:ind w:left="360"/>
        <w:jc w:val="left"/>
      </w:pPr>
      <w:r>
        <w:rPr>
          <w:rFonts w:ascii="宋体" w:hAnsi="Courier New" w:eastAsia="宋体"/>
          <w:b w:val="false"/>
          <w:i w:val="false"/>
          <w:color w:val="000000"/>
          <w:sz w:val="22"/>
        </w:rPr>
        <w:t>isdate</w:t>
      </w:r>
      <w:r>
        <w:rPr>
          <w:rFonts w:ascii="宋体" w:hAnsi="Times New Roman" w:eastAsia="宋体"/>
          <w:b w:val="false"/>
          <w:i w:val="false"/>
          <w:color w:val="000000"/>
          <w:sz w:val="22"/>
        </w:rPr>
        <w:t>：判断指定的字符串是否为日期</w:t>
      </w:r>
    </w:p>
    <w:bookmarkEnd w:id="1648"/>
    <w:bookmarkStart w:name="tCo0F" w:id="1649"/>
    <w:p>
      <w:pPr>
        <w:pStyle w:val="Heading3"/>
        <w:spacing w:after="50" w:line="360" w:lineRule="auto" w:beforeLines="100"/>
        <w:ind w:left="0"/>
        <w:jc w:val="left"/>
      </w:pPr>
      <w:r>
        <w:rPr>
          <w:rFonts w:ascii="宋体" w:hAnsi="Times New Roman" w:eastAsia="宋体"/>
        </w:rPr>
        <w:t>①、语法</w:t>
      </w:r>
    </w:p>
    <w:bookmarkEnd w:id="1649"/>
    <w:bookmarkStart w:name="u20f077b2" w:id="1650"/>
    <w:p>
      <w:pPr>
        <w:spacing w:after="50" w:line="360" w:lineRule="auto" w:beforeLines="100"/>
        <w:ind w:left="0"/>
        <w:jc w:val="left"/>
      </w:pPr>
      <w:r>
        <w:rPr>
          <w:rFonts w:ascii="宋体" w:hAnsi="Courier New" w:eastAsia="宋体"/>
          <w:b w:val="false"/>
          <w:i w:val="false"/>
          <w:color w:val="000000"/>
          <w:sz w:val="22"/>
        </w:rPr>
        <w:t>isdate &lt;date&gt;</w:t>
      </w:r>
    </w:p>
    <w:bookmarkEnd w:id="1650"/>
    <w:bookmarkStart w:name="ub23d07ea" w:id="1651"/>
    <w:p>
      <w:pPr>
        <w:spacing w:after="50" w:line="360" w:lineRule="auto" w:beforeLines="100"/>
        <w:ind w:left="0"/>
        <w:jc w:val="left"/>
      </w:pPr>
      <w:r>
        <w:rPr>
          <w:rFonts w:ascii="宋体" w:hAnsi="Courier New" w:eastAsia="宋体"/>
          <w:b w:val="false"/>
          <w:i w:val="false"/>
          <w:color w:val="000000"/>
          <w:sz w:val="22"/>
        </w:rPr>
        <w:t>isdate 字符串</w:t>
      </w:r>
    </w:p>
    <w:bookmarkEnd w:id="1651"/>
    <w:bookmarkStart w:name="u778f1c7a" w:id="1652"/>
    <w:p>
      <w:pPr>
        <w:numPr>
          <w:ilvl w:val="0"/>
          <w:numId w:val="405"/>
        </w:numPr>
        <w:spacing w:after="50" w:line="360" w:lineRule="auto" w:beforeLines="100"/>
        <w:ind w:left="360"/>
        <w:jc w:val="left"/>
      </w:pPr>
      <w:r>
        <w:rPr>
          <w:rFonts w:ascii="宋体" w:hAnsi="Times New Roman" w:eastAsia="宋体"/>
          <w:b w:val="false"/>
          <w:i w:val="false"/>
          <w:color w:val="000000"/>
          <w:sz w:val="22"/>
        </w:rPr>
        <w:t xml:space="preserve">使用 </w:t>
      </w:r>
      <w:r>
        <w:rPr>
          <w:rFonts w:ascii="宋体" w:hAnsi="Courier New" w:eastAsia="宋体"/>
          <w:b w:val="false"/>
          <w:i w:val="false"/>
          <w:color w:val="000000"/>
          <w:sz w:val="22"/>
        </w:rPr>
        <w:t>isdate</w:t>
      </w:r>
      <w:r>
        <w:rPr>
          <w:rFonts w:ascii="宋体" w:hAnsi="Times New Roman" w:eastAsia="宋体"/>
          <w:b w:val="false"/>
          <w:i w:val="false"/>
          <w:color w:val="000000"/>
          <w:sz w:val="22"/>
        </w:rPr>
        <w:t xml:space="preserve"> 判断指定的字符串是否为日期，然后使用 </w:t>
      </w:r>
      <w:r>
        <w:rPr>
          <w:rFonts w:ascii="宋体" w:hAnsi="Courier New" w:eastAsia="宋体"/>
          <w:b w:val="false"/>
          <w:i w:val="false"/>
          <w:color w:val="000000"/>
          <w:sz w:val="22"/>
        </w:rPr>
        <w:t>echo $?</w:t>
      </w:r>
      <w:r>
        <w:rPr>
          <w:rFonts w:ascii="宋体" w:hAnsi="Times New Roman" w:eastAsia="宋体"/>
          <w:b w:val="false"/>
          <w:i w:val="false"/>
          <w:color w:val="000000"/>
          <w:sz w:val="22"/>
        </w:rPr>
        <w:t xml:space="preserve"> 查看命令执行成功与否</w:t>
      </w:r>
    </w:p>
    <w:bookmarkEnd w:id="1652"/>
    <w:bookmarkStart w:name="kSJEb" w:id="165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isdate 20090101</w:t>
        <w:br/>
        <w:t>[trial@localhost cuichangjian]$ echo $?</w:t>
        <w:br/>
        <w:t>0</w:t>
        <w:br/>
        <w:t>[trial@localhost cuichangjian]$ isdate 2009010</w:t>
        <w:br/>
        <w:t>[trial@localhost cuichangjian]$ echo $?</w:t>
        <w:br/>
        <w:t>1</w:t>
        <w:br/>
      </w:r>
    </w:p>
    <w:bookmarkEnd w:id="1653"/>
    <w:bookmarkStart w:name="LG7sZ" w:id="1654"/>
    <w:p>
      <w:pPr>
        <w:pStyle w:val="Heading3"/>
        <w:spacing w:after="50" w:line="360" w:lineRule="auto" w:beforeLines="100"/>
        <w:ind w:left="0"/>
        <w:jc w:val="left"/>
      </w:pPr>
      <w:r>
        <w:rPr>
          <w:rFonts w:ascii="宋体" w:hAnsi="Times New Roman" w:eastAsia="宋体"/>
        </w:rPr>
        <w:t>②、参数</w:t>
      </w:r>
    </w:p>
    <w:bookmarkEnd w:id="1654"/>
    <w:bookmarkStart w:name="u7d525522" w:id="1655"/>
    <w:p>
      <w:pPr>
        <w:spacing w:after="50" w:line="360" w:lineRule="auto" w:beforeLines="100"/>
        <w:ind w:left="0"/>
        <w:jc w:val="left"/>
      </w:pPr>
      <w:r>
        <w:rPr>
          <w:rFonts w:ascii="宋体" w:hAnsi="Times New Roman" w:eastAsia="宋体"/>
          <w:b w:val="false"/>
          <w:i w:val="false"/>
          <w:color w:val="000000"/>
          <w:sz w:val="22"/>
        </w:rPr>
        <w:t>无</w:t>
      </w:r>
    </w:p>
    <w:bookmarkEnd w:id="1655"/>
    <w:bookmarkStart w:name="SHNrH" w:id="1656"/>
    <w:p>
      <w:pPr>
        <w:pStyle w:val="Heading2"/>
        <w:spacing w:after="50" w:line="360" w:lineRule="auto" w:beforeLines="100"/>
        <w:ind w:left="0"/>
        <w:jc w:val="left"/>
      </w:pPr>
      <w:r>
        <w:rPr>
          <w:rFonts w:ascii="宋体" w:hAnsi="Times New Roman" w:eastAsia="宋体"/>
        </w:rPr>
        <w:t>3、</w:t>
      </w:r>
    </w:p>
    <w:bookmarkEnd w:id="1656"/>
    <w:bookmarkStart w:name="XTHKr" w:id="1657"/>
    <w:p>
      <w:pPr>
        <w:pStyle w:val="Heading1"/>
        <w:spacing w:after="50" w:line="360" w:lineRule="auto" w:beforeLines="100"/>
        <w:ind w:left="0"/>
        <w:jc w:val="left"/>
      </w:pPr>
      <w:r>
        <w:rPr>
          <w:rFonts w:ascii="宋体" w:hAnsi="Times New Roman" w:eastAsia="宋体"/>
        </w:rPr>
        <w:t>八、数据压缩和解压缩</w:t>
      </w:r>
    </w:p>
    <w:bookmarkEnd w:id="1657"/>
    <w:bookmarkStart w:name="uCSUT" w:id="1658"/>
    <w:p>
      <w:pPr>
        <w:pStyle w:val="Heading2"/>
        <w:spacing w:after="50" w:line="360" w:lineRule="auto" w:beforeLines="100"/>
        <w:ind w:left="0"/>
        <w:jc w:val="left"/>
      </w:pPr>
      <w:r>
        <w:rPr>
          <w:rFonts w:ascii="宋体" w:hAnsi="Times New Roman" w:eastAsia="宋体"/>
        </w:rPr>
        <w:t>1、压缩成 SMART-ZIP：</w:t>
      </w:r>
      <w:r>
        <w:rPr>
          <w:rFonts w:ascii="宋体" w:hAnsi="Courier New" w:eastAsia="宋体"/>
        </w:rPr>
        <w:t>szip</w:t>
      </w:r>
    </w:p>
    <w:bookmarkEnd w:id="1658"/>
    <w:bookmarkStart w:name="u7f9bf40a" w:id="1659"/>
    <w:p>
      <w:pPr>
        <w:numPr>
          <w:ilvl w:val="0"/>
          <w:numId w:val="406"/>
        </w:numPr>
        <w:spacing w:after="50" w:line="360" w:lineRule="auto" w:beforeLines="100"/>
        <w:ind w:left="360"/>
        <w:jc w:val="left"/>
      </w:pPr>
      <w:r>
        <w:rPr>
          <w:rFonts w:ascii="宋体" w:hAnsi="Times New Roman" w:eastAsia="宋体"/>
          <w:b w:val="false"/>
          <w:i w:val="false"/>
          <w:color w:val="e8323c"/>
          <w:sz w:val="22"/>
        </w:rPr>
        <w:t>排序后才可使用此命令，且排序的主键列要和压缩指定的主键列相同</w:t>
      </w:r>
    </w:p>
    <w:bookmarkEnd w:id="1659"/>
    <w:bookmarkStart w:name="uc1b4c2b2" w:id="1660"/>
    <w:p>
      <w:pPr>
        <w:numPr>
          <w:ilvl w:val="0"/>
          <w:numId w:val="406"/>
        </w:numPr>
        <w:spacing w:after="50" w:line="360" w:lineRule="auto" w:beforeLines="100"/>
        <w:ind w:left="360"/>
        <w:jc w:val="left"/>
      </w:pPr>
      <w:r>
        <w:rPr>
          <w:rFonts w:ascii="宋体" w:hAnsi="Times New Roman" w:eastAsia="宋体"/>
          <w:b w:val="false"/>
          <w:i w:val="false"/>
          <w:color w:val="000000"/>
          <w:sz w:val="22"/>
        </w:rPr>
        <w:t xml:space="preserve">smart 自己的压缩方式，要使用 </w:t>
      </w:r>
      <w:r>
        <w:rPr>
          <w:rFonts w:ascii="宋体" w:hAnsi="Courier New" w:eastAsia="宋体"/>
          <w:b w:val="false"/>
          <w:i w:val="false"/>
          <w:color w:val="000000"/>
          <w:sz w:val="22"/>
        </w:rPr>
        <w:t>scat</w:t>
      </w:r>
      <w:r>
        <w:rPr>
          <w:rFonts w:ascii="宋体" w:hAnsi="Times New Roman" w:eastAsia="宋体"/>
          <w:b w:val="false"/>
          <w:i w:val="false"/>
          <w:color w:val="000000"/>
          <w:sz w:val="22"/>
        </w:rPr>
        <w:t xml:space="preserve"> 读取</w:t>
      </w:r>
    </w:p>
    <w:bookmarkEnd w:id="1660"/>
    <w:bookmarkStart w:name="BCSBz" w:id="1661"/>
    <w:p>
      <w:pPr>
        <w:pStyle w:val="Heading3"/>
        <w:spacing w:after="50" w:line="360" w:lineRule="auto" w:beforeLines="100"/>
        <w:ind w:left="0"/>
        <w:jc w:val="left"/>
      </w:pPr>
      <w:r>
        <w:rPr>
          <w:rFonts w:ascii="宋体" w:hAnsi="Times New Roman" w:eastAsia="宋体"/>
        </w:rPr>
        <w:t>①、语法</w:t>
      </w:r>
    </w:p>
    <w:bookmarkEnd w:id="1661"/>
    <w:bookmarkStart w:name="u19d47287" w:id="1662"/>
    <w:p>
      <w:pPr>
        <w:spacing w:after="50" w:line="360" w:lineRule="auto" w:beforeLines="100"/>
        <w:ind w:left="0"/>
        <w:jc w:val="left"/>
      </w:pPr>
      <w:r>
        <w:rPr>
          <w:rFonts w:ascii="宋体" w:hAnsi="Courier New" w:eastAsia="宋体"/>
          <w:b w:val="false"/>
          <w:i w:val="false"/>
          <w:color w:val="000000"/>
          <w:sz w:val="22"/>
        </w:rPr>
        <w:t>szip NEWPATH.%c [FILE]</w:t>
      </w:r>
    </w:p>
    <w:bookmarkEnd w:id="1662"/>
    <w:bookmarkStart w:name="udc14aa31" w:id="1663"/>
    <w:p>
      <w:pPr>
        <w:spacing w:after="50" w:line="360" w:lineRule="auto" w:beforeLines="100"/>
        <w:ind w:left="0"/>
        <w:jc w:val="left"/>
      </w:pPr>
      <w:r>
        <w:rPr>
          <w:rFonts w:ascii="宋体" w:hAnsi="Courier New" w:eastAsia="宋体"/>
          <w:b w:val="false"/>
          <w:i w:val="false"/>
          <w:color w:val="000000"/>
          <w:sz w:val="22"/>
        </w:rPr>
        <w:t>szip 生成的文件.%指定分割依据的列 [FILE]</w:t>
      </w:r>
    </w:p>
    <w:bookmarkEnd w:id="1663"/>
    <w:bookmarkStart w:name="u2352a180" w:id="1664"/>
    <w:p>
      <w:pPr>
        <w:numPr>
          <w:ilvl w:val="0"/>
          <w:numId w:val="407"/>
        </w:numPr>
        <w:spacing w:after="50" w:line="360" w:lineRule="auto" w:beforeLines="100"/>
        <w:ind w:left="360"/>
        <w:jc w:val="left"/>
      </w:pPr>
      <w:r>
        <w:rPr>
          <w:rFonts w:ascii="宋体" w:hAnsi="Times New Roman" w:eastAsia="宋体"/>
          <w:b w:val="false"/>
          <w:i w:val="false"/>
          <w:color w:val="000000"/>
          <w:sz w:val="22"/>
        </w:rPr>
        <w:t>使用 % 指定分割的主键列</w:t>
      </w:r>
    </w:p>
    <w:bookmarkEnd w:id="1664"/>
    <w:bookmarkStart w:name="VqFzI" w:id="166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 | szip ./new/data.%1</w:t>
        <w:br/>
        <w:t>[trial@localhost cuichangjian]$ ll ./new</w:t>
        <w:br/>
        <w:t>total 24</w:t>
        <w:br/>
        <w:t>-rw-rw-r-- 1 trial trial 27 Aug  5 17:25 data.1</w:t>
        <w:br/>
        <w:t>-rw-rw-r-- 1 trial trial  7 Aug  5 17:25 data.1.IDX</w:t>
        <w:br/>
        <w:t>-rw-rw-r-- 1 trial trial 28 Aug  5 17:25 data.2</w:t>
        <w:br/>
        <w:t>-rw-rw-r-- 1 trial trial  7 Aug  5 17:25 data.2.IDX</w:t>
        <w:br/>
        <w:t>-rw-rw-r-- 1 trial trial 21 Aug  5 17:25 data.3</w:t>
        <w:br/>
        <w:t>-rw-rw-r-- 1 trial trial  7 Aug  5 17:25 data.3.IDX</w:t>
        <w:br/>
        <w:t>[trial@localhost cuichangjian]$ cat ./new/data.1</w:t>
        <w:br/>
        <w:t>x3T0R0�0��</w:t>
        <w:br/>
        <w:t>[trial@localhost cuichangjian]$ scat ./new/data.1</w:t>
        <w:br/>
        <w:t>1 2 3</w:t>
        <w:br/>
        <w:t>1 3 3</w:t>
        <w:br/>
        <w:t>1 1 1</w:t>
        <w:br/>
        <w:t>1 4 6</w:t>
        <w:br/>
      </w:r>
    </w:p>
    <w:bookmarkEnd w:id="1665"/>
    <w:bookmarkStart w:name="P5vSc" w:id="1666"/>
    <w:p>
      <w:pPr>
        <w:pStyle w:val="Heading3"/>
        <w:spacing w:after="50" w:line="360" w:lineRule="auto" w:beforeLines="100"/>
        <w:ind w:left="0"/>
        <w:jc w:val="left"/>
      </w:pPr>
      <w:r>
        <w:rPr>
          <w:rFonts w:ascii="宋体" w:hAnsi="Times New Roman" w:eastAsia="宋体"/>
        </w:rPr>
        <w:t>②、参数</w:t>
      </w:r>
    </w:p>
    <w:bookmarkEnd w:id="1666"/>
    <w:bookmarkStart w:name="ua43fc53a" w:id="1667"/>
    <w:p>
      <w:pPr>
        <w:spacing w:after="50" w:line="360" w:lineRule="auto" w:beforeLines="100"/>
        <w:ind w:left="0"/>
        <w:jc w:val="left"/>
      </w:pPr>
      <w:r>
        <w:rPr>
          <w:rFonts w:ascii="宋体" w:hAnsi="Times New Roman" w:eastAsia="宋体"/>
          <w:b w:val="false"/>
          <w:i w:val="false"/>
          <w:color w:val="000000"/>
          <w:sz w:val="22"/>
        </w:rPr>
        <w:t>无</w:t>
      </w:r>
    </w:p>
    <w:bookmarkEnd w:id="1667"/>
    <w:bookmarkStart w:name="saOLH" w:id="1668"/>
    <w:p>
      <w:pPr>
        <w:pStyle w:val="Heading2"/>
        <w:spacing w:after="50" w:line="360" w:lineRule="auto" w:beforeLines="100"/>
        <w:ind w:left="0"/>
        <w:jc w:val="left"/>
      </w:pPr>
      <w:r>
        <w:rPr>
          <w:rFonts w:ascii="宋体" w:hAnsi="Times New Roman" w:eastAsia="宋体"/>
        </w:rPr>
        <w:t>2、读取 SMART-ZIP：</w:t>
      </w:r>
      <w:r>
        <w:rPr>
          <w:rFonts w:ascii="宋体" w:hAnsi="Courier New" w:eastAsia="宋体"/>
        </w:rPr>
        <w:t>scat</w:t>
      </w:r>
    </w:p>
    <w:bookmarkEnd w:id="1668"/>
    <w:bookmarkStart w:name="u87433e7a" w:id="1669"/>
    <w:p>
      <w:pPr>
        <w:spacing w:after="50" w:line="360" w:lineRule="auto" w:beforeLines="100"/>
        <w:ind w:left="0"/>
        <w:jc w:val="left"/>
      </w:pPr>
      <w:r>
        <w:rPr>
          <w:rFonts w:ascii="宋体" w:hAnsi="Times New Roman" w:eastAsia="宋体"/>
          <w:b w:val="false"/>
          <w:i w:val="false"/>
          <w:color w:val="000000"/>
          <w:sz w:val="22"/>
        </w:rPr>
        <w:t>读取 smart 自己的压缩文件</w:t>
      </w:r>
    </w:p>
    <w:bookmarkEnd w:id="1669"/>
    <w:bookmarkStart w:name="W90LH" w:id="1670"/>
    <w:p>
      <w:pPr>
        <w:pStyle w:val="Heading3"/>
        <w:spacing w:after="50" w:line="360" w:lineRule="auto" w:beforeLines="100"/>
        <w:ind w:left="0"/>
        <w:jc w:val="left"/>
      </w:pPr>
      <w:r>
        <w:rPr>
          <w:rFonts w:ascii="宋体" w:hAnsi="Times New Roman" w:eastAsia="宋体"/>
        </w:rPr>
        <w:t>①、语法</w:t>
      </w:r>
    </w:p>
    <w:bookmarkEnd w:id="1670"/>
    <w:bookmarkStart w:name="u22cdcb9e" w:id="1671"/>
    <w:p>
      <w:pPr>
        <w:spacing w:after="50" w:line="360" w:lineRule="auto" w:beforeLines="100"/>
        <w:ind w:left="0"/>
        <w:jc w:val="left"/>
      </w:pPr>
      <w:r>
        <w:rPr>
          <w:rFonts w:ascii="宋体" w:hAnsi="Courier New" w:eastAsia="宋体"/>
          <w:b w:val="false"/>
          <w:i w:val="false"/>
          <w:color w:val="000000"/>
          <w:sz w:val="22"/>
        </w:rPr>
        <w:t>scat [FILE]</w:t>
      </w:r>
    </w:p>
    <w:bookmarkEnd w:id="1671"/>
    <w:bookmarkStart w:name="QFtkg" w:id="1672"/>
    <w:p>
      <w:pPr>
        <w:pStyle w:val="Heading3"/>
        <w:spacing w:after="50" w:line="360" w:lineRule="auto" w:beforeLines="100"/>
        <w:ind w:left="0"/>
        <w:jc w:val="left"/>
      </w:pPr>
      <w:r>
        <w:rPr>
          <w:rFonts w:ascii="宋体" w:hAnsi="Times New Roman" w:eastAsia="宋体"/>
        </w:rPr>
        <w:t>②、参数</w:t>
      </w:r>
    </w:p>
    <w:bookmarkEnd w:id="1672"/>
    <w:bookmarkStart w:name="u2c3da895" w:id="1673"/>
    <w:p>
      <w:pPr>
        <w:spacing w:after="50" w:line="360" w:lineRule="auto" w:beforeLines="100"/>
        <w:ind w:left="0"/>
        <w:jc w:val="left"/>
      </w:pPr>
      <w:r>
        <w:rPr>
          <w:rFonts w:ascii="宋体" w:hAnsi="Times New Roman" w:eastAsia="宋体"/>
          <w:b w:val="false"/>
          <w:i w:val="false"/>
          <w:color w:val="000000"/>
          <w:sz w:val="22"/>
        </w:rPr>
        <w:t>好像无</w:t>
      </w:r>
    </w:p>
    <w:bookmarkEnd w:id="1673"/>
    <w:bookmarkStart w:name="gEIZ3" w:id="1674"/>
    <w:p>
      <w:pPr>
        <w:pStyle w:val="Heading2"/>
        <w:spacing w:after="50" w:line="360" w:lineRule="auto" w:beforeLines="100"/>
        <w:ind w:left="0"/>
        <w:jc w:val="left"/>
      </w:pPr>
      <w:r>
        <w:rPr>
          <w:rFonts w:ascii="宋体" w:hAnsi="Times New Roman" w:eastAsia="宋体"/>
        </w:rPr>
        <w:t>3、排序和压缩：</w:t>
      </w:r>
      <w:r>
        <w:rPr>
          <w:rFonts w:ascii="宋体" w:hAnsi="Courier New" w:eastAsia="宋体"/>
        </w:rPr>
        <w:t>exchsort、exchcat</w:t>
      </w:r>
    </w:p>
    <w:bookmarkEnd w:id="1674"/>
    <w:bookmarkStart w:name="BBAI9" w:id="1675"/>
    <w:p>
      <w:pPr>
        <w:pStyle w:val="Heading3"/>
        <w:spacing w:after="50" w:line="360" w:lineRule="auto" w:beforeLines="100"/>
        <w:ind w:left="0"/>
        <w:jc w:val="left"/>
      </w:pPr>
      <w:r>
        <w:rPr>
          <w:rFonts w:ascii="宋体" w:hAnsi="Times New Roman" w:eastAsia="宋体"/>
        </w:rPr>
        <w:t>①、语法</w:t>
      </w:r>
    </w:p>
    <w:bookmarkEnd w:id="1675"/>
    <w:bookmarkStart w:name="u285d1a87" w:id="1676"/>
    <w:p>
      <w:pPr>
        <w:spacing w:after="50" w:line="360" w:lineRule="auto" w:beforeLines="100"/>
        <w:ind w:left="0"/>
        <w:jc w:val="left"/>
      </w:pPr>
      <w:r>
        <w:rPr>
          <w:rFonts w:ascii="宋体" w:hAnsi="Courier New" w:eastAsia="宋体"/>
          <w:b w:val="false"/>
          <w:i w:val="false"/>
          <w:color w:val="000000"/>
          <w:sz w:val="22"/>
        </w:rPr>
        <w:t>exchsort -k&lt;列番号[,列番号]&gt; [FILE]</w:t>
      </w:r>
    </w:p>
    <w:bookmarkEnd w:id="1676"/>
    <w:bookmarkStart w:name="u50dcecbd" w:id="1677"/>
    <w:p>
      <w:pPr>
        <w:spacing w:after="50" w:line="360" w:lineRule="auto" w:beforeLines="100"/>
        <w:ind w:left="0"/>
        <w:jc w:val="left"/>
      </w:pPr>
      <w:r>
        <w:rPr>
          <w:rFonts w:ascii="宋体" w:hAnsi="Courier New" w:eastAsia="宋体"/>
          <w:b w:val="false"/>
          <w:i w:val="false"/>
          <w:color w:val="000000"/>
          <w:sz w:val="22"/>
        </w:rPr>
        <w:t>exchsort -k 指定开始的主键列,指定结束的主键列 &gt; 文件名.exch</w:t>
      </w:r>
    </w:p>
    <w:bookmarkEnd w:id="1677"/>
    <w:bookmarkStart w:name="Hjl0y" w:id="1678"/>
    <w:p>
      <w:pPr>
        <w:spacing w:line="360" w:lineRule="auto" w:beforeLines="100" w:after="50"/>
        <w:ind w:left="0"/>
      </w:pPr>
      <w:r>
        <w:rPr>
          <w:rFonts w:eastAsia="宋体" w:ascii="宋体"/>
        </w:rPr>
        <w:pict>
          <v:rect style="width:0;height:1.5pt" id="_x0000_i1025" o:hr="t" o:hrstd="t" o:hralign="center" stroked="f" fillcolor="#a0a0a0"/>
        </w:pict>
      </w:r>
    </w:p>
    <w:bookmarkEnd w:id="1678"/>
    <w:bookmarkStart w:name="u28a69175" w:id="1679"/>
    <w:p>
      <w:pPr>
        <w:spacing w:after="50" w:line="360" w:lineRule="auto" w:beforeLines="100"/>
        <w:ind w:left="0"/>
        <w:jc w:val="left"/>
      </w:pPr>
      <w:r>
        <w:rPr>
          <w:rFonts w:ascii="宋体" w:hAnsi="Courier New" w:eastAsia="宋体"/>
          <w:b w:val="false"/>
          <w:i w:val="false"/>
          <w:color w:val="000000"/>
          <w:sz w:val="22"/>
        </w:rPr>
        <w:t>exchcat [FILE]</w:t>
      </w:r>
    </w:p>
    <w:bookmarkEnd w:id="1679"/>
    <w:bookmarkStart w:name="u570c0917" w:id="1680"/>
    <w:p>
      <w:pPr>
        <w:spacing w:after="50" w:line="360" w:lineRule="auto" w:beforeLines="100"/>
        <w:ind w:left="0"/>
        <w:jc w:val="left"/>
      </w:pPr>
      <w:r>
        <w:rPr>
          <w:rFonts w:ascii="宋体" w:hAnsi="Courier New" w:eastAsia="宋体"/>
          <w:b w:val="false"/>
          <w:i w:val="false"/>
          <w:color w:val="000000"/>
          <w:sz w:val="22"/>
        </w:rPr>
        <w:t>exchcat 文件名</w:t>
      </w:r>
    </w:p>
    <w:bookmarkEnd w:id="1680"/>
    <w:bookmarkStart w:name="xjMzv" w:id="1681"/>
    <w:p>
      <w:pPr>
        <w:pStyle w:val="Heading3"/>
        <w:spacing w:after="50" w:line="360" w:lineRule="auto" w:beforeLines="100"/>
        <w:ind w:left="0"/>
        <w:jc w:val="left"/>
      </w:pPr>
      <w:r>
        <w:rPr>
          <w:rFonts w:ascii="宋体" w:hAnsi="Times New Roman" w:eastAsia="宋体"/>
        </w:rPr>
        <w:t>②、参数</w:t>
      </w:r>
    </w:p>
    <w:bookmarkEnd w:id="1681"/>
    <w:bookmarkStart w:name="ue6cdba3d" w:id="1682"/>
    <w:p>
      <w:pPr>
        <w:numPr>
          <w:ilvl w:val="0"/>
          <w:numId w:val="408"/>
        </w:numPr>
        <w:spacing w:after="50" w:line="360" w:lineRule="auto" w:beforeLines="100"/>
        <w:ind w:left="360"/>
        <w:jc w:val="left"/>
      </w:pPr>
      <w:r>
        <w:rPr>
          <w:rFonts w:ascii="宋体" w:hAnsi="Times New Roman" w:eastAsia="宋体"/>
          <w:b w:val="false"/>
          <w:i w:val="false"/>
          <w:color w:val="000000"/>
          <w:sz w:val="22"/>
        </w:rPr>
        <w:t>exchsort -k：指定主键列</w:t>
      </w:r>
    </w:p>
    <w:bookmarkEnd w:id="1682"/>
    <w:bookmarkStart w:name="ebkft" w:id="1683"/>
    <w:p>
      <w:pPr>
        <w:pStyle w:val="Heading3"/>
        <w:spacing w:after="50" w:line="360" w:lineRule="auto" w:beforeLines="100"/>
        <w:ind w:left="0"/>
        <w:jc w:val="left"/>
      </w:pPr>
      <w:r>
        <w:rPr>
          <w:rFonts w:ascii="宋体" w:hAnsi="Times New Roman" w:eastAsia="宋体"/>
        </w:rPr>
        <w:t>③、说明</w:t>
      </w:r>
    </w:p>
    <w:bookmarkEnd w:id="1683"/>
    <w:bookmarkStart w:name="u7a2d9d0f" w:id="1684"/>
    <w:p>
      <w:pPr>
        <w:numPr>
          <w:ilvl w:val="0"/>
          <w:numId w:val="409"/>
        </w:numPr>
        <w:spacing w:after="50" w:line="360" w:lineRule="auto" w:beforeLines="100"/>
        <w:ind w:left="360"/>
        <w:jc w:val="left"/>
      </w:pPr>
      <w:r>
        <w:rPr>
          <w:rFonts w:ascii="宋体" w:hAnsi="Courier New" w:eastAsia="宋体"/>
          <w:b w:val="false"/>
          <w:i w:val="false"/>
          <w:color w:val="000000"/>
          <w:sz w:val="22"/>
        </w:rPr>
        <w:t>exchsort</w:t>
      </w:r>
      <w:r>
        <w:rPr>
          <w:rFonts w:ascii="宋体" w:hAnsi="Times New Roman" w:eastAsia="宋体"/>
          <w:b w:val="false"/>
          <w:i w:val="false"/>
          <w:color w:val="000000"/>
          <w:sz w:val="22"/>
        </w:rPr>
        <w:t xml:space="preserve"> 可将文件压缩，</w:t>
      </w:r>
      <w:r>
        <w:rPr>
          <w:rFonts w:ascii="宋体" w:hAnsi="Courier New" w:eastAsia="宋体"/>
          <w:b w:val="false"/>
          <w:i w:val="false"/>
          <w:color w:val="000000"/>
          <w:sz w:val="22"/>
        </w:rPr>
        <w:t>-k</w:t>
      </w:r>
      <w:r>
        <w:rPr>
          <w:rFonts w:ascii="宋体" w:hAnsi="Times New Roman" w:eastAsia="宋体"/>
          <w:b w:val="false"/>
          <w:i w:val="false"/>
          <w:color w:val="000000"/>
          <w:sz w:val="22"/>
        </w:rPr>
        <w:t xml:space="preserve"> 指定的列会自动排序，生成的文件后缀名需为：</w:t>
      </w:r>
      <w:r>
        <w:rPr>
          <w:rFonts w:ascii="宋体" w:hAnsi="Courier New" w:eastAsia="宋体"/>
          <w:b w:val="false"/>
          <w:i w:val="false"/>
          <w:color w:val="000000"/>
          <w:sz w:val="22"/>
        </w:rPr>
        <w:t>.exch</w:t>
      </w:r>
    </w:p>
    <w:bookmarkEnd w:id="1684"/>
    <w:bookmarkStart w:name="ue66b55a9" w:id="1685"/>
    <w:p>
      <w:pPr>
        <w:numPr>
          <w:ilvl w:val="0"/>
          <w:numId w:val="409"/>
        </w:numPr>
        <w:spacing w:after="50" w:line="360" w:lineRule="auto" w:beforeLines="100"/>
        <w:ind w:left="360"/>
        <w:jc w:val="left"/>
      </w:pPr>
      <w:r>
        <w:rPr>
          <w:rFonts w:ascii="宋体" w:hAnsi="Courier New" w:eastAsia="宋体"/>
          <w:b w:val="false"/>
          <w:i w:val="false"/>
          <w:color w:val="000000"/>
          <w:sz w:val="22"/>
        </w:rPr>
        <w:t>exchcat</w:t>
      </w:r>
      <w:r>
        <w:rPr>
          <w:rFonts w:ascii="宋体" w:hAnsi="Times New Roman" w:eastAsia="宋体"/>
          <w:b w:val="false"/>
          <w:i w:val="false"/>
          <w:color w:val="000000"/>
          <w:sz w:val="22"/>
        </w:rPr>
        <w:t xml:space="preserve"> 可读取被 </w:t>
      </w:r>
      <w:r>
        <w:rPr>
          <w:rFonts w:ascii="宋体" w:hAnsi="Courier New" w:eastAsia="宋体"/>
          <w:b w:val="false"/>
          <w:i w:val="false"/>
          <w:color w:val="000000"/>
          <w:sz w:val="22"/>
        </w:rPr>
        <w:t>exchsort</w:t>
      </w:r>
      <w:r>
        <w:rPr>
          <w:rFonts w:ascii="宋体" w:hAnsi="Times New Roman" w:eastAsia="宋体"/>
          <w:b w:val="false"/>
          <w:i w:val="false"/>
          <w:color w:val="000000"/>
          <w:sz w:val="22"/>
        </w:rPr>
        <w:t xml:space="preserve"> 命令压缩的文件</w:t>
      </w:r>
    </w:p>
    <w:bookmarkEnd w:id="1685"/>
    <w:bookmarkStart w:name="u63dc04ea" w:id="1686"/>
    <w:p>
      <w:pPr>
        <w:numPr>
          <w:ilvl w:val="0"/>
          <w:numId w:val="409"/>
        </w:numPr>
        <w:spacing w:after="50" w:line="360" w:lineRule="auto" w:beforeLines="100"/>
        <w:ind w:left="360"/>
        <w:jc w:val="left"/>
      </w:pPr>
      <w:r>
        <w:rPr>
          <w:rFonts w:ascii="宋体" w:hAnsi="Times New Roman" w:eastAsia="宋体"/>
          <w:b w:val="false"/>
          <w:i w:val="false"/>
          <w:color w:val="000000"/>
          <w:sz w:val="22"/>
        </w:rPr>
        <w:t>低内存也能执行</w:t>
      </w:r>
    </w:p>
    <w:bookmarkEnd w:id="1686"/>
    <w:bookmarkStart w:name="u0859f47e" w:id="1687"/>
    <w:p>
      <w:pPr>
        <w:numPr>
          <w:ilvl w:val="0"/>
          <w:numId w:val="409"/>
        </w:numPr>
        <w:spacing w:after="50" w:line="360" w:lineRule="auto" w:beforeLines="100"/>
        <w:ind w:left="360"/>
        <w:jc w:val="left"/>
      </w:pPr>
      <w:r>
        <w:rPr>
          <w:rFonts w:ascii="宋体" w:hAnsi="Times New Roman" w:eastAsia="宋体"/>
          <w:b w:val="false"/>
          <w:i w:val="false"/>
          <w:color w:val="000000"/>
          <w:sz w:val="22"/>
        </w:rPr>
        <w:t>需要配合 groupsort 执行，因为key不能超 1w</w:t>
      </w:r>
    </w:p>
    <w:bookmarkEnd w:id="1687"/>
    <w:bookmarkStart w:name="BzdJM" w:id="1688"/>
    <w:p>
      <w:pPr>
        <w:pStyle w:val="Heading3"/>
        <w:spacing w:after="50" w:line="360" w:lineRule="auto" w:beforeLines="100"/>
        <w:ind w:left="0"/>
        <w:jc w:val="left"/>
      </w:pPr>
      <w:r>
        <w:rPr>
          <w:rFonts w:ascii="宋体" w:hAnsi="Times New Roman" w:eastAsia="宋体"/>
        </w:rPr>
        <w:t>④、案例</w:t>
      </w:r>
    </w:p>
    <w:bookmarkEnd w:id="1688"/>
    <w:bookmarkStart w:name="udeab500d" w:id="1689"/>
    <w:p>
      <w:pPr>
        <w:numPr>
          <w:ilvl w:val="0"/>
          <w:numId w:val="410"/>
        </w:numPr>
        <w:spacing w:after="50" w:line="360" w:lineRule="auto" w:beforeLines="100"/>
        <w:ind w:left="360"/>
        <w:jc w:val="left"/>
      </w:pPr>
      <w:r>
        <w:rPr>
          <w:rFonts w:ascii="宋体" w:hAnsi="Times New Roman" w:eastAsia="宋体"/>
          <w:b w:val="false"/>
          <w:i w:val="false"/>
          <w:color w:val="000000"/>
          <w:sz w:val="22"/>
        </w:rPr>
        <w:t>指定一列主键</w:t>
      </w:r>
    </w:p>
    <w:bookmarkEnd w:id="1689"/>
    <w:bookmarkStart w:name="GnOmH" w:id="169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mkdir exchsorttest</w:t>
        <w:br/>
        <w:t>[trial@smartedu data]$ exchsort -k1 &gt; exchsorttest/test.exch data</w:t>
        <w:br/>
        <w:t xml:space="preserve">[trial@smartedu data]$ exchcat ./exchsorttest/test.exch </w:t>
        <w:br/>
        <w:t>1 2 3</w:t>
        <w:br/>
        <w:t>1 1 1</w:t>
        <w:br/>
        <w:t>1 4 6</w:t>
        <w:br/>
        <w:t>2 2 2</w:t>
        <w:br/>
        <w:t>2 2 2</w:t>
        <w:br/>
        <w:t>2 4 6</w:t>
        <w:br/>
        <w:t>2 1 4</w:t>
        <w:br/>
        <w:t>2 1 3</w:t>
        <w:br/>
        <w:t>3 2 1</w:t>
        <w:br/>
        <w:t>3 3 3</w:t>
        <w:br/>
        <w:t>3 2 1</w:t>
        <w:br/>
        <w:t>3 3 3</w:t>
        <w:br/>
        <w:t>5 3 3</w:t>
        <w:br/>
        <w:t xml:space="preserve">[trial@smartedu data]$ </w:t>
        <w:br/>
      </w:r>
    </w:p>
    <w:bookmarkEnd w:id="1690"/>
    <w:bookmarkStart w:name="u17a7e4c8" w:id="1691"/>
    <w:p>
      <w:pPr>
        <w:numPr>
          <w:ilvl w:val="0"/>
          <w:numId w:val="411"/>
        </w:numPr>
        <w:spacing w:after="50" w:line="360" w:lineRule="auto" w:beforeLines="100"/>
        <w:ind w:left="360"/>
        <w:jc w:val="left"/>
      </w:pPr>
      <w:r>
        <w:rPr>
          <w:rFonts w:ascii="宋体" w:hAnsi="Times New Roman" w:eastAsia="宋体"/>
          <w:b w:val="false"/>
          <w:i w:val="false"/>
          <w:color w:val="000000"/>
          <w:sz w:val="22"/>
        </w:rPr>
        <w:t>指定三列主键</w:t>
      </w:r>
    </w:p>
    <w:bookmarkEnd w:id="1691"/>
    <w:bookmarkStart w:name="oB7jd" w:id="16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exchsort -k1,3 &gt; exchsorttest/test2.exch data</w:t>
        <w:br/>
        <w:t xml:space="preserve">[trial@smartedu data]$ exchcat ./exchsorttest/test2.exch </w:t>
        <w:br/>
        <w:t>1 1 1</w:t>
        <w:br/>
        <w:t>1 2 3</w:t>
        <w:br/>
        <w:t>1 4 6</w:t>
        <w:br/>
        <w:t>2 1 3</w:t>
        <w:br/>
        <w:t>2 1 4</w:t>
        <w:br/>
        <w:t>2 2 2</w:t>
        <w:br/>
        <w:t>2 2 2</w:t>
        <w:br/>
        <w:t>2 4 6</w:t>
        <w:br/>
        <w:t>3 2 1</w:t>
        <w:br/>
        <w:t>3 2 1</w:t>
        <w:br/>
        <w:t>3 3 3</w:t>
        <w:br/>
        <w:t>3 3 3</w:t>
        <w:br/>
        <w:t>5 3 3</w:t>
        <w:br/>
        <w:t xml:space="preserve">[trial@smartedu data]$ </w:t>
        <w:br/>
      </w:r>
    </w:p>
    <w:bookmarkEnd w:id="1692"/>
    <w:bookmarkStart w:name="h9XhA" w:id="1693"/>
    <w:p>
      <w:pPr>
        <w:pStyle w:val="Heading1"/>
        <w:spacing w:after="50" w:line="360" w:lineRule="auto" w:beforeLines="100"/>
        <w:ind w:left="0"/>
        <w:jc w:val="left"/>
      </w:pPr>
      <w:r>
        <w:rPr>
          <w:rFonts w:ascii="宋体" w:hAnsi="Times New Roman" w:eastAsia="宋体"/>
        </w:rPr>
        <w:t>九、数据获取和传出</w:t>
      </w:r>
    </w:p>
    <w:bookmarkEnd w:id="1693"/>
    <w:bookmarkStart w:name="ZsI6h" w:id="1694"/>
    <w:p>
      <w:pPr>
        <w:pStyle w:val="Heading2"/>
        <w:spacing w:after="50" w:line="360" w:lineRule="auto" w:beforeLines="100"/>
        <w:ind w:left="0"/>
        <w:jc w:val="left"/>
      </w:pPr>
      <w:r>
        <w:rPr>
          <w:rFonts w:ascii="宋体" w:hAnsi="Times New Roman" w:eastAsia="宋体"/>
        </w:rPr>
        <w:t>1、根据主键获取数据：</w:t>
      </w:r>
      <w:r>
        <w:rPr>
          <w:rFonts w:ascii="宋体" w:hAnsi="Courier New" w:eastAsia="宋体"/>
        </w:rPr>
        <w:t>readvalue</w:t>
      </w:r>
    </w:p>
    <w:bookmarkEnd w:id="1694"/>
    <w:bookmarkStart w:name="u60b592d4" w:id="1695"/>
    <w:p>
      <w:pPr>
        <w:numPr>
          <w:ilvl w:val="0"/>
          <w:numId w:val="412"/>
        </w:numPr>
        <w:spacing w:after="50" w:line="360" w:lineRule="auto" w:beforeLines="100"/>
        <w:ind w:left="360"/>
        <w:jc w:val="left"/>
      </w:pPr>
      <w:r>
        <w:rPr>
          <w:rFonts w:ascii="宋体" w:hAnsi="Times New Roman" w:eastAsia="宋体"/>
          <w:b w:val="false"/>
          <w:i w:val="false"/>
          <w:color w:val="000000"/>
          <w:sz w:val="22"/>
        </w:rPr>
        <w:t>不排序也可使用</w:t>
      </w:r>
    </w:p>
    <w:bookmarkEnd w:id="1695"/>
    <w:bookmarkStart w:name="u97fff005" w:id="1696"/>
    <w:p>
      <w:pPr>
        <w:numPr>
          <w:ilvl w:val="0"/>
          <w:numId w:val="412"/>
        </w:numPr>
        <w:spacing w:after="50" w:line="360" w:lineRule="auto" w:beforeLines="100"/>
        <w:ind w:left="360"/>
        <w:jc w:val="left"/>
      </w:pPr>
      <w:r>
        <w:rPr>
          <w:rFonts w:ascii="宋体" w:hAnsi="Times New Roman" w:eastAsia="宋体"/>
          <w:b w:val="false"/>
          <w:i w:val="false"/>
          <w:color w:val="000000"/>
          <w:sz w:val="22"/>
        </w:rPr>
        <w:t xml:space="preserve">根据主键获取数据，输出的数据不显示主键，某些数据为空时默认以 </w:t>
      </w:r>
      <w:r>
        <w:rPr>
          <w:rFonts w:ascii="宋体" w:hAnsi="Courier New" w:eastAsia="宋体"/>
          <w:b w:val="false"/>
          <w:i w:val="false"/>
          <w:color w:val="000000"/>
          <w:sz w:val="22"/>
        </w:rPr>
        <w:t>_</w:t>
      </w:r>
      <w:r>
        <w:rPr>
          <w:rFonts w:ascii="宋体" w:hAnsi="Times New Roman" w:eastAsia="宋体"/>
          <w:b w:val="false"/>
          <w:i w:val="false"/>
          <w:color w:val="000000"/>
          <w:sz w:val="22"/>
        </w:rPr>
        <w:t xml:space="preserve"> 填充，可使用参数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指定填充符号</w:t>
      </w:r>
    </w:p>
    <w:bookmarkEnd w:id="1696"/>
    <w:bookmarkStart w:name="hYBff" w:id="1697"/>
    <w:p>
      <w:pPr>
        <w:pStyle w:val="Heading3"/>
        <w:spacing w:after="50" w:line="360" w:lineRule="auto" w:beforeLines="100"/>
        <w:ind w:left="0"/>
        <w:jc w:val="left"/>
      </w:pPr>
      <w:r>
        <w:rPr>
          <w:rFonts w:ascii="宋体" w:hAnsi="Times New Roman" w:eastAsia="宋体"/>
        </w:rPr>
        <w:t>①、语法</w:t>
      </w:r>
    </w:p>
    <w:bookmarkEnd w:id="1697"/>
    <w:bookmarkStart w:name="u6f13da1b" w:id="1698"/>
    <w:p>
      <w:pPr>
        <w:spacing w:after="50" w:line="360" w:lineRule="auto" w:beforeLines="100"/>
        <w:ind w:left="0"/>
        <w:jc w:val="left"/>
      </w:pPr>
      <w:r>
        <w:rPr>
          <w:rFonts w:ascii="宋体" w:hAnsi="Courier New" w:eastAsia="宋体"/>
          <w:b w:val="false"/>
          <w:i w:val="false"/>
          <w:color w:val="000000"/>
          <w:sz w:val="22"/>
        </w:rPr>
        <w:t>readvalue -i &lt;String&gt; -l &lt;String&gt; -u &lt;Name&gt; [FILE]</w:t>
      </w:r>
    </w:p>
    <w:bookmarkEnd w:id="1698"/>
    <w:bookmarkStart w:name="ube66ef6a" w:id="1699"/>
    <w:p>
      <w:pPr>
        <w:spacing w:after="50" w:line="360" w:lineRule="auto" w:beforeLines="100"/>
        <w:ind w:left="0"/>
        <w:jc w:val="left"/>
      </w:pPr>
      <w:r>
        <w:rPr>
          <w:rFonts w:ascii="宋体" w:hAnsi="Courier New" w:eastAsia="宋体"/>
          <w:b w:val="false"/>
          <w:i w:val="false"/>
          <w:color w:val="000000"/>
          <w:sz w:val="22"/>
        </w:rPr>
        <w:t>readvalue -i 数据为空时的填充符号 -l 不止一列时列数据之间的连接符 -u 主键名 [FILE]</w:t>
      </w:r>
    </w:p>
    <w:bookmarkEnd w:id="1699"/>
    <w:bookmarkStart w:name="u82255ee0" w:id="1700"/>
    <w:p>
      <w:pPr>
        <w:numPr>
          <w:ilvl w:val="0"/>
          <w:numId w:val="413"/>
        </w:numPr>
        <w:spacing w:after="50" w:line="360" w:lineRule="auto" w:beforeLines="100"/>
        <w:ind w:left="360"/>
        <w:jc w:val="left"/>
      </w:pPr>
      <w:r>
        <w:rPr>
          <w:rFonts w:ascii="宋体" w:hAnsi="Times New Roman" w:eastAsia="宋体"/>
          <w:b w:val="false"/>
          <w:i w:val="false"/>
          <w:color w:val="000000"/>
          <w:sz w:val="22"/>
        </w:rPr>
        <w:t>根据主键获取数据</w:t>
      </w:r>
    </w:p>
    <w:bookmarkEnd w:id="1700"/>
    <w:bookmarkStart w:name="jmDFc" w:id="1701"/>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data]$ ssort -k1 data</w:t>
        <w:br/>
        <w:t>1 2 3</w:t>
        <w:br/>
        <w:t>1 3 3</w:t>
        <w:br/>
        <w:t>1 1 1</w:t>
        <w:br/>
        <w:t>1 4 6</w:t>
        <w:br/>
        <w:t>2 2 2</w:t>
        <w:br/>
        <w:t>2 2 2</w:t>
        <w:br/>
        <w:t>2 4 6</w:t>
        <w:br/>
        <w:t>2 1 4</w:t>
        <w:br/>
        <w:t>2 1 3</w:t>
        <w:br/>
        <w:t>3 2 1</w:t>
        <w:br/>
        <w:t>3 3 3</w:t>
        <w:br/>
        <w:t>3 2 1</w:t>
        <w:br/>
        <w:t>3 3 3</w:t>
        <w:br/>
        <w:t>[trial@localhost cuichangjian]$ ssort -k1 data | readvalue -u1</w:t>
        <w:br/>
        <w:t>2 3</w:t>
        <w:br/>
        <w:t>3 3</w:t>
        <w:br/>
        <w:t>1 1</w:t>
        <w:br/>
        <w:t>4 6</w:t>
        <w:br/>
      </w:r>
    </w:p>
    <w:bookmarkEnd w:id="1701"/>
    <w:bookmarkStart w:name="uca2ce3c7" w:id="1702"/>
    <w:p>
      <w:pPr>
        <w:numPr>
          <w:ilvl w:val="0"/>
          <w:numId w:val="414"/>
        </w:numPr>
        <w:spacing w:after="50" w:line="360" w:lineRule="auto" w:beforeLines="100"/>
        <w:ind w:left="360"/>
        <w:jc w:val="left"/>
      </w:pPr>
      <w:r>
        <w:rPr>
          <w:rFonts w:ascii="宋体" w:hAnsi="Times New Roman" w:eastAsia="宋体"/>
          <w:b w:val="false"/>
          <w:i w:val="false"/>
          <w:color w:val="000000"/>
          <w:sz w:val="22"/>
        </w:rPr>
        <w:t>指定列数据之间的连接符</w:t>
      </w:r>
    </w:p>
    <w:bookmarkEnd w:id="1702"/>
    <w:bookmarkStart w:name="oDdF0" w:id="170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w:t>
        <w:br/>
        <w:t>1 2 3</w:t>
        <w:br/>
        <w:t>1 3 3</w:t>
        <w:br/>
        <w:t>1 1 1</w:t>
        <w:br/>
        <w:t>1 4 6</w:t>
        <w:br/>
        <w:t>2 2 2</w:t>
        <w:br/>
        <w:t>2 2 2</w:t>
        <w:br/>
        <w:t>2 4 6</w:t>
        <w:br/>
        <w:t>2 1 4</w:t>
        <w:br/>
        <w:t>2 1 3</w:t>
        <w:br/>
        <w:t>3 2 1</w:t>
        <w:br/>
        <w:t>3 3 3</w:t>
        <w:br/>
        <w:t>3 2 1</w:t>
        <w:br/>
        <w:t>3 3 3</w:t>
        <w:br/>
        <w:t>[trial@localhost cuichangjian]$ ssort -k1 data | readvalue -l@ -u1</w:t>
        <w:br/>
        <w:t>2@3</w:t>
        <w:br/>
        <w:t>3@3</w:t>
        <w:br/>
        <w:t>1@1</w:t>
        <w:br/>
        <w:t>4@6</w:t>
        <w:br/>
      </w:r>
    </w:p>
    <w:bookmarkEnd w:id="1703"/>
    <w:bookmarkStart w:name="u5a1bb674" w:id="1704"/>
    <w:p>
      <w:pPr>
        <w:numPr>
          <w:ilvl w:val="0"/>
          <w:numId w:val="415"/>
        </w:numPr>
        <w:spacing w:after="50" w:line="360" w:lineRule="auto" w:beforeLines="100"/>
        <w:ind w:left="360"/>
        <w:jc w:val="left"/>
      </w:pPr>
      <w:r>
        <w:rPr>
          <w:rFonts w:ascii="宋体" w:hAnsi="Times New Roman" w:eastAsia="宋体"/>
          <w:b w:val="false"/>
          <w:i w:val="false"/>
          <w:color w:val="000000"/>
          <w:sz w:val="22"/>
        </w:rPr>
        <w:t>指定数据为空时的填充符号</w:t>
      </w:r>
    </w:p>
    <w:bookmarkEnd w:id="1704"/>
    <w:bookmarkStart w:name="fkTay" w:id="170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[trial@tfs tmp]$ cat master_yu</w:t>
        <w:br/>
        <w:t>001 01 a</w:t>
        <w:br/>
        <w:t>001 01 b</w:t>
        <w:br/>
        <w:t>001 02 a</w:t>
        <w:br/>
        <w:t>001 02 b</w:t>
        <w:br/>
        <w:t>002 01 a</w:t>
        <w:br/>
        <w:t>002 01 b</w:t>
        <w:br/>
        <w:t>002 02 a</w:t>
        <w:br/>
        <w:t>002 02 b</w:t>
        <w:br/>
        <w:t>001</w:t>
        <w:br/>
        <w:t>[trial@tfs tmp]$ cat master_yu|readvalue -u 001</w:t>
        <w:br/>
        <w:t>01 a</w:t>
        <w:br/>
        <w:t>01 b</w:t>
        <w:br/>
        <w:t>02 a</w:t>
        <w:br/>
        <w:t>02 b</w:t>
        <w:br/>
        <w:t>_</w:t>
        <w:br/>
        <w:t>[trial@tfs tmp]$ cat master_yu|readvalue -i@ -u 001</w:t>
        <w:br/>
        <w:t>01 a</w:t>
        <w:br/>
        <w:t>01 b</w:t>
        <w:br/>
        <w:t>02 a</w:t>
        <w:br/>
        <w:t>02 b</w:t>
        <w:br/>
        <w:t>@</w:t>
        <w:br/>
      </w:r>
    </w:p>
    <w:bookmarkEnd w:id="1705"/>
    <w:bookmarkStart w:name="VWTdu" w:id="1706"/>
    <w:p>
      <w:pPr>
        <w:pStyle w:val="Heading3"/>
        <w:spacing w:after="50" w:line="360" w:lineRule="auto" w:beforeLines="100"/>
        <w:ind w:left="0"/>
        <w:jc w:val="left"/>
      </w:pPr>
      <w:r>
        <w:rPr>
          <w:rFonts w:ascii="宋体" w:hAnsi="Times New Roman" w:eastAsia="宋体"/>
        </w:rPr>
        <w:t>②、参数</w:t>
      </w:r>
    </w:p>
    <w:bookmarkEnd w:id="1706"/>
    <w:bookmarkStart w:name="ue3c9ef12" w:id="1707"/>
    <w:p>
      <w:pPr>
        <w:numPr>
          <w:ilvl w:val="0"/>
          <w:numId w:val="416"/>
        </w:numPr>
        <w:spacing w:after="50" w:line="360" w:lineRule="auto" w:beforeLines="100"/>
        <w:ind w:left="360"/>
        <w:jc w:val="left"/>
      </w:pPr>
      <w:r>
        <w:rPr>
          <w:rFonts w:ascii="宋体" w:hAnsi="Times New Roman" w:eastAsia="宋体"/>
          <w:b w:val="false"/>
          <w:i w:val="false"/>
          <w:color w:val="000000"/>
          <w:sz w:val="22"/>
        </w:rPr>
        <w:t>-u：指定主键名称</w:t>
      </w:r>
    </w:p>
    <w:bookmarkEnd w:id="1707"/>
    <w:bookmarkStart w:name="u9ace0e0f" w:id="1708"/>
    <w:p>
      <w:pPr>
        <w:numPr>
          <w:ilvl w:val="0"/>
          <w:numId w:val="416"/>
        </w:numPr>
        <w:spacing w:after="50" w:line="360" w:lineRule="auto" w:beforeLines="100"/>
        <w:ind w:left="360"/>
        <w:jc w:val="left"/>
      </w:pPr>
      <w:r>
        <w:rPr>
          <w:rFonts w:ascii="宋体" w:hAnsi="Times New Roman" w:eastAsia="宋体"/>
          <w:b w:val="false"/>
          <w:i w:val="false"/>
          <w:color w:val="000000"/>
          <w:sz w:val="22"/>
        </w:rPr>
        <w:t>-l：指定列数据之间的连接符</w:t>
      </w:r>
    </w:p>
    <w:bookmarkEnd w:id="1708"/>
    <w:bookmarkStart w:name="u241a28fa" w:id="1709"/>
    <w:p>
      <w:pPr>
        <w:numPr>
          <w:ilvl w:val="0"/>
          <w:numId w:val="416"/>
        </w:numPr>
        <w:spacing w:after="50" w:line="360" w:lineRule="auto" w:beforeLines="100"/>
        <w:ind w:left="360"/>
        <w:jc w:val="left"/>
      </w:pPr>
      <w:r>
        <w:rPr>
          <w:rFonts w:ascii="宋体" w:hAnsi="Times New Roman" w:eastAsia="宋体"/>
          <w:b w:val="false"/>
          <w:i w:val="false"/>
          <w:color w:val="000000"/>
          <w:sz w:val="22"/>
        </w:rPr>
        <w:t>-i：指定数据为空时的填充符号</w:t>
      </w:r>
    </w:p>
    <w:bookmarkEnd w:id="1709"/>
    <w:bookmarkStart w:name="cinZD" w:id="1710"/>
    <w:p>
      <w:pPr>
        <w:pStyle w:val="Heading2"/>
        <w:spacing w:after="50" w:line="360" w:lineRule="auto" w:beforeLines="100"/>
        <w:ind w:left="0"/>
        <w:jc w:val="left"/>
      </w:pPr>
      <w:r>
        <w:rPr>
          <w:rFonts w:ascii="宋体" w:hAnsi="Times New Roman" w:eastAsia="宋体"/>
        </w:rPr>
        <w:t>2、根据主键从多个文件中获取数据：</w:t>
      </w:r>
      <w:r>
        <w:rPr>
          <w:rFonts w:ascii="宋体" w:hAnsi="Courier New" w:eastAsia="宋体"/>
        </w:rPr>
        <w:t>readvalues</w:t>
      </w:r>
    </w:p>
    <w:bookmarkEnd w:id="1710"/>
    <w:bookmarkStart w:name="ua69e13da" w:id="1711"/>
    <w:p>
      <w:pPr>
        <w:numPr>
          <w:ilvl w:val="0"/>
          <w:numId w:val="417"/>
        </w:numPr>
        <w:spacing w:after="50" w:line="360" w:lineRule="auto" w:beforeLines="100"/>
        <w:ind w:left="360"/>
        <w:jc w:val="left"/>
      </w:pPr>
      <w:r>
        <w:rPr>
          <w:rFonts w:ascii="宋体" w:hAnsi="Times New Roman" w:eastAsia="宋体"/>
          <w:b w:val="false"/>
          <w:i w:val="false"/>
          <w:color w:val="000000"/>
          <w:sz w:val="22"/>
        </w:rPr>
        <w:t>该命令是从文件中获取数据，所以需要的参数是文件名，而不是数据</w:t>
      </w:r>
    </w:p>
    <w:bookmarkEnd w:id="1711"/>
    <w:bookmarkStart w:name="uefa457d1" w:id="1712"/>
    <w:p>
      <w:pPr>
        <w:numPr>
          <w:ilvl w:val="0"/>
          <w:numId w:val="417"/>
        </w:numPr>
        <w:spacing w:after="50" w:line="360" w:lineRule="auto" w:beforeLines="100"/>
        <w:ind w:left="360"/>
        <w:jc w:val="left"/>
      </w:pPr>
      <w:r>
        <w:rPr>
          <w:rFonts w:ascii="宋体" w:hAnsi="Times New Roman" w:eastAsia="宋体"/>
          <w:b w:val="false"/>
          <w:i w:val="false"/>
          <w:color w:val="000000"/>
          <w:sz w:val="22"/>
        </w:rPr>
        <w:t>所以要写成这种方式：</w:t>
      </w:r>
      <w:r>
        <w:rPr>
          <w:rFonts w:ascii="宋体" w:hAnsi="Courier New" w:eastAsia="宋体"/>
          <w:b w:val="false"/>
          <w:i w:val="false"/>
          <w:color w:val="000000"/>
          <w:sz w:val="22"/>
        </w:rPr>
        <w:t>readvalues &lt;(echo 主键) &lt;(echo 文件1 文件2 | tov)</w:t>
      </w:r>
    </w:p>
    <w:bookmarkEnd w:id="1712"/>
    <w:bookmarkStart w:name="u0320dc1c" w:id="1713"/>
    <w:p>
      <w:pPr>
        <w:numPr>
          <w:ilvl w:val="0"/>
          <w:numId w:val="417"/>
        </w:numPr>
        <w:spacing w:after="50" w:line="360" w:lineRule="auto" w:beforeLines="100"/>
        <w:ind w:left="360"/>
        <w:jc w:val="left"/>
      </w:pPr>
      <w:r>
        <w:rPr>
          <w:rFonts w:ascii="宋体" w:hAnsi="Times New Roman" w:eastAsia="宋体"/>
          <w:b w:val="false"/>
          <w:i w:val="false"/>
          <w:color w:val="000000"/>
          <w:sz w:val="22"/>
        </w:rPr>
        <w:t xml:space="preserve">文件名参数要使用 </w:t>
      </w:r>
      <w:r>
        <w:rPr>
          <w:rFonts w:ascii="宋体" w:hAnsi="Courier New" w:eastAsia="宋体"/>
          <w:b w:val="false"/>
          <w:i w:val="false"/>
          <w:color w:val="000000"/>
          <w:sz w:val="22"/>
        </w:rPr>
        <w:t>tov</w:t>
      </w:r>
      <w:r>
        <w:rPr>
          <w:rFonts w:ascii="宋体" w:hAnsi="Times New Roman" w:eastAsia="宋体"/>
          <w:b w:val="false"/>
          <w:i w:val="false"/>
          <w:color w:val="000000"/>
          <w:sz w:val="22"/>
        </w:rPr>
        <w:t xml:space="preserve"> 转成列，这样才会显示所有文件里的 value；否则只会显示最后一个文件里的 value</w:t>
      </w:r>
    </w:p>
    <w:bookmarkEnd w:id="1713"/>
    <w:bookmarkStart w:name="u31e23611" w:id="1714"/>
    <w:p>
      <w:pPr>
        <w:numPr>
          <w:ilvl w:val="0"/>
          <w:numId w:val="417"/>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readvalue</w:t>
      </w:r>
      <w:r>
        <w:rPr>
          <w:rFonts w:ascii="宋体" w:hAnsi="Times New Roman" w:eastAsia="宋体"/>
          <w:b w:val="false"/>
          <w:i w:val="false"/>
          <w:color w:val="000000"/>
          <w:sz w:val="22"/>
        </w:rPr>
        <w:t xml:space="preserve"> 不同的是 </w:t>
      </w:r>
      <w:r>
        <w:rPr>
          <w:rFonts w:ascii="宋体" w:hAnsi="Courier New" w:eastAsia="宋体"/>
          <w:b w:val="false"/>
          <w:i w:val="false"/>
          <w:color w:val="000000"/>
          <w:sz w:val="22"/>
        </w:rPr>
        <w:t>readvalue</w:t>
      </w:r>
      <w:r>
        <w:rPr>
          <w:rFonts w:ascii="宋体" w:hAnsi="Times New Roman" w:eastAsia="宋体"/>
          <w:b w:val="false"/>
          <w:i w:val="false"/>
          <w:color w:val="000000"/>
          <w:sz w:val="22"/>
        </w:rPr>
        <w:t xml:space="preserve"> 可以读取一个文件里相同 key 的所有 value，</w:t>
      </w:r>
      <w:r>
        <w:rPr>
          <w:rFonts w:ascii="宋体" w:hAnsi="Courier New" w:eastAsia="宋体"/>
          <w:b w:val="false"/>
          <w:i w:val="false"/>
          <w:color w:val="000000"/>
          <w:sz w:val="22"/>
        </w:rPr>
        <w:t>readvalues</w:t>
      </w:r>
      <w:r>
        <w:rPr>
          <w:rFonts w:ascii="宋体" w:hAnsi="Times New Roman" w:eastAsia="宋体"/>
          <w:b w:val="false"/>
          <w:i w:val="false"/>
          <w:color w:val="000000"/>
          <w:sz w:val="22"/>
        </w:rPr>
        <w:t xml:space="preserve"> 只能读取每个数据文件里的指定 key 的最后一个 alue 值</w:t>
      </w:r>
    </w:p>
    <w:bookmarkEnd w:id="1714"/>
    <w:bookmarkStart w:name="xI6t9" w:id="1715"/>
    <w:p>
      <w:pPr>
        <w:pStyle w:val="Heading3"/>
        <w:spacing w:after="50" w:line="360" w:lineRule="auto" w:beforeLines="100"/>
        <w:ind w:left="0"/>
        <w:jc w:val="left"/>
      </w:pPr>
      <w:r>
        <w:rPr>
          <w:rFonts w:ascii="宋体" w:hAnsi="Times New Roman" w:eastAsia="宋体"/>
        </w:rPr>
        <w:t>①、语法</w:t>
      </w:r>
    </w:p>
    <w:bookmarkEnd w:id="1715"/>
    <w:bookmarkStart w:name="u882b11cc" w:id="1716"/>
    <w:p>
      <w:pPr>
        <w:spacing w:after="50" w:line="360" w:lineRule="auto" w:beforeLines="100"/>
        <w:ind w:left="0"/>
        <w:jc w:val="left"/>
      </w:pPr>
      <w:r>
        <w:rPr>
          <w:rFonts w:ascii="宋体" w:hAnsi="Courier New" w:eastAsia="宋体"/>
          <w:b w:val="false"/>
          <w:i w:val="false"/>
          <w:color w:val="000000"/>
          <w:sz w:val="22"/>
        </w:rPr>
        <w:t>readvalues FIELD_NAME_FILE FILE_LIST</w:t>
      </w:r>
    </w:p>
    <w:bookmarkEnd w:id="1716"/>
    <w:bookmarkStart w:name="ucbd9a665" w:id="1717"/>
    <w:p>
      <w:pPr>
        <w:spacing w:after="50" w:line="360" w:lineRule="auto" w:beforeLines="100"/>
        <w:ind w:left="0"/>
        <w:jc w:val="left"/>
      </w:pPr>
      <w:r>
        <w:rPr>
          <w:rFonts w:ascii="宋体" w:hAnsi="Courier New" w:eastAsia="宋体"/>
          <w:b w:val="false"/>
          <w:i w:val="false"/>
          <w:color w:val="000000"/>
          <w:sz w:val="22"/>
        </w:rPr>
        <w:t>readvalues 键 文件名</w:t>
      </w:r>
    </w:p>
    <w:bookmarkEnd w:id="1717"/>
    <w:bookmarkStart w:name="u34913ae3" w:id="1718"/>
    <w:p>
      <w:pPr>
        <w:numPr>
          <w:ilvl w:val="0"/>
          <w:numId w:val="418"/>
        </w:numPr>
        <w:spacing w:after="50" w:line="360" w:lineRule="auto" w:beforeLines="100"/>
        <w:ind w:left="360"/>
        <w:jc w:val="left"/>
      </w:pPr>
      <w:r>
        <w:rPr>
          <w:rFonts w:ascii="宋体" w:hAnsi="Times New Roman" w:eastAsia="宋体"/>
          <w:b w:val="false"/>
          <w:i w:val="false"/>
          <w:color w:val="000000"/>
          <w:sz w:val="22"/>
        </w:rPr>
        <w:t>一般用法</w:t>
      </w:r>
    </w:p>
    <w:bookmarkEnd w:id="1718"/>
    <w:bookmarkStart w:name="QgJjp" w:id="17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cat data2</w:t>
        <w:br/>
        <w:t>3 2 1 1.15</w:t>
        <w:br/>
        <w:t>2 2 2 53.54</w:t>
        <w:br/>
        <w:t>1 2 3 3623.13</w:t>
        <w:br/>
        <w:t>1 3 3 6.431</w:t>
        <w:br/>
        <w:t>1 1 1 40.1312</w:t>
        <w:br/>
        <w:t>2 2 2 0.042</w:t>
        <w:br/>
        <w:t>3 3 3 1.0242</w:t>
        <w:br/>
        <w:t>2 4 6 233.03</w:t>
        <w:br/>
        <w:t>1 4 6 3.445</w:t>
        <w:br/>
        <w:t>3 2 1 53.21</w:t>
        <w:br/>
        <w:t>2 1 4 4.5</w:t>
        <w:br/>
        <w:t>[trial@smartedu data]$ readvalues &lt;(echo 1) &lt;(echo data data2 | tov)</w:t>
        <w:br/>
        <w:t>1</w:t>
        <w:br/>
        <w:t>4 6</w:t>
        <w:br/>
        <w:t>4 6 3.445</w:t>
        <w:br/>
        <w:t xml:space="preserve">[trial@smartedu data]$ </w:t>
        <w:br/>
      </w:r>
    </w:p>
    <w:bookmarkEnd w:id="1719"/>
    <w:bookmarkStart w:name="xGEyv" w:id="1720"/>
    <w:p>
      <w:pPr>
        <w:pStyle w:val="Heading3"/>
        <w:spacing w:after="50" w:line="360" w:lineRule="auto" w:beforeLines="100"/>
        <w:ind w:left="0"/>
        <w:jc w:val="left"/>
      </w:pPr>
      <w:r>
        <w:rPr>
          <w:rFonts w:ascii="宋体" w:hAnsi="Times New Roman" w:eastAsia="宋体"/>
        </w:rPr>
        <w:t>②、参数</w:t>
      </w:r>
    </w:p>
    <w:bookmarkEnd w:id="1720"/>
    <w:bookmarkStart w:name="u07e373e5" w:id="1721"/>
    <w:p>
      <w:pPr>
        <w:spacing w:after="50" w:line="360" w:lineRule="auto" w:beforeLines="100"/>
        <w:ind w:left="0"/>
        <w:jc w:val="left"/>
      </w:pPr>
      <w:r>
        <w:rPr>
          <w:rFonts w:ascii="宋体" w:hAnsi="Times New Roman" w:eastAsia="宋体"/>
          <w:b w:val="false"/>
          <w:i w:val="false"/>
          <w:color w:val="000000"/>
          <w:sz w:val="22"/>
        </w:rPr>
        <w:t>无</w:t>
      </w:r>
    </w:p>
    <w:bookmarkEnd w:id="1721"/>
    <w:bookmarkStart w:name="OLpSV" w:id="1722"/>
    <w:p>
      <w:pPr>
        <w:pStyle w:val="Heading2"/>
        <w:spacing w:after="50" w:line="360" w:lineRule="auto" w:beforeLines="100"/>
        <w:ind w:left="0"/>
        <w:jc w:val="left"/>
      </w:pPr>
      <w:r>
        <w:rPr>
          <w:rFonts w:ascii="宋体" w:hAnsi="Times New Roman" w:eastAsia="宋体"/>
        </w:rPr>
        <w:t>3</w:t>
      </w:r>
    </w:p>
    <w:bookmarkEnd w:id="1722"/>
    <w:bookmarkStart w:name="PEXmb" w:id="1723"/>
    <w:p>
      <w:pPr>
        <w:pStyle w:val="Heading1"/>
        <w:spacing w:after="50" w:line="360" w:lineRule="auto" w:beforeLines="100"/>
        <w:ind w:left="0"/>
        <w:jc w:val="left"/>
      </w:pPr>
      <w:r>
        <w:rPr>
          <w:rFonts w:ascii="宋体" w:hAnsi="Times New Roman" w:eastAsia="宋体"/>
        </w:rPr>
        <w:t>十、进程，等待，重试</w:t>
      </w:r>
    </w:p>
    <w:bookmarkEnd w:id="1723"/>
    <w:bookmarkStart w:name="hYHHM" w:id="1724"/>
    <w:p>
      <w:pPr>
        <w:pStyle w:val="Heading2"/>
        <w:spacing w:after="50" w:line="360" w:lineRule="auto" w:beforeLines="100"/>
        <w:ind w:left="0"/>
        <w:jc w:val="left"/>
      </w:pPr>
      <w:r>
        <w:rPr>
          <w:rFonts w:ascii="宋体" w:hAnsi="Times New Roman" w:eastAsia="宋体"/>
        </w:rPr>
        <w:t>1、文件锁：</w:t>
      </w:r>
      <w:r>
        <w:rPr>
          <w:rFonts w:ascii="宋体" w:hAnsi="Courier New" w:eastAsia="宋体"/>
        </w:rPr>
        <w:t>lock</w:t>
      </w:r>
    </w:p>
    <w:bookmarkEnd w:id="1724"/>
    <w:bookmarkStart w:name="u622e543e" w:id="1725"/>
    <w:p>
      <w:pPr>
        <w:numPr>
          <w:ilvl w:val="0"/>
          <w:numId w:val="419"/>
        </w:numPr>
        <w:spacing w:after="50" w:line="360" w:lineRule="auto" w:beforeLines="100"/>
        <w:ind w:left="360"/>
        <w:jc w:val="left"/>
      </w:pPr>
      <w:r>
        <w:rPr>
          <w:rFonts w:ascii="宋体" w:hAnsi="Times New Roman" w:eastAsia="宋体"/>
          <w:b w:val="false"/>
          <w:i w:val="false"/>
          <w:color w:val="000000"/>
          <w:sz w:val="22"/>
        </w:rPr>
        <w:t>一般是用来锁定脚本，在使用期间使其他人不能更改</w:t>
      </w:r>
    </w:p>
    <w:bookmarkEnd w:id="1725"/>
    <w:bookmarkStart w:name="u70eb8ac1" w:id="1726"/>
    <w:p>
      <w:pPr>
        <w:numPr>
          <w:ilvl w:val="0"/>
          <w:numId w:val="419"/>
        </w:numPr>
        <w:spacing w:after="50" w:line="360" w:lineRule="auto" w:beforeLines="100"/>
        <w:ind w:left="360"/>
        <w:jc w:val="left"/>
      </w:pPr>
      <w:r>
        <w:rPr>
          <w:rFonts w:ascii="宋体" w:hAnsi="Times New Roman" w:eastAsia="宋体"/>
          <w:b w:val="false"/>
          <w:i w:val="false"/>
          <w:color w:val="000000"/>
          <w:sz w:val="22"/>
        </w:rPr>
        <w:t xml:space="preserve">脚本调用完毕后要使用 </w:t>
      </w:r>
      <w:r>
        <w:rPr>
          <w:rFonts w:ascii="宋体" w:hAnsi="Courier New" w:eastAsia="宋体"/>
          <w:b w:val="false"/>
          <w:i w:val="false"/>
          <w:color w:val="000000"/>
          <w:sz w:val="22"/>
        </w:rPr>
        <w:t>unlock</w:t>
      </w:r>
      <w:r>
        <w:rPr>
          <w:rFonts w:ascii="宋体" w:hAnsi="Times New Roman" w:eastAsia="宋体"/>
          <w:b w:val="false"/>
          <w:i w:val="false"/>
          <w:color w:val="000000"/>
          <w:sz w:val="22"/>
        </w:rPr>
        <w:t xml:space="preserve"> 来解除锁定</w:t>
      </w:r>
    </w:p>
    <w:bookmarkEnd w:id="1726"/>
    <w:bookmarkStart w:name="Z23c0" w:id="1727"/>
    <w:p>
      <w:pPr>
        <w:pStyle w:val="Heading3"/>
        <w:spacing w:after="50" w:line="360" w:lineRule="auto" w:beforeLines="100"/>
        <w:ind w:left="0"/>
        <w:jc w:val="left"/>
      </w:pPr>
      <w:r>
        <w:rPr>
          <w:rFonts w:ascii="宋体" w:hAnsi="Times New Roman" w:eastAsia="宋体"/>
        </w:rPr>
        <w:t>①、语法</w:t>
      </w:r>
    </w:p>
    <w:bookmarkEnd w:id="1727"/>
    <w:bookmarkStart w:name="u24262b04" w:id="1728"/>
    <w:p>
      <w:pPr>
        <w:spacing w:after="50" w:line="360" w:lineRule="auto" w:beforeLines="100"/>
        <w:ind w:left="0"/>
        <w:jc w:val="left"/>
      </w:pPr>
      <w:r>
        <w:rPr>
          <w:rFonts w:ascii="宋体" w:hAnsi="Courier New" w:eastAsia="宋体"/>
          <w:b w:val="false"/>
          <w:i w:val="false"/>
          <w:color w:val="000000"/>
          <w:sz w:val="22"/>
        </w:rPr>
        <w:t>lock -f FILE -t TIMEOUT -i INVALIDTIME</w:t>
      </w:r>
    </w:p>
    <w:bookmarkEnd w:id="1728"/>
    <w:bookmarkStart w:name="ub776798a" w:id="1729"/>
    <w:p>
      <w:pPr>
        <w:spacing w:after="50" w:line="360" w:lineRule="auto" w:beforeLines="100"/>
        <w:ind w:left="0"/>
        <w:jc w:val="left"/>
      </w:pPr>
      <w:r>
        <w:rPr>
          <w:rFonts w:ascii="宋体" w:hAnsi="Courier New" w:eastAsia="宋体"/>
          <w:b w:val="false"/>
          <w:i w:val="false"/>
          <w:color w:val="000000"/>
          <w:sz w:val="22"/>
        </w:rPr>
        <w:t>lock -f 想要锁定的文件 -t TIMEOUT -i INVALIDTIME</w:t>
      </w:r>
    </w:p>
    <w:bookmarkEnd w:id="1729"/>
    <w:bookmarkStart w:name="ysy33" w:id="1730"/>
    <w:p>
      <w:pPr>
        <w:pStyle w:val="Heading3"/>
        <w:spacing w:after="50" w:line="360" w:lineRule="auto" w:beforeLines="100"/>
        <w:ind w:left="0"/>
        <w:jc w:val="left"/>
      </w:pPr>
      <w:r>
        <w:rPr>
          <w:rFonts w:ascii="宋体" w:hAnsi="Times New Roman" w:eastAsia="宋体"/>
        </w:rPr>
        <w:t>②、参数</w:t>
      </w:r>
    </w:p>
    <w:bookmarkEnd w:id="1730"/>
    <w:bookmarkStart w:name="u76e42259" w:id="1731"/>
    <w:p>
      <w:pPr>
        <w:numPr>
          <w:ilvl w:val="0"/>
          <w:numId w:val="420"/>
        </w:numPr>
        <w:spacing w:after="50" w:line="360" w:lineRule="auto" w:beforeLines="100"/>
        <w:ind w:left="360"/>
        <w:jc w:val="left"/>
      </w:pPr>
      <w:r>
        <w:rPr>
          <w:rFonts w:ascii="宋体" w:hAnsi="Times New Roman" w:eastAsia="宋体"/>
          <w:b w:val="false"/>
          <w:i w:val="false"/>
          <w:color w:val="000000"/>
          <w:sz w:val="22"/>
        </w:rPr>
        <w:t>-f：想要锁定的文件</w:t>
      </w:r>
    </w:p>
    <w:bookmarkEnd w:id="1731"/>
    <w:bookmarkStart w:name="u66e3803a" w:id="1732"/>
    <w:p>
      <w:pPr>
        <w:numPr>
          <w:ilvl w:val="0"/>
          <w:numId w:val="420"/>
        </w:numPr>
        <w:spacing w:after="50" w:line="360" w:lineRule="auto" w:beforeLines="100"/>
        <w:ind w:left="360"/>
        <w:jc w:val="left"/>
      </w:pPr>
      <w:r>
        <w:rPr>
          <w:rFonts w:ascii="宋体" w:hAnsi="Times New Roman" w:eastAsia="宋体"/>
          <w:b w:val="false"/>
          <w:i w:val="false"/>
          <w:color w:val="000000"/>
          <w:sz w:val="22"/>
        </w:rPr>
        <w:t>-t：加锁等待的时间，超过时间等不到文件（被别的锁锁住了）会退出</w:t>
      </w:r>
    </w:p>
    <w:bookmarkEnd w:id="1732"/>
    <w:bookmarkStart w:name="u79fc4bd5" w:id="1733"/>
    <w:p>
      <w:pPr>
        <w:numPr>
          <w:ilvl w:val="0"/>
          <w:numId w:val="420"/>
        </w:numPr>
        <w:spacing w:after="50" w:line="360" w:lineRule="auto" w:beforeLines="100"/>
        <w:ind w:left="360"/>
        <w:jc w:val="left"/>
      </w:pPr>
      <w:r>
        <w:rPr>
          <w:rFonts w:ascii="宋体" w:hAnsi="Times New Roman" w:eastAsia="宋体"/>
          <w:b w:val="false"/>
          <w:i w:val="false"/>
          <w:color w:val="000000"/>
          <w:sz w:val="22"/>
        </w:rPr>
        <w:t>-i：无效时间，锁的失效时间，超过会被别的锁覆盖，取消锁定（一般使用）</w:t>
      </w:r>
    </w:p>
    <w:bookmarkEnd w:id="1733"/>
    <w:bookmarkStart w:name="RT7Gi" w:id="1734"/>
    <w:p>
      <w:pPr>
        <w:pStyle w:val="Heading2"/>
        <w:spacing w:after="50" w:line="360" w:lineRule="auto" w:beforeLines="100"/>
        <w:ind w:left="0"/>
        <w:jc w:val="left"/>
      </w:pPr>
      <w:r>
        <w:rPr>
          <w:rFonts w:ascii="宋体" w:hAnsi="Times New Roman" w:eastAsia="宋体"/>
        </w:rPr>
        <w:t>2、解除文件锁：</w:t>
      </w:r>
      <w:r>
        <w:rPr>
          <w:rFonts w:ascii="宋体" w:hAnsi="Courier New" w:eastAsia="宋体"/>
        </w:rPr>
        <w:t>unlock</w:t>
      </w:r>
    </w:p>
    <w:bookmarkEnd w:id="1734"/>
    <w:bookmarkStart w:name="u7ca14bb6" w:id="1735"/>
    <w:p>
      <w:pPr>
        <w:numPr>
          <w:ilvl w:val="0"/>
          <w:numId w:val="421"/>
        </w:numPr>
        <w:spacing w:after="50" w:line="360" w:lineRule="auto" w:beforeLines="100"/>
        <w:ind w:left="360"/>
        <w:jc w:val="left"/>
      </w:pPr>
      <w:r>
        <w:rPr>
          <w:rFonts w:ascii="宋体" w:hAnsi="Times New Roman" w:eastAsia="宋体"/>
          <w:b w:val="false"/>
          <w:i w:val="false"/>
          <w:color w:val="000000"/>
          <w:sz w:val="22"/>
        </w:rPr>
        <w:t xml:space="preserve">使被文件锁 </w:t>
      </w:r>
      <w:r>
        <w:rPr>
          <w:rFonts w:ascii="宋体" w:hAnsi="Courier New" w:eastAsia="宋体"/>
          <w:b w:val="false"/>
          <w:i w:val="false"/>
          <w:color w:val="000000"/>
          <w:sz w:val="22"/>
        </w:rPr>
        <w:t>lock</w:t>
      </w:r>
      <w:r>
        <w:rPr>
          <w:rFonts w:ascii="宋体" w:hAnsi="Times New Roman" w:eastAsia="宋体"/>
          <w:b w:val="false"/>
          <w:i w:val="false"/>
          <w:color w:val="000000"/>
          <w:sz w:val="22"/>
        </w:rPr>
        <w:t xml:space="preserve"> 锁定的文件解锁</w:t>
      </w:r>
    </w:p>
    <w:bookmarkEnd w:id="1735"/>
    <w:bookmarkStart w:name="u930e41fd" w:id="1736"/>
    <w:p>
      <w:pPr>
        <w:numPr>
          <w:ilvl w:val="0"/>
          <w:numId w:val="421"/>
        </w:numPr>
        <w:spacing w:after="50" w:line="360" w:lineRule="auto" w:beforeLines="100"/>
        <w:ind w:left="360"/>
        <w:jc w:val="left"/>
      </w:pPr>
      <w:r>
        <w:rPr>
          <w:rFonts w:ascii="宋体" w:hAnsi="Times New Roman" w:eastAsia="宋体"/>
          <w:b w:val="false"/>
          <w:i w:val="false"/>
          <w:color w:val="000000"/>
          <w:sz w:val="22"/>
        </w:rPr>
        <w:t xml:space="preserve">被锁定的文件最后一定要使用 </w:t>
      </w:r>
      <w:r>
        <w:rPr>
          <w:rFonts w:ascii="宋体" w:hAnsi="Courier New" w:eastAsia="宋体"/>
          <w:b w:val="false"/>
          <w:i w:val="false"/>
          <w:color w:val="000000"/>
          <w:sz w:val="22"/>
        </w:rPr>
        <w:t>unlock</w:t>
      </w:r>
      <w:r>
        <w:rPr>
          <w:rFonts w:ascii="宋体" w:hAnsi="Times New Roman" w:eastAsia="宋体"/>
          <w:b w:val="false"/>
          <w:i w:val="false"/>
          <w:color w:val="000000"/>
          <w:sz w:val="22"/>
        </w:rPr>
        <w:t xml:space="preserve"> 解锁</w:t>
      </w:r>
    </w:p>
    <w:bookmarkEnd w:id="1736"/>
    <w:bookmarkStart w:name="MuPQ6" w:id="1737"/>
    <w:p>
      <w:pPr>
        <w:pStyle w:val="Heading3"/>
        <w:spacing w:after="50" w:line="360" w:lineRule="auto" w:beforeLines="100"/>
        <w:ind w:left="0"/>
        <w:jc w:val="left"/>
      </w:pPr>
      <w:r>
        <w:rPr>
          <w:rFonts w:ascii="宋体" w:hAnsi="Times New Roman" w:eastAsia="宋体"/>
        </w:rPr>
        <w:t>①、语法</w:t>
      </w:r>
    </w:p>
    <w:bookmarkEnd w:id="1737"/>
    <w:bookmarkStart w:name="u4e04926a" w:id="1738"/>
    <w:p>
      <w:pPr>
        <w:spacing w:after="50" w:line="360" w:lineRule="auto" w:beforeLines="100"/>
        <w:ind w:left="0"/>
        <w:jc w:val="left"/>
      </w:pPr>
      <w:r>
        <w:rPr>
          <w:rFonts w:ascii="宋体" w:hAnsi="Courier New" w:eastAsia="宋体"/>
          <w:b w:val="false"/>
          <w:i w:val="false"/>
          <w:color w:val="000000"/>
          <w:sz w:val="22"/>
        </w:rPr>
        <w:t>unlock -f FILE</w:t>
      </w:r>
    </w:p>
    <w:bookmarkEnd w:id="1738"/>
    <w:bookmarkStart w:name="u122e1808" w:id="1739"/>
    <w:p>
      <w:pPr>
        <w:spacing w:after="50" w:line="360" w:lineRule="auto" w:beforeLines="100"/>
        <w:ind w:left="0"/>
        <w:jc w:val="left"/>
      </w:pPr>
      <w:r>
        <w:rPr>
          <w:rFonts w:ascii="宋体" w:hAnsi="Courier New" w:eastAsia="宋体"/>
          <w:b w:val="false"/>
          <w:i w:val="false"/>
          <w:color w:val="000000"/>
          <w:sz w:val="22"/>
        </w:rPr>
        <w:t>unlock -f 想要解除锁定的文件</w:t>
      </w:r>
    </w:p>
    <w:bookmarkEnd w:id="1739"/>
    <w:bookmarkStart w:name="NPWpr" w:id="1740"/>
    <w:p>
      <w:pPr>
        <w:pStyle w:val="Heading3"/>
        <w:spacing w:after="50" w:line="360" w:lineRule="auto" w:beforeLines="100"/>
        <w:ind w:left="0"/>
        <w:jc w:val="left"/>
      </w:pPr>
      <w:r>
        <w:rPr>
          <w:rFonts w:ascii="宋体" w:hAnsi="Times New Roman" w:eastAsia="宋体"/>
        </w:rPr>
        <w:t>②、参数</w:t>
      </w:r>
    </w:p>
    <w:bookmarkEnd w:id="1740"/>
    <w:bookmarkStart w:name="ub59d09ec" w:id="1741"/>
    <w:p>
      <w:pPr>
        <w:numPr>
          <w:ilvl w:val="0"/>
          <w:numId w:val="422"/>
        </w:numPr>
        <w:spacing w:after="50" w:line="360" w:lineRule="auto" w:beforeLines="100"/>
        <w:ind w:left="360"/>
        <w:jc w:val="left"/>
      </w:pPr>
      <w:r>
        <w:rPr>
          <w:rFonts w:ascii="宋体" w:hAnsi="Times New Roman" w:eastAsia="宋体"/>
          <w:b w:val="false"/>
          <w:i w:val="false"/>
          <w:color w:val="000000"/>
          <w:sz w:val="22"/>
        </w:rPr>
        <w:t>-f：想要解除锁定的文件</w:t>
      </w:r>
    </w:p>
    <w:bookmarkEnd w:id="1741"/>
    <w:bookmarkStart w:name="VzqyW" w:id="1742"/>
    <w:p>
      <w:pPr>
        <w:pStyle w:val="Heading2"/>
        <w:spacing w:after="50" w:line="360" w:lineRule="auto" w:beforeLines="100"/>
        <w:ind w:left="0"/>
        <w:jc w:val="left"/>
      </w:pPr>
      <w:r>
        <w:rPr>
          <w:rFonts w:ascii="宋体" w:hAnsi="Times New Roman" w:eastAsia="宋体"/>
        </w:rPr>
        <w:t>3、等待文件创建完成：</w:t>
      </w:r>
      <w:r>
        <w:rPr>
          <w:rFonts w:ascii="宋体" w:hAnsi="Courier New" w:eastAsia="宋体"/>
        </w:rPr>
        <w:t>swait</w:t>
      </w:r>
    </w:p>
    <w:bookmarkEnd w:id="1742"/>
    <w:bookmarkStart w:name="udfd98e44" w:id="1743"/>
    <w:p>
      <w:pPr>
        <w:numPr>
          <w:ilvl w:val="0"/>
          <w:numId w:val="423"/>
        </w:numPr>
        <w:spacing w:after="50" w:line="360" w:lineRule="auto" w:beforeLines="100"/>
        <w:ind w:left="360"/>
        <w:jc w:val="left"/>
      </w:pP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 ：等不到文件就报错，时间由参数 </w:t>
      </w:r>
      <w:r>
        <w:rPr>
          <w:rFonts w:ascii="宋体" w:hAnsi="Courier New" w:eastAsia="宋体"/>
          <w:b w:val="false"/>
          <w:i w:val="false"/>
          <w:color w:val="000000"/>
          <w:sz w:val="22"/>
        </w:rPr>
        <w:t>-T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-D</w:t>
      </w:r>
      <w:r>
        <w:rPr>
          <w:rFonts w:ascii="宋体" w:hAnsi="Times New Roman" w:eastAsia="宋体"/>
          <w:b w:val="false"/>
          <w:i w:val="false"/>
          <w:color w:val="000000"/>
          <w:sz w:val="22"/>
        </w:rPr>
        <w:t xml:space="preserve"> 设定</w:t>
      </w:r>
    </w:p>
    <w:bookmarkEnd w:id="1743"/>
    <w:bookmarkStart w:name="u5d200ec6" w:id="1744"/>
    <w:p>
      <w:pPr>
        <w:numPr>
          <w:ilvl w:val="0"/>
          <w:numId w:val="423"/>
        </w:numPr>
        <w:spacing w:after="50" w:line="360" w:lineRule="auto" w:beforeLines="100"/>
        <w:ind w:left="360"/>
        <w:jc w:val="left"/>
      </w:pPr>
      <w:r>
        <w:rPr>
          <w:rFonts w:ascii="宋体" w:hAnsi="Times New Roman" w:eastAsia="宋体"/>
          <w:b w:val="false"/>
          <w:i w:val="false"/>
          <w:color w:val="000000"/>
          <w:sz w:val="22"/>
        </w:rPr>
        <w:t xml:space="preserve">不指定参数 </w:t>
      </w: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，则参数 </w:t>
      </w:r>
      <w:r>
        <w:rPr>
          <w:rFonts w:ascii="宋体" w:hAnsi="Courier New" w:eastAsia="宋体"/>
          <w:b w:val="false"/>
          <w:i w:val="false"/>
          <w:color w:val="000000"/>
          <w:sz w:val="22"/>
        </w:rPr>
        <w:t>-T</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-D</w:t>
      </w:r>
      <w:r>
        <w:rPr>
          <w:rFonts w:ascii="宋体" w:hAnsi="Times New Roman" w:eastAsia="宋体"/>
          <w:b w:val="false"/>
          <w:i w:val="false"/>
          <w:color w:val="000000"/>
          <w:sz w:val="22"/>
        </w:rPr>
        <w:t xml:space="preserve"> 设定的时间过了会继续往下执行</w:t>
      </w:r>
    </w:p>
    <w:bookmarkEnd w:id="1744"/>
    <w:bookmarkStart w:name="rbGLy" w:id="1745"/>
    <w:p>
      <w:pPr>
        <w:pStyle w:val="Heading3"/>
        <w:spacing w:after="50" w:line="360" w:lineRule="auto" w:beforeLines="100"/>
        <w:ind w:left="0"/>
        <w:jc w:val="left"/>
      </w:pPr>
      <w:r>
        <w:rPr>
          <w:rFonts w:ascii="宋体" w:hAnsi="Times New Roman" w:eastAsia="宋体"/>
        </w:rPr>
        <w:t>①、语法</w:t>
      </w:r>
    </w:p>
    <w:bookmarkEnd w:id="1745"/>
    <w:bookmarkStart w:name="u76e5cc87" w:id="1746"/>
    <w:p>
      <w:pPr>
        <w:spacing w:after="50" w:line="360" w:lineRule="auto" w:beforeLines="100"/>
        <w:ind w:left="0"/>
        <w:jc w:val="left"/>
      </w:pPr>
      <w:r>
        <w:rPr>
          <w:rFonts w:ascii="宋体" w:hAnsi="Courier New" w:eastAsia="宋体"/>
          <w:b w:val="false"/>
          <w:i w:val="false"/>
          <w:color w:val="000000"/>
          <w:sz w:val="22"/>
        </w:rPr>
        <w:t>swait -f FILE -e EXIT_FILE -T HHMM [-D YYYYMMDD]</w:t>
      </w:r>
    </w:p>
    <w:bookmarkEnd w:id="1746"/>
    <w:bookmarkStart w:name="u603c1e24" w:id="1747"/>
    <w:p>
      <w:pPr>
        <w:spacing w:after="50" w:line="360" w:lineRule="auto" w:beforeLines="100"/>
        <w:ind w:left="0"/>
        <w:jc w:val="left"/>
      </w:pPr>
      <w:r>
        <w:rPr>
          <w:rFonts w:ascii="宋体" w:hAnsi="Courier New" w:eastAsia="宋体"/>
          <w:b w:val="false"/>
          <w:i w:val="false"/>
          <w:color w:val="000000"/>
          <w:sz w:val="22"/>
        </w:rPr>
        <w:t>swait -f 等待的文件 -e 抛出的错误 -T 等待的时间（年月日） [-D 等待的时间（时分秒）]</w:t>
      </w:r>
    </w:p>
    <w:bookmarkEnd w:id="1747"/>
    <w:bookmarkStart w:name="GwHy5" w:id="1748"/>
    <w:p>
      <w:pPr>
        <w:pStyle w:val="Heading3"/>
        <w:spacing w:after="50" w:line="360" w:lineRule="auto" w:beforeLines="100"/>
        <w:ind w:left="0"/>
        <w:jc w:val="left"/>
      </w:pPr>
      <w:r>
        <w:rPr>
          <w:rFonts w:ascii="宋体" w:hAnsi="Times New Roman" w:eastAsia="宋体"/>
        </w:rPr>
        <w:t>②、参数</w:t>
      </w:r>
    </w:p>
    <w:bookmarkEnd w:id="1748"/>
    <w:bookmarkStart w:name="u1357be3a" w:id="1749"/>
    <w:p>
      <w:pPr>
        <w:numPr>
          <w:ilvl w:val="0"/>
          <w:numId w:val="424"/>
        </w:numPr>
        <w:spacing w:after="50" w:line="360" w:lineRule="auto" w:beforeLines="100"/>
        <w:ind w:left="360"/>
        <w:jc w:val="left"/>
      </w:pPr>
      <w:r>
        <w:rPr>
          <w:rFonts w:ascii="宋体" w:hAnsi="Times New Roman" w:eastAsia="宋体"/>
          <w:b w:val="false"/>
          <w:i w:val="false"/>
          <w:color w:val="000000"/>
          <w:sz w:val="22"/>
        </w:rPr>
        <w:t>-f：等待的文件</w:t>
      </w:r>
    </w:p>
    <w:bookmarkEnd w:id="1749"/>
    <w:bookmarkStart w:name="u56963acd" w:id="1750"/>
    <w:p>
      <w:pPr>
        <w:numPr>
          <w:ilvl w:val="0"/>
          <w:numId w:val="424"/>
        </w:numPr>
        <w:spacing w:after="50" w:line="360" w:lineRule="auto" w:beforeLines="100"/>
        <w:ind w:left="360"/>
        <w:jc w:val="left"/>
      </w:pPr>
      <w:r>
        <w:rPr>
          <w:rFonts w:ascii="宋体" w:hAnsi="Times New Roman" w:eastAsia="宋体"/>
          <w:b w:val="false"/>
          <w:i w:val="false"/>
          <w:color w:val="000000"/>
          <w:sz w:val="22"/>
        </w:rPr>
        <w:t>-e：等待不到文件时抛出的错误，会使脚本停止</w:t>
      </w:r>
    </w:p>
    <w:bookmarkEnd w:id="1750"/>
    <w:bookmarkStart w:name="u306c5d78" w:id="1751"/>
    <w:p>
      <w:pPr>
        <w:numPr>
          <w:ilvl w:val="0"/>
          <w:numId w:val="424"/>
        </w:numPr>
        <w:spacing w:after="50" w:line="360" w:lineRule="auto" w:beforeLines="100"/>
        <w:ind w:left="360"/>
        <w:jc w:val="left"/>
      </w:pPr>
      <w:r>
        <w:rPr>
          <w:rFonts w:ascii="宋体" w:hAnsi="Times New Roman" w:eastAsia="宋体"/>
          <w:b w:val="false"/>
          <w:i w:val="false"/>
          <w:color w:val="000000"/>
          <w:sz w:val="22"/>
        </w:rPr>
        <w:t>-T：等待的时间（年月日）</w:t>
      </w:r>
    </w:p>
    <w:bookmarkEnd w:id="1751"/>
    <w:bookmarkStart w:name="u612288b4" w:id="1752"/>
    <w:p>
      <w:pPr>
        <w:numPr>
          <w:ilvl w:val="0"/>
          <w:numId w:val="424"/>
        </w:numPr>
        <w:spacing w:after="50" w:line="360" w:lineRule="auto" w:beforeLines="100"/>
        <w:ind w:left="360"/>
        <w:jc w:val="left"/>
      </w:pPr>
      <w:r>
        <w:rPr>
          <w:rFonts w:ascii="宋体" w:hAnsi="Times New Roman" w:eastAsia="宋体"/>
          <w:b w:val="false"/>
          <w:i w:val="false"/>
          <w:color w:val="000000"/>
          <w:sz w:val="22"/>
        </w:rPr>
        <w:t>-D：等待的时间（时分秒）</w:t>
      </w:r>
    </w:p>
    <w:bookmarkEnd w:id="1752"/>
    <w:bookmarkStart w:name="hirWP" w:id="1753"/>
    <w:p>
      <w:pPr>
        <w:pStyle w:val="Heading2"/>
        <w:spacing w:after="50" w:line="360" w:lineRule="auto" w:beforeLines="100"/>
        <w:ind w:left="0"/>
        <w:jc w:val="left"/>
      </w:pPr>
      <w:r>
        <w:rPr>
          <w:rFonts w:ascii="宋体" w:hAnsi="Times New Roman" w:eastAsia="宋体"/>
        </w:rPr>
        <w:t>4、报错：</w:t>
      </w:r>
      <w:r>
        <w:rPr>
          <w:rFonts w:ascii="宋体" w:hAnsi="Courier New" w:eastAsia="宋体"/>
        </w:rPr>
        <w:t>errchk</w:t>
      </w:r>
    </w:p>
    <w:bookmarkEnd w:id="1753"/>
    <w:bookmarkStart w:name="u7bb24f93" w:id="1754"/>
    <w:p>
      <w:pPr>
        <w:numPr>
          <w:ilvl w:val="0"/>
          <w:numId w:val="425"/>
        </w:numPr>
        <w:spacing w:after="50" w:line="360" w:lineRule="auto" w:beforeLines="100"/>
        <w:ind w:left="360"/>
        <w:jc w:val="left"/>
      </w:pPr>
      <w:r>
        <w:rPr>
          <w:rFonts w:ascii="宋体" w:hAnsi="Times New Roman" w:eastAsia="宋体"/>
          <w:b w:val="false"/>
          <w:i w:val="false"/>
          <w:color w:val="000000"/>
          <w:sz w:val="22"/>
        </w:rPr>
        <w:t xml:space="preserve">检查管道执行结果，如果代码出现执行错误，会在 </w:t>
      </w:r>
      <w:r>
        <w:rPr>
          <w:rFonts w:ascii="宋体" w:hAnsi="Courier New" w:eastAsia="宋体"/>
          <w:b w:val="false"/>
          <w:i w:val="false"/>
          <w:color w:val="000000"/>
          <w:sz w:val="22"/>
        </w:rPr>
        <w:t>errchk</w:t>
      </w:r>
      <w:r>
        <w:rPr>
          <w:rFonts w:ascii="宋体" w:hAnsi="Times New Roman" w:eastAsia="宋体"/>
          <w:b w:val="false"/>
          <w:i w:val="false"/>
          <w:color w:val="000000"/>
          <w:sz w:val="22"/>
        </w:rPr>
        <w:t xml:space="preserve"> 处报错</w:t>
      </w:r>
    </w:p>
    <w:bookmarkEnd w:id="1754"/>
    <w:bookmarkStart w:name="u6da2e878" w:id="1755"/>
    <w:p>
      <w:pPr>
        <w:numPr>
          <w:ilvl w:val="0"/>
          <w:numId w:val="425"/>
        </w:numPr>
        <w:spacing w:after="50" w:line="360" w:lineRule="auto" w:beforeLines="100"/>
        <w:ind w:left="360"/>
        <w:jc w:val="left"/>
      </w:pPr>
      <w:r>
        <w:rPr>
          <w:rFonts w:ascii="宋体" w:hAnsi="Times New Roman" w:eastAsia="宋体"/>
          <w:b w:val="false"/>
          <w:i w:val="false"/>
          <w:color w:val="000000"/>
          <w:sz w:val="22"/>
        </w:rPr>
        <w:t>可以当作 debug 使用</w:t>
      </w:r>
    </w:p>
    <w:bookmarkEnd w:id="1755"/>
    <w:bookmarkStart w:name="kwsf8" w:id="1756"/>
    <w:p>
      <w:pPr>
        <w:pStyle w:val="Heading3"/>
        <w:spacing w:after="50" w:line="360" w:lineRule="auto" w:beforeLines="100"/>
        <w:ind w:left="0"/>
        <w:jc w:val="left"/>
      </w:pPr>
      <w:r>
        <w:rPr>
          <w:rFonts w:ascii="宋体" w:hAnsi="Times New Roman" w:eastAsia="宋体"/>
        </w:rPr>
        <w:t>①、语法</w:t>
      </w:r>
    </w:p>
    <w:bookmarkEnd w:id="1756"/>
    <w:bookmarkStart w:name="uee76d71c" w:id="1757"/>
    <w:p>
      <w:pPr>
        <w:spacing w:after="50" w:line="360" w:lineRule="auto" w:beforeLines="100"/>
        <w:ind w:left="0"/>
        <w:jc w:val="left"/>
      </w:pPr>
      <w:r>
        <w:rPr>
          <w:rFonts w:ascii="宋体" w:hAnsi="Courier New" w:eastAsia="宋体"/>
          <w:b w:val="false"/>
          <w:i w:val="false"/>
          <w:color w:val="000000"/>
          <w:sz w:val="22"/>
        </w:rPr>
        <w:t>errchk v1 v2 ...</w:t>
      </w:r>
    </w:p>
    <w:bookmarkEnd w:id="1757"/>
    <w:bookmarkStart w:name="MTv3g" w:id="1758"/>
    <w:p>
      <w:pPr>
        <w:pStyle w:val="Heading3"/>
        <w:spacing w:after="50" w:line="360" w:lineRule="auto" w:beforeLines="100"/>
        <w:ind w:left="0"/>
        <w:jc w:val="left"/>
      </w:pPr>
      <w:r>
        <w:rPr>
          <w:rFonts w:ascii="宋体" w:hAnsi="Times New Roman" w:eastAsia="宋体"/>
        </w:rPr>
        <w:t>②、参数</w:t>
      </w:r>
    </w:p>
    <w:bookmarkEnd w:id="1758"/>
    <w:bookmarkStart w:name="u14669a84" w:id="1759"/>
    <w:p>
      <w:pPr>
        <w:spacing w:after="50" w:line="360" w:lineRule="auto" w:beforeLines="100"/>
        <w:ind w:left="0"/>
        <w:jc w:val="left"/>
      </w:pPr>
      <w:r>
        <w:rPr>
          <w:rFonts w:ascii="宋体" w:hAnsi="Times New Roman" w:eastAsia="宋体"/>
          <w:b w:val="false"/>
          <w:i w:val="false"/>
          <w:color w:val="000000"/>
          <w:sz w:val="22"/>
        </w:rPr>
        <w:t>无</w:t>
      </w:r>
    </w:p>
    <w:bookmarkEnd w:id="1759"/>
    <w:bookmarkStart w:name="kOvxz" w:id="1760"/>
    <w:p>
      <w:pPr>
        <w:pStyle w:val="Heading2"/>
        <w:spacing w:after="50" w:line="360" w:lineRule="auto" w:beforeLines="100"/>
        <w:ind w:left="0"/>
        <w:jc w:val="left"/>
      </w:pPr>
      <w:r>
        <w:rPr>
          <w:rFonts w:ascii="宋体" w:hAnsi="Times New Roman" w:eastAsia="宋体"/>
        </w:rPr>
        <w:t>5、并行运行：</w:t>
      </w:r>
      <w:r>
        <w:rPr>
          <w:rFonts w:ascii="宋体" w:hAnsi="Courier New" w:eastAsia="宋体"/>
        </w:rPr>
        <w:t>sparallel</w:t>
      </w:r>
    </w:p>
    <w:bookmarkEnd w:id="1760"/>
    <w:bookmarkStart w:name="uff5588b6" w:id="1761"/>
    <w:p>
      <w:pPr>
        <w:numPr>
          <w:ilvl w:val="0"/>
          <w:numId w:val="426"/>
        </w:numPr>
        <w:spacing w:after="50" w:line="360" w:lineRule="auto" w:beforeLines="100"/>
        <w:ind w:left="360"/>
        <w:jc w:val="left"/>
      </w:pPr>
      <w:r>
        <w:rPr>
          <w:rFonts w:ascii="宋体" w:hAnsi="Times New Roman" w:eastAsia="宋体"/>
          <w:b w:val="false"/>
          <w:i w:val="false"/>
          <w:color w:val="000000"/>
          <w:sz w:val="22"/>
        </w:rPr>
        <w:t>可同时运行多个脚本</w:t>
      </w:r>
    </w:p>
    <w:bookmarkEnd w:id="1761"/>
    <w:bookmarkStart w:name="XSzXe" w:id="1762"/>
    <w:p>
      <w:pPr>
        <w:pStyle w:val="Heading3"/>
        <w:spacing w:after="50" w:line="360" w:lineRule="auto" w:beforeLines="100"/>
        <w:ind w:left="0"/>
        <w:jc w:val="left"/>
      </w:pPr>
      <w:r>
        <w:rPr>
          <w:rFonts w:ascii="宋体" w:hAnsi="Times New Roman" w:eastAsia="宋体"/>
        </w:rPr>
        <w:t>①、语法</w:t>
      </w:r>
    </w:p>
    <w:bookmarkEnd w:id="1762"/>
    <w:bookmarkStart w:name="u916f10e9" w:id="1763"/>
    <w:p>
      <w:pPr>
        <w:spacing w:after="50" w:line="360" w:lineRule="auto" w:beforeLines="100"/>
        <w:ind w:left="0"/>
        <w:jc w:val="left"/>
      </w:pPr>
      <w:r>
        <w:rPr>
          <w:rFonts w:ascii="宋体" w:hAnsi="Courier New" w:eastAsia="宋体"/>
          <w:b w:val="false"/>
          <w:i w:val="false"/>
          <w:color w:val="000000"/>
          <w:sz w:val="22"/>
        </w:rPr>
        <w:t>sparallel -n &lt;Num&gt; PROGRAM:%1%2...%9 [FILE]</w:t>
      </w:r>
    </w:p>
    <w:bookmarkEnd w:id="1763"/>
    <w:bookmarkStart w:name="u5619bc59" w:id="1764"/>
    <w:p>
      <w:pPr>
        <w:spacing w:after="50" w:line="360" w:lineRule="auto" w:beforeLines="100"/>
        <w:ind w:left="0"/>
        <w:jc w:val="left"/>
      </w:pPr>
      <w:r>
        <w:rPr>
          <w:rFonts w:ascii="宋体" w:hAnsi="Courier New" w:eastAsia="宋体"/>
          <w:b w:val="false"/>
          <w:i w:val="false"/>
          <w:color w:val="000000"/>
          <w:sz w:val="22"/>
        </w:rPr>
        <w:t>sparallel -n 同时运行的脚本数量 执行的脚本名称:%1%2...%9 [参数1,参数2...参数9]</w:t>
      </w:r>
    </w:p>
    <w:bookmarkEnd w:id="1764"/>
    <w:bookmarkStart w:name="R4QZe" w:id="1765"/>
    <w:p>
      <w:pPr>
        <w:pStyle w:val="Heading3"/>
        <w:spacing w:after="50" w:line="360" w:lineRule="auto" w:beforeLines="100"/>
        <w:ind w:left="0"/>
        <w:jc w:val="left"/>
      </w:pPr>
      <w:r>
        <w:rPr>
          <w:rFonts w:ascii="宋体" w:hAnsi="Times New Roman" w:eastAsia="宋体"/>
        </w:rPr>
        <w:t>②、参数</w:t>
      </w:r>
    </w:p>
    <w:bookmarkEnd w:id="1765"/>
    <w:bookmarkStart w:name="uae88fe92" w:id="1766"/>
    <w:p>
      <w:pPr>
        <w:numPr>
          <w:ilvl w:val="0"/>
          <w:numId w:val="427"/>
        </w:numPr>
        <w:spacing w:after="50" w:line="360" w:lineRule="auto" w:beforeLines="100"/>
        <w:ind w:left="360"/>
        <w:jc w:val="left"/>
      </w:pPr>
      <w:r>
        <w:rPr>
          <w:rFonts w:ascii="宋体" w:hAnsi="Times New Roman" w:eastAsia="宋体"/>
          <w:b w:val="false"/>
          <w:i w:val="false"/>
          <w:color w:val="000000"/>
          <w:sz w:val="22"/>
        </w:rPr>
        <w:t>-n：同时运行的脚本数量</w:t>
      </w:r>
    </w:p>
    <w:bookmarkEnd w:id="1766"/>
    <w:bookmarkStart w:name="u2fd49fa1" w:id="1767"/>
    <w:p>
      <w:pPr>
        <w:numPr>
          <w:ilvl w:val="0"/>
          <w:numId w:val="427"/>
        </w:numPr>
        <w:spacing w:after="50" w:line="360" w:lineRule="auto" w:beforeLines="100"/>
        <w:ind w:left="360"/>
        <w:jc w:val="left"/>
      </w:pPr>
      <w:r>
        <w:rPr>
          <w:rFonts w:ascii="宋体" w:hAnsi="Times New Roman" w:eastAsia="宋体"/>
          <w:b w:val="false"/>
          <w:i w:val="false"/>
          <w:color w:val="000000"/>
          <w:sz w:val="22"/>
        </w:rPr>
        <w:t>PROGRAM：执行的脚本名称</w:t>
      </w:r>
    </w:p>
    <w:bookmarkEnd w:id="1767"/>
    <w:bookmarkStart w:name="ubcd9425f" w:id="1768"/>
    <w:p>
      <w:pPr>
        <w:numPr>
          <w:ilvl w:val="0"/>
          <w:numId w:val="427"/>
        </w:numPr>
        <w:spacing w:after="50" w:line="360" w:lineRule="auto" w:beforeLines="100"/>
        <w:ind w:left="360"/>
        <w:jc w:val="left"/>
      </w:pPr>
      <w:r>
        <w:rPr>
          <w:rFonts w:ascii="宋体" w:hAnsi="Times New Roman" w:eastAsia="宋体"/>
          <w:b w:val="false"/>
          <w:i w:val="false"/>
          <w:color w:val="000000"/>
          <w:sz w:val="22"/>
        </w:rPr>
        <w:t>%1%2...%9：传递的参数的占位符，与后面的参数一致</w:t>
      </w:r>
    </w:p>
    <w:bookmarkEnd w:id="1768"/>
    <w:bookmarkStart w:name="ue4990254" w:id="1769"/>
    <w:p>
      <w:pPr>
        <w:numPr>
          <w:ilvl w:val="0"/>
          <w:numId w:val="427"/>
        </w:numPr>
        <w:spacing w:after="50" w:line="360" w:lineRule="auto" w:beforeLines="100"/>
        <w:ind w:left="360"/>
        <w:jc w:val="left"/>
      </w:pPr>
      <w:r>
        <w:rPr>
          <w:rFonts w:ascii="宋体" w:hAnsi="Times New Roman" w:eastAsia="宋体"/>
          <w:b w:val="false"/>
          <w:i w:val="false"/>
          <w:color w:val="000000"/>
          <w:sz w:val="22"/>
        </w:rPr>
        <w:t>FILE：传递的参数</w:t>
      </w:r>
    </w:p>
    <w:bookmarkEnd w:id="1769"/>
    <w:bookmarkStart w:name="U1UVm" w:id="1770"/>
    <w:p>
      <w:pPr>
        <w:pStyle w:val="Heading2"/>
        <w:spacing w:after="50" w:line="360" w:lineRule="auto" w:beforeLines="100"/>
        <w:ind w:left="0"/>
        <w:jc w:val="left"/>
      </w:pPr>
      <w:r>
        <w:rPr>
          <w:rFonts w:ascii="宋体" w:hAnsi="Times New Roman" w:eastAsia="宋体"/>
        </w:rPr>
        <w:t>6、</w:t>
      </w:r>
    </w:p>
    <w:bookmarkEnd w:id="1770"/>
    <w:bookmarkStart w:name="qe7VA" w:id="1771"/>
    <w:p>
      <w:pPr>
        <w:pStyle w:val="Heading1"/>
        <w:spacing w:after="50" w:line="360" w:lineRule="auto" w:beforeLines="100"/>
        <w:ind w:left="0"/>
        <w:jc w:val="left"/>
      </w:pPr>
      <w:r>
        <w:rPr>
          <w:rFonts w:ascii="宋体" w:hAnsi="Times New Roman" w:eastAsia="宋体"/>
        </w:rPr>
        <w:t>十一、ins插入新列</w:t>
      </w:r>
    </w:p>
    <w:bookmarkEnd w:id="1771"/>
    <w:bookmarkStart w:name="DyRwV" w:id="1772"/>
    <w:p>
      <w:pPr>
        <w:pStyle w:val="Heading2"/>
        <w:spacing w:after="50" w:line="360" w:lineRule="auto" w:beforeLines="100"/>
        <w:ind w:left="0"/>
        <w:jc w:val="left"/>
      </w:pPr>
      <w:r>
        <w:rPr>
          <w:rFonts w:ascii="宋体" w:hAnsi="Times New Roman" w:eastAsia="宋体"/>
        </w:rPr>
        <w:t>1、添加排名次：</w:t>
      </w:r>
      <w:r>
        <w:rPr>
          <w:rFonts w:ascii="宋体" w:hAnsi="Courier New" w:eastAsia="宋体"/>
        </w:rPr>
        <w:t>insrank</w:t>
      </w:r>
    </w:p>
    <w:bookmarkEnd w:id="1772"/>
    <w:bookmarkStart w:name="u09afc0ed" w:id="1773"/>
    <w:p>
      <w:pPr>
        <w:numPr>
          <w:ilvl w:val="0"/>
          <w:numId w:val="428"/>
        </w:numPr>
        <w:spacing w:after="50" w:line="360" w:lineRule="auto" w:beforeLines="100"/>
        <w:ind w:left="360"/>
        <w:jc w:val="left"/>
      </w:pPr>
      <w:r>
        <w:rPr>
          <w:rFonts w:ascii="宋体" w:hAnsi="Times New Roman" w:eastAsia="宋体"/>
          <w:b w:val="false"/>
          <w:i w:val="false"/>
          <w:color w:val="f5222d"/>
          <w:sz w:val="22"/>
        </w:rPr>
        <w:t>排序后才可正常使用，若不指定主键列，</w:t>
      </w:r>
      <w:r>
        <w:rPr>
          <w:rFonts w:ascii="宋体" w:hAnsi="Times New Roman" w:eastAsia="宋体"/>
          <w:b w:val="false"/>
          <w:i w:val="false"/>
          <w:color w:val="e8323c"/>
          <w:sz w:val="22"/>
        </w:rPr>
        <w:t>则排序的主键列要和</w:t>
      </w:r>
      <w:r>
        <w:rPr>
          <w:rFonts w:ascii="宋体" w:hAnsi="Times New Roman" w:eastAsia="宋体"/>
          <w:b w:val="false"/>
          <w:i w:val="false"/>
          <w:color w:val="f5222d"/>
          <w:sz w:val="22"/>
        </w:rPr>
        <w:t>比较列相同</w:t>
      </w:r>
    </w:p>
    <w:bookmarkEnd w:id="1773"/>
    <w:bookmarkStart w:name="ubcf61dba" w:id="1774"/>
    <w:p>
      <w:pPr>
        <w:numPr>
          <w:ilvl w:val="0"/>
          <w:numId w:val="428"/>
        </w:numPr>
        <w:spacing w:after="50" w:line="360" w:lineRule="auto" w:beforeLines="100"/>
        <w:ind w:left="360"/>
        <w:jc w:val="left"/>
      </w:pPr>
      <w:r>
        <w:rPr>
          <w:rFonts w:ascii="宋体" w:hAnsi="Times New Roman" w:eastAsia="宋体"/>
          <w:b w:val="false"/>
          <w:i w:val="false"/>
          <w:color w:val="000000"/>
          <w:sz w:val="22"/>
        </w:rPr>
        <w:t>不指定主键列：</w:t>
      </w:r>
      <w:r>
        <w:rPr>
          <w:rFonts w:ascii="宋体" w:hAnsi="Courier New" w:eastAsia="宋体"/>
          <w:b w:val="false"/>
          <w:i w:val="false"/>
          <w:color w:val="000000"/>
          <w:sz w:val="22"/>
        </w:rPr>
        <w:t>ssort -k1 data | insrank -c1</w:t>
      </w:r>
    </w:p>
    <w:bookmarkEnd w:id="1774"/>
    <w:bookmarkStart w:name="ub7eb8baf" w:id="1775"/>
    <w:p>
      <w:pPr>
        <w:numPr>
          <w:ilvl w:val="0"/>
          <w:numId w:val="429"/>
        </w:numPr>
        <w:spacing w:after="50" w:line="360" w:lineRule="auto" w:beforeLines="100"/>
        <w:ind w:left="360"/>
        <w:jc w:val="left"/>
      </w:pPr>
      <w:r>
        <w:rPr>
          <w:rFonts w:ascii="宋体" w:hAnsi="Times New Roman" w:eastAsia="宋体"/>
          <w:b w:val="false"/>
          <w:i w:val="false"/>
          <w:color w:val="000000"/>
          <w:sz w:val="22"/>
        </w:rPr>
        <w:t>在最前面添加排名（编号），从高到低依次排列，</w:t>
      </w:r>
      <w:r>
        <w:rPr>
          <w:rFonts w:ascii="宋体" w:hAnsi="Times New Roman" w:eastAsia="宋体"/>
          <w:b w:val="false"/>
          <w:i w:val="false"/>
          <w:color w:val="f5222d"/>
          <w:sz w:val="22"/>
        </w:rPr>
        <w:t>排序主键列（排名比较列）</w:t>
      </w:r>
      <w:r>
        <w:rPr>
          <w:rFonts w:ascii="宋体" w:hAnsi="Times New Roman" w:eastAsia="宋体"/>
          <w:b w:val="false"/>
          <w:i w:val="false"/>
          <w:color w:val="000000"/>
          <w:sz w:val="22"/>
        </w:rPr>
        <w:t>相同的编号也相同（并列），但是编号依然会向下顺延一位，直到不同的</w:t>
      </w:r>
      <w:r>
        <w:rPr>
          <w:rFonts w:ascii="宋体" w:hAnsi="Times New Roman" w:eastAsia="宋体"/>
          <w:b w:val="false"/>
          <w:i w:val="false"/>
          <w:color w:val="f5222d"/>
          <w:sz w:val="22"/>
        </w:rPr>
        <w:t>排序主键列（排名比较列）</w:t>
      </w:r>
      <w:r>
        <w:rPr>
          <w:rFonts w:ascii="宋体" w:hAnsi="Times New Roman" w:eastAsia="宋体"/>
          <w:b w:val="false"/>
          <w:i w:val="false"/>
          <w:color w:val="000000"/>
          <w:sz w:val="22"/>
        </w:rPr>
        <w:t>出现时再赋予新编号</w:t>
      </w:r>
    </w:p>
    <w:bookmarkEnd w:id="1775"/>
    <w:bookmarkStart w:name="a0X7l" w:id="177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insrank -c1</w:t>
        <w:br/>
        <w:t>1 1 2 3</w:t>
        <w:br/>
        <w:t>1 1 3 3</w:t>
        <w:br/>
        <w:t>1 1 1 1</w:t>
        <w:br/>
        <w:t>1 1 4 6</w:t>
        <w:br/>
        <w:t>5 2 2 2</w:t>
        <w:br/>
        <w:t>5 2 2 2</w:t>
        <w:br/>
        <w:t>5 2 4 6</w:t>
        <w:br/>
        <w:t>5 2 1 4</w:t>
        <w:br/>
        <w:t>9 3 2 1</w:t>
        <w:br/>
        <w:t>9 3 3 3</w:t>
        <w:br/>
        <w:t>9 3 2 1</w:t>
        <w:br/>
      </w:r>
    </w:p>
    <w:bookmarkEnd w:id="1776"/>
    <w:bookmarkStart w:name="u583b1bec" w:id="1777"/>
    <w:p>
      <w:pPr>
        <w:numPr>
          <w:ilvl w:val="0"/>
          <w:numId w:val="430"/>
        </w:numPr>
        <w:spacing w:after="50" w:line="360" w:lineRule="auto" w:beforeLines="100"/>
        <w:ind w:left="360"/>
        <w:jc w:val="left"/>
      </w:pPr>
      <w:r>
        <w:rPr>
          <w:rFonts w:ascii="宋体" w:hAnsi="Times New Roman" w:eastAsia="宋体"/>
          <w:b w:val="false"/>
          <w:i w:val="false"/>
          <w:color w:val="000000"/>
          <w:sz w:val="22"/>
        </w:rPr>
        <w:t>指定主键列：</w:t>
      </w:r>
      <w:r>
        <w:rPr>
          <w:rFonts w:ascii="宋体" w:hAnsi="Courier New" w:eastAsia="宋体"/>
          <w:b w:val="false"/>
          <w:i w:val="false"/>
          <w:color w:val="000000"/>
          <w:sz w:val="22"/>
        </w:rPr>
        <w:t>ssort -k1 data | insrank -k1 -c2</w:t>
      </w:r>
    </w:p>
    <w:bookmarkEnd w:id="1777"/>
    <w:bookmarkStart w:name="ud8461310" w:id="1778"/>
    <w:p>
      <w:pPr>
        <w:numPr>
          <w:ilvl w:val="0"/>
          <w:numId w:val="431"/>
        </w:numPr>
        <w:spacing w:after="50" w:line="360" w:lineRule="auto" w:beforeLines="100"/>
        <w:ind w:left="360"/>
        <w:jc w:val="left"/>
      </w:pPr>
      <w:r>
        <w:rPr>
          <w:rFonts w:ascii="宋体" w:hAnsi="Times New Roman" w:eastAsia="宋体"/>
          <w:b w:val="false"/>
          <w:i w:val="false"/>
          <w:color w:val="000000"/>
          <w:sz w:val="22"/>
        </w:rPr>
        <w:t>根据指定的</w:t>
      </w:r>
      <w:r>
        <w:rPr>
          <w:rFonts w:ascii="宋体" w:hAnsi="Times New Roman" w:eastAsia="宋体"/>
          <w:b w:val="false"/>
          <w:i w:val="false"/>
          <w:color w:val="f5222d"/>
          <w:sz w:val="22"/>
        </w:rPr>
        <w:t>主键列</w:t>
      </w:r>
      <w:r>
        <w:rPr>
          <w:rFonts w:ascii="宋体" w:hAnsi="Times New Roman" w:eastAsia="宋体"/>
          <w:b w:val="false"/>
          <w:i w:val="false"/>
          <w:color w:val="000000"/>
          <w:sz w:val="22"/>
        </w:rPr>
        <w:t>在最前面添加排名（编号），从高到低依次排列，每个主键列单独编号，主键列变了就重新从 1 开始</w:t>
      </w:r>
    </w:p>
    <w:bookmarkEnd w:id="1778"/>
    <w:bookmarkStart w:name="u850ec4e1" w:id="1779"/>
    <w:p>
      <w:pPr>
        <w:numPr>
          <w:ilvl w:val="0"/>
          <w:numId w:val="431"/>
        </w:numPr>
        <w:spacing w:after="50" w:line="360" w:lineRule="auto" w:beforeLines="100"/>
        <w:ind w:left="360"/>
        <w:jc w:val="left"/>
      </w:pPr>
      <w:r>
        <w:rPr>
          <w:rFonts w:ascii="宋体" w:hAnsi="Times New Roman" w:eastAsia="宋体"/>
          <w:b w:val="false"/>
          <w:i w:val="false"/>
          <w:color w:val="f5222d"/>
          <w:sz w:val="22"/>
        </w:rPr>
        <w:t>比较列</w:t>
      </w:r>
      <w:r>
        <w:rPr>
          <w:rFonts w:ascii="宋体" w:hAnsi="Times New Roman" w:eastAsia="宋体"/>
          <w:b w:val="false"/>
          <w:i w:val="false"/>
          <w:color w:val="000000"/>
          <w:sz w:val="22"/>
        </w:rPr>
        <w:t>相同的编号也相同（并列），但是编号依然会向下顺延一位，直到不同的比较列出现时再赋予新编号</w:t>
      </w:r>
    </w:p>
    <w:bookmarkEnd w:id="1779"/>
    <w:bookmarkStart w:name="MNcsu" w:id="17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insrank -k1 -c2</w:t>
        <w:br/>
        <w:t>1 1 2 3</w:t>
        <w:br/>
        <w:t>2 1 3 3</w:t>
        <w:br/>
        <w:t>3 1 1 1</w:t>
        <w:br/>
        <w:t>4 1 4 6</w:t>
        <w:br/>
        <w:t>1 2 2 2</w:t>
        <w:br/>
        <w:t>1 2 2 2</w:t>
        <w:br/>
        <w:t>3 2 4 6</w:t>
        <w:br/>
        <w:t>4 2 1 4</w:t>
        <w:br/>
        <w:t>1 3 2 1</w:t>
        <w:br/>
        <w:t>2 3 3 3</w:t>
        <w:br/>
        <w:t>3 3 2 1</w:t>
        <w:br/>
      </w:r>
    </w:p>
    <w:bookmarkEnd w:id="1780"/>
    <w:bookmarkStart w:name="ua6f19f9a" w:id="1781"/>
    <w:p>
      <w:pPr>
        <w:spacing w:after="50" w:line="360" w:lineRule="auto" w:beforeLines="100"/>
        <w:ind w:left="0"/>
        <w:jc w:val="left"/>
      </w:pPr>
      <w:bookmarkStart w:name="HsZNW" w:id="1782"/>
      <w:r>
        <w:rPr>
          <w:rFonts w:eastAsia="宋体" w:ascii="宋体"/>
        </w:rPr>
        <w:drawing>
          <wp:inline distT="0" distB="0" distL="0" distR="0">
            <wp:extent cx="5841999" cy="253527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8"/>
                    <a:stretch>
                      <a:fillRect/>
                    </a:stretch>
                  </pic:blipFill>
                  <pic:spPr>
                    <a:xfrm>
                      <a:off x="0" y="0"/>
                      <a:ext cx="9753600" cy="4232802"/>
                    </a:xfrm>
                    <a:prstGeom prst="rect">
                      <a:avLst/>
                    </a:prstGeom>
                  </pic:spPr>
                </pic:pic>
              </a:graphicData>
            </a:graphic>
          </wp:inline>
        </w:drawing>
      </w:r>
      <w:bookmarkEnd w:id="1782"/>
    </w:p>
    <w:bookmarkEnd w:id="1781"/>
    <w:bookmarkStart w:name="tD15X" w:id="1783"/>
    <w:p>
      <w:pPr>
        <w:pStyle w:val="Heading3"/>
        <w:spacing w:after="50" w:line="360" w:lineRule="auto" w:beforeLines="100"/>
        <w:ind w:left="0"/>
        <w:jc w:val="left"/>
      </w:pPr>
      <w:r>
        <w:rPr>
          <w:rFonts w:ascii="宋体" w:hAnsi="Times New Roman" w:eastAsia="宋体"/>
        </w:rPr>
        <w:t>①、语法</w:t>
      </w:r>
    </w:p>
    <w:bookmarkEnd w:id="1783"/>
    <w:bookmarkStart w:name="u3d58df90" w:id="1784"/>
    <w:p>
      <w:pPr>
        <w:spacing w:after="50" w:line="360" w:lineRule="auto" w:beforeLines="100"/>
        <w:ind w:left="0"/>
        <w:jc w:val="left"/>
      </w:pPr>
      <w:r>
        <w:rPr>
          <w:rFonts w:ascii="宋体" w:hAnsi="Courier New" w:eastAsia="宋体"/>
          <w:b w:val="false"/>
          <w:i w:val="false"/>
          <w:color w:val="000000"/>
          <w:sz w:val="22"/>
        </w:rPr>
        <w:t>insrank [-kCOL1[,COL2]] -cCOL [FILE]</w:t>
      </w:r>
    </w:p>
    <w:bookmarkEnd w:id="1784"/>
    <w:bookmarkStart w:name="ufa23685c" w:id="1785"/>
    <w:p>
      <w:pPr>
        <w:spacing w:after="50" w:line="360" w:lineRule="auto" w:beforeLines="100"/>
        <w:ind w:left="0"/>
        <w:jc w:val="left"/>
      </w:pPr>
      <w:r>
        <w:rPr>
          <w:rFonts w:ascii="宋体" w:hAnsi="Courier New" w:eastAsia="宋体"/>
          <w:b w:val="false"/>
          <w:i w:val="false"/>
          <w:color w:val="000000"/>
          <w:sz w:val="22"/>
        </w:rPr>
        <w:t>insrank [-k 开始的主键列,结束的主键列] -c 比较列 文件</w:t>
      </w:r>
    </w:p>
    <w:bookmarkEnd w:id="1785"/>
    <w:bookmarkStart w:name="Y7AND" w:id="1786"/>
    <w:p>
      <w:pPr>
        <w:pStyle w:val="Heading3"/>
        <w:spacing w:after="50" w:line="360" w:lineRule="auto" w:beforeLines="100"/>
        <w:ind w:left="0"/>
        <w:jc w:val="left"/>
      </w:pPr>
      <w:r>
        <w:rPr>
          <w:rFonts w:ascii="宋体" w:hAnsi="Times New Roman" w:eastAsia="宋体"/>
        </w:rPr>
        <w:t>②、参数</w:t>
      </w:r>
    </w:p>
    <w:bookmarkEnd w:id="1786"/>
    <w:bookmarkStart w:name="u3e2a5d0d" w:id="1787"/>
    <w:p>
      <w:pPr>
        <w:numPr>
          <w:ilvl w:val="0"/>
          <w:numId w:val="432"/>
        </w:numPr>
        <w:spacing w:after="50" w:line="360" w:lineRule="auto" w:beforeLines="100"/>
        <w:ind w:left="360"/>
        <w:jc w:val="left"/>
      </w:pPr>
      <w:r>
        <w:rPr>
          <w:rFonts w:ascii="宋体" w:hAnsi="Times New Roman" w:eastAsia="宋体"/>
          <w:b w:val="false"/>
          <w:i w:val="false"/>
          <w:color w:val="000000"/>
          <w:sz w:val="22"/>
        </w:rPr>
        <w:t>-c：指定比较列，即排名是不是相同</w:t>
      </w:r>
    </w:p>
    <w:bookmarkEnd w:id="1787"/>
    <w:bookmarkStart w:name="u958c1a19" w:id="1788"/>
    <w:p>
      <w:pPr>
        <w:numPr>
          <w:ilvl w:val="0"/>
          <w:numId w:val="432"/>
        </w:numPr>
        <w:spacing w:after="50" w:line="360" w:lineRule="auto" w:beforeLines="100"/>
        <w:ind w:left="360"/>
        <w:jc w:val="left"/>
      </w:pPr>
      <w:r>
        <w:rPr>
          <w:rFonts w:ascii="宋体" w:hAnsi="Times New Roman" w:eastAsia="宋体"/>
          <w:b w:val="false"/>
          <w:i w:val="false"/>
          <w:color w:val="000000"/>
          <w:sz w:val="22"/>
        </w:rPr>
        <w:t>-k：指定主键列，即会不会重新编号</w:t>
      </w:r>
    </w:p>
    <w:bookmarkEnd w:id="1788"/>
    <w:bookmarkStart w:name="zI6R3" w:id="1789"/>
    <w:p>
      <w:pPr>
        <w:pStyle w:val="Heading2"/>
        <w:spacing w:after="50" w:line="360" w:lineRule="auto" w:beforeLines="100"/>
        <w:ind w:left="0"/>
        <w:jc w:val="left"/>
      </w:pPr>
      <w:r>
        <w:rPr>
          <w:rFonts w:ascii="宋体" w:hAnsi="Times New Roman" w:eastAsia="宋体"/>
        </w:rPr>
        <w:t>2、添加行编号：</w:t>
      </w:r>
      <w:r>
        <w:rPr>
          <w:rFonts w:ascii="宋体" w:hAnsi="Courier New" w:eastAsia="宋体"/>
        </w:rPr>
        <w:t>insseq</w:t>
      </w:r>
    </w:p>
    <w:bookmarkEnd w:id="1789"/>
    <w:bookmarkStart w:name="ue5663e78" w:id="1790"/>
    <w:p>
      <w:pPr>
        <w:spacing w:after="50" w:line="360" w:lineRule="auto" w:beforeLines="100"/>
        <w:ind w:left="0"/>
        <w:jc w:val="left"/>
      </w:pPr>
      <w:r>
        <w:rPr>
          <w:rFonts w:ascii="宋体" w:hAnsi="Times New Roman" w:eastAsia="宋体"/>
          <w:b w:val="false"/>
          <w:i w:val="false"/>
          <w:color w:val="f5222d"/>
          <w:sz w:val="22"/>
        </w:rPr>
        <w:t>根据主键添加排名，不同的主键列重新从 1 开始计数</w:t>
      </w:r>
    </w:p>
    <w:bookmarkEnd w:id="1790"/>
    <w:bookmarkStart w:name="uf4cc5f1e" w:id="1791"/>
    <w:p>
      <w:pPr>
        <w:numPr>
          <w:ilvl w:val="0"/>
          <w:numId w:val="433"/>
        </w:numPr>
        <w:spacing w:after="50" w:line="360" w:lineRule="auto" w:beforeLines="100"/>
        <w:ind w:left="360"/>
        <w:jc w:val="left"/>
      </w:pPr>
      <w:r>
        <w:rPr>
          <w:rFonts w:ascii="宋体" w:hAnsi="Times New Roman" w:eastAsia="宋体"/>
          <w:b w:val="false"/>
          <w:i w:val="false"/>
          <w:color w:val="000000"/>
          <w:sz w:val="22"/>
        </w:rPr>
        <w:t>若不指定主键列的话，结果是在最前面添加从 1 开始的序号，不论排序与否</w:t>
      </w:r>
    </w:p>
    <w:bookmarkEnd w:id="1791"/>
    <w:bookmarkStart w:name="rmPYi" w:id="179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insseq data</w:t>
        <w:br/>
        <w:t>1 3 2 1</w:t>
        <w:br/>
        <w:t>2 2 2 2</w:t>
        <w:br/>
        <w:t>3 1 2 3</w:t>
        <w:br/>
        <w:t>4 1 3 3</w:t>
        <w:br/>
        <w:t>5 1 1 1</w:t>
        <w:br/>
        <w:t>6 2 2 2</w:t>
        <w:br/>
        <w:t>7 3 3 3</w:t>
        <w:br/>
        <w:t>8 2 4 6</w:t>
        <w:br/>
        <w:t>9 1 4 6</w:t>
        <w:br/>
        <w:t>10 3 2 1</w:t>
        <w:br/>
        <w:t>11 2 1 4</w:t>
        <w:br/>
        <w:t>[trial@localhost cuichangjian]$ ssort -k1 data | insseq</w:t>
        <w:br/>
        <w:t>1 1 2 3</w:t>
        <w:br/>
        <w:t>2 1 3 3</w:t>
        <w:br/>
        <w:t>3 1 1 1</w:t>
        <w:br/>
        <w:t>4 1 4 6</w:t>
        <w:br/>
        <w:t>5 2 2 2</w:t>
        <w:br/>
        <w:t>6 2 2 2</w:t>
        <w:br/>
        <w:t>7 2 4 6</w:t>
        <w:br/>
        <w:t>8 2 1 4</w:t>
        <w:br/>
        <w:t>9 3 2 1</w:t>
        <w:br/>
        <w:t>10 3 3 3</w:t>
        <w:br/>
        <w:t>11 3 2 1</w:t>
        <w:br/>
      </w:r>
    </w:p>
    <w:bookmarkEnd w:id="1792"/>
    <w:bookmarkStart w:name="u2a1d5ebc" w:id="1793"/>
    <w:p>
      <w:pPr>
        <w:numPr>
          <w:ilvl w:val="0"/>
          <w:numId w:val="434"/>
        </w:numPr>
        <w:spacing w:after="50" w:line="360" w:lineRule="auto" w:beforeLines="100"/>
        <w:ind w:left="360"/>
        <w:jc w:val="left"/>
      </w:pPr>
      <w:r>
        <w:rPr>
          <w:rFonts w:ascii="宋体" w:hAnsi="Times New Roman" w:eastAsia="宋体"/>
          <w:b w:val="false"/>
          <w:i w:val="false"/>
          <w:color w:val="000000"/>
          <w:sz w:val="22"/>
        </w:rPr>
        <w:t>若指定主键列且排序的话，要使排序的主键列和指定的主键列一致，结果是在最前面添加从 1 开始的序号，相同的主键列从高到低，不同的主键列重新从 1 开始计数</w:t>
      </w:r>
    </w:p>
    <w:bookmarkEnd w:id="1793"/>
    <w:bookmarkStart w:name="pf4W6" w:id="179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insseq -k1</w:t>
        <w:br/>
        <w:t>1 1 2 3</w:t>
        <w:br/>
        <w:t>2 1 3 3</w:t>
        <w:br/>
        <w:t>3 1 1 1</w:t>
        <w:br/>
        <w:t>4 1 4 6</w:t>
        <w:br/>
        <w:t>1 2 2 2</w:t>
        <w:br/>
        <w:t>2 2 2 2</w:t>
        <w:br/>
        <w:t>3 2 4 6</w:t>
        <w:br/>
        <w:t>4 2 1 4</w:t>
        <w:br/>
        <w:t>1 3 2 1</w:t>
        <w:br/>
        <w:t>2 3 3 3</w:t>
        <w:br/>
        <w:t>3 3 2 1</w:t>
        <w:br/>
      </w:r>
    </w:p>
    <w:bookmarkEnd w:id="1794"/>
    <w:bookmarkStart w:name="ude7535f1" w:id="1795"/>
    <w:p>
      <w:pPr>
        <w:spacing w:after="50" w:line="360" w:lineRule="auto" w:beforeLines="100"/>
        <w:ind w:left="0"/>
        <w:jc w:val="left"/>
      </w:pPr>
      <w:bookmarkStart w:name="PFlkA" w:id="1796"/>
      <w:r>
        <w:rPr>
          <w:rFonts w:eastAsia="宋体" w:ascii="宋体"/>
        </w:rPr>
        <w:drawing>
          <wp:inline distT="0" distB="0" distL="0" distR="0">
            <wp:extent cx="5841999" cy="2167229"/>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9"/>
                    <a:stretch>
                      <a:fillRect/>
                    </a:stretch>
                  </pic:blipFill>
                  <pic:spPr>
                    <a:xfrm>
                      <a:off x="0" y="0"/>
                      <a:ext cx="9482666" cy="3517822"/>
                    </a:xfrm>
                    <a:prstGeom prst="rect">
                      <a:avLst/>
                    </a:prstGeom>
                  </pic:spPr>
                </pic:pic>
              </a:graphicData>
            </a:graphic>
          </wp:inline>
        </w:drawing>
      </w:r>
      <w:bookmarkEnd w:id="1796"/>
    </w:p>
    <w:bookmarkEnd w:id="1795"/>
    <w:bookmarkStart w:name="pO6lw" w:id="1797"/>
    <w:p>
      <w:pPr>
        <w:pStyle w:val="Heading3"/>
        <w:spacing w:after="50" w:line="360" w:lineRule="auto" w:beforeLines="100"/>
        <w:ind w:left="0"/>
        <w:jc w:val="left"/>
      </w:pPr>
      <w:r>
        <w:rPr>
          <w:rFonts w:ascii="宋体" w:hAnsi="Times New Roman" w:eastAsia="宋体"/>
        </w:rPr>
        <w:t>①、语法</w:t>
      </w:r>
    </w:p>
    <w:bookmarkEnd w:id="1797"/>
    <w:bookmarkStart w:name="u6dc185ec" w:id="1798"/>
    <w:p>
      <w:pPr>
        <w:spacing w:after="50" w:line="360" w:lineRule="auto" w:beforeLines="100"/>
        <w:ind w:left="0"/>
        <w:jc w:val="left"/>
      </w:pPr>
      <w:r>
        <w:rPr>
          <w:rFonts w:ascii="宋体" w:hAnsi="Courier New" w:eastAsia="宋体"/>
          <w:b w:val="false"/>
          <w:i w:val="false"/>
          <w:color w:val="000000"/>
          <w:sz w:val="22"/>
        </w:rPr>
        <w:t>insseq [-kCOL1[,COL2]] [FILE]</w:t>
      </w:r>
    </w:p>
    <w:bookmarkEnd w:id="1798"/>
    <w:bookmarkStart w:name="u0057bff8" w:id="1799"/>
    <w:p>
      <w:pPr>
        <w:spacing w:after="50" w:line="360" w:lineRule="auto" w:beforeLines="100"/>
        <w:ind w:left="0"/>
        <w:jc w:val="left"/>
      </w:pPr>
      <w:r>
        <w:rPr>
          <w:rFonts w:ascii="宋体" w:hAnsi="Courier New" w:eastAsia="宋体"/>
          <w:b w:val="false"/>
          <w:i w:val="false"/>
          <w:color w:val="000000"/>
          <w:sz w:val="22"/>
        </w:rPr>
        <w:t>insseq [-k 开始的主键列,结束的主键列] [FILE]</w:t>
      </w:r>
    </w:p>
    <w:bookmarkEnd w:id="1799"/>
    <w:bookmarkStart w:name="rrkz0" w:id="1800"/>
    <w:p>
      <w:pPr>
        <w:pStyle w:val="Heading3"/>
        <w:spacing w:after="50" w:line="360" w:lineRule="auto" w:beforeLines="100"/>
        <w:ind w:left="0"/>
        <w:jc w:val="left"/>
      </w:pPr>
      <w:r>
        <w:rPr>
          <w:rFonts w:ascii="宋体" w:hAnsi="Times New Roman" w:eastAsia="宋体"/>
        </w:rPr>
        <w:t>②、参数</w:t>
      </w:r>
    </w:p>
    <w:bookmarkEnd w:id="1800"/>
    <w:bookmarkStart w:name="ufd90f12f" w:id="1801"/>
    <w:p>
      <w:pPr>
        <w:numPr>
          <w:ilvl w:val="0"/>
          <w:numId w:val="435"/>
        </w:numPr>
        <w:spacing w:after="50" w:line="360" w:lineRule="auto" w:beforeLines="100"/>
        <w:ind w:left="360"/>
        <w:jc w:val="left"/>
      </w:pPr>
      <w:r>
        <w:rPr>
          <w:rFonts w:ascii="宋体" w:hAnsi="Times New Roman" w:eastAsia="宋体"/>
          <w:b w:val="false"/>
          <w:i w:val="false"/>
          <w:color w:val="000000"/>
          <w:sz w:val="22"/>
        </w:rPr>
        <w:t>-k：指定主键列，即会不会根据主键重新编号</w:t>
      </w:r>
    </w:p>
    <w:bookmarkEnd w:id="1801"/>
    <w:bookmarkStart w:name="YHfya" w:id="1802"/>
    <w:p>
      <w:pPr>
        <w:pStyle w:val="Heading2"/>
        <w:spacing w:after="50" w:line="360" w:lineRule="auto" w:beforeLines="100"/>
        <w:ind w:left="0"/>
        <w:jc w:val="left"/>
      </w:pPr>
      <w:r>
        <w:rPr>
          <w:rFonts w:ascii="宋体" w:hAnsi="Times New Roman" w:eastAsia="宋体"/>
        </w:rPr>
        <w:t>3、计算累计和：</w:t>
      </w:r>
      <w:r>
        <w:rPr>
          <w:rFonts w:ascii="宋体" w:hAnsi="Courier New" w:eastAsia="宋体"/>
        </w:rPr>
        <w:t>inssum</w:t>
      </w:r>
    </w:p>
    <w:bookmarkEnd w:id="1802"/>
    <w:bookmarkStart w:name="ued18284a" w:id="1803"/>
    <w:p>
      <w:pPr>
        <w:numPr>
          <w:ilvl w:val="0"/>
          <w:numId w:val="436"/>
        </w:numPr>
        <w:spacing w:after="50" w:line="360" w:lineRule="auto" w:beforeLines="100"/>
        <w:ind w:left="360"/>
        <w:jc w:val="left"/>
      </w:pPr>
      <w:r>
        <w:rPr>
          <w:rFonts w:ascii="宋体" w:hAnsi="Times New Roman" w:eastAsia="宋体"/>
          <w:b w:val="false"/>
          <w:i w:val="false"/>
          <w:color w:val="e8323c"/>
          <w:sz w:val="22"/>
        </w:rPr>
        <w:t>排序后才可以正常使用</w:t>
      </w:r>
    </w:p>
    <w:bookmarkEnd w:id="1803"/>
    <w:bookmarkStart w:name="u971734b0" w:id="1804"/>
    <w:p>
      <w:pPr>
        <w:numPr>
          <w:ilvl w:val="0"/>
          <w:numId w:val="436"/>
        </w:numPr>
        <w:spacing w:after="50" w:line="360" w:lineRule="auto" w:beforeLines="100"/>
        <w:ind w:left="360"/>
        <w:jc w:val="left"/>
      </w:pPr>
      <w:r>
        <w:rPr>
          <w:rFonts w:ascii="宋体" w:hAnsi="Times New Roman" w:eastAsia="宋体"/>
          <w:b w:val="false"/>
          <w:i w:val="false"/>
          <w:color w:val="000000"/>
          <w:sz w:val="22"/>
        </w:rPr>
        <w:t>根据指定的主键求指定列的和，将和放到指定列的后面</w:t>
      </w:r>
    </w:p>
    <w:bookmarkEnd w:id="1804"/>
    <w:bookmarkStart w:name="u656c17cb" w:id="1805"/>
    <w:p>
      <w:pPr>
        <w:numPr>
          <w:ilvl w:val="0"/>
          <w:numId w:val="436"/>
        </w:numPr>
        <w:spacing w:after="50" w:line="360" w:lineRule="auto" w:beforeLines="100"/>
        <w:ind w:left="360"/>
        <w:jc w:val="left"/>
      </w:pPr>
      <w:r>
        <w:rPr>
          <w:rFonts w:ascii="宋体" w:hAnsi="Times New Roman" w:eastAsia="宋体"/>
          <w:b w:val="false"/>
          <w:i w:val="false"/>
          <w:color w:val="000000"/>
          <w:sz w:val="22"/>
        </w:rPr>
        <w:t>不指定主键则是求这一列所有数据的和</w:t>
      </w:r>
    </w:p>
    <w:bookmarkEnd w:id="1805"/>
    <w:bookmarkStart w:name="u3cac1e4c" w:id="1806"/>
    <w:p>
      <w:pPr>
        <w:numPr>
          <w:ilvl w:val="0"/>
          <w:numId w:val="436"/>
        </w:numPr>
        <w:spacing w:after="50" w:line="360" w:lineRule="auto" w:beforeLines="100"/>
        <w:ind w:left="360"/>
        <w:jc w:val="left"/>
      </w:pPr>
      <w:r>
        <w:rPr>
          <w:rFonts w:ascii="宋体" w:hAnsi="Times New Roman" w:eastAsia="宋体"/>
          <w:b w:val="false"/>
          <w:i w:val="false"/>
          <w:color w:val="000000"/>
          <w:sz w:val="22"/>
        </w:rPr>
        <w:t>每一列的和会单独计算</w:t>
      </w:r>
    </w:p>
    <w:bookmarkEnd w:id="1806"/>
    <w:bookmarkStart w:name="uec5948dc" w:id="1807"/>
    <w:p>
      <w:pPr>
        <w:numPr>
          <w:ilvl w:val="0"/>
          <w:numId w:val="436"/>
        </w:numPr>
        <w:spacing w:after="50" w:line="360" w:lineRule="auto" w:beforeLines="100"/>
        <w:ind w:left="360"/>
        <w:jc w:val="left"/>
      </w:pPr>
      <w:r>
        <w:rPr>
          <w:rFonts w:ascii="宋体" w:hAnsi="Times New Roman" w:eastAsia="宋体"/>
          <w:b w:val="false"/>
          <w:i w:val="false"/>
          <w:color w:val="000000"/>
          <w:sz w:val="22"/>
        </w:rPr>
        <w:t>相同主键列的每一行的累计和相同</w:t>
      </w:r>
    </w:p>
    <w:bookmarkEnd w:id="1807"/>
    <w:bookmarkStart w:name="rFIUO" w:id="1808"/>
    <w:p>
      <w:pPr>
        <w:pStyle w:val="Heading3"/>
        <w:spacing w:after="50" w:line="360" w:lineRule="auto" w:beforeLines="100"/>
        <w:ind w:left="0"/>
        <w:jc w:val="left"/>
      </w:pPr>
      <w:r>
        <w:rPr>
          <w:rFonts w:ascii="宋体" w:hAnsi="Times New Roman" w:eastAsia="宋体"/>
        </w:rPr>
        <w:t>①、语法</w:t>
      </w:r>
    </w:p>
    <w:bookmarkEnd w:id="1808"/>
    <w:bookmarkStart w:name="u7cc33377" w:id="1809"/>
    <w:p>
      <w:pPr>
        <w:spacing w:after="50" w:line="360" w:lineRule="auto" w:beforeLines="100"/>
        <w:ind w:left="0"/>
        <w:jc w:val="left"/>
      </w:pPr>
      <w:r>
        <w:rPr>
          <w:rFonts w:ascii="宋体" w:hAnsi="Courier New" w:eastAsia="宋体"/>
          <w:b w:val="false"/>
          <w:i w:val="false"/>
          <w:color w:val="000000"/>
          <w:sz w:val="22"/>
        </w:rPr>
        <w:t>inssum [-sNUM] [-kCOL1[,COL2]] -cCOL1[,COL2] [FILE]</w:t>
      </w:r>
    </w:p>
    <w:bookmarkEnd w:id="1809"/>
    <w:bookmarkStart w:name="uf8aa2d20" w:id="1810"/>
    <w:p>
      <w:pPr>
        <w:spacing w:after="50" w:line="360" w:lineRule="auto" w:beforeLines="100"/>
        <w:ind w:left="0"/>
        <w:jc w:val="left"/>
      </w:pPr>
      <w:r>
        <w:rPr>
          <w:rFonts w:ascii="宋体" w:hAnsi="Courier New" w:eastAsia="宋体"/>
          <w:b w:val="false"/>
          <w:i w:val="false"/>
          <w:color w:val="000000"/>
          <w:sz w:val="22"/>
        </w:rPr>
        <w:t>inssum [-s 指定小数位数] [-k 指定开始的主键列,指定结束的主键列] -c 指定开始求和的列,指定结束求和的列 文件</w:t>
      </w:r>
    </w:p>
    <w:bookmarkEnd w:id="1810"/>
    <w:bookmarkStart w:name="ucd91e92e" w:id="1811"/>
    <w:p>
      <w:pPr>
        <w:numPr>
          <w:ilvl w:val="0"/>
          <w:numId w:val="437"/>
        </w:numPr>
        <w:spacing w:after="50" w:line="360" w:lineRule="auto" w:beforeLines="100"/>
        <w:ind w:left="360"/>
        <w:jc w:val="left"/>
      </w:pPr>
      <w:r>
        <w:rPr>
          <w:rFonts w:ascii="宋体" w:hAnsi="Times New Roman" w:eastAsia="宋体"/>
          <w:b w:val="false"/>
          <w:i w:val="false"/>
          <w:color w:val="000000"/>
          <w:sz w:val="22"/>
        </w:rPr>
        <w:t>指定第一列为主键列，求第三列的和</w:t>
      </w:r>
    </w:p>
    <w:bookmarkEnd w:id="1811"/>
    <w:bookmarkStart w:name="NgjCp" w:id="181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[trial@smartedu data]$ cat data</w:t>
        <w:br/>
        <w:t>3 2 1</w:t>
        <w:br/>
        <w:t>2 2 2</w:t>
        <w:br/>
        <w:t>1 2 3</w:t>
        <w:br/>
        <w:t>1 3 3</w:t>
        <w:br/>
        <w:t>1 1 1</w:t>
        <w:br/>
        <w:t>2 2 2</w:t>
        <w:br/>
        <w:t>3 3 3</w:t>
        <w:br/>
        <w:t>2 4 6</w:t>
        <w:br/>
        <w:t>1 4 6</w:t>
        <w:br/>
        <w:t>3 2 1</w:t>
        <w:br/>
        <w:t>2 1 4</w:t>
        <w:br/>
        <w:t>3 3 3</w:t>
        <w:br/>
        <w:t>2 1 3</w:t>
        <w:br/>
        <w:t>[trial@smartedu data]$ ssort -k1 data | inssum -k1 -c3</w:t>
        <w:br/>
        <w:t>1 2 3 13</w:t>
        <w:br/>
        <w:t>1 3 3 13</w:t>
        <w:br/>
        <w:t>1 1 1 13</w:t>
        <w:br/>
        <w:t>1 4 6 13</w:t>
        <w:br/>
        <w:t>2 2 2 17</w:t>
        <w:br/>
        <w:t>2 2 2 17</w:t>
        <w:br/>
        <w:t>2 4 6 17</w:t>
        <w:br/>
        <w:t>2 1 4 17</w:t>
        <w:br/>
        <w:t>2 1 3 17</w:t>
        <w:br/>
        <w:t>3 2 1 8</w:t>
        <w:br/>
        <w:t>3 3 3 8</w:t>
        <w:br/>
        <w:t>3 2 1 8</w:t>
        <w:br/>
        <w:t>3 3 3 8</w:t>
        <w:br/>
        <w:t>[trial@smartedu data]$</w:t>
        <w:br/>
      </w:r>
    </w:p>
    <w:bookmarkEnd w:id="1812"/>
    <w:bookmarkStart w:name="uc4fd33df" w:id="1813"/>
    <w:p>
      <w:pPr>
        <w:spacing w:after="50" w:line="360" w:lineRule="auto" w:beforeLines="100"/>
        <w:ind w:left="0"/>
        <w:jc w:val="left"/>
      </w:pPr>
      <w:bookmarkStart w:name="dgQDO" w:id="1814"/>
      <w:r>
        <w:rPr>
          <w:rFonts w:eastAsia="宋体" w:ascii="宋体"/>
        </w:rPr>
        <w:drawing>
          <wp:inline distT="0" distB="0" distL="0" distR="0">
            <wp:extent cx="3674533" cy="242361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0"/>
                    <a:stretch>
                      <a:fillRect/>
                    </a:stretch>
                  </pic:blipFill>
                  <pic:spPr>
                    <a:xfrm>
                      <a:off x="0" y="0"/>
                      <a:ext cx="3674533" cy="2423616"/>
                    </a:xfrm>
                    <a:prstGeom prst="rect">
                      <a:avLst/>
                    </a:prstGeom>
                  </pic:spPr>
                </pic:pic>
              </a:graphicData>
            </a:graphic>
          </wp:inline>
        </w:drawing>
      </w:r>
      <w:bookmarkEnd w:id="1814"/>
    </w:p>
    <w:bookmarkEnd w:id="1813"/>
    <w:bookmarkStart w:name="u89882810" w:id="1815"/>
    <w:p>
      <w:pPr>
        <w:numPr>
          <w:ilvl w:val="0"/>
          <w:numId w:val="438"/>
        </w:numPr>
        <w:spacing w:after="50" w:line="360" w:lineRule="auto" w:beforeLines="100"/>
        <w:ind w:left="360"/>
        <w:jc w:val="left"/>
      </w:pPr>
      <w:r>
        <w:rPr>
          <w:rFonts w:ascii="宋体" w:hAnsi="Times New Roman" w:eastAsia="宋体"/>
          <w:b w:val="false"/>
          <w:i w:val="false"/>
          <w:color w:val="000000"/>
          <w:sz w:val="22"/>
        </w:rPr>
        <w:t>指定第一列为主键列，求第二列和第三列的和</w:t>
      </w:r>
    </w:p>
    <w:bookmarkEnd w:id="1815"/>
    <w:bookmarkStart w:name="VC5Vs" w:id="181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ssort -k1 data | inssum -k1 -c2,3</w:t>
        <w:br/>
        <w:t>1 2 10 3 13</w:t>
        <w:br/>
        <w:t>1 3 10 3 13</w:t>
        <w:br/>
        <w:t>1 1 10 1 13</w:t>
        <w:br/>
        <w:t>1 4 10 6 13</w:t>
        <w:br/>
        <w:t>2 2 10 2 17</w:t>
        <w:br/>
        <w:t>2 2 10 2 17</w:t>
        <w:br/>
        <w:t>2 4 10 6 17</w:t>
        <w:br/>
        <w:t>2 1 10 4 17</w:t>
        <w:br/>
        <w:t>2 1 10 3 17</w:t>
        <w:br/>
        <w:t>3 2 10 1 8</w:t>
        <w:br/>
        <w:t>3 3 10 3 8</w:t>
        <w:br/>
        <w:t>3 2 10 1 8</w:t>
        <w:br/>
        <w:t>3 3 10 3 8</w:t>
        <w:br/>
        <w:t xml:space="preserve">[trial@smartedu data]$ </w:t>
        <w:br/>
      </w:r>
    </w:p>
    <w:bookmarkEnd w:id="1816"/>
    <w:bookmarkStart w:name="gmtXu" w:id="1817"/>
    <w:p>
      <w:pPr>
        <w:pStyle w:val="Heading3"/>
        <w:spacing w:after="50" w:line="360" w:lineRule="auto" w:beforeLines="100"/>
        <w:ind w:left="0"/>
        <w:jc w:val="left"/>
      </w:pPr>
      <w:r>
        <w:rPr>
          <w:rFonts w:ascii="宋体" w:hAnsi="Times New Roman" w:eastAsia="宋体"/>
        </w:rPr>
        <w:t>②、参数</w:t>
      </w:r>
    </w:p>
    <w:bookmarkEnd w:id="1817"/>
    <w:bookmarkStart w:name="u209d2c1d" w:id="1818"/>
    <w:p>
      <w:pPr>
        <w:numPr>
          <w:ilvl w:val="0"/>
          <w:numId w:val="439"/>
        </w:numPr>
        <w:spacing w:after="50" w:line="360" w:lineRule="auto" w:beforeLines="100"/>
        <w:ind w:left="360"/>
        <w:jc w:val="left"/>
      </w:pPr>
      <w:r>
        <w:rPr>
          <w:rFonts w:ascii="宋体" w:hAnsi="Times New Roman" w:eastAsia="宋体"/>
          <w:b w:val="false"/>
          <w:i w:val="false"/>
          <w:color w:val="000000"/>
          <w:sz w:val="22"/>
        </w:rPr>
        <w:t>-k：指定主键列</w:t>
      </w:r>
    </w:p>
    <w:bookmarkEnd w:id="1818"/>
    <w:bookmarkStart w:name="u0dae7d20" w:id="1819"/>
    <w:p>
      <w:pPr>
        <w:numPr>
          <w:ilvl w:val="0"/>
          <w:numId w:val="439"/>
        </w:numPr>
        <w:spacing w:after="50" w:line="360" w:lineRule="auto" w:beforeLines="100"/>
        <w:ind w:left="360"/>
        <w:jc w:val="left"/>
      </w:pPr>
      <w:r>
        <w:rPr>
          <w:rFonts w:ascii="宋体" w:hAnsi="Times New Roman" w:eastAsia="宋体"/>
          <w:b w:val="false"/>
          <w:i w:val="false"/>
          <w:color w:val="000000"/>
          <w:sz w:val="22"/>
        </w:rPr>
        <w:t>-c：指定求和的列</w:t>
      </w:r>
    </w:p>
    <w:bookmarkEnd w:id="1819"/>
    <w:bookmarkStart w:name="dHpBS" w:id="1820"/>
    <w:p>
      <w:pPr>
        <w:pStyle w:val="Heading2"/>
        <w:spacing w:after="50" w:line="360" w:lineRule="auto" w:beforeLines="100"/>
        <w:ind w:left="0"/>
        <w:jc w:val="left"/>
      </w:pPr>
      <w:r>
        <w:rPr>
          <w:rFonts w:ascii="宋体" w:hAnsi="Times New Roman" w:eastAsia="宋体"/>
        </w:rPr>
        <w:t>4、计算构成比：</w:t>
      </w:r>
      <w:r>
        <w:rPr>
          <w:rFonts w:ascii="宋体" w:hAnsi="Courier New" w:eastAsia="宋体"/>
        </w:rPr>
        <w:t>insratio</w:t>
      </w:r>
    </w:p>
    <w:bookmarkEnd w:id="1820"/>
    <w:p>
      <w:pPr>
        <w:spacing w:after="50" w:line="360" w:lineRule="auto" w:beforeLines="100"/>
        <w:ind w:left="0"/>
        <w:jc w:val="left"/>
      </w:pPr>
      <w:bookmarkStart w:name="u9cddcd96" w:id="1821"/>
      <w:r>
        <w:rPr>
          <w:rFonts w:ascii="宋体" w:hAnsi="Times New Roman" w:eastAsia="宋体"/>
          <w:b w:val="false"/>
          <w:i w:val="false"/>
          <w:color w:val="000000"/>
          <w:sz w:val="22"/>
        </w:rPr>
        <w:t>构成比 = 某事物内部某一部分的数量 / 同一事物内部的整体数量 * %，即：这一列的每个数 / 这一列的总和 * %</w:t>
      </w:r>
    </w:p>
    <w:bookmarkEnd w:id="1821"/>
    <w:bookmarkStart w:name="ub06961e7" w:id="1822"/>
    <w:p>
      <w:pPr>
        <w:spacing w:after="50" w:line="360" w:lineRule="auto" w:beforeLines="100"/>
        <w:ind w:left="0"/>
        <w:jc w:val="left"/>
      </w:pPr>
      <w:r>
        <w:rPr>
          <w:rFonts w:ascii="宋体" w:hAnsi="Times New Roman" w:eastAsia="宋体"/>
          <w:b w:val="false"/>
          <w:i w:val="false"/>
          <w:color w:val="000000"/>
          <w:sz w:val="22"/>
        </w:rPr>
        <w:t>构成比反映的是事物静止状态内部构成成分占全体的比重，取值仅在0~1之间</w:t>
      </w:r>
    </w:p>
    <w:bookmarkEnd w:id="1822"/>
    <w:bookmarkStart w:name="u301d7408" w:id="1823"/>
    <w:p>
      <w:pPr>
        <w:spacing w:after="50" w:line="360" w:lineRule="auto" w:beforeLines="100"/>
        <w:ind w:left="0"/>
        <w:jc w:val="left"/>
      </w:pPr>
      <w:r>
        <w:rPr>
          <w:rFonts w:ascii="宋体" w:hAnsi="Times New Roman" w:eastAsia="宋体"/>
          <w:b w:val="false"/>
          <w:i w:val="false"/>
          <w:color w:val="e8323c"/>
          <w:sz w:val="22"/>
        </w:rPr>
        <w:t>若是指定主键列，则最好排序后使用，且排序的主键列要和求构成比指定的主键列相同</w:t>
      </w:r>
    </w:p>
    <w:bookmarkEnd w:id="1823"/>
    <w:bookmarkStart w:name="uc2Tq" w:id="1824"/>
    <w:p>
      <w:pPr>
        <w:pStyle w:val="Heading3"/>
        <w:spacing w:after="50" w:line="360" w:lineRule="auto" w:beforeLines="100"/>
        <w:ind w:left="0"/>
        <w:jc w:val="left"/>
      </w:pPr>
      <w:r>
        <w:rPr>
          <w:rFonts w:ascii="宋体" w:hAnsi="Times New Roman" w:eastAsia="宋体"/>
        </w:rPr>
        <w:t>①、语法</w:t>
      </w:r>
    </w:p>
    <w:bookmarkEnd w:id="1824"/>
    <w:bookmarkStart w:name="u6c8f1c3e" w:id="1825"/>
    <w:p>
      <w:pPr>
        <w:spacing w:after="50" w:line="360" w:lineRule="auto" w:beforeLines="100"/>
        <w:ind w:left="0"/>
        <w:jc w:val="left"/>
      </w:pPr>
      <w:r>
        <w:rPr>
          <w:rFonts w:ascii="宋体" w:hAnsi="Courier New" w:eastAsia="宋体"/>
          <w:b w:val="false"/>
          <w:i w:val="false"/>
          <w:color w:val="000000"/>
          <w:sz w:val="22"/>
        </w:rPr>
        <w:t>insratio [-sNUM] [-kCOL1[,COL2]] -cCOL1[,COL2] [FILE]</w:t>
      </w:r>
    </w:p>
    <w:bookmarkEnd w:id="1825"/>
    <w:bookmarkStart w:name="ucc76f6a4" w:id="1826"/>
    <w:p>
      <w:pPr>
        <w:spacing w:after="50" w:line="360" w:lineRule="auto" w:beforeLines="100"/>
        <w:ind w:left="0"/>
        <w:jc w:val="left"/>
      </w:pPr>
      <w:r>
        <w:rPr>
          <w:rFonts w:ascii="宋体" w:hAnsi="Courier New" w:eastAsia="宋体"/>
          <w:b w:val="false"/>
          <w:i w:val="false"/>
          <w:color w:val="000000"/>
          <w:sz w:val="22"/>
        </w:rPr>
        <w:t>insratio [-s 小数位数] [-k 开始的主键列,结束的主键列] -c 开始的计算列,结束的计算列 文件</w:t>
      </w:r>
    </w:p>
    <w:bookmarkEnd w:id="1826"/>
    <w:bookmarkStart w:name="ua914ccf8" w:id="1827"/>
    <w:p>
      <w:pPr>
        <w:numPr>
          <w:ilvl w:val="0"/>
          <w:numId w:val="440"/>
        </w:numPr>
        <w:spacing w:after="50" w:line="360" w:lineRule="auto" w:beforeLines="100"/>
        <w:ind w:left="360"/>
        <w:jc w:val="left"/>
      </w:pPr>
      <w:r>
        <w:rPr>
          <w:rFonts w:ascii="宋体" w:hAnsi="Times New Roman" w:eastAsia="宋体"/>
          <w:b w:val="false"/>
          <w:i w:val="false"/>
          <w:color w:val="000000"/>
          <w:sz w:val="22"/>
        </w:rPr>
        <w:t>不排序、不指定主键列求构成比：</w:t>
      </w:r>
      <w:r>
        <w:rPr>
          <w:rFonts w:ascii="宋体" w:hAnsi="Courier New" w:eastAsia="宋体"/>
          <w:b w:val="false"/>
          <w:i w:val="false"/>
          <w:color w:val="000000"/>
          <w:sz w:val="22"/>
        </w:rPr>
        <w:t>insratio -c3 data</w:t>
      </w:r>
      <w:r>
        <w:rPr>
          <w:rFonts w:ascii="宋体" w:hAnsi="Times New Roman" w:eastAsia="宋体"/>
          <w:b w:val="false"/>
          <w:i w:val="false"/>
          <w:color w:val="000000"/>
          <w:sz w:val="22"/>
        </w:rPr>
        <w:t>，是这一列的每个数 / 这一列的总数</w:t>
      </w:r>
    </w:p>
    <w:bookmarkEnd w:id="1827"/>
    <w:bookmarkStart w:name="U5hlg" w:id="18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insratio -c3 data</w:t>
        <w:br/>
        <w:t>3 2 1 3.1</w:t>
        <w:br/>
        <w:t>2 2 2 6.3</w:t>
        <w:br/>
        <w:t>1 2 3 9.4</w:t>
        <w:br/>
        <w:t>1 3 3 9.4</w:t>
        <w:br/>
        <w:t>1 1 1 3.1</w:t>
        <w:br/>
        <w:t>2 2 2 6.3</w:t>
        <w:br/>
        <w:t>3 3 3 9.4</w:t>
        <w:br/>
        <w:t>2 4 6 18.8</w:t>
        <w:br/>
        <w:t>1 4 6 18.8</w:t>
        <w:br/>
        <w:t>3 2 1 3.1</w:t>
        <w:br/>
        <w:t>2 1 4 12.5</w:t>
        <w:br/>
      </w:r>
    </w:p>
    <w:bookmarkEnd w:id="1828"/>
    <w:bookmarkStart w:name="u07f4c996" w:id="1829"/>
    <w:p>
      <w:pPr>
        <w:numPr>
          <w:ilvl w:val="0"/>
          <w:numId w:val="441"/>
        </w:numPr>
        <w:spacing w:after="50" w:line="360" w:lineRule="auto" w:beforeLines="100"/>
        <w:ind w:left="360"/>
        <w:jc w:val="left"/>
      </w:pPr>
      <w:r>
        <w:rPr>
          <w:rFonts w:ascii="宋体" w:hAnsi="Times New Roman" w:eastAsia="宋体"/>
          <w:b w:val="false"/>
          <w:i w:val="false"/>
          <w:color w:val="000000"/>
          <w:sz w:val="22"/>
        </w:rPr>
        <w:t>排序、不指定主键列求构成比：</w:t>
      </w:r>
      <w:r>
        <w:rPr>
          <w:rFonts w:ascii="宋体" w:hAnsi="Courier New" w:eastAsia="宋体"/>
          <w:b w:val="false"/>
          <w:i w:val="false"/>
          <w:color w:val="000000"/>
          <w:sz w:val="22"/>
        </w:rPr>
        <w:t>ssort -k1 data | insratio -c3</w:t>
      </w:r>
      <w:r>
        <w:rPr>
          <w:rFonts w:ascii="宋体" w:hAnsi="Times New Roman" w:eastAsia="宋体"/>
          <w:b w:val="false"/>
          <w:i w:val="false"/>
          <w:color w:val="000000"/>
          <w:sz w:val="22"/>
        </w:rPr>
        <w:t>，是这一列的每个数 / 这一列的总数</w:t>
      </w:r>
    </w:p>
    <w:bookmarkEnd w:id="1829"/>
    <w:bookmarkStart w:name="lE8Bn" w:id="18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insratio -c3</w:t>
        <w:br/>
        <w:t>1 2 3 9.4</w:t>
        <w:br/>
        <w:t>1 3 3 9.4</w:t>
        <w:br/>
        <w:t>1 1 1 3.1</w:t>
        <w:br/>
        <w:t>1 4 6 18.8</w:t>
        <w:br/>
        <w:t>2 2 2 6.3</w:t>
        <w:br/>
        <w:t>2 2 2 6.3</w:t>
        <w:br/>
        <w:t>2 4 6 18.8</w:t>
        <w:br/>
        <w:t>2 1 4 12.5</w:t>
        <w:br/>
        <w:t>3 2 1 3.1</w:t>
        <w:br/>
        <w:t>3 3 3 9.4</w:t>
        <w:br/>
        <w:t>3 2 1 3.1</w:t>
        <w:br/>
        <w:t>[trial@localhost cuichangjian]$ ssort -k1 data | insratio -c1</w:t>
        <w:br/>
        <w:t>1 4.8 2 3</w:t>
        <w:br/>
        <w:t>1 4.8 3 3</w:t>
        <w:br/>
        <w:t>1 4.8 1 1</w:t>
        <w:br/>
        <w:t>1 4.8 4 6</w:t>
        <w:br/>
        <w:t>2 9.5 2 2</w:t>
        <w:br/>
        <w:t>2 9.5 2 2</w:t>
        <w:br/>
        <w:t>2 9.5 4 6</w:t>
        <w:br/>
        <w:t>2 9.5 1 4</w:t>
        <w:br/>
        <w:t>3 14.3 2 1</w:t>
        <w:br/>
        <w:t>3 14.3 3 3</w:t>
        <w:br/>
        <w:t>3 14.3 2 1</w:t>
        <w:br/>
      </w:r>
    </w:p>
    <w:bookmarkEnd w:id="1830"/>
    <w:bookmarkStart w:name="ue8f4e508" w:id="1831"/>
    <w:p>
      <w:pPr>
        <w:numPr>
          <w:ilvl w:val="0"/>
          <w:numId w:val="442"/>
        </w:numPr>
        <w:spacing w:after="50" w:line="360" w:lineRule="auto" w:beforeLines="100"/>
        <w:ind w:left="360"/>
        <w:jc w:val="left"/>
      </w:pPr>
      <w:r>
        <w:rPr>
          <w:rFonts w:ascii="宋体" w:hAnsi="Times New Roman" w:eastAsia="宋体"/>
          <w:b w:val="false"/>
          <w:i w:val="false"/>
          <w:color w:val="000000"/>
          <w:sz w:val="22"/>
        </w:rPr>
        <w:t>排序、不指定主键列、设置小数位数求构成比：</w:t>
      </w:r>
      <w:r>
        <w:rPr>
          <w:rFonts w:ascii="宋体" w:hAnsi="Courier New" w:eastAsia="宋体"/>
          <w:b w:val="false"/>
          <w:i w:val="false"/>
          <w:color w:val="000000"/>
          <w:sz w:val="22"/>
        </w:rPr>
        <w:t>ssort -k1 data | insratio -s15 -c1</w:t>
      </w:r>
      <w:r>
        <w:rPr>
          <w:rFonts w:ascii="宋体" w:hAnsi="Times New Roman" w:eastAsia="宋体"/>
          <w:b w:val="false"/>
          <w:i w:val="false"/>
          <w:color w:val="000000"/>
          <w:sz w:val="22"/>
        </w:rPr>
        <w:t>，是这一列的每个数 / 这一列的总数</w:t>
      </w:r>
    </w:p>
    <w:bookmarkEnd w:id="1831"/>
    <w:bookmarkStart w:name="kA7Uy" w:id="18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insratio -s15 -c1</w:t>
        <w:br/>
        <w:t>1 4.761904761904762 2 3</w:t>
        <w:br/>
        <w:t>1 4.761904761904762 3 3</w:t>
        <w:br/>
        <w:t>1 4.761904761904762 1 1</w:t>
        <w:br/>
        <w:t>1 4.761904761904762 4 6</w:t>
        <w:br/>
        <w:t>2 9.523809523809524 2 2</w:t>
        <w:br/>
        <w:t>2 9.523809523809524 2 2</w:t>
        <w:br/>
        <w:t>2 9.523809523809524 4 6</w:t>
        <w:br/>
        <w:t>2 9.523809523809524 1 4</w:t>
        <w:br/>
        <w:t>3 14.285714285714286 2 1</w:t>
        <w:br/>
        <w:t>3 14.285714285714286 3 3</w:t>
        <w:br/>
        <w:t>3 14.285714285714286 2 1</w:t>
        <w:br/>
      </w:r>
    </w:p>
    <w:bookmarkEnd w:id="1832"/>
    <w:bookmarkStart w:name="ue57f651d" w:id="1833"/>
    <w:p>
      <w:pPr>
        <w:numPr>
          <w:ilvl w:val="0"/>
          <w:numId w:val="443"/>
        </w:numPr>
        <w:spacing w:after="50" w:line="360" w:lineRule="auto" w:beforeLines="100"/>
        <w:ind w:left="360"/>
        <w:jc w:val="left"/>
      </w:pPr>
      <w:r>
        <w:rPr>
          <w:rFonts w:ascii="宋体" w:hAnsi="Times New Roman" w:eastAsia="宋体"/>
          <w:b w:val="false"/>
          <w:i w:val="false"/>
          <w:color w:val="000000"/>
          <w:sz w:val="22"/>
        </w:rPr>
        <w:t>排序、指定主键列、设置小数位数求多个构成比：</w:t>
      </w:r>
      <w:r>
        <w:rPr>
          <w:rFonts w:ascii="宋体" w:hAnsi="Courier New" w:eastAsia="宋体"/>
          <w:b w:val="false"/>
          <w:i w:val="false"/>
          <w:color w:val="000000"/>
          <w:sz w:val="22"/>
        </w:rPr>
        <w:t>ssort -k1 data | insratio -s15 -k1 -c1,3</w:t>
      </w:r>
      <w:r>
        <w:rPr>
          <w:rFonts w:ascii="宋体" w:hAnsi="Times New Roman" w:eastAsia="宋体"/>
          <w:b w:val="false"/>
          <w:i w:val="false"/>
          <w:color w:val="000000"/>
          <w:sz w:val="22"/>
        </w:rPr>
        <w:t>，是</w:t>
      </w:r>
      <w:r>
        <w:rPr>
          <w:rFonts w:ascii="宋体" w:hAnsi="Times New Roman" w:eastAsia="宋体"/>
          <w:b w:val="false"/>
          <w:i w:val="false"/>
          <w:color w:val="e8323c"/>
          <w:sz w:val="22"/>
        </w:rPr>
        <w:t>相同主键</w:t>
      </w:r>
      <w:r>
        <w:rPr>
          <w:rFonts w:ascii="宋体" w:hAnsi="Times New Roman" w:eastAsia="宋体"/>
          <w:b w:val="false"/>
          <w:i w:val="false"/>
          <w:color w:val="000000"/>
          <w:sz w:val="22"/>
        </w:rPr>
        <w:t xml:space="preserve">的每个数 / </w:t>
      </w:r>
      <w:r>
        <w:rPr>
          <w:rFonts w:ascii="宋体" w:hAnsi="Times New Roman" w:eastAsia="宋体"/>
          <w:b w:val="false"/>
          <w:i w:val="false"/>
          <w:color w:val="e8323c"/>
          <w:sz w:val="22"/>
        </w:rPr>
        <w:t>相同主键</w:t>
      </w:r>
      <w:r>
        <w:rPr>
          <w:rFonts w:ascii="宋体" w:hAnsi="Times New Roman" w:eastAsia="宋体"/>
          <w:b w:val="false"/>
          <w:i w:val="false"/>
          <w:color w:val="000000"/>
          <w:sz w:val="22"/>
        </w:rPr>
        <w:t>相加的总数；每个主键单独计算</w:t>
      </w:r>
    </w:p>
    <w:bookmarkEnd w:id="1833"/>
    <w:bookmarkStart w:name="UHv90" w:id="18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[trial@localhost cuichangjian]$ ssort -k1 data | insratio -s15 -k1 -c1</w:t>
        <w:br/>
        <w:t>1 25.000000000000000 2 3</w:t>
        <w:br/>
        <w:t>1 25.000000000000000 3 3</w:t>
        <w:br/>
        <w:t>1 25.000000000000000 1 1</w:t>
        <w:br/>
        <w:t>1 25.000000000000000 4 6</w:t>
        <w:br/>
        <w:t>2 25.000000000000000 2 2</w:t>
        <w:br/>
        <w:t>2 25.000000000000000 2 2</w:t>
        <w:br/>
        <w:t>2 25.000000000000000 4 6</w:t>
        <w:br/>
        <w:t>2 25.000000000000000 1 4</w:t>
        <w:br/>
        <w:t>3 33.333333333333333 2 1</w:t>
        <w:br/>
        <w:t>3 33.333333333333333 3 3</w:t>
        <w:br/>
        <w:t>3 33.333333333333333 2 1</w:t>
        <w:br/>
        <w:t>[trial@localhost cuichangjian]$ ssort -k1 data | insratio -s15 -k1 -c2</w:t>
        <w:br/>
        <w:t>1 2 20.000000000000000 3</w:t>
        <w:br/>
        <w:t>1 3 30.000000000000000 3</w:t>
        <w:br/>
        <w:t>1 1 10.000000000000000 1</w:t>
        <w:br/>
        <w:t>1 4 40.000000000000000 6</w:t>
        <w:br/>
        <w:t>2 2 22.222222222222222 2</w:t>
        <w:br/>
        <w:t>2 2 22.222222222222222 2</w:t>
        <w:br/>
        <w:t>2 4 44.444444444444444 6</w:t>
        <w:br/>
        <w:t>2 1 11.111111111111111 4</w:t>
        <w:br/>
        <w:t>3 2 28.571428571428571 1</w:t>
        <w:br/>
        <w:t>3 3 42.857142857142857 3</w:t>
        <w:br/>
        <w:t>3 2 28.571428571428571 1</w:t>
        <w:br/>
        <w:t>[trial@localhost cuichangjian]$ ssort -k1 data | insratio -s15 -k1 -c1,3</w:t>
        <w:br/>
        <w:t>1 25.000000000000000 2 20.000000000000000 3 23.076923076923077</w:t>
        <w:br/>
        <w:t>1 25.000000000000000 3 30.000000000000000 3 23.076923076923077</w:t>
        <w:br/>
        <w:t>1 25.000000000000000 1 10.000000000000000 1 7.692307692307692</w:t>
        <w:br/>
        <w:t>1 25.000000000000000 4 40.000000000000000 6 46.153846153846154</w:t>
        <w:br/>
        <w:t>2 25.000000000000000 2 22.222222222222222 2 14.285714285714286</w:t>
        <w:br/>
        <w:t>2 25.000000000000000 2 22.222222222222222 2 14.285714285714286</w:t>
        <w:br/>
        <w:t>2 25.000000000000000 4 44.444444444444444 6 42.857142857142857</w:t>
        <w:br/>
        <w:t>2 25.000000000000000 1 11.111111111111111 4 28.571428571428571</w:t>
        <w:br/>
        <w:t>3 33.333333333333333 2 28.571428571428571 1 20.000000000000000</w:t>
        <w:br/>
        <w:t>3 33.333333333333333 3 42.857142857142857 3 60.000000000000000</w:t>
        <w:br/>
        <w:t>3 33.333333333333333 2 28.571428571428571 1 20.000000000000000</w:t>
        <w:br/>
      </w:r>
    </w:p>
    <w:bookmarkEnd w:id="1834"/>
    <w:bookmarkStart w:name="apbAS" w:id="1835"/>
    <w:p>
      <w:pPr>
        <w:pStyle w:val="Heading3"/>
        <w:spacing w:after="50" w:line="360" w:lineRule="auto" w:beforeLines="100"/>
        <w:ind w:left="0"/>
        <w:jc w:val="left"/>
      </w:pPr>
      <w:r>
        <w:rPr>
          <w:rFonts w:ascii="宋体" w:hAnsi="Times New Roman" w:eastAsia="宋体"/>
        </w:rPr>
        <w:t>②、参数</w:t>
      </w:r>
    </w:p>
    <w:bookmarkEnd w:id="1835"/>
    <w:bookmarkStart w:name="u8a1996cd" w:id="1836"/>
    <w:p>
      <w:pPr>
        <w:numPr>
          <w:ilvl w:val="0"/>
          <w:numId w:val="444"/>
        </w:numPr>
        <w:spacing w:after="50" w:line="360" w:lineRule="auto" w:beforeLines="100"/>
        <w:ind w:left="360"/>
        <w:jc w:val="left"/>
      </w:pPr>
      <w:r>
        <w:rPr>
          <w:rFonts w:ascii="宋体" w:hAnsi="Times New Roman" w:eastAsia="宋体"/>
          <w:b w:val="false"/>
          <w:i w:val="false"/>
          <w:color w:val="000000"/>
          <w:sz w:val="22"/>
        </w:rPr>
        <w:t>-c：指定计算构成比的列</w:t>
      </w:r>
    </w:p>
    <w:bookmarkEnd w:id="1836"/>
    <w:bookmarkStart w:name="u336324f9" w:id="1837"/>
    <w:p>
      <w:pPr>
        <w:numPr>
          <w:ilvl w:val="0"/>
          <w:numId w:val="444"/>
        </w:numPr>
        <w:spacing w:after="50" w:line="360" w:lineRule="auto" w:beforeLines="100"/>
        <w:ind w:left="360"/>
        <w:jc w:val="left"/>
      </w:pPr>
      <w:r>
        <w:rPr>
          <w:rFonts w:ascii="宋体" w:hAnsi="Times New Roman" w:eastAsia="宋体"/>
          <w:b w:val="false"/>
          <w:i w:val="false"/>
          <w:color w:val="000000"/>
          <w:sz w:val="22"/>
        </w:rPr>
        <w:t>-k：指定主键列</w:t>
      </w:r>
    </w:p>
    <w:bookmarkEnd w:id="1837"/>
    <w:bookmarkStart w:name="u92ac6b81" w:id="1838"/>
    <w:p>
      <w:pPr>
        <w:numPr>
          <w:ilvl w:val="0"/>
          <w:numId w:val="444"/>
        </w:numPr>
        <w:spacing w:after="50" w:line="360" w:lineRule="auto" w:beforeLines="100"/>
        <w:ind w:left="360"/>
        <w:jc w:val="left"/>
      </w:pPr>
      <w:r>
        <w:rPr>
          <w:rFonts w:ascii="宋体" w:hAnsi="Times New Roman" w:eastAsia="宋体"/>
          <w:b w:val="false"/>
          <w:i w:val="false"/>
          <w:color w:val="000000"/>
          <w:sz w:val="22"/>
        </w:rPr>
        <w:t>-s：指定显示的小数位数，可以指定 0-15，不设置这个参数则是默认显示 1位小数</w:t>
      </w:r>
    </w:p>
    <w:bookmarkEnd w:id="1838"/>
    <w:bookmarkStart w:name="RRdlS" w:id="1839"/>
    <w:p>
      <w:pPr>
        <w:pStyle w:val="Heading2"/>
        <w:spacing w:after="50" w:line="360" w:lineRule="auto" w:beforeLines="100"/>
        <w:ind w:left="0"/>
        <w:jc w:val="left"/>
      </w:pPr>
      <w:r>
        <w:rPr>
          <w:rFonts w:ascii="宋体" w:hAnsi="Times New Roman" w:eastAsia="宋体"/>
        </w:rPr>
        <w:t>5、添加星期几：</w:t>
      </w:r>
      <w:r>
        <w:rPr>
          <w:rFonts w:ascii="宋体" w:hAnsi="Courier New" w:eastAsia="宋体"/>
        </w:rPr>
        <w:t>insweek</w:t>
      </w:r>
    </w:p>
    <w:bookmarkEnd w:id="1839"/>
    <w:bookmarkStart w:name="u989a64c3" w:id="1840"/>
    <w:p>
      <w:pPr>
        <w:spacing w:after="50" w:line="360" w:lineRule="auto" w:beforeLines="100"/>
        <w:ind w:left="0"/>
        <w:jc w:val="left"/>
      </w:pPr>
      <w:r>
        <w:rPr>
          <w:rFonts w:ascii="宋体" w:hAnsi="Times New Roman" w:eastAsia="宋体"/>
          <w:b w:val="false"/>
          <w:i w:val="false"/>
          <w:color w:val="000000"/>
          <w:sz w:val="22"/>
        </w:rPr>
        <w:t>不加参数 -j 和 -e 则显示：1、2、3、4、5、6、7 这种星期几</w:t>
      </w:r>
    </w:p>
    <w:bookmarkEnd w:id="1840"/>
    <w:bookmarkStart w:name="u5aec1af2" w:id="1841"/>
    <w:p>
      <w:pPr>
        <w:spacing w:after="50" w:line="360" w:lineRule="auto" w:beforeLines="100"/>
        <w:ind w:left="0"/>
        <w:jc w:val="left"/>
      </w:pPr>
      <w:r>
        <w:rPr>
          <w:rFonts w:ascii="宋体" w:hAnsi="Times New Roman" w:eastAsia="宋体"/>
          <w:b w:val="false"/>
          <w:i w:val="false"/>
          <w:color w:val="000000"/>
          <w:sz w:val="22"/>
        </w:rPr>
        <w:t>数据的格式必须是正确的时间格式才可以使用此命令</w:t>
      </w:r>
    </w:p>
    <w:bookmarkEnd w:id="1841"/>
    <w:bookmarkStart w:name="u68265562" w:id="1842"/>
    <w:p>
      <w:pPr>
        <w:numPr>
          <w:ilvl w:val="0"/>
          <w:numId w:val="445"/>
        </w:numPr>
        <w:spacing w:after="50" w:line="360" w:lineRule="auto" w:beforeLines="100"/>
        <w:ind w:left="360"/>
        <w:jc w:val="left"/>
      </w:pPr>
      <w:r>
        <w:rPr>
          <w:rFonts w:ascii="宋体" w:hAnsi="Times New Roman" w:eastAsia="宋体"/>
          <w:b w:val="false"/>
          <w:i w:val="false"/>
          <w:color w:val="000000"/>
          <w:sz w:val="22"/>
        </w:rPr>
        <w:t>8 位：YYYYMMDD</w:t>
      </w:r>
    </w:p>
    <w:bookmarkEnd w:id="1842"/>
    <w:bookmarkStart w:name="ue100e67f" w:id="1843"/>
    <w:p>
      <w:pPr>
        <w:numPr>
          <w:ilvl w:val="0"/>
          <w:numId w:val="445"/>
        </w:numPr>
        <w:spacing w:after="50" w:line="360" w:lineRule="auto" w:beforeLines="100"/>
        <w:ind w:left="360"/>
        <w:jc w:val="left"/>
      </w:pPr>
      <w:r>
        <w:rPr>
          <w:rFonts w:ascii="宋体" w:hAnsi="Times New Roman" w:eastAsia="宋体"/>
          <w:b w:val="false"/>
          <w:i w:val="false"/>
          <w:color w:val="000000"/>
          <w:sz w:val="22"/>
        </w:rPr>
        <w:t>12 位：YYYYMMDDHHMM</w:t>
      </w:r>
    </w:p>
    <w:bookmarkEnd w:id="1843"/>
    <w:bookmarkStart w:name="u707e6d46" w:id="1844"/>
    <w:p>
      <w:pPr>
        <w:numPr>
          <w:ilvl w:val="0"/>
          <w:numId w:val="445"/>
        </w:numPr>
        <w:spacing w:after="50" w:line="360" w:lineRule="auto" w:beforeLines="100"/>
        <w:ind w:left="360"/>
        <w:jc w:val="left"/>
      </w:pPr>
      <w:r>
        <w:rPr>
          <w:rFonts w:ascii="宋体" w:hAnsi="Times New Roman" w:eastAsia="宋体"/>
          <w:b w:val="false"/>
          <w:i w:val="false"/>
          <w:color w:val="000000"/>
          <w:sz w:val="22"/>
        </w:rPr>
        <w:t>14 位：YYYYMMDDHHMMSS</w:t>
      </w:r>
    </w:p>
    <w:bookmarkEnd w:id="1844"/>
    <w:bookmarkStart w:name="Ncq0x" w:id="184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r>
    </w:p>
    <w:bookmarkEnd w:id="1845"/>
    <w:bookmarkStart w:name="QOTq8" w:id="1846"/>
    <w:p>
      <w:pPr>
        <w:pStyle w:val="Heading3"/>
        <w:spacing w:after="50" w:line="360" w:lineRule="auto" w:beforeLines="100"/>
        <w:ind w:left="0"/>
        <w:jc w:val="left"/>
      </w:pPr>
      <w:r>
        <w:rPr>
          <w:rFonts w:ascii="宋体" w:hAnsi="Times New Roman" w:eastAsia="宋体"/>
        </w:rPr>
        <w:t>①、语法</w:t>
      </w:r>
    </w:p>
    <w:bookmarkEnd w:id="1846"/>
    <w:bookmarkStart w:name="u50e07e9b" w:id="1847"/>
    <w:p>
      <w:pPr>
        <w:spacing w:after="50" w:line="360" w:lineRule="auto" w:beforeLines="100"/>
        <w:ind w:left="0"/>
        <w:jc w:val="left"/>
      </w:pPr>
      <w:r>
        <w:rPr>
          <w:rFonts w:ascii="宋体" w:hAnsi="Courier New" w:eastAsia="宋体"/>
          <w:b w:val="false"/>
          <w:i w:val="false"/>
          <w:color w:val="000000"/>
          <w:sz w:val="22"/>
        </w:rPr>
        <w:t>insweek -j|e -cCOL1[,COL2]... [FILE]</w:t>
      </w:r>
    </w:p>
    <w:bookmarkEnd w:id="1847"/>
    <w:bookmarkStart w:name="ufc573d6f" w:id="1848"/>
    <w:p>
      <w:pPr>
        <w:spacing w:after="50" w:line="360" w:lineRule="auto" w:beforeLines="100"/>
        <w:ind w:left="0"/>
        <w:jc w:val="left"/>
      </w:pPr>
      <w:r>
        <w:rPr>
          <w:rFonts w:ascii="宋体" w:hAnsi="Courier New" w:eastAsia="宋体"/>
          <w:b w:val="false"/>
          <w:i w:val="false"/>
          <w:color w:val="000000"/>
          <w:sz w:val="22"/>
        </w:rPr>
        <w:t>insweek 日语|英语（显示哪种星期几） -c 开始的列数,结束的列数 ... 文件</w:t>
      </w:r>
    </w:p>
    <w:bookmarkEnd w:id="1848"/>
    <w:bookmarkStart w:name="ua52414d1" w:id="1849"/>
    <w:p>
      <w:pPr>
        <w:numPr>
          <w:ilvl w:val="0"/>
          <w:numId w:val="446"/>
        </w:numPr>
        <w:spacing w:after="50" w:line="360" w:lineRule="auto" w:beforeLines="100"/>
        <w:ind w:left="360"/>
        <w:jc w:val="left"/>
      </w:pPr>
      <w:r>
        <w:rPr>
          <w:rFonts w:ascii="宋体" w:hAnsi="Times New Roman" w:eastAsia="宋体"/>
          <w:b w:val="false"/>
          <w:i w:val="false"/>
          <w:color w:val="000000"/>
          <w:sz w:val="22"/>
        </w:rPr>
        <w:t>默认显示数字格式</w:t>
      </w:r>
    </w:p>
    <w:bookmarkEnd w:id="1849"/>
    <w:bookmarkStart w:name="ugDnK" w:id="18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data]$ insweek -c1 test_date </w:t>
        <w:br/>
        <w:t>20160110 7 20160111 20160112 1111</w:t>
        <w:br/>
        <w:t>20160113 3 20160114 20160115 1111</w:t>
        <w:br/>
        <w:t>20160116 6 20160117 20160118 1111</w:t>
        <w:br/>
        <w:t>20160119 2 20160120 20160121 1111</w:t>
        <w:br/>
        <w:t>20160122 5 20160123 20160124 1111</w:t>
        <w:br/>
        <w:t>20160125 1 20160126 20160127 1111</w:t>
        <w:br/>
        <w:t>20160128 4 20160129 20160130 1111</w:t>
        <w:br/>
        <w:t>20160131 7 20160201 20160202 1111</w:t>
        <w:br/>
        <w:t>20160203 3 20160204 20160205 1111</w:t>
        <w:br/>
        <w:t>20160206 6 20160207 20160208 1111</w:t>
        <w:br/>
        <w:t>20160209 2 20160210 20160211 1111</w:t>
        <w:br/>
        <w:t>20160212 5 20160213 20160214 1111</w:t>
        <w:br/>
        <w:t>20160215 1 20160216 20160217 1111</w:t>
        <w:br/>
        <w:t>20160218 4 20160219 20160220 1111</w:t>
        <w:br/>
        <w:t>20160221 7 20160222 20160223 1111</w:t>
        <w:br/>
        <w:t>20160224 3 20160225 20160226 1111</w:t>
        <w:br/>
        <w:t>20160227 6 20160228 20160229 1111</w:t>
        <w:br/>
        <w:t>20160301 2 20160302 20160303 1111</w:t>
        <w:br/>
      </w:r>
    </w:p>
    <w:bookmarkEnd w:id="1850"/>
    <w:bookmarkStart w:name="ub15dbfcd" w:id="1851"/>
    <w:p>
      <w:pPr>
        <w:numPr>
          <w:ilvl w:val="0"/>
          <w:numId w:val="447"/>
        </w:numPr>
        <w:spacing w:after="50" w:line="360" w:lineRule="auto" w:beforeLines="100"/>
        <w:ind w:left="360"/>
        <w:jc w:val="left"/>
      </w:pPr>
      <w:r>
        <w:rPr>
          <w:rFonts w:ascii="宋体" w:hAnsi="Courier New" w:eastAsia="宋体"/>
          <w:b w:val="false"/>
          <w:i w:val="false"/>
          <w:color w:val="000000"/>
          <w:sz w:val="22"/>
        </w:rPr>
        <w:t>-j</w:t>
      </w:r>
      <w:r>
        <w:rPr>
          <w:rFonts w:ascii="宋体" w:hAnsi="Times New Roman" w:eastAsia="宋体"/>
          <w:b w:val="false"/>
          <w:i w:val="false"/>
          <w:color w:val="000000"/>
          <w:sz w:val="22"/>
        </w:rPr>
        <w:t xml:space="preserve"> 显示日语格式</w:t>
      </w:r>
    </w:p>
    <w:bookmarkEnd w:id="1851"/>
    <w:bookmarkStart w:name="YiBe8" w:id="185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data]$ insweek -j -c1,3 test_date </w:t>
        <w:br/>
        <w:t>20160110 日 20160111 月 20160112 火 1111</w:t>
        <w:br/>
        <w:t>20160113 水 20160114 木 20160115 金 1111</w:t>
        <w:br/>
        <w:t>20160116 土 20160117 日 20160118 月 1111</w:t>
        <w:br/>
        <w:t>20160119 火 20160120 水 20160121 木 1111</w:t>
        <w:br/>
        <w:t>20160122 金 20160123 土 20160124 日 1111</w:t>
        <w:br/>
        <w:t>20160125 月 20160126 火 20160127 水 1111</w:t>
        <w:br/>
        <w:t>20160128 木 20160129 金 20160130 土 1111</w:t>
        <w:br/>
        <w:t>20160131 日 20160201 月 20160202 火 1111</w:t>
        <w:br/>
        <w:t>20160203 水 20160204 木 20160205 金 1111</w:t>
        <w:br/>
        <w:t>20160206 土 20160207 日 20160208 月 1111</w:t>
        <w:br/>
        <w:t>20160209 火 20160210 水 20160211 木 1111</w:t>
        <w:br/>
        <w:t>20160212 金 20160213 土 20160214 日 1111</w:t>
        <w:br/>
        <w:t>20160215 月 20160216 火 20160217 水 1111</w:t>
        <w:br/>
        <w:t>20160218 木 20160219 金 20160220 土 1111</w:t>
        <w:br/>
        <w:t>20160221 日 20160222 月 20160223 火 1111</w:t>
        <w:br/>
        <w:t>20160224 水 20160225 木 20160226 金 1111</w:t>
        <w:br/>
        <w:t>20160227 土 20160228 日 20160229 月 1111</w:t>
        <w:br/>
        <w:t>20160301 火 20160302 水 20160303 木 1111</w:t>
        <w:br/>
      </w:r>
    </w:p>
    <w:bookmarkEnd w:id="1852"/>
    <w:bookmarkStart w:name="u62b6324f" w:id="1853"/>
    <w:p>
      <w:pPr>
        <w:numPr>
          <w:ilvl w:val="0"/>
          <w:numId w:val="448"/>
        </w:numPr>
        <w:spacing w:after="50" w:line="360" w:lineRule="auto" w:beforeLines="100"/>
        <w:ind w:left="360"/>
        <w:jc w:val="left"/>
      </w:pPr>
      <w:r>
        <w:rPr>
          <w:rFonts w:ascii="宋体" w:hAnsi="Courier New" w:eastAsia="宋体"/>
          <w:b w:val="false"/>
          <w:i w:val="false"/>
          <w:color w:val="000000"/>
          <w:sz w:val="22"/>
        </w:rPr>
        <w:t>-e</w:t>
      </w:r>
      <w:r>
        <w:rPr>
          <w:rFonts w:ascii="宋体" w:hAnsi="Times New Roman" w:eastAsia="宋体"/>
          <w:b w:val="false"/>
          <w:i w:val="false"/>
          <w:color w:val="000000"/>
          <w:sz w:val="22"/>
        </w:rPr>
        <w:t xml:space="preserve"> 显示英语格式</w:t>
      </w:r>
    </w:p>
    <w:bookmarkEnd w:id="1853"/>
    <w:bookmarkStart w:name="z7Dnr" w:id="185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data]$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data]$ insweek -e -c1 -c3 test_date </w:t>
        <w:br/>
        <w:t>20160110 Sun 20160111 20160112 Tue 1111</w:t>
        <w:br/>
        <w:t>20160113 Wed 20160114 20160115 Fri 1111</w:t>
        <w:br/>
        <w:t>20160116 Sat 20160117 20160118 Mon 1111</w:t>
        <w:br/>
        <w:t>20160119 Tue 20160120 20160121 Thu 1111</w:t>
        <w:br/>
        <w:t>20160122 Fri 20160123 20160124 Sun 1111</w:t>
        <w:br/>
        <w:t>20160125 Mon 20160126 20160127 Wed 1111</w:t>
        <w:br/>
        <w:t>20160128 Thu 20160129 20160130 Sat 1111</w:t>
        <w:br/>
        <w:t>20160131 Sun 20160201 20160202 Tue 1111</w:t>
        <w:br/>
        <w:t>20160203 Wed 20160204 20160205 Fri 1111</w:t>
        <w:br/>
        <w:t>20160206 Sat 20160207 20160208 Mon 1111</w:t>
        <w:br/>
        <w:t>20160209 Tue 20160210 20160211 Thu 1111</w:t>
        <w:br/>
        <w:t>20160212 Fri 20160213 20160214 Sun 1111</w:t>
        <w:br/>
        <w:t>20160215 Mon 20160216 20160217 Wed 1111</w:t>
        <w:br/>
        <w:t>20160218 Thu 20160219 20160220 Sat 1111</w:t>
        <w:br/>
        <w:t>20160221 Sun 20160222 20160223 Tue 1111</w:t>
        <w:br/>
        <w:t>20160224 Wed 20160225 20160226 Fri 1111</w:t>
        <w:br/>
        <w:t>20160227 Sat 20160228 20160229 Mon 1111</w:t>
        <w:br/>
        <w:t>20160301 Tue 20160302 20160303 Thu 1111</w:t>
        <w:br/>
      </w:r>
    </w:p>
    <w:bookmarkEnd w:id="1854"/>
    <w:bookmarkStart w:name="otoPJ" w:id="1855"/>
    <w:p>
      <w:pPr>
        <w:pStyle w:val="Heading3"/>
        <w:spacing w:after="50" w:line="360" w:lineRule="auto" w:beforeLines="100"/>
        <w:ind w:left="0"/>
        <w:jc w:val="left"/>
      </w:pPr>
      <w:r>
        <w:rPr>
          <w:rFonts w:ascii="宋体" w:hAnsi="Times New Roman" w:eastAsia="宋体"/>
        </w:rPr>
        <w:t>②、参数</w:t>
      </w:r>
    </w:p>
    <w:bookmarkEnd w:id="1855"/>
    <w:bookmarkStart w:name="ud52e2b1d" w:id="1856"/>
    <w:p>
      <w:pPr>
        <w:numPr>
          <w:ilvl w:val="0"/>
          <w:numId w:val="449"/>
        </w:numPr>
        <w:spacing w:after="50" w:line="360" w:lineRule="auto" w:beforeLines="100"/>
        <w:ind w:left="360"/>
        <w:jc w:val="left"/>
      </w:pPr>
      <w:r>
        <w:rPr>
          <w:rFonts w:ascii="宋体" w:hAnsi="Times New Roman" w:eastAsia="宋体"/>
          <w:b w:val="false"/>
          <w:i w:val="false"/>
          <w:color w:val="000000"/>
          <w:sz w:val="22"/>
        </w:rPr>
        <w:t>-c：指定使用哪几列的数据显示星期几（在第几列后添加）</w:t>
      </w:r>
    </w:p>
    <w:bookmarkEnd w:id="1856"/>
    <w:bookmarkStart w:name="u974fe2cd" w:id="1857"/>
    <w:p>
      <w:pPr>
        <w:numPr>
          <w:ilvl w:val="0"/>
          <w:numId w:val="449"/>
        </w:numPr>
        <w:spacing w:after="50" w:line="360" w:lineRule="auto" w:beforeLines="100"/>
        <w:ind w:left="360"/>
        <w:jc w:val="left"/>
      </w:pPr>
      <w:r>
        <w:rPr>
          <w:rFonts w:ascii="宋体" w:hAnsi="Times New Roman" w:eastAsia="宋体"/>
          <w:b w:val="false"/>
          <w:i w:val="false"/>
          <w:color w:val="000000"/>
          <w:sz w:val="22"/>
        </w:rPr>
        <w:t>-e：英语格式显示星期几</w:t>
      </w:r>
    </w:p>
    <w:bookmarkEnd w:id="1857"/>
    <w:bookmarkStart w:name="u238e829b" w:id="1858"/>
    <w:p>
      <w:pPr>
        <w:numPr>
          <w:ilvl w:val="0"/>
          <w:numId w:val="449"/>
        </w:numPr>
        <w:spacing w:after="50" w:line="360" w:lineRule="auto" w:beforeLines="100"/>
        <w:ind w:left="360"/>
        <w:jc w:val="left"/>
      </w:pPr>
      <w:r>
        <w:rPr>
          <w:rFonts w:ascii="宋体" w:hAnsi="Times New Roman" w:eastAsia="宋体"/>
          <w:b w:val="false"/>
          <w:i w:val="false"/>
          <w:color w:val="000000"/>
          <w:sz w:val="22"/>
        </w:rPr>
        <w:t>-j：日语的形式显示星期几</w:t>
      </w:r>
    </w:p>
    <w:bookmarkEnd w:id="1858"/>
    <w:bookmarkStart w:name="xMQia" w:id="1859"/>
    <w:p>
      <w:pPr>
        <w:pStyle w:val="Heading2"/>
        <w:spacing w:after="50" w:line="360" w:lineRule="auto" w:beforeLines="100"/>
        <w:ind w:left="0"/>
        <w:jc w:val="left"/>
      </w:pPr>
      <w:r>
        <w:rPr>
          <w:rFonts w:ascii="宋体" w:hAnsi="Times New Roman" w:eastAsia="宋体"/>
        </w:rPr>
        <w:t>6、添加计算秒数：</w:t>
      </w:r>
      <w:r>
        <w:rPr>
          <w:rFonts w:ascii="宋体" w:hAnsi="Courier New" w:eastAsia="宋体"/>
        </w:rPr>
        <w:t>insclock</w:t>
      </w:r>
    </w:p>
    <w:bookmarkEnd w:id="1859"/>
    <w:bookmarkStart w:name="u69edd489" w:id="1860"/>
    <w:p>
      <w:pPr>
        <w:spacing w:after="50" w:line="360" w:lineRule="auto" w:beforeLines="100"/>
        <w:ind w:left="0"/>
        <w:jc w:val="left"/>
      </w:pPr>
      <w:r>
        <w:rPr>
          <w:rFonts w:ascii="宋体" w:hAnsi="Times New Roman" w:eastAsia="宋体"/>
          <w:b w:val="false"/>
          <w:i w:val="false"/>
          <w:color w:val="000000"/>
          <w:sz w:val="22"/>
        </w:rPr>
        <w:t>计算从 1970-01-01:00:00:00 开始到指定的日期所经过的秒数，在指定的列后输出出来</w:t>
      </w:r>
    </w:p>
    <w:bookmarkEnd w:id="1860"/>
    <w:bookmarkStart w:name="u6a8c0a46" w:id="1861"/>
    <w:p>
      <w:pPr>
        <w:spacing w:after="50" w:line="360" w:lineRule="auto" w:beforeLines="100"/>
        <w:ind w:left="0"/>
        <w:jc w:val="left"/>
      </w:pPr>
      <w:r>
        <w:rPr>
          <w:rFonts w:ascii="宋体" w:hAnsi="Times New Roman" w:eastAsia="宋体"/>
          <w:b w:val="false"/>
          <w:i w:val="false"/>
          <w:color w:val="000000"/>
          <w:sz w:val="22"/>
        </w:rPr>
        <w:t>数据的格式必须是正确的时间格式才可以使用此命令</w:t>
      </w:r>
    </w:p>
    <w:bookmarkEnd w:id="1861"/>
    <w:bookmarkStart w:name="u3f24153e" w:id="1862"/>
    <w:p>
      <w:pPr>
        <w:numPr>
          <w:ilvl w:val="0"/>
          <w:numId w:val="450"/>
        </w:numPr>
        <w:spacing w:after="50" w:line="360" w:lineRule="auto" w:beforeLines="100"/>
        <w:ind w:left="360"/>
        <w:jc w:val="left"/>
      </w:pPr>
      <w:r>
        <w:rPr>
          <w:rFonts w:ascii="宋体" w:hAnsi="Times New Roman" w:eastAsia="宋体"/>
          <w:b w:val="false"/>
          <w:i w:val="false"/>
          <w:color w:val="000000"/>
          <w:sz w:val="22"/>
        </w:rPr>
        <w:t xml:space="preserve"> 8 位：YYYYMMDD</w:t>
      </w:r>
    </w:p>
    <w:bookmarkEnd w:id="1862"/>
    <w:bookmarkStart w:name="ue11abc33" w:id="1863"/>
    <w:p>
      <w:pPr>
        <w:numPr>
          <w:ilvl w:val="0"/>
          <w:numId w:val="450"/>
        </w:numPr>
        <w:spacing w:after="50" w:line="360" w:lineRule="auto" w:beforeLines="100"/>
        <w:ind w:left="360"/>
        <w:jc w:val="left"/>
      </w:pPr>
      <w:r>
        <w:rPr>
          <w:rFonts w:ascii="宋体" w:hAnsi="Times New Roman" w:eastAsia="宋体"/>
          <w:b w:val="false"/>
          <w:i w:val="false"/>
          <w:color w:val="000000"/>
          <w:sz w:val="22"/>
        </w:rPr>
        <w:t>12 位：YYYYMMDDHHMM</w:t>
      </w:r>
    </w:p>
    <w:bookmarkEnd w:id="1863"/>
    <w:bookmarkStart w:name="u26c406d1" w:id="1864"/>
    <w:p>
      <w:pPr>
        <w:numPr>
          <w:ilvl w:val="0"/>
          <w:numId w:val="450"/>
        </w:numPr>
        <w:spacing w:after="50" w:line="360" w:lineRule="auto" w:beforeLines="100"/>
        <w:ind w:left="360"/>
        <w:jc w:val="left"/>
      </w:pPr>
      <w:r>
        <w:rPr>
          <w:rFonts w:ascii="宋体" w:hAnsi="Times New Roman" w:eastAsia="宋体"/>
          <w:b w:val="false"/>
          <w:i w:val="false"/>
          <w:color w:val="000000"/>
          <w:sz w:val="22"/>
        </w:rPr>
        <w:t>14 位：YYYYMMDDHHMMSS</w:t>
      </w:r>
    </w:p>
    <w:bookmarkEnd w:id="1864"/>
    <w:bookmarkStart w:name="zKeiJ" w:id="1865"/>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r>
    </w:p>
    <w:bookmarkEnd w:id="1865"/>
    <w:bookmarkStart w:name="M7UQJ" w:id="1866"/>
    <w:p>
      <w:pPr>
        <w:pStyle w:val="Heading3"/>
        <w:spacing w:after="50" w:line="360" w:lineRule="auto" w:beforeLines="100"/>
        <w:ind w:left="0"/>
        <w:jc w:val="left"/>
      </w:pPr>
      <w:r>
        <w:rPr>
          <w:rFonts w:ascii="宋体" w:hAnsi="Times New Roman" w:eastAsia="宋体"/>
        </w:rPr>
        <w:t>①、语法</w:t>
      </w:r>
    </w:p>
    <w:bookmarkEnd w:id="1866"/>
    <w:bookmarkStart w:name="uc9519651" w:id="1867"/>
    <w:p>
      <w:pPr>
        <w:spacing w:after="50" w:line="360" w:lineRule="auto" w:beforeLines="100"/>
        <w:ind w:left="0"/>
        <w:jc w:val="left"/>
      </w:pPr>
      <w:r>
        <w:rPr>
          <w:rFonts w:ascii="宋体" w:hAnsi="Courier New" w:eastAsia="宋体"/>
          <w:b w:val="false"/>
          <w:i w:val="false"/>
          <w:color w:val="000000"/>
          <w:sz w:val="22"/>
        </w:rPr>
        <w:t>insclock -r -cCOL1[,COL2]... [FILE]</w:t>
      </w:r>
    </w:p>
    <w:bookmarkEnd w:id="1867"/>
    <w:bookmarkStart w:name="ud3c900b5" w:id="1868"/>
    <w:p>
      <w:pPr>
        <w:spacing w:after="50" w:line="360" w:lineRule="auto" w:beforeLines="100"/>
        <w:ind w:left="0"/>
        <w:jc w:val="left"/>
      </w:pPr>
      <w:r>
        <w:rPr>
          <w:rFonts w:ascii="宋体" w:hAnsi="Courier New" w:eastAsia="宋体"/>
          <w:b w:val="false"/>
          <w:i w:val="false"/>
          <w:color w:val="000000"/>
          <w:sz w:val="22"/>
        </w:rPr>
        <w:t>insclock 是否转换为日期 -c 开始计算的列,结束计算的列 ... [FILE]</w:t>
      </w:r>
    </w:p>
    <w:bookmarkEnd w:id="1868"/>
    <w:bookmarkStart w:name="n7YAU" w:id="186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 xml:space="preserve">[trial@localhost cuichangjian]$ cat test_date </w:t>
        <w:br/>
        <w:t>20160110 20160111 20160112 1111</w:t>
        <w:br/>
        <w:t>20160113 20160114 20160115 1111</w:t>
        <w:br/>
        <w:t>20160116 20160117 20160118 1111</w:t>
        <w:br/>
        <w:t>20160119 20160120 20160121 1111</w:t>
        <w:br/>
        <w:t>20160122 20160123 20160124 1111</w:t>
        <w:br/>
        <w:t>20160125 20160126 20160127 1111</w:t>
        <w:br/>
        <w:t>20160128 20160129 20160130 1111</w:t>
        <w:br/>
        <w:t>20160131 20160201 20160202 1111</w:t>
        <w:br/>
        <w:t>20160203 20160204 20160205 1111</w:t>
        <w:br/>
        <w:t>20160206 20160207 20160208 1111</w:t>
        <w:br/>
        <w:t>20160209 20160210 20160211 1111</w:t>
        <w:br/>
        <w:t>20160212 20160213 20160214 1111</w:t>
        <w:br/>
        <w:t>20160215 20160216 20160217 1111</w:t>
        <w:br/>
        <w:t>20160218 20160219 20160220 1111</w:t>
        <w:br/>
        <w:t>20160221 20160222 20160223 1111</w:t>
        <w:br/>
        <w:t>20160224 20160225 20160226 1111</w:t>
        <w:br/>
        <w:t>20160227 20160228 20160229 1111</w:t>
        <w:br/>
        <w:t>20160301 20160302 20160303 1111</w:t>
        <w:br/>
        <w:t xml:space="preserve">[trial@localhost cuichangjian]$ insclock -c3 test_date </w:t>
        <w:br/>
        <w:t>20160110 20160111 20160112 1452524400 1111</w:t>
        <w:br/>
        <w:t>20160113 20160114 20160115 1452783600 1111</w:t>
        <w:br/>
        <w:t>20160116 20160117 20160118 1453042800 1111</w:t>
        <w:br/>
        <w:t>20160119 20160120 20160121 1453302000 1111</w:t>
        <w:br/>
        <w:t>20160122 20160123 20160124 1453561200 1111</w:t>
        <w:br/>
        <w:t>20160125 20160126 20160127 1453820400 1111</w:t>
        <w:br/>
        <w:t>20160128 20160129 20160130 1454079600 1111</w:t>
        <w:br/>
        <w:t>20160131 20160201 20160202 1454338800 1111</w:t>
        <w:br/>
        <w:t>20160203 20160204 20160205 1454598000 1111</w:t>
        <w:br/>
        <w:t>20160206 20160207 20160208 1454857200 1111</w:t>
        <w:br/>
        <w:t>20160209 20160210 20160211 1455116400 1111</w:t>
        <w:br/>
        <w:t>20160212 20160213 20160214 1455375600 1111</w:t>
        <w:br/>
        <w:t>20160215 20160216 20160217 1455634800 1111</w:t>
        <w:br/>
        <w:t>20160218 20160219 20160220 1455894000 1111</w:t>
        <w:br/>
        <w:t>20160221 20160222 20160223 1456153200 1111</w:t>
        <w:br/>
        <w:t>20160224 20160225 20160226 1456412400 1111</w:t>
        <w:br/>
        <w:t>20160227 20160228 20160229 1456671600 1111</w:t>
        <w:br/>
        <w:t>20160301 20160302 20160303 1456930800 1111</w:t>
        <w:br/>
        <w:t xml:space="preserve">[trial@localhost cuichangjian]$ insclock -r -c3 test_date </w:t>
        <w:br/>
        <w:t>20160110 20160111 20160112 19700822170152 1111</w:t>
        <w:br/>
        <w:t>20160113 20160114 20160115 19700822170155 1111</w:t>
        <w:br/>
        <w:t>20160116 20160117 20160118 19700822170158 1111</w:t>
        <w:br/>
        <w:t>20160119 20160120 20160121 19700822170201 1111</w:t>
        <w:br/>
        <w:t>20160122 20160123 20160124 19700822170204 1111</w:t>
        <w:br/>
        <w:t>20160125 20160126 20160127 19700822170207 1111</w:t>
        <w:br/>
        <w:t>20160128 20160129 20160130 19700822170210 1111</w:t>
        <w:br/>
        <w:t>20160131 20160201 20160202 19700822170322 1111</w:t>
        <w:br/>
        <w:t>20160203 20160204 20160205 19700822170325 1111</w:t>
        <w:br/>
        <w:t>20160206 20160207 20160208 19700822170328 1111</w:t>
        <w:br/>
        <w:t>20160209 20160210 20160211 19700822170331 1111</w:t>
        <w:br/>
        <w:t>20160212 20160213 20160214 19700822170334 1111</w:t>
        <w:br/>
        <w:t>20160215 20160216 20160217 19700822170337 1111</w:t>
        <w:br/>
        <w:t>20160218 20160219 20160220 19700822170340 1111</w:t>
        <w:br/>
        <w:t>20160221 20160222 20160223 19700822170343 1111</w:t>
        <w:br/>
        <w:t>20160224 20160225 20160226 19700822170346 1111</w:t>
        <w:br/>
        <w:t>20160227 20160228 20160229 19700822170349 1111</w:t>
        <w:br/>
        <w:t>20160301 20160302 20160303 19700822170503 1111</w:t>
        <w:br/>
      </w:r>
    </w:p>
    <w:bookmarkEnd w:id="1869"/>
    <w:bookmarkStart w:name="Hs1X3" w:id="1870"/>
    <w:p>
      <w:pPr>
        <w:pStyle w:val="Heading3"/>
        <w:spacing w:after="50" w:line="360" w:lineRule="auto" w:beforeLines="100"/>
        <w:ind w:left="0"/>
        <w:jc w:val="left"/>
      </w:pPr>
      <w:r>
        <w:rPr>
          <w:rFonts w:ascii="宋体" w:hAnsi="Times New Roman" w:eastAsia="宋体"/>
        </w:rPr>
        <w:t>②、参数</w:t>
      </w:r>
    </w:p>
    <w:bookmarkEnd w:id="1870"/>
    <w:bookmarkStart w:name="uf47f5017" w:id="1871"/>
    <w:p>
      <w:pPr>
        <w:numPr>
          <w:ilvl w:val="0"/>
          <w:numId w:val="451"/>
        </w:numPr>
        <w:spacing w:after="50" w:line="360" w:lineRule="auto" w:beforeLines="100"/>
        <w:ind w:left="360"/>
        <w:jc w:val="left"/>
      </w:pPr>
      <w:r>
        <w:rPr>
          <w:rFonts w:ascii="宋体" w:hAnsi="Times New Roman" w:eastAsia="宋体"/>
          <w:b w:val="false"/>
          <w:i w:val="false"/>
          <w:color w:val="000000"/>
          <w:sz w:val="22"/>
        </w:rPr>
        <w:t>-c：指定使用哪几列的数据计算秒数（在第几列后添加）</w:t>
      </w:r>
    </w:p>
    <w:bookmarkEnd w:id="1871"/>
    <w:bookmarkStart w:name="u7d8041e3" w:id="1872"/>
    <w:p>
      <w:pPr>
        <w:numPr>
          <w:ilvl w:val="0"/>
          <w:numId w:val="451"/>
        </w:numPr>
        <w:spacing w:after="50" w:line="360" w:lineRule="auto" w:beforeLines="100"/>
        <w:ind w:left="360"/>
        <w:jc w:val="left"/>
      </w:pPr>
      <w:r>
        <w:rPr>
          <w:rFonts w:ascii="宋体" w:hAnsi="Times New Roman" w:eastAsia="宋体"/>
          <w:b w:val="false"/>
          <w:i w:val="false"/>
          <w:color w:val="000000"/>
          <w:sz w:val="22"/>
        </w:rPr>
        <w:t>将描述转换为日期（即经过这些秒是多少年）</w:t>
      </w:r>
    </w:p>
    <w:bookmarkEnd w:id="1872"/>
    <w:bookmarkStart w:name="iXp7D" w:id="1873"/>
    <w:p>
      <w:pPr>
        <w:pStyle w:val="Heading2"/>
        <w:spacing w:after="50" w:line="360" w:lineRule="auto" w:beforeLines="100"/>
        <w:ind w:left="0"/>
        <w:jc w:val="left"/>
      </w:pPr>
      <w:r>
        <w:rPr>
          <w:rFonts w:ascii="宋体" w:hAnsi="Times New Roman" w:eastAsia="宋体"/>
        </w:rPr>
        <w:t>7、添加指定字符串：</w:t>
      </w:r>
      <w:r>
        <w:rPr>
          <w:rFonts w:ascii="宋体" w:hAnsi="Courier New" w:eastAsia="宋体"/>
        </w:rPr>
        <w:t>insstr</w:t>
      </w:r>
    </w:p>
    <w:bookmarkEnd w:id="1873"/>
    <w:bookmarkStart w:name="uda400eda" w:id="1874"/>
    <w:p>
      <w:pPr>
        <w:numPr>
          <w:ilvl w:val="0"/>
          <w:numId w:val="452"/>
        </w:numPr>
        <w:spacing w:after="50" w:line="360" w:lineRule="auto" w:beforeLines="100"/>
        <w:ind w:left="360"/>
        <w:jc w:val="left"/>
      </w:pPr>
      <w:r>
        <w:rPr>
          <w:rFonts w:ascii="宋体" w:hAnsi="Times New Roman" w:eastAsia="宋体"/>
          <w:b w:val="false"/>
          <w:i w:val="false"/>
          <w:color w:val="000000"/>
          <w:sz w:val="22"/>
        </w:rPr>
        <w:t xml:space="preserve">使用参数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指定要插入的字符串</w:t>
      </w:r>
    </w:p>
    <w:bookmarkEnd w:id="1874"/>
    <w:bookmarkStart w:name="u47f0570d" w:id="1875"/>
    <w:p>
      <w:pPr>
        <w:numPr>
          <w:ilvl w:val="0"/>
          <w:numId w:val="452"/>
        </w:numPr>
        <w:spacing w:after="50" w:line="360" w:lineRule="auto" w:beforeLines="100"/>
        <w:ind w:left="360"/>
        <w:jc w:val="left"/>
      </w:pPr>
      <w:r>
        <w:rPr>
          <w:rFonts w:ascii="宋体" w:hAnsi="Times New Roman" w:eastAsia="宋体"/>
          <w:b w:val="false"/>
          <w:i w:val="false"/>
          <w:color w:val="000000"/>
          <w:sz w:val="22"/>
        </w:rPr>
        <w:t xml:space="preserve">使用参数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指定在哪一列后面插入，只能插入一列字符串；只有最后一个指定的参数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会生效</w:t>
      </w:r>
    </w:p>
    <w:bookmarkEnd w:id="1875"/>
    <w:bookmarkStart w:name="xPcAU" w:id="1876"/>
    <w:p>
      <w:pPr>
        <w:pStyle w:val="Heading3"/>
        <w:spacing w:after="50" w:line="360" w:lineRule="auto" w:beforeLines="100"/>
        <w:ind w:left="0"/>
        <w:jc w:val="left"/>
      </w:pPr>
      <w:r>
        <w:rPr>
          <w:rFonts w:ascii="宋体" w:hAnsi="Times New Roman" w:eastAsia="宋体"/>
        </w:rPr>
        <w:t>①、语法</w:t>
      </w:r>
    </w:p>
    <w:bookmarkEnd w:id="1876"/>
    <w:bookmarkStart w:name="ubaccb6e0" w:id="1877"/>
    <w:p>
      <w:pPr>
        <w:spacing w:after="50" w:line="360" w:lineRule="auto" w:beforeLines="100"/>
        <w:ind w:left="0"/>
        <w:jc w:val="left"/>
      </w:pPr>
      <w:r>
        <w:rPr>
          <w:rFonts w:ascii="宋体" w:hAnsi="Courier New" w:eastAsia="宋体"/>
          <w:b w:val="false"/>
          <w:i w:val="false"/>
          <w:color w:val="000000"/>
          <w:sz w:val="22"/>
        </w:rPr>
        <w:t>insstr -i STR -cCOL1 [FILE]</w:t>
      </w:r>
    </w:p>
    <w:bookmarkEnd w:id="1877"/>
    <w:bookmarkStart w:name="uf1e7b082" w:id="1878"/>
    <w:p>
      <w:pPr>
        <w:spacing w:after="50" w:line="360" w:lineRule="auto" w:beforeLines="100"/>
        <w:ind w:left="0"/>
        <w:jc w:val="left"/>
      </w:pPr>
      <w:r>
        <w:rPr>
          <w:rFonts w:ascii="宋体" w:hAnsi="Courier New" w:eastAsia="宋体"/>
          <w:b w:val="false"/>
          <w:i w:val="false"/>
          <w:color w:val="000000"/>
          <w:sz w:val="22"/>
        </w:rPr>
        <w:t>insstr -i 要插入的字符串 -c 在哪一列后面插入 文件</w:t>
      </w:r>
    </w:p>
    <w:bookmarkEnd w:id="1878"/>
    <w:bookmarkStart w:name="u7a89cea0" w:id="1879"/>
    <w:p>
      <w:pPr>
        <w:numPr>
          <w:ilvl w:val="0"/>
          <w:numId w:val="453"/>
        </w:numPr>
        <w:spacing w:after="50" w:line="360" w:lineRule="auto" w:beforeLines="100"/>
        <w:ind w:left="360"/>
        <w:jc w:val="left"/>
      </w:pPr>
      <w:r>
        <w:rPr>
          <w:rFonts w:ascii="宋体" w:hAnsi="Times New Roman" w:eastAsia="宋体"/>
          <w:b w:val="false"/>
          <w:i w:val="false"/>
          <w:color w:val="000000"/>
          <w:sz w:val="22"/>
        </w:rPr>
        <w:t>在第一列后插入字符串</w:t>
      </w:r>
    </w:p>
    <w:bookmarkEnd w:id="1879"/>
    <w:bookmarkStart w:name="sZxje" w:id="188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[trial@smartedu data]$ cat data</w:t>
        <w:br/>
        <w:t>3 2 1</w:t>
        <w:br/>
        <w:t>2 2 2</w:t>
        <w:br/>
        <w:t>1 2 3</w:t>
        <w:br/>
        <w:t>1 3 3</w:t>
        <w:br/>
        <w:t>1 1 1</w:t>
        <w:br/>
        <w:t>2 2 2</w:t>
        <w:br/>
        <w:t>3 3 3</w:t>
        <w:br/>
        <w:t>2 4 6</w:t>
        <w:br/>
        <w:t>1 4 6</w:t>
        <w:br/>
        <w:t>3 2 1</w:t>
        <w:br/>
        <w:t>2 1 4</w:t>
        <w:br/>
        <w:t>3 3 3</w:t>
        <w:br/>
        <w:t>2 1 3</w:t>
        <w:br/>
        <w:t>[trial@smartedu data]$ insstr -i_ -c1 data</w:t>
        <w:br/>
        <w:t>3 _ 2 1</w:t>
        <w:br/>
        <w:t>2 _ 2 2</w:t>
        <w:br/>
        <w:t>1 _ 2 3</w:t>
        <w:br/>
        <w:t>1 _ 3 3</w:t>
        <w:br/>
        <w:t>1 _ 1 1</w:t>
        <w:br/>
        <w:t>2 _ 2 2</w:t>
        <w:br/>
        <w:t>3 _ 3 3</w:t>
        <w:br/>
        <w:t>2 _ 4 6</w:t>
        <w:br/>
        <w:t>1 _ 4 6</w:t>
        <w:br/>
        <w:t>3 _ 2 1</w:t>
        <w:br/>
        <w:t>2 _ 1 4</w:t>
        <w:br/>
        <w:t>3 _ 3 3</w:t>
        <w:br/>
        <w:t>2 _ 1 3</w:t>
        <w:br/>
        <w:t>[trial@smartedu data]$</w:t>
        <w:br/>
      </w:r>
    </w:p>
    <w:bookmarkEnd w:id="1880"/>
    <w:bookmarkStart w:name="u01e356ad" w:id="1881"/>
    <w:p>
      <w:pPr>
        <w:numPr>
          <w:ilvl w:val="0"/>
          <w:numId w:val="454"/>
        </w:numPr>
        <w:spacing w:after="50" w:line="360" w:lineRule="auto" w:beforeLines="100"/>
        <w:ind w:left="360"/>
        <w:jc w:val="left"/>
      </w:pPr>
      <w:r>
        <w:rPr>
          <w:rFonts w:ascii="宋体" w:hAnsi="Times New Roman" w:eastAsia="宋体"/>
          <w:b w:val="false"/>
          <w:i w:val="false"/>
          <w:color w:val="000000"/>
          <w:sz w:val="22"/>
        </w:rPr>
        <w:t>在第三列后插入字符串</w:t>
      </w:r>
    </w:p>
    <w:bookmarkEnd w:id="1881"/>
    <w:bookmarkStart w:name="irUmF" w:id="18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insstr -iyuehai -c3 data</w:t>
        <w:br/>
        <w:t>3 2 1 yuehai</w:t>
        <w:br/>
        <w:t>2 2 2 yuehai</w:t>
        <w:br/>
        <w:t>1 2 3 yuehai</w:t>
        <w:br/>
        <w:t>1 3 3 yuehai</w:t>
        <w:br/>
        <w:t>1 1 1 yuehai</w:t>
        <w:br/>
        <w:t>2 2 2 yuehai</w:t>
        <w:br/>
        <w:t>3 3 3 yuehai</w:t>
        <w:br/>
        <w:t>2 4 6 yuehai</w:t>
        <w:br/>
        <w:t>1 4 6 yuehai</w:t>
        <w:br/>
        <w:t>3 2 1 yuehai</w:t>
        <w:br/>
        <w:t>2 1 4 yuehai</w:t>
        <w:br/>
        <w:t>3 3 3 yuehai</w:t>
        <w:br/>
        <w:t>2 1 3 yuehai</w:t>
        <w:br/>
        <w:t xml:space="preserve">[trial@smartedu data]$ </w:t>
        <w:br/>
      </w:r>
    </w:p>
    <w:bookmarkEnd w:id="1882"/>
    <w:bookmarkStart w:name="uc4428d46" w:id="1883"/>
    <w:p>
      <w:pPr>
        <w:numPr>
          <w:ilvl w:val="0"/>
          <w:numId w:val="455"/>
        </w:numPr>
        <w:spacing w:after="50" w:line="360" w:lineRule="auto" w:beforeLines="100"/>
        <w:ind w:left="360"/>
        <w:jc w:val="left"/>
      </w:pPr>
      <w:r>
        <w:rPr>
          <w:rFonts w:ascii="宋体" w:hAnsi="Times New Roman" w:eastAsia="宋体"/>
          <w:b w:val="false"/>
          <w:i w:val="false"/>
          <w:color w:val="000000"/>
          <w:sz w:val="22"/>
        </w:rPr>
        <w:t xml:space="preserve">只能插入一列字符串；只有最后一个指定的参数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会生效</w:t>
      </w:r>
    </w:p>
    <w:bookmarkEnd w:id="1883"/>
    <w:bookmarkStart w:name="uBxHN" w:id="18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insstr -iyuehai -c1,3 data</w:t>
        <w:br/>
        <w:t>3 yuehai 2 1</w:t>
        <w:br/>
        <w:t>2 yuehai 2 2</w:t>
        <w:br/>
        <w:t>1 yuehai 2 3</w:t>
        <w:br/>
        <w:t>1 yuehai 3 3</w:t>
        <w:br/>
        <w:t>1 yuehai 1 1</w:t>
        <w:br/>
        <w:t>2 yuehai 2 2</w:t>
        <w:br/>
        <w:t>3 yuehai 3 3</w:t>
        <w:br/>
        <w:t>2 yuehai 4 6</w:t>
        <w:br/>
        <w:t>1 yuehai 4 6</w:t>
        <w:br/>
        <w:t>3 yuehai 2 1</w:t>
        <w:br/>
        <w:t>2 yuehai 1 4</w:t>
        <w:br/>
        <w:t>3 yuehai 3 3</w:t>
        <w:br/>
        <w:t>2 yuehai 1 3</w:t>
        <w:br/>
        <w:t>[trial@smartedu data]$ insstr -iyuehai -c1 -c2 data</w:t>
        <w:br/>
        <w:t>3 2 yuehai 1</w:t>
        <w:br/>
        <w:t>2 2 yuehai 2</w:t>
        <w:br/>
        <w:t>1 2 yuehai 3</w:t>
        <w:br/>
        <w:t>1 3 yuehai 3</w:t>
        <w:br/>
        <w:t>1 1 yuehai 1</w:t>
        <w:br/>
        <w:t>2 2 yuehai 2</w:t>
        <w:br/>
        <w:t>3 3 yuehai 3</w:t>
        <w:br/>
        <w:t>2 4 yuehai 6</w:t>
        <w:br/>
        <w:t>1 4 yuehai 6</w:t>
        <w:br/>
        <w:t>3 2 yuehai 1</w:t>
        <w:br/>
        <w:t>2 1 yuehai 4</w:t>
        <w:br/>
        <w:t>3 3 yuehai 3</w:t>
        <w:br/>
        <w:t>2 1 yuehai 3</w:t>
        <w:br/>
        <w:t xml:space="preserve">[trial@smartedu data]$ </w:t>
        <w:br/>
      </w:r>
    </w:p>
    <w:bookmarkEnd w:id="1884"/>
    <w:bookmarkStart w:name="lbNX7" w:id="1885"/>
    <w:p>
      <w:pPr>
        <w:pStyle w:val="Heading3"/>
        <w:spacing w:after="50" w:line="360" w:lineRule="auto" w:beforeLines="100"/>
        <w:ind w:left="0"/>
        <w:jc w:val="left"/>
      </w:pPr>
      <w:r>
        <w:rPr>
          <w:rFonts w:ascii="宋体" w:hAnsi="Times New Roman" w:eastAsia="宋体"/>
        </w:rPr>
        <w:t>②、参数</w:t>
      </w:r>
    </w:p>
    <w:bookmarkEnd w:id="1885"/>
    <w:bookmarkStart w:name="u9a3c02c7" w:id="1886"/>
    <w:p>
      <w:pPr>
        <w:numPr>
          <w:ilvl w:val="0"/>
          <w:numId w:val="456"/>
        </w:numPr>
        <w:spacing w:after="50" w:line="360" w:lineRule="auto" w:beforeLines="100"/>
        <w:ind w:left="360"/>
        <w:jc w:val="left"/>
      </w:pPr>
      <w:r>
        <w:rPr>
          <w:rFonts w:ascii="宋体" w:hAnsi="Times New Roman" w:eastAsia="宋体"/>
          <w:b w:val="false"/>
          <w:i w:val="false"/>
          <w:color w:val="000000"/>
          <w:sz w:val="22"/>
        </w:rPr>
        <w:t xml:space="preserve">-c：指定在哪一列后面插入，只能插入一列字符串；只有最后一个指定的参数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会生效</w:t>
      </w:r>
    </w:p>
    <w:bookmarkEnd w:id="1886"/>
    <w:bookmarkStart w:name="u08b5c297" w:id="1887"/>
    <w:p>
      <w:pPr>
        <w:numPr>
          <w:ilvl w:val="0"/>
          <w:numId w:val="456"/>
        </w:numPr>
        <w:spacing w:after="50" w:line="360" w:lineRule="auto" w:beforeLines="100"/>
        <w:ind w:left="360"/>
        <w:jc w:val="left"/>
      </w:pPr>
      <w:r>
        <w:rPr>
          <w:rFonts w:ascii="宋体" w:hAnsi="Times New Roman" w:eastAsia="宋体"/>
          <w:b w:val="false"/>
          <w:i w:val="false"/>
          <w:color w:val="000000"/>
          <w:sz w:val="22"/>
        </w:rPr>
        <w:t>-i：指定要插入的字符串</w:t>
      </w:r>
    </w:p>
    <w:bookmarkEnd w:id="1887"/>
    <w:bookmarkStart w:name="XxlKd" w:id="1888"/>
    <w:p>
      <w:pPr>
        <w:pStyle w:val="Heading2"/>
        <w:spacing w:after="50" w:line="360" w:lineRule="auto" w:beforeLines="100"/>
        <w:ind w:left="0"/>
        <w:jc w:val="left"/>
      </w:pPr>
      <w:r>
        <w:rPr>
          <w:rFonts w:ascii="宋体" w:hAnsi="Times New Roman" w:eastAsia="宋体"/>
        </w:rPr>
        <w:t>8、添加指定列数的数字 0：</w:t>
      </w:r>
      <w:r>
        <w:rPr>
          <w:rFonts w:ascii="宋体" w:hAnsi="Courier New" w:eastAsia="宋体"/>
        </w:rPr>
        <w:t>inszero</w:t>
      </w:r>
    </w:p>
    <w:bookmarkEnd w:id="1888"/>
    <w:bookmarkStart w:name="u62f9e0a6" w:id="1889"/>
    <w:p>
      <w:pPr>
        <w:numPr>
          <w:ilvl w:val="0"/>
          <w:numId w:val="457"/>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-n</w:t>
      </w:r>
      <w:r>
        <w:rPr>
          <w:rFonts w:ascii="宋体" w:hAnsi="Times New Roman" w:eastAsia="宋体"/>
          <w:b w:val="false"/>
          <w:i w:val="false"/>
          <w:color w:val="000000"/>
          <w:sz w:val="22"/>
        </w:rPr>
        <w:t xml:space="preserve"> 可指定添加的列数，每列 1 个 0</w:t>
      </w:r>
    </w:p>
    <w:bookmarkEnd w:id="1889"/>
    <w:bookmarkStart w:name="u0f4a8ac0" w:id="1890"/>
    <w:p>
      <w:pPr>
        <w:numPr>
          <w:ilvl w:val="0"/>
          <w:numId w:val="457"/>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指定在哪一列后面添加 0</w:t>
      </w:r>
    </w:p>
    <w:bookmarkEnd w:id="1890"/>
    <w:bookmarkStart w:name="ue9f97a98" w:id="1891"/>
    <w:p>
      <w:pPr>
        <w:numPr>
          <w:ilvl w:val="0"/>
          <w:numId w:val="457"/>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只能指定一列；只有最后一个指定的参数 </w:t>
      </w:r>
      <w:r>
        <w:rPr>
          <w:rFonts w:ascii="宋体" w:hAnsi="Courier New" w:eastAsia="宋体"/>
          <w:b w:val="false"/>
          <w:i w:val="false"/>
          <w:color w:val="000000"/>
          <w:sz w:val="22"/>
        </w:rPr>
        <w:t>-c</w:t>
      </w:r>
      <w:r>
        <w:rPr>
          <w:rFonts w:ascii="宋体" w:hAnsi="Times New Roman" w:eastAsia="宋体"/>
          <w:b w:val="false"/>
          <w:i w:val="false"/>
          <w:color w:val="000000"/>
          <w:sz w:val="22"/>
        </w:rPr>
        <w:t xml:space="preserve"> 会生效</w:t>
      </w:r>
    </w:p>
    <w:bookmarkEnd w:id="1891"/>
    <w:bookmarkStart w:name="LtGIo" w:id="1892"/>
    <w:p>
      <w:pPr>
        <w:pStyle w:val="Heading3"/>
        <w:spacing w:after="50" w:line="360" w:lineRule="auto" w:beforeLines="100"/>
        <w:ind w:left="0"/>
        <w:jc w:val="left"/>
      </w:pPr>
      <w:r>
        <w:rPr>
          <w:rFonts w:ascii="宋体" w:hAnsi="Times New Roman" w:eastAsia="宋体"/>
        </w:rPr>
        <w:t>①、语法</w:t>
      </w:r>
    </w:p>
    <w:bookmarkEnd w:id="1892"/>
    <w:bookmarkStart w:name="u75b0cba3" w:id="1893"/>
    <w:p>
      <w:pPr>
        <w:spacing w:after="50" w:line="360" w:lineRule="auto" w:beforeLines="100"/>
        <w:ind w:left="0"/>
        <w:jc w:val="left"/>
      </w:pPr>
      <w:r>
        <w:rPr>
          <w:rFonts w:ascii="宋体" w:hAnsi="Courier New" w:eastAsia="宋体"/>
          <w:b w:val="false"/>
          <w:i w:val="false"/>
          <w:color w:val="000000"/>
          <w:sz w:val="22"/>
        </w:rPr>
        <w:t>inszero -n NUM -cCOL1 [FILE]</w:t>
      </w:r>
    </w:p>
    <w:bookmarkEnd w:id="1893"/>
    <w:bookmarkStart w:name="ud3138b24" w:id="1894"/>
    <w:p>
      <w:pPr>
        <w:spacing w:after="50" w:line="360" w:lineRule="auto" w:beforeLines="100"/>
        <w:ind w:left="0"/>
        <w:jc w:val="left"/>
      </w:pPr>
      <w:r>
        <w:rPr>
          <w:rFonts w:ascii="宋体" w:hAnsi="Courier New" w:eastAsia="宋体"/>
          <w:b w:val="false"/>
          <w:i w:val="false"/>
          <w:color w:val="000000"/>
          <w:sz w:val="22"/>
        </w:rPr>
        <w:t>inszero -n 指定添加的列数 -c 指定在哪一列后面添加 文件</w:t>
      </w:r>
    </w:p>
    <w:bookmarkEnd w:id="1894"/>
    <w:bookmarkStart w:name="u5ad34c71" w:id="1895"/>
    <w:p>
      <w:pPr>
        <w:numPr>
          <w:ilvl w:val="0"/>
          <w:numId w:val="458"/>
        </w:numPr>
        <w:spacing w:after="50" w:line="360" w:lineRule="auto" w:beforeLines="100"/>
        <w:ind w:left="360"/>
        <w:jc w:val="left"/>
      </w:pPr>
      <w:r>
        <w:rPr>
          <w:rFonts w:ascii="宋体" w:hAnsi="Times New Roman" w:eastAsia="宋体"/>
          <w:b w:val="false"/>
          <w:i w:val="false"/>
          <w:color w:val="000000"/>
          <w:sz w:val="22"/>
        </w:rPr>
        <w:t>在第 1 列后面添加 3 列 0</w:t>
      </w:r>
    </w:p>
    <w:bookmarkEnd w:id="1895"/>
    <w:bookmarkStart w:name="p4ggb" w:id="189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cat data</w:t>
        <w:br/>
        <w:t>3 2 1</w:t>
        <w:br/>
        <w:t>2 2 2</w:t>
        <w:br/>
        <w:t>1 2 3</w:t>
        <w:br/>
        <w:t>1 3 3</w:t>
        <w:br/>
        <w:t>1 1 1</w:t>
        <w:br/>
        <w:t>2 2 2</w:t>
        <w:br/>
        <w:t>3 3 3</w:t>
        <w:br/>
        <w:t>2 4 6</w:t>
        <w:br/>
        <w:t>1 4 6</w:t>
        <w:br/>
        <w:t>3 2 1</w:t>
        <w:br/>
        <w:t>2 1 4</w:t>
        <w:br/>
        <w:t>3 3 3</w:t>
        <w:br/>
        <w:t>2 1 3</w:t>
        <w:br/>
        <w:t>[trial@smartedu data]$ inszero -n3 -c1 data</w:t>
        <w:br/>
        <w:t>3 0 0 0 2 1</w:t>
        <w:br/>
        <w:t>2 0 0 0 2 2</w:t>
        <w:br/>
        <w:t>1 0 0 0 2 3</w:t>
        <w:br/>
        <w:t>1 0 0 0 3 3</w:t>
        <w:br/>
        <w:t>1 0 0 0 1 1</w:t>
        <w:br/>
        <w:t>2 0 0 0 2 2</w:t>
        <w:br/>
        <w:t>3 0 0 0 3 3</w:t>
        <w:br/>
        <w:t>2 0 0 0 4 6</w:t>
        <w:br/>
        <w:t>1 0 0 0 4 6</w:t>
        <w:br/>
        <w:t>3 0 0 0 2 1</w:t>
        <w:br/>
        <w:t>2 0 0 0 1 4</w:t>
        <w:br/>
        <w:t>3 0 0 0 3 3</w:t>
        <w:br/>
        <w:t>2 0 0 0 1 3</w:t>
        <w:br/>
        <w:t xml:space="preserve">[trial@smartedu data]$ </w:t>
        <w:br/>
      </w:r>
    </w:p>
    <w:bookmarkEnd w:id="1896"/>
    <w:bookmarkStart w:name="u59c3cc7d" w:id="1897"/>
    <w:p>
      <w:pPr>
        <w:numPr>
          <w:ilvl w:val="0"/>
          <w:numId w:val="459"/>
        </w:numPr>
        <w:spacing w:after="50" w:line="360" w:lineRule="auto" w:beforeLines="100"/>
        <w:ind w:left="360"/>
        <w:jc w:val="left"/>
      </w:pPr>
      <w:r>
        <w:rPr>
          <w:rFonts w:ascii="宋体" w:hAnsi="Times New Roman" w:eastAsia="宋体"/>
          <w:b w:val="false"/>
          <w:i w:val="false"/>
          <w:color w:val="000000"/>
          <w:sz w:val="22"/>
        </w:rPr>
        <w:t>在第 3 列后面添加 5 列 0</w:t>
      </w:r>
    </w:p>
    <w:bookmarkEnd w:id="1897"/>
    <w:bookmarkStart w:name="ndKQ6" w:id="189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w:t>[trial@smartedu data]$ cat data</w:t>
        <w:br/>
        <w:t>3 2 1</w:t>
        <w:br/>
        <w:t>2 2 2</w:t>
        <w:br/>
        <w:t>1 2 3</w:t>
        <w:br/>
        <w:t>1 3 3</w:t>
        <w:br/>
        <w:t>1 1 1</w:t>
        <w:br/>
        <w:t>2 2 2</w:t>
        <w:br/>
        <w:t>3 3 3</w:t>
        <w:br/>
        <w:t>2 4 6</w:t>
        <w:br/>
        <w:t>1 4 6</w:t>
        <w:br/>
        <w:t>3 2 1</w:t>
        <w:br/>
        <w:t>2 1 4</w:t>
        <w:br/>
        <w:t>3 3 3</w:t>
        <w:br/>
        <w:t>2 1 3</w:t>
        <w:br/>
        <w:t>[trial@smartedu data]$ inszero -n5 -c3 data</w:t>
        <w:br/>
        <w:t>3 2 1 0 0 0 0 0</w:t>
        <w:br/>
        <w:t>2 2 2 0 0 0 0 0</w:t>
        <w:br/>
        <w:t>1 2 3 0 0 0 0 0</w:t>
        <w:br/>
        <w:t>1 3 3 0 0 0 0 0</w:t>
        <w:br/>
        <w:t>1 1 1 0 0 0 0 0</w:t>
        <w:br/>
        <w:t>2 2 2 0 0 0 0 0</w:t>
        <w:br/>
        <w:t>3 3 3 0 0 0 0 0</w:t>
        <w:br/>
        <w:t>2 4 6 0 0 0 0 0</w:t>
        <w:br/>
        <w:t>1 4 6 0 0 0 0 0</w:t>
        <w:br/>
        <w:t>3 2 1 0 0 0 0 0</w:t>
        <w:br/>
        <w:t>2 1 4 0 0 0 0 0</w:t>
        <w:br/>
        <w:t>3 3 3 0 0 0 0 0</w:t>
        <w:br/>
        <w:t>2 1 3 0 0 0 0 0</w:t>
        <w:br/>
        <w:t>[trial@smartedu data]$</w:t>
        <w:br/>
      </w:r>
    </w:p>
    <w:bookmarkEnd w:id="1898"/>
    <w:bookmarkStart w:name="NUuLx" w:id="1899"/>
    <w:p>
      <w:pPr>
        <w:pStyle w:val="Heading3"/>
        <w:spacing w:after="50" w:line="360" w:lineRule="auto" w:beforeLines="100"/>
        <w:ind w:left="0"/>
        <w:jc w:val="left"/>
      </w:pPr>
      <w:r>
        <w:rPr>
          <w:rFonts w:ascii="宋体" w:hAnsi="Times New Roman" w:eastAsia="宋体"/>
        </w:rPr>
        <w:t>②、参数</w:t>
      </w:r>
    </w:p>
    <w:bookmarkEnd w:id="1899"/>
    <w:bookmarkStart w:name="u335a8fc4" w:id="1900"/>
    <w:p>
      <w:pPr>
        <w:numPr>
          <w:ilvl w:val="0"/>
          <w:numId w:val="460"/>
        </w:numPr>
        <w:spacing w:after="50" w:line="360" w:lineRule="auto" w:beforeLines="100"/>
        <w:ind w:left="360"/>
        <w:jc w:val="left"/>
      </w:pPr>
      <w:r>
        <w:rPr>
          <w:rFonts w:ascii="宋体" w:hAnsi="Times New Roman" w:eastAsia="宋体"/>
          <w:b w:val="false"/>
          <w:i w:val="false"/>
          <w:color w:val="000000"/>
          <w:sz w:val="22"/>
        </w:rPr>
        <w:t>-c：指定在哪一列后面添加</w:t>
      </w:r>
    </w:p>
    <w:bookmarkEnd w:id="1900"/>
    <w:bookmarkStart w:name="u80fffb5c" w:id="1901"/>
    <w:p>
      <w:pPr>
        <w:numPr>
          <w:ilvl w:val="0"/>
          <w:numId w:val="460"/>
        </w:numPr>
        <w:spacing w:after="50" w:line="360" w:lineRule="auto" w:beforeLines="100"/>
        <w:ind w:left="360"/>
        <w:jc w:val="left"/>
      </w:pPr>
      <w:r>
        <w:rPr>
          <w:rFonts w:ascii="宋体" w:hAnsi="Times New Roman" w:eastAsia="宋体"/>
          <w:b w:val="false"/>
          <w:i w:val="false"/>
          <w:color w:val="000000"/>
          <w:sz w:val="22"/>
        </w:rPr>
        <w:t>-n：指定添加的列数</w:t>
      </w:r>
    </w:p>
    <w:bookmarkEnd w:id="1901"/>
    <w:bookmarkStart w:name="r2YM8" w:id="1902"/>
    <w:p>
      <w:pPr>
        <w:pStyle w:val="Heading1"/>
        <w:spacing w:after="50" w:line="360" w:lineRule="auto" w:beforeLines="100"/>
        <w:ind w:left="0"/>
        <w:jc w:val="left"/>
      </w:pPr>
      <w:r>
        <w:rPr>
          <w:rFonts w:ascii="宋体" w:hAnsi="Times New Roman" w:eastAsia="宋体"/>
        </w:rPr>
        <w:t>十二、excel 处理</w:t>
      </w:r>
    </w:p>
    <w:bookmarkEnd w:id="1902"/>
    <w:bookmarkStart w:name="f9MfJ" w:id="1903"/>
    <w:p>
      <w:pPr>
        <w:pStyle w:val="Heading2"/>
        <w:spacing w:after="50" w:line="360" w:lineRule="auto" w:beforeLines="100"/>
        <w:ind w:left="0"/>
        <w:jc w:val="left"/>
      </w:pPr>
      <w:r>
        <w:rPr>
          <w:rFonts w:ascii="宋体" w:hAnsi="Times New Roman" w:eastAsia="宋体"/>
        </w:rPr>
        <w:t>1、读取表格：</w:t>
      </w:r>
      <w:r>
        <w:rPr>
          <w:rFonts w:ascii="宋体" w:hAnsi="Courier New" w:eastAsia="宋体"/>
        </w:rPr>
        <w:t>rExcel</w:t>
      </w:r>
    </w:p>
    <w:bookmarkEnd w:id="1903"/>
    <w:bookmarkStart w:name="gGPN6" w:id="1904"/>
    <w:p>
      <w:pPr>
        <w:pStyle w:val="Heading2"/>
        <w:spacing w:after="50" w:line="360" w:lineRule="auto" w:beforeLines="100"/>
        <w:ind w:left="0"/>
        <w:jc w:val="left"/>
      </w:pPr>
      <w:r>
        <w:rPr>
          <w:rFonts w:ascii="宋体" w:hAnsi="Times New Roman" w:eastAsia="宋体"/>
        </w:rPr>
        <w:t>2、生成表格：</w:t>
      </w:r>
      <w:r>
        <w:rPr>
          <w:rFonts w:ascii="宋体" w:hAnsi="Courier New" w:eastAsia="宋体"/>
        </w:rPr>
        <w:t>wExcel</w:t>
      </w:r>
    </w:p>
    <w:bookmarkEnd w:id="1904"/>
    <w:bookmarkStart w:name="yrpIz" w:id="1905"/>
    <w:p>
      <w:pPr>
        <w:pStyle w:val="Heading3"/>
        <w:spacing w:after="50" w:line="360" w:lineRule="auto" w:beforeLines="100"/>
        <w:ind w:left="0"/>
        <w:jc w:val="left"/>
      </w:pPr>
      <w:r>
        <w:rPr>
          <w:rFonts w:ascii="宋体" w:hAnsi="Times New Roman" w:eastAsia="宋体"/>
        </w:rPr>
        <w:t>①、语法</w:t>
      </w:r>
    </w:p>
    <w:bookmarkEnd w:id="1905"/>
    <w:bookmarkStart w:name="u7e9c8f7f" w:id="1906"/>
    <w:p>
      <w:pPr>
        <w:spacing w:after="50" w:line="360" w:lineRule="auto" w:beforeLines="100"/>
        <w:ind w:left="0"/>
        <w:jc w:val="left"/>
      </w:pPr>
      <w:r>
        <w:rPr>
          <w:rFonts w:ascii="宋体" w:hAnsi="Courier New" w:eastAsia="宋体"/>
          <w:b w:val="false"/>
          <w:i w:val="false"/>
          <w:color w:val="000000"/>
          <w:sz w:val="22"/>
        </w:rPr>
        <w:t><![CDATA[wExcel -t<template> [-s<SheetNo> -n<SheetName> -x<1> -y<1>] -o<output> [-d<c>] [FILE]]]></w:t>
      </w:r>
    </w:p>
    <w:bookmarkEnd w:id="1906"/>
    <w:bookmarkStart w:name="K87nk" w:id="1907"/>
    <w:p>
      <w:pPr>
        <w:spacing w:line="360" w:lineRule="auto" w:beforeLines="100" w:after="50"/>
        <w:ind w:left="0"/>
      </w:pPr>
      <w:r>
        <w:rPr>
          <w:rFonts w:eastAsia="宋体" w:ascii="宋体"/>
        </w:rPr>
        <w:pict>
          <v:rect style="width:0;height:1.5pt" id="_x0000_i1025" o:hr="t" o:hrstd="t" o:hralign="center" stroked="f" fillcolor="#a0a0a0"/>
        </w:pict>
      </w:r>
    </w:p>
    <w:bookmarkEnd w:id="1907"/>
    <w:bookmarkStart w:name="uf856cff0" w:id="1908"/>
    <w:p>
      <w:pPr>
        <w:spacing w:after="50" w:line="360" w:lineRule="auto" w:beforeLines="100"/>
        <w:ind w:left="0"/>
        <w:jc w:val="left"/>
      </w:pPr>
      <w:r>
        <w:rPr>
          <w:rFonts w:ascii="宋体" w:hAnsi="Courier New" w:eastAsia="宋体"/>
          <w:b w:val="false"/>
          <w:i w:val="false"/>
          <w:color w:val="000000"/>
          <w:sz w:val="22"/>
        </w:rPr>
        <w:t xml:space="preserve">wExcel -t&lt;指定要将数据放入的表格模板文件&gt; [-s&lt;指定在第几页插入数据&gt; -n&lt;指定选择插入页的名称&gt; </w:t>
      </w:r>
    </w:p>
    <w:bookmarkEnd w:id="1908"/>
    <w:bookmarkStart w:name="ub0f07223" w:id="1909"/>
    <w:p>
      <w:pPr>
        <w:spacing w:after="50" w:line="360" w:lineRule="auto" w:beforeLines="100"/>
        <w:ind w:left="0"/>
        <w:jc w:val="left"/>
      </w:pPr>
      <w:r>
        <w:rPr>
          <w:rFonts w:ascii="宋体" w:hAnsi="Courier New" w:eastAsia="宋体"/>
          <w:b w:val="false"/>
          <w:i w:val="false"/>
          <w:color w:val="000000"/>
          <w:sz w:val="22"/>
        </w:rPr>
        <w:t>-x&lt;指定在第几行开始插入（包含）&gt; -y&lt;指定在第几列开始插入（包含）&gt;] -o&lt;生成的文件名称&gt; [-d&lt;输入文件的类型为csv时，可以键入-d&gt;] 文件</w:t>
      </w:r>
    </w:p>
    <w:bookmarkEnd w:id="1909"/>
    <w:bookmarkStart w:name="gFsM8" w:id="1910"/>
    <w:p>
      <w:pPr>
        <w:pStyle w:val="Heading3"/>
        <w:spacing w:after="50" w:line="360" w:lineRule="auto" w:beforeLines="100"/>
        <w:ind w:left="0"/>
        <w:jc w:val="left"/>
      </w:pPr>
      <w:r>
        <w:rPr>
          <w:rFonts w:ascii="宋体" w:hAnsi="Times New Roman" w:eastAsia="宋体"/>
        </w:rPr>
        <w:t>②、参数</w:t>
      </w:r>
    </w:p>
    <w:bookmarkEnd w:id="1910"/>
    <w:bookmarkStart w:name="u88e84e18" w:id="1911"/>
    <w:p>
      <w:pPr>
        <w:numPr>
          <w:ilvl w:val="0"/>
          <w:numId w:val="461"/>
        </w:numPr>
        <w:spacing w:after="50" w:line="360" w:lineRule="auto" w:beforeLines="100"/>
        <w:ind w:left="360"/>
        <w:jc w:val="left"/>
      </w:pPr>
      <w:r>
        <w:rPr>
          <w:rFonts w:ascii="宋体" w:hAnsi="Times New Roman" w:eastAsia="宋体"/>
          <w:b w:val="false"/>
          <w:i w:val="false"/>
          <w:color w:val="000000"/>
          <w:sz w:val="22"/>
        </w:rPr>
        <w:t>-t：指定要将数据放入的表格模板文件，必须是存在的文件</w:t>
      </w:r>
    </w:p>
    <w:bookmarkEnd w:id="1911"/>
    <w:bookmarkStart w:name="u21237456" w:id="1912"/>
    <w:p>
      <w:pPr>
        <w:numPr>
          <w:ilvl w:val="0"/>
          <w:numId w:val="461"/>
        </w:numPr>
        <w:spacing w:after="50" w:line="360" w:lineRule="auto" w:beforeLines="100"/>
        <w:ind w:left="360"/>
        <w:jc w:val="left"/>
      </w:pPr>
      <w:r>
        <w:rPr>
          <w:rFonts w:ascii="宋体" w:hAnsi="Times New Roman" w:eastAsia="宋体"/>
          <w:b w:val="false"/>
          <w:i w:val="false"/>
          <w:color w:val="000000"/>
          <w:sz w:val="22"/>
        </w:rPr>
        <w:t>-o：数据插入完毕后，生成的文件名称，即做成的表格</w:t>
      </w:r>
    </w:p>
    <w:bookmarkEnd w:id="1912"/>
    <w:bookmarkStart w:name="ud3cc1a8a" w:id="1913"/>
    <w:p>
      <w:pPr>
        <w:numPr>
          <w:ilvl w:val="0"/>
          <w:numId w:val="461"/>
        </w:numPr>
        <w:spacing w:after="50" w:line="360" w:lineRule="auto" w:beforeLines="100"/>
        <w:ind w:left="360"/>
        <w:jc w:val="left"/>
      </w:pPr>
      <w:r>
        <w:rPr>
          <w:rFonts w:ascii="宋体" w:hAnsi="Times New Roman" w:eastAsia="宋体"/>
          <w:b w:val="false"/>
          <w:i w:val="false"/>
          <w:color w:val="000000"/>
          <w:sz w:val="22"/>
        </w:rPr>
        <w:t>-x：指定在第几行开始插入（包含指定的行）；</w:t>
      </w:r>
      <w:r>
        <w:rPr>
          <w:rFonts w:ascii="宋体" w:hAnsi="Courier New" w:eastAsia="宋体"/>
          <w:b w:val="false"/>
          <w:i w:val="false"/>
          <w:color w:val="000000"/>
          <w:sz w:val="22"/>
        </w:rPr>
        <w:t>-x 1</w:t>
      </w:r>
      <w:r>
        <w:rPr>
          <w:rFonts w:ascii="宋体" w:hAnsi="Times New Roman" w:eastAsia="宋体"/>
          <w:b w:val="false"/>
          <w:i w:val="false"/>
          <w:color w:val="000000"/>
          <w:sz w:val="22"/>
        </w:rPr>
        <w:t xml:space="preserve"> 即为从第一行开始插入数据</w:t>
      </w:r>
    </w:p>
    <w:bookmarkEnd w:id="1913"/>
    <w:bookmarkStart w:name="u0bbec018" w:id="1914"/>
    <w:p>
      <w:pPr>
        <w:numPr>
          <w:ilvl w:val="0"/>
          <w:numId w:val="461"/>
        </w:numPr>
        <w:spacing w:after="50" w:line="360" w:lineRule="auto" w:beforeLines="100"/>
        <w:ind w:left="360"/>
        <w:jc w:val="left"/>
      </w:pPr>
      <w:r>
        <w:rPr>
          <w:rFonts w:ascii="宋体" w:hAnsi="Times New Roman" w:eastAsia="宋体"/>
          <w:b w:val="false"/>
          <w:i w:val="false"/>
          <w:color w:val="000000"/>
          <w:sz w:val="22"/>
        </w:rPr>
        <w:t>-y：指定在第几列开始插入（包含指定的列）；</w:t>
      </w:r>
      <w:r>
        <w:rPr>
          <w:rFonts w:ascii="宋体" w:hAnsi="Courier New" w:eastAsia="宋体"/>
          <w:b w:val="false"/>
          <w:i w:val="false"/>
          <w:color w:val="000000"/>
          <w:sz w:val="22"/>
        </w:rPr>
        <w:t>-y 1</w:t>
      </w:r>
      <w:r>
        <w:rPr>
          <w:rFonts w:ascii="宋体" w:hAnsi="Times New Roman" w:eastAsia="宋体"/>
          <w:b w:val="false"/>
          <w:i w:val="false"/>
          <w:color w:val="000000"/>
          <w:sz w:val="22"/>
        </w:rPr>
        <w:t xml:space="preserve"> 即为从第一列开始插入数据</w:t>
      </w:r>
    </w:p>
    <w:bookmarkEnd w:id="1914"/>
    <w:bookmarkStart w:name="u551c5b5c" w:id="1915"/>
    <w:p>
      <w:pPr>
        <w:numPr>
          <w:ilvl w:val="0"/>
          <w:numId w:val="461"/>
        </w:numPr>
        <w:spacing w:after="50" w:line="360" w:lineRule="auto" w:beforeLines="100"/>
        <w:ind w:left="360"/>
        <w:jc w:val="left"/>
      </w:pPr>
      <w:r>
        <w:rPr>
          <w:rFonts w:ascii="宋体" w:hAnsi="Times New Roman" w:eastAsia="宋体"/>
          <w:b w:val="false"/>
          <w:i w:val="false"/>
          <w:color w:val="000000"/>
          <w:sz w:val="22"/>
        </w:rPr>
        <w:t>-s：指定在第几页插入数据</w:t>
      </w:r>
    </w:p>
    <w:bookmarkEnd w:id="1915"/>
    <w:bookmarkStart w:name="u73bb37cb" w:id="1916"/>
    <w:p>
      <w:pPr>
        <w:numPr>
          <w:ilvl w:val="0"/>
          <w:numId w:val="461"/>
        </w:numPr>
        <w:spacing w:after="50" w:line="360" w:lineRule="auto" w:beforeLines="100"/>
        <w:ind w:left="360"/>
        <w:jc w:val="left"/>
      </w:pPr>
      <w:r>
        <w:rPr>
          <w:rFonts w:ascii="宋体" w:hAnsi="Times New Roman" w:eastAsia="宋体"/>
          <w:b w:val="false"/>
          <w:i w:val="false"/>
          <w:color w:val="000000"/>
          <w:sz w:val="22"/>
        </w:rPr>
        <w:t>-n：指定选择插入页的名称（</w:t>
      </w:r>
      <w:r>
        <w:rPr>
          <w:rFonts w:ascii="宋体" w:hAnsi="Times New Roman" w:eastAsia="宋体"/>
          <w:b w:val="false"/>
          <w:i w:val="false"/>
          <w:color w:val="1890ff"/>
          <w:sz w:val="22"/>
        </w:rPr>
        <w:t>这个参数好像有问题</w:t>
      </w:r>
      <w:r>
        <w:rPr>
          <w:rFonts w:ascii="宋体" w:hAnsi="Times New Roman" w:eastAsia="宋体"/>
          <w:b w:val="false"/>
          <w:i w:val="false"/>
          <w:color w:val="000000"/>
          <w:sz w:val="22"/>
        </w:rPr>
        <w:t>）</w:t>
      </w:r>
    </w:p>
    <w:bookmarkEnd w:id="1916"/>
    <w:bookmarkStart w:name="u5317f038" w:id="1917"/>
    <w:p>
      <w:pPr>
        <w:numPr>
          <w:ilvl w:val="0"/>
          <w:numId w:val="461"/>
        </w:numPr>
        <w:spacing w:after="50" w:line="360" w:lineRule="auto" w:beforeLines="100"/>
        <w:ind w:left="360"/>
        <w:jc w:val="left"/>
      </w:pPr>
      <w:r>
        <w:rPr>
          <w:rFonts w:ascii="宋体" w:hAnsi="Times New Roman" w:eastAsia="宋体"/>
          <w:b w:val="false"/>
          <w:i w:val="false"/>
          <w:color w:val="000000"/>
          <w:sz w:val="22"/>
        </w:rPr>
        <w:t>-d：字符拆分器；当输入文件的类型为 csv 时，可以使用该参数</w:t>
      </w:r>
    </w:p>
    <w:bookmarkEnd w:id="1917"/>
    <w:bookmarkStart w:name="uf70e8343" w:id="1918"/>
    <w:p>
      <w:pPr>
        <w:spacing w:after="50" w:line="360" w:lineRule="auto" w:beforeLines="100"/>
        <w:ind w:left="0"/>
        <w:jc w:val="left"/>
      </w:pPr>
      <w:bookmarkStart w:name="u360bd2b8" w:id="1919"/>
      <w:r>
        <w:rPr>
          <w:rFonts w:eastAsia="宋体" w:ascii="宋体"/>
        </w:rPr>
        <w:drawing>
          <wp:inline distT="0" distB="0" distL="0" distR="0">
            <wp:extent cx="5842000" cy="30786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1"/>
                    <a:stretch>
                      <a:fillRect/>
                    </a:stretch>
                  </pic:blipFill>
                  <pic:spPr>
                    <a:xfrm>
                      <a:off x="0" y="0"/>
                      <a:ext cx="14935200" cy="7870745"/>
                    </a:xfrm>
                    <a:prstGeom prst="rect">
                      <a:avLst/>
                    </a:prstGeom>
                  </pic:spPr>
                </pic:pic>
              </a:graphicData>
            </a:graphic>
          </wp:inline>
        </w:drawing>
      </w:r>
      <w:bookmarkEnd w:id="1919"/>
    </w:p>
    <w:bookmarkEnd w:id="1918"/>
    <w:bookmarkStart w:name="jM8UL" w:id="1920"/>
    <w:p>
      <w:pPr>
        <w:pStyle w:val="Heading3"/>
        <w:spacing w:after="50" w:line="360" w:lineRule="auto" w:beforeLines="100"/>
        <w:ind w:left="0"/>
        <w:jc w:val="left"/>
      </w:pPr>
      <w:r>
        <w:rPr>
          <w:rFonts w:ascii="宋体" w:hAnsi="Times New Roman" w:eastAsia="宋体"/>
        </w:rPr>
        <w:t>③、说明</w:t>
      </w:r>
    </w:p>
    <w:bookmarkEnd w:id="1920"/>
    <w:bookmarkStart w:name="ub25e56bf" w:id="1921"/>
    <w:p>
      <w:pPr>
        <w:numPr>
          <w:ilvl w:val="0"/>
          <w:numId w:val="462"/>
        </w:numPr>
        <w:spacing w:after="50" w:line="360" w:lineRule="auto" w:beforeLines="100"/>
        <w:ind w:left="360"/>
        <w:jc w:val="left"/>
      </w:pPr>
      <w:r>
        <w:rPr>
          <w:rFonts w:ascii="宋体" w:hAnsi="Times New Roman" w:eastAsia="宋体"/>
          <w:b w:val="false"/>
          <w:i w:val="false"/>
          <w:color w:val="000000"/>
          <w:sz w:val="22"/>
        </w:rPr>
        <w:t>各个参数后跟的路径、数字或字符等要和参数空一个空格，不然会报错</w:t>
      </w:r>
    </w:p>
    <w:bookmarkEnd w:id="1921"/>
    <w:bookmarkStart w:name="u3955f766" w:id="1922"/>
    <w:p>
      <w:pPr>
        <w:numPr>
          <w:ilvl w:val="0"/>
          <w:numId w:val="462"/>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-t、-o、-x、-y</w:t>
      </w:r>
      <w:r>
        <w:rPr>
          <w:rFonts w:ascii="宋体" w:hAnsi="Times New Roman" w:eastAsia="宋体"/>
          <w:b w:val="false"/>
          <w:i w:val="false"/>
          <w:color w:val="000000"/>
          <w:sz w:val="22"/>
        </w:rPr>
        <w:t xml:space="preserve"> 必须指定；参数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可以不指定，不指定默认写入第一页</w:t>
      </w:r>
    </w:p>
    <w:bookmarkEnd w:id="1922"/>
    <w:bookmarkStart w:name="u3cc5ac62" w:id="1923"/>
    <w:p>
      <w:pPr>
        <w:numPr>
          <w:ilvl w:val="0"/>
          <w:numId w:val="462"/>
        </w:numPr>
        <w:spacing w:after="50" w:line="360" w:lineRule="auto" w:beforeLines="100"/>
        <w:ind w:left="360"/>
        <w:jc w:val="left"/>
      </w:pPr>
      <w:r>
        <w:rPr>
          <w:rFonts w:ascii="宋体" w:hAnsi="Times New Roman" w:eastAsia="宋体"/>
          <w:b w:val="false"/>
          <w:i w:val="false"/>
          <w:color w:val="000000"/>
          <w:sz w:val="22"/>
        </w:rPr>
        <w:t>只能向 xls 格式的表格里写入数据，能向 xlsx 格式的模板里写东西（但是我试的时候用的就是 xlsx 格式的，正常使用😓）</w:t>
      </w:r>
    </w:p>
    <w:bookmarkEnd w:id="1923"/>
    <w:bookmarkStart w:name="ilou8" w:id="1924"/>
    <w:p>
      <w:pPr>
        <w:pStyle w:val="Heading3"/>
        <w:spacing w:after="50" w:line="360" w:lineRule="auto" w:beforeLines="100"/>
        <w:ind w:left="0"/>
        <w:jc w:val="left"/>
      </w:pPr>
      <w:r>
        <w:rPr>
          <w:rFonts w:ascii="宋体" w:hAnsi="Times New Roman" w:eastAsia="宋体"/>
        </w:rPr>
        <w:t>④、案例</w:t>
      </w:r>
    </w:p>
    <w:bookmarkEnd w:id="1924"/>
    <w:p>
      <w:pPr>
        <w:spacing w:after="50" w:line="360" w:lineRule="auto" w:beforeLines="100"/>
        <w:ind w:left="0"/>
        <w:jc w:val="left"/>
      </w:pPr>
      <w:bookmarkStart w:name="ua78d317b" w:id="1925"/>
      <w:r>
        <w:rPr>
          <w:rFonts w:ascii="宋体" w:hAnsi="Times New Roman" w:eastAsia="宋体"/>
          <w:b w:val="false"/>
          <w:i w:val="false"/>
          <w:color w:val="000000"/>
          <w:sz w:val="22"/>
        </w:rPr>
        <w:t>模板文件：上面的截图</w:t>
      </w:r>
    </w:p>
    <w:bookmarkEnd w:id="1925"/>
    <w:bookmarkStart w:name="cTYkX" w:id="1926"/>
    <w:p>
      <w:pPr>
        <w:pStyle w:val="Heading4"/>
        <w:spacing w:after="50" w:line="360" w:lineRule="auto" w:beforeLines="100"/>
        <w:ind w:left="0"/>
        <w:jc w:val="left"/>
      </w:pPr>
      <w:r>
        <w:rPr>
          <w:rFonts w:ascii="宋体" w:hAnsi="Times New Roman" w:eastAsia="宋体"/>
        </w:rPr>
        <w:t>Ⅰ、一般使用</w:t>
      </w:r>
    </w:p>
    <w:bookmarkEnd w:id="1926"/>
    <w:bookmarkStart w:name="uc013f8fd" w:id="1927"/>
    <w:p>
      <w:pPr>
        <w:numPr>
          <w:ilvl w:val="0"/>
          <w:numId w:val="463"/>
        </w:numPr>
        <w:spacing w:after="50" w:line="360" w:lineRule="auto" w:beforeLines="100"/>
        <w:ind w:left="360"/>
        <w:jc w:val="left"/>
      </w:pPr>
      <w:r>
        <w:rPr>
          <w:rFonts w:ascii="宋体" w:hAnsi="Times New Roman" w:eastAsia="宋体"/>
          <w:b w:val="false"/>
          <w:i w:val="false"/>
          <w:color w:val="000000"/>
          <w:sz w:val="22"/>
        </w:rPr>
        <w:t>模板文件为：/home/trial/SYS/cuichangjian/excel/test.xlsx</w:t>
      </w:r>
    </w:p>
    <w:bookmarkEnd w:id="1927"/>
    <w:bookmarkStart w:name="u44acdbc1" w:id="1928"/>
    <w:p>
      <w:pPr>
        <w:numPr>
          <w:ilvl w:val="0"/>
          <w:numId w:val="463"/>
        </w:numPr>
        <w:spacing w:after="50" w:line="360" w:lineRule="auto" w:beforeLines="100"/>
        <w:ind w:left="360"/>
        <w:jc w:val="left"/>
      </w:pPr>
      <w:r>
        <w:rPr>
          <w:rFonts w:ascii="宋体" w:hAnsi="Times New Roman" w:eastAsia="宋体"/>
          <w:b w:val="false"/>
          <w:i w:val="false"/>
          <w:color w:val="000000"/>
          <w:sz w:val="22"/>
        </w:rPr>
        <w:t>生成的文件为：/home/trial/SYS/cuichangjian/excel/1.xlsx</w:t>
      </w:r>
    </w:p>
    <w:bookmarkEnd w:id="1928"/>
    <w:bookmarkStart w:name="u462ac4ee" w:id="1929"/>
    <w:p>
      <w:pPr>
        <w:numPr>
          <w:ilvl w:val="0"/>
          <w:numId w:val="463"/>
        </w:numPr>
        <w:spacing w:after="50" w:line="360" w:lineRule="auto" w:beforeLines="100"/>
        <w:ind w:left="360"/>
        <w:jc w:val="left"/>
      </w:pPr>
      <w:r>
        <w:rPr>
          <w:rFonts w:ascii="宋体" w:hAnsi="Times New Roman" w:eastAsia="宋体"/>
          <w:b w:val="false"/>
          <w:i w:val="false"/>
          <w:color w:val="000000"/>
          <w:sz w:val="22"/>
        </w:rPr>
        <w:t>在第 2 页的第 1 行、第 1 列插入数据</w:t>
      </w:r>
    </w:p>
    <w:bookmarkEnd w:id="1929"/>
    <w:bookmarkStart w:name="jLu6m" w:id="19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echo a s d f g h | tov -n2 | wExcel -t /home/trial/SYS/cuichangjian/excel/test.xlsx -o /home/trial/SYS/cuichangjian/excel/1.xlsx -s 2 -x 1 -y 1</w:t>
        <w:br/>
        <w:t xml:space="preserve">[trial@smartedu excel]$ </w:t>
        <w:br/>
      </w:r>
    </w:p>
    <w:bookmarkEnd w:id="1930"/>
    <w:bookmarkStart w:name="u75ac6095" w:id="1931"/>
    <w:p>
      <w:pPr>
        <w:spacing w:after="50" w:line="360" w:lineRule="auto" w:beforeLines="100"/>
        <w:ind w:left="0"/>
        <w:jc w:val="left"/>
      </w:pPr>
      <w:bookmarkStart w:name="vW98f" w:id="1932"/>
      <w:r>
        <w:rPr>
          <w:rFonts w:eastAsia="宋体" w:ascii="宋体"/>
        </w:rPr>
        <w:drawing>
          <wp:inline distT="0" distB="0" distL="0" distR="0">
            <wp:extent cx="4673600" cy="35213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2"/>
                    <a:stretch>
                      <a:fillRect/>
                    </a:stretch>
                  </pic:blipFill>
                  <pic:spPr>
                    <a:xfrm>
                      <a:off x="0" y="0"/>
                      <a:ext cx="4673600" cy="3521370"/>
                    </a:xfrm>
                    <a:prstGeom prst="rect">
                      <a:avLst/>
                    </a:prstGeom>
                  </pic:spPr>
                </pic:pic>
              </a:graphicData>
            </a:graphic>
          </wp:inline>
        </w:drawing>
      </w:r>
      <w:bookmarkEnd w:id="1932"/>
    </w:p>
    <w:bookmarkEnd w:id="1931"/>
    <w:bookmarkStart w:name="T3s5s" w:id="1933"/>
    <w:p>
      <w:pPr>
        <w:pStyle w:val="Heading4"/>
        <w:spacing w:after="50" w:line="360" w:lineRule="auto" w:beforeLines="100"/>
        <w:ind w:left="0"/>
        <w:jc w:val="left"/>
      </w:pPr>
      <w:r>
        <w:rPr>
          <w:rFonts w:ascii="宋体" w:hAnsi="Times New Roman" w:eastAsia="宋体"/>
        </w:rPr>
        <w:t>Ⅱ、从第 4 行 第 5 列开始插入</w:t>
      </w:r>
    </w:p>
    <w:bookmarkEnd w:id="1933"/>
    <w:bookmarkStart w:name="u949d4093" w:id="1934"/>
    <w:p>
      <w:pPr>
        <w:numPr>
          <w:ilvl w:val="0"/>
          <w:numId w:val="464"/>
        </w:numPr>
        <w:spacing w:after="50" w:line="360" w:lineRule="auto" w:beforeLines="100"/>
        <w:ind w:left="360"/>
        <w:jc w:val="left"/>
      </w:pPr>
      <w:r>
        <w:rPr>
          <w:rFonts w:ascii="宋体" w:hAnsi="Times New Roman" w:eastAsia="宋体"/>
          <w:b w:val="false"/>
          <w:i w:val="false"/>
          <w:color w:val="000000"/>
          <w:sz w:val="22"/>
        </w:rPr>
        <w:t>模板文件为：/home/trial/SYS/cuichangjian/excel/test.xlsx</w:t>
      </w:r>
    </w:p>
    <w:bookmarkEnd w:id="1934"/>
    <w:bookmarkStart w:name="u164dd52a" w:id="1935"/>
    <w:p>
      <w:pPr>
        <w:numPr>
          <w:ilvl w:val="0"/>
          <w:numId w:val="464"/>
        </w:numPr>
        <w:spacing w:after="50" w:line="360" w:lineRule="auto" w:beforeLines="100"/>
        <w:ind w:left="360"/>
        <w:jc w:val="left"/>
      </w:pPr>
      <w:r>
        <w:rPr>
          <w:rFonts w:ascii="宋体" w:hAnsi="Times New Roman" w:eastAsia="宋体"/>
          <w:b w:val="false"/>
          <w:i w:val="false"/>
          <w:color w:val="000000"/>
          <w:sz w:val="22"/>
        </w:rPr>
        <w:t>生成的文件为：/home/trial/SYS/cuichangjian/excel/2.xlsx</w:t>
      </w:r>
    </w:p>
    <w:bookmarkEnd w:id="1935"/>
    <w:bookmarkStart w:name="ubfad51db" w:id="1936"/>
    <w:p>
      <w:pPr>
        <w:numPr>
          <w:ilvl w:val="0"/>
          <w:numId w:val="464"/>
        </w:numPr>
        <w:spacing w:after="50" w:line="360" w:lineRule="auto" w:beforeLines="100"/>
        <w:ind w:left="360"/>
        <w:jc w:val="left"/>
      </w:pPr>
      <w:r>
        <w:rPr>
          <w:rFonts w:ascii="宋体" w:hAnsi="Times New Roman" w:eastAsia="宋体"/>
          <w:b w:val="false"/>
          <w:i w:val="false"/>
          <w:color w:val="000000"/>
          <w:sz w:val="22"/>
        </w:rPr>
        <w:t>在第 2 页的第 4 行、第 5 列插入数据</w:t>
      </w:r>
    </w:p>
    <w:bookmarkEnd w:id="1936"/>
    <w:bookmarkStart w:name="zwsbz" w:id="193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echo a s d f g h | tov -n2 | wExcel -t /home/trial/SYS/cuichangjian/excel/test.xlsx -o /home/trial/SYS/cuichangjian/excel/2.xlsx -s 2 -x 4 -y 5</w:t>
        <w:br/>
        <w:t xml:space="preserve">[trial@smartedu excel]$ </w:t>
        <w:br/>
      </w:r>
    </w:p>
    <w:bookmarkEnd w:id="1937"/>
    <w:bookmarkStart w:name="ucda1243f" w:id="1938"/>
    <w:p>
      <w:pPr>
        <w:spacing w:after="50" w:line="360" w:lineRule="auto" w:beforeLines="100"/>
        <w:ind w:left="0"/>
        <w:jc w:val="left"/>
      </w:pPr>
      <w:bookmarkStart w:name="U8wHe" w:id="1939"/>
      <w:r>
        <w:rPr>
          <w:rFonts w:eastAsia="宋体" w:ascii="宋体"/>
        </w:rPr>
        <w:drawing>
          <wp:inline distT="0" distB="0" distL="0" distR="0">
            <wp:extent cx="4741333" cy="337400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3"/>
                    <a:stretch>
                      <a:fillRect/>
                    </a:stretch>
                  </pic:blipFill>
                  <pic:spPr>
                    <a:xfrm>
                      <a:off x="0" y="0"/>
                      <a:ext cx="4741333" cy="3374008"/>
                    </a:xfrm>
                    <a:prstGeom prst="rect">
                      <a:avLst/>
                    </a:prstGeom>
                  </pic:spPr>
                </pic:pic>
              </a:graphicData>
            </a:graphic>
          </wp:inline>
        </w:drawing>
      </w:r>
      <w:bookmarkEnd w:id="1939"/>
    </w:p>
    <w:bookmarkEnd w:id="1938"/>
    <w:bookmarkStart w:name="axm8R" w:id="1940"/>
    <w:p>
      <w:pPr>
        <w:pStyle w:val="Heading2"/>
        <w:spacing w:after="50" w:line="360" w:lineRule="auto" w:beforeLines="100"/>
        <w:ind w:left="0"/>
        <w:jc w:val="left"/>
      </w:pPr>
      <w:r>
        <w:rPr>
          <w:rFonts w:ascii="宋体" w:hAnsi="Times New Roman" w:eastAsia="宋体"/>
        </w:rPr>
        <w:t>3、复制表格格式：</w:t>
      </w:r>
      <w:r>
        <w:rPr>
          <w:rFonts w:ascii="宋体" w:hAnsi="Courier New" w:eastAsia="宋体"/>
        </w:rPr>
        <w:t>copyStyle</w:t>
      </w:r>
    </w:p>
    <w:bookmarkEnd w:id="1940"/>
    <w:bookmarkStart w:name="AP5dj" w:id="1941"/>
    <w:p>
      <w:pPr>
        <w:pStyle w:val="Heading3"/>
        <w:spacing w:after="50" w:line="360" w:lineRule="auto" w:beforeLines="100"/>
        <w:ind w:left="0"/>
        <w:jc w:val="left"/>
      </w:pPr>
      <w:r>
        <w:rPr>
          <w:rFonts w:ascii="宋体" w:hAnsi="Times New Roman" w:eastAsia="宋体"/>
        </w:rPr>
        <w:t>①、语法</w:t>
      </w:r>
    </w:p>
    <w:bookmarkEnd w:id="1941"/>
    <w:bookmarkStart w:name="u4278c19b" w:id="1942"/>
    <w:p>
      <w:pPr>
        <w:spacing w:after="50" w:line="360" w:lineRule="auto" w:beforeLines="100"/>
        <w:ind w:left="0"/>
        <w:jc w:val="left"/>
      </w:pPr>
      <w:r>
        <w:rPr>
          <w:rFonts w:ascii="宋体" w:hAnsi="Courier New" w:eastAsia="宋体"/>
          <w:b w:val="false"/>
          <w:i w:val="false"/>
          <w:color w:val="000000"/>
          <w:sz w:val="22"/>
        </w:rPr>
        <w:t>copyStyle -f&lt;file&gt; [-s&lt;SheetNo&gt; -x&lt;1&gt; -y&lt;1&gt;] [-R&lt;range&gt;]</w:t>
      </w:r>
    </w:p>
    <w:bookmarkEnd w:id="1942"/>
    <w:bookmarkStart w:name="u38b1bc91" w:id="1943"/>
    <w:p>
      <w:pPr>
        <w:spacing w:after="50" w:line="360" w:lineRule="auto" w:beforeLines="100"/>
        <w:ind w:left="0"/>
        <w:jc w:val="left"/>
      </w:pPr>
      <w:r>
        <w:rPr>
          <w:rFonts w:ascii="宋体" w:hAnsi="Courier New" w:eastAsia="宋体"/>
          <w:b w:val="false"/>
          <w:i w:val="false"/>
          <w:color w:val="000000"/>
          <w:sz w:val="22"/>
        </w:rPr>
        <w:t>copyStyle -f&lt;指定要修改的表格&gt; [-s&lt;指定哪一页&gt; -x&lt;指定复制格式的横坐标&gt; -y&lt;指定复制格式的纵坐标&gt;] [-R&lt;指定复制到的坐标区间&gt;]</w:t>
      </w:r>
    </w:p>
    <w:bookmarkEnd w:id="1943"/>
    <w:bookmarkStart w:name="N1bEk" w:id="1944"/>
    <w:p>
      <w:pPr>
        <w:pStyle w:val="Heading3"/>
        <w:spacing w:after="50" w:line="360" w:lineRule="auto" w:beforeLines="100"/>
        <w:ind w:left="0"/>
        <w:jc w:val="left"/>
      </w:pPr>
      <w:r>
        <w:rPr>
          <w:rFonts w:ascii="宋体" w:hAnsi="Times New Roman" w:eastAsia="宋体"/>
        </w:rPr>
        <w:t>②、参数</w:t>
      </w:r>
    </w:p>
    <w:bookmarkEnd w:id="1944"/>
    <w:bookmarkStart w:name="u64a6364f" w:id="1945"/>
    <w:p>
      <w:pPr>
        <w:numPr>
          <w:ilvl w:val="0"/>
          <w:numId w:val="465"/>
        </w:numPr>
        <w:spacing w:after="50" w:line="360" w:lineRule="auto" w:beforeLines="100"/>
        <w:ind w:left="360"/>
        <w:jc w:val="left"/>
      </w:pPr>
      <w:r>
        <w:rPr>
          <w:rFonts w:ascii="宋体" w:hAnsi="Times New Roman" w:eastAsia="宋体"/>
          <w:b w:val="false"/>
          <w:i w:val="false"/>
          <w:color w:val="000000"/>
          <w:sz w:val="22"/>
        </w:rPr>
        <w:t>-f：指定要修改的表格，复制格式只能从索要修改的表格里复制</w:t>
      </w:r>
    </w:p>
    <w:bookmarkEnd w:id="1945"/>
    <w:bookmarkStart w:name="u9db2f3ca" w:id="1946"/>
    <w:p>
      <w:pPr>
        <w:numPr>
          <w:ilvl w:val="0"/>
          <w:numId w:val="465"/>
        </w:numPr>
        <w:spacing w:after="50" w:line="360" w:lineRule="auto" w:beforeLines="100"/>
        <w:ind w:left="360"/>
        <w:jc w:val="left"/>
      </w:pPr>
      <w:r>
        <w:rPr>
          <w:rFonts w:ascii="宋体" w:hAnsi="Times New Roman" w:eastAsia="宋体"/>
          <w:b w:val="false"/>
          <w:i w:val="false"/>
          <w:color w:val="000000"/>
          <w:sz w:val="22"/>
        </w:rPr>
        <w:t>-s：指定复制和修改的是哪一页</w:t>
      </w:r>
    </w:p>
    <w:bookmarkEnd w:id="1946"/>
    <w:bookmarkStart w:name="u247859ea" w:id="1947"/>
    <w:p>
      <w:pPr>
        <w:numPr>
          <w:ilvl w:val="0"/>
          <w:numId w:val="465"/>
        </w:numPr>
        <w:spacing w:after="50" w:line="360" w:lineRule="auto" w:beforeLines="100"/>
        <w:ind w:left="360"/>
        <w:jc w:val="left"/>
      </w:pPr>
      <w:r>
        <w:rPr>
          <w:rFonts w:ascii="宋体" w:hAnsi="Times New Roman" w:eastAsia="宋体"/>
          <w:b w:val="false"/>
          <w:i w:val="false"/>
          <w:color w:val="000000"/>
          <w:sz w:val="22"/>
        </w:rPr>
        <w:t>-x：指定复制格式的横坐标</w:t>
      </w:r>
    </w:p>
    <w:bookmarkEnd w:id="1947"/>
    <w:bookmarkStart w:name="u09caa709" w:id="1948"/>
    <w:p>
      <w:pPr>
        <w:numPr>
          <w:ilvl w:val="0"/>
          <w:numId w:val="465"/>
        </w:numPr>
        <w:spacing w:after="50" w:line="360" w:lineRule="auto" w:beforeLines="100"/>
        <w:ind w:left="360"/>
        <w:jc w:val="left"/>
      </w:pPr>
      <w:r>
        <w:rPr>
          <w:rFonts w:ascii="宋体" w:hAnsi="Times New Roman" w:eastAsia="宋体"/>
          <w:b w:val="false"/>
          <w:i w:val="false"/>
          <w:color w:val="000000"/>
          <w:sz w:val="22"/>
        </w:rPr>
        <w:t>-y：指定复制格式的纵坐标</w:t>
      </w:r>
    </w:p>
    <w:bookmarkEnd w:id="1948"/>
    <w:bookmarkStart w:name="u555f192d" w:id="1949"/>
    <w:p>
      <w:pPr>
        <w:numPr>
          <w:ilvl w:val="0"/>
          <w:numId w:val="465"/>
        </w:numPr>
        <w:spacing w:after="50" w:line="360" w:lineRule="auto" w:beforeLines="100"/>
        <w:ind w:left="360"/>
        <w:jc w:val="left"/>
      </w:pPr>
      <w:r>
        <w:rPr>
          <w:rFonts w:ascii="宋体" w:hAnsi="Times New Roman" w:eastAsia="宋体"/>
          <w:b w:val="false"/>
          <w:i w:val="false"/>
          <w:color w:val="000000"/>
          <w:sz w:val="22"/>
        </w:rPr>
        <w:t>-R：指定复制到的坐标区间</w:t>
      </w:r>
    </w:p>
    <w:bookmarkEnd w:id="1949"/>
    <w:bookmarkStart w:name="rFoR7" w:id="1950"/>
    <w:p>
      <w:pPr>
        <w:pStyle w:val="Heading3"/>
        <w:spacing w:after="50" w:line="360" w:lineRule="auto" w:beforeLines="100"/>
        <w:ind w:left="0"/>
        <w:jc w:val="left"/>
      </w:pPr>
      <w:r>
        <w:rPr>
          <w:rFonts w:ascii="宋体" w:hAnsi="Times New Roman" w:eastAsia="宋体"/>
        </w:rPr>
        <w:t>③、说明</w:t>
      </w:r>
    </w:p>
    <w:bookmarkEnd w:id="1950"/>
    <w:bookmarkStart w:name="ua44ad601" w:id="1951"/>
    <w:p>
      <w:pPr>
        <w:numPr>
          <w:ilvl w:val="0"/>
          <w:numId w:val="466"/>
        </w:numPr>
        <w:spacing w:after="50" w:line="360" w:lineRule="auto" w:beforeLines="100"/>
        <w:ind w:left="360"/>
        <w:jc w:val="left"/>
      </w:pPr>
      <w:r>
        <w:rPr>
          <w:rFonts w:ascii="宋体" w:hAnsi="Times New Roman" w:eastAsia="宋体"/>
          <w:b w:val="false"/>
          <w:i w:val="false"/>
          <w:color w:val="000000"/>
          <w:sz w:val="22"/>
        </w:rPr>
        <w:t>只能修改一个文件，不可以将格式从一个文件复制到另一个文件</w:t>
      </w:r>
    </w:p>
    <w:bookmarkEnd w:id="1951"/>
    <w:bookmarkStart w:name="ud094091b" w:id="1952"/>
    <w:p>
      <w:pPr>
        <w:numPr>
          <w:ilvl w:val="0"/>
          <w:numId w:val="466"/>
        </w:numPr>
        <w:spacing w:after="50" w:line="360" w:lineRule="auto" w:beforeLines="100"/>
        <w:ind w:left="360"/>
        <w:jc w:val="left"/>
      </w:pPr>
      <w:r>
        <w:rPr>
          <w:rFonts w:ascii="宋体" w:hAnsi="Times New Roman" w:eastAsia="宋体"/>
          <w:b w:val="false"/>
          <w:i w:val="false"/>
          <w:color w:val="000000"/>
          <w:sz w:val="22"/>
        </w:rPr>
        <w:t>只能对指定的文件进行修改，不可以输出为一个新的文件</w:t>
      </w:r>
    </w:p>
    <w:bookmarkEnd w:id="1952"/>
    <w:bookmarkStart w:name="dLCSy" w:id="1953"/>
    <w:p>
      <w:pPr>
        <w:pStyle w:val="Heading3"/>
        <w:spacing w:after="50" w:line="360" w:lineRule="auto" w:beforeLines="100"/>
        <w:ind w:left="0"/>
        <w:jc w:val="left"/>
      </w:pPr>
      <w:r>
        <w:rPr>
          <w:rFonts w:ascii="宋体" w:hAnsi="Times New Roman" w:eastAsia="宋体"/>
        </w:rPr>
        <w:t>④、案例</w:t>
      </w:r>
    </w:p>
    <w:bookmarkEnd w:id="1953"/>
    <w:bookmarkStart w:name="nOekL" w:id="1954"/>
    <w:p>
      <w:pPr>
        <w:pStyle w:val="Heading4"/>
        <w:spacing w:after="50" w:line="360" w:lineRule="auto" w:beforeLines="100"/>
        <w:ind w:left="0"/>
        <w:jc w:val="left"/>
      </w:pPr>
      <w:r>
        <w:rPr>
          <w:rFonts w:ascii="宋体" w:hAnsi="Times New Roman" w:eastAsia="宋体"/>
        </w:rPr>
        <w:t>Ⅰ、一般使用</w:t>
      </w:r>
    </w:p>
    <w:bookmarkEnd w:id="1954"/>
    <w:bookmarkStart w:name="U62Px" w:id="1955"/>
    <w:p>
      <w:pPr>
        <w:pStyle w:val="Heading5"/>
        <w:spacing w:after="50" w:line="360" w:lineRule="auto" w:beforeLines="100"/>
        <w:ind w:left="0"/>
        <w:jc w:val="left"/>
      </w:pPr>
      <w:r>
        <w:rPr>
          <w:rFonts w:ascii="宋体" w:hAnsi="Times New Roman" w:eastAsia="宋体"/>
        </w:rPr>
        <w:t>（1）、原表格</w:t>
      </w:r>
    </w:p>
    <w:bookmarkEnd w:id="1955"/>
    <w:bookmarkStart w:name="u5fb6151f" w:id="1956"/>
    <w:p>
      <w:pPr>
        <w:spacing w:after="50" w:line="360" w:lineRule="auto" w:beforeLines="100"/>
        <w:ind w:left="0"/>
        <w:jc w:val="left"/>
      </w:pPr>
      <w:bookmarkStart w:name="u303c8d88" w:id="1957"/>
      <w:r>
        <w:rPr>
          <w:rFonts w:eastAsia="宋体" w:ascii="宋体"/>
        </w:rPr>
        <w:drawing>
          <wp:inline distT="0" distB="0" distL="0" distR="0">
            <wp:extent cx="4707467" cy="29486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4"/>
                    <a:stretch>
                      <a:fillRect/>
                    </a:stretch>
                  </pic:blipFill>
                  <pic:spPr>
                    <a:xfrm>
                      <a:off x="0" y="0"/>
                      <a:ext cx="4707467" cy="2948620"/>
                    </a:xfrm>
                    <a:prstGeom prst="rect">
                      <a:avLst/>
                    </a:prstGeom>
                  </pic:spPr>
                </pic:pic>
              </a:graphicData>
            </a:graphic>
          </wp:inline>
        </w:drawing>
      </w:r>
      <w:bookmarkEnd w:id="1957"/>
    </w:p>
    <w:bookmarkEnd w:id="1956"/>
    <w:bookmarkStart w:name="lL2KY" w:id="1958"/>
    <w:p>
      <w:pPr>
        <w:pStyle w:val="Heading5"/>
        <w:spacing w:after="50" w:line="360" w:lineRule="auto" w:beforeLines="100"/>
        <w:ind w:left="0"/>
        <w:jc w:val="left"/>
      </w:pPr>
      <w:r>
        <w:rPr>
          <w:rFonts w:ascii="宋体" w:hAnsi="Times New Roman" w:eastAsia="宋体"/>
        </w:rPr>
        <w:t>（2）、 命令及结果</w:t>
      </w:r>
    </w:p>
    <w:bookmarkEnd w:id="1958"/>
    <w:bookmarkStart w:name="u2b81faa3" w:id="1959"/>
    <w:p>
      <w:pPr>
        <w:numPr>
          <w:ilvl w:val="0"/>
          <w:numId w:val="467"/>
        </w:numPr>
        <w:spacing w:after="50" w:line="360" w:lineRule="auto" w:beforeLines="100"/>
        <w:ind w:left="360"/>
        <w:jc w:val="left"/>
      </w:pPr>
      <w:r>
        <w:rPr>
          <w:rFonts w:ascii="宋体" w:hAnsi="Times New Roman" w:eastAsia="宋体"/>
          <w:b w:val="false"/>
          <w:i w:val="false"/>
          <w:color w:val="000000"/>
          <w:sz w:val="22"/>
        </w:rPr>
        <w:t>修改文件 /home/trial/SYS/cuichangjian/excel/2.xlsx 的格式</w:t>
      </w:r>
    </w:p>
    <w:bookmarkEnd w:id="1959"/>
    <w:bookmarkStart w:name="udb054715" w:id="1960"/>
    <w:p>
      <w:pPr>
        <w:numPr>
          <w:ilvl w:val="0"/>
          <w:numId w:val="467"/>
        </w:numPr>
        <w:spacing w:after="50" w:line="360" w:lineRule="auto" w:beforeLines="100"/>
        <w:ind w:left="360"/>
        <w:jc w:val="left"/>
      </w:pPr>
      <w:r>
        <w:rPr>
          <w:rFonts w:ascii="宋体" w:hAnsi="Times New Roman" w:eastAsia="宋体"/>
          <w:b w:val="false"/>
          <w:i w:val="false"/>
          <w:color w:val="000000"/>
          <w:sz w:val="22"/>
        </w:rPr>
        <w:t>选择其第 2 页的第 2 行、第 1 列的格式</w:t>
      </w:r>
    </w:p>
    <w:bookmarkEnd w:id="1960"/>
    <w:bookmarkStart w:name="u4778fcde" w:id="1961"/>
    <w:p>
      <w:pPr>
        <w:numPr>
          <w:ilvl w:val="0"/>
          <w:numId w:val="467"/>
        </w:numPr>
        <w:spacing w:after="50" w:line="360" w:lineRule="auto" w:beforeLines="100"/>
        <w:ind w:left="360"/>
        <w:jc w:val="left"/>
      </w:pPr>
      <w:r>
        <w:rPr>
          <w:rFonts w:ascii="宋体" w:hAnsi="Times New Roman" w:eastAsia="宋体"/>
          <w:b w:val="false"/>
          <w:i w:val="false"/>
          <w:color w:val="000000"/>
          <w:sz w:val="22"/>
        </w:rPr>
        <w:t>将其格式复制到 A10:B10 这个区间的表格中（包含）</w:t>
      </w:r>
    </w:p>
    <w:bookmarkEnd w:id="1961"/>
    <w:bookmarkStart w:name="nMZKt" w:id="196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copyStyle -f /home/trial/SYS/cuichangjian/excel/2.xlsx -s 2 -x 2 -y 1 -R A10:B10</w:t>
        <w:br/>
        <w:t xml:space="preserve">[trial@smartedu excel]$ </w:t>
        <w:br/>
      </w:r>
    </w:p>
    <w:bookmarkEnd w:id="1962"/>
    <w:bookmarkStart w:name="u3a52a316" w:id="1963"/>
    <w:p>
      <w:pPr>
        <w:spacing w:after="50" w:line="360" w:lineRule="auto" w:beforeLines="100"/>
        <w:ind w:left="0"/>
        <w:jc w:val="left"/>
      </w:pPr>
      <w:bookmarkStart w:name="ub9e9e4f0" w:id="1964"/>
      <w:r>
        <w:rPr>
          <w:rFonts w:eastAsia="宋体" w:ascii="宋体"/>
        </w:rPr>
        <w:drawing>
          <wp:inline distT="0" distB="0" distL="0" distR="0">
            <wp:extent cx="4758267" cy="292627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5"/>
                    <a:stretch>
                      <a:fillRect/>
                    </a:stretch>
                  </pic:blipFill>
                  <pic:spPr>
                    <a:xfrm>
                      <a:off x="0" y="0"/>
                      <a:ext cx="4758267" cy="2926274"/>
                    </a:xfrm>
                    <a:prstGeom prst="rect">
                      <a:avLst/>
                    </a:prstGeom>
                  </pic:spPr>
                </pic:pic>
              </a:graphicData>
            </a:graphic>
          </wp:inline>
        </w:drawing>
      </w:r>
      <w:bookmarkEnd w:id="1964"/>
    </w:p>
    <w:bookmarkEnd w:id="1963"/>
    <w:bookmarkStart w:name="AJbhl" w:id="1965"/>
    <w:p>
      <w:pPr>
        <w:pStyle w:val="Heading2"/>
        <w:spacing w:after="50" w:line="360" w:lineRule="auto" w:beforeLines="100"/>
        <w:ind w:left="0"/>
        <w:jc w:val="left"/>
      </w:pPr>
      <w:r>
        <w:rPr>
          <w:rFonts w:ascii="宋体" w:hAnsi="Times New Roman" w:eastAsia="宋体"/>
        </w:rPr>
        <w:t>4、隐藏某页表格：</w:t>
      </w:r>
      <w:r>
        <w:rPr>
          <w:rFonts w:ascii="宋体" w:hAnsi="Courier New" w:eastAsia="宋体"/>
        </w:rPr>
        <w:t>hideSheet</w:t>
      </w:r>
    </w:p>
    <w:bookmarkEnd w:id="1965"/>
    <w:bookmarkStart w:name="KUv81" w:id="1966"/>
    <w:p>
      <w:pPr>
        <w:pStyle w:val="Heading3"/>
        <w:spacing w:after="50" w:line="360" w:lineRule="auto" w:beforeLines="100"/>
        <w:ind w:left="0"/>
        <w:jc w:val="left"/>
      </w:pPr>
      <w:r>
        <w:rPr>
          <w:rFonts w:ascii="宋体" w:hAnsi="Times New Roman" w:eastAsia="宋体"/>
        </w:rPr>
        <w:t>①、语法</w:t>
      </w:r>
    </w:p>
    <w:bookmarkEnd w:id="1966"/>
    <w:bookmarkStart w:name="ud0f4e8a9" w:id="1967"/>
    <w:p>
      <w:pPr>
        <w:spacing w:after="50" w:line="360" w:lineRule="auto" w:beforeLines="100"/>
        <w:ind w:left="0"/>
        <w:jc w:val="left"/>
      </w:pPr>
      <w:r>
        <w:rPr>
          <w:rFonts w:ascii="宋体" w:hAnsi="Courier New" w:eastAsia="宋体"/>
          <w:b w:val="false"/>
          <w:i w:val="false"/>
          <w:color w:val="000000"/>
          <w:sz w:val="22"/>
        </w:rPr>
        <w:t>HideSheet -f&lt;file&gt; [-s&lt;SheetNo&gt; ...]</w:t>
      </w:r>
    </w:p>
    <w:bookmarkEnd w:id="1967"/>
    <w:bookmarkStart w:name="u6ca5f02b" w:id="1968"/>
    <w:p>
      <w:pPr>
        <w:spacing w:after="50" w:line="360" w:lineRule="auto" w:beforeLines="100"/>
        <w:ind w:left="0"/>
        <w:jc w:val="left"/>
      </w:pPr>
      <w:r>
        <w:rPr>
          <w:rFonts w:ascii="宋体" w:hAnsi="Courier New" w:eastAsia="宋体"/>
          <w:b w:val="false"/>
          <w:i w:val="false"/>
          <w:color w:val="000000"/>
          <w:sz w:val="22"/>
        </w:rPr>
        <w:t>HideSheet -f&lt;指定要进行操作的文件&gt; [-s&lt;指定要隐藏的页&gt; ...]</w:t>
      </w:r>
    </w:p>
    <w:bookmarkEnd w:id="1968"/>
    <w:bookmarkStart w:name="YOOvK" w:id="1969"/>
    <w:p>
      <w:pPr>
        <w:pStyle w:val="Heading3"/>
        <w:spacing w:after="50" w:line="360" w:lineRule="auto" w:beforeLines="100"/>
        <w:ind w:left="0"/>
        <w:jc w:val="left"/>
      </w:pPr>
      <w:r>
        <w:rPr>
          <w:rFonts w:ascii="宋体" w:hAnsi="Times New Roman" w:eastAsia="宋体"/>
        </w:rPr>
        <w:t>②、参数</w:t>
      </w:r>
    </w:p>
    <w:bookmarkEnd w:id="1969"/>
    <w:bookmarkStart w:name="u9108151b" w:id="1970"/>
    <w:p>
      <w:pPr>
        <w:numPr>
          <w:ilvl w:val="0"/>
          <w:numId w:val="468"/>
        </w:numPr>
        <w:spacing w:after="50" w:line="360" w:lineRule="auto" w:beforeLines="100"/>
        <w:ind w:left="360"/>
        <w:jc w:val="left"/>
      </w:pPr>
      <w:r>
        <w:rPr>
          <w:rFonts w:ascii="宋体" w:hAnsi="Times New Roman" w:eastAsia="宋体"/>
          <w:b w:val="false"/>
          <w:i w:val="false"/>
          <w:color w:val="000000"/>
          <w:sz w:val="22"/>
        </w:rPr>
        <w:t>-f：指定要进行操作的文件</w:t>
      </w:r>
    </w:p>
    <w:bookmarkEnd w:id="1970"/>
    <w:bookmarkStart w:name="u82fe5edc" w:id="1971"/>
    <w:p>
      <w:pPr>
        <w:numPr>
          <w:ilvl w:val="0"/>
          <w:numId w:val="468"/>
        </w:numPr>
        <w:spacing w:after="50" w:line="360" w:lineRule="auto" w:beforeLines="100"/>
        <w:ind w:left="360"/>
        <w:jc w:val="left"/>
      </w:pPr>
      <w:r>
        <w:rPr>
          <w:rFonts w:ascii="宋体" w:hAnsi="Times New Roman" w:eastAsia="宋体"/>
          <w:b w:val="false"/>
          <w:i w:val="false"/>
          <w:color w:val="000000"/>
          <w:sz w:val="22"/>
        </w:rPr>
        <w:t xml:space="preserve">-s：指定要隐藏的页；可以指定多个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参数</w:t>
      </w:r>
    </w:p>
    <w:bookmarkEnd w:id="1971"/>
    <w:bookmarkStart w:name="hv5QT" w:id="1972"/>
    <w:p>
      <w:pPr>
        <w:pStyle w:val="Heading3"/>
        <w:spacing w:after="50" w:line="360" w:lineRule="auto" w:beforeLines="100"/>
        <w:ind w:left="0"/>
        <w:jc w:val="left"/>
      </w:pPr>
      <w:r>
        <w:rPr>
          <w:rFonts w:ascii="宋体" w:hAnsi="Times New Roman" w:eastAsia="宋体"/>
        </w:rPr>
        <w:t>③、说明</w:t>
      </w:r>
    </w:p>
    <w:bookmarkEnd w:id="1972"/>
    <w:bookmarkStart w:name="u5aff3107" w:id="1973"/>
    <w:p>
      <w:pPr>
        <w:numPr>
          <w:ilvl w:val="0"/>
          <w:numId w:val="469"/>
        </w:numPr>
        <w:spacing w:after="50" w:line="360" w:lineRule="auto" w:beforeLines="100"/>
        <w:ind w:left="360"/>
        <w:jc w:val="left"/>
      </w:pPr>
      <w:r>
        <w:rPr>
          <w:rFonts w:ascii="宋体" w:hAnsi="Times New Roman" w:eastAsia="宋体"/>
          <w:b w:val="false"/>
          <w:i w:val="false"/>
          <w:color w:val="000000"/>
          <w:sz w:val="22"/>
        </w:rPr>
        <w:t>只能对指定的文件进行修改，不可以输出为一个新的文件</w:t>
      </w:r>
    </w:p>
    <w:bookmarkEnd w:id="1973"/>
    <w:bookmarkStart w:name="zdbGp" w:id="1974"/>
    <w:p>
      <w:pPr>
        <w:pStyle w:val="Heading3"/>
        <w:spacing w:after="50" w:line="360" w:lineRule="auto" w:beforeLines="100"/>
        <w:ind w:left="0"/>
        <w:jc w:val="left"/>
      </w:pPr>
      <w:r>
        <w:rPr>
          <w:rFonts w:ascii="宋体" w:hAnsi="Times New Roman" w:eastAsia="宋体"/>
        </w:rPr>
        <w:t>④、案例</w:t>
      </w:r>
    </w:p>
    <w:bookmarkEnd w:id="1974"/>
    <w:bookmarkStart w:name="mGs5C" w:id="1975"/>
    <w:p>
      <w:pPr>
        <w:pStyle w:val="Heading4"/>
        <w:spacing w:after="50" w:line="360" w:lineRule="auto" w:beforeLines="100"/>
        <w:ind w:left="0"/>
        <w:jc w:val="left"/>
      </w:pPr>
      <w:r>
        <w:rPr>
          <w:rFonts w:ascii="宋体" w:hAnsi="Times New Roman" w:eastAsia="宋体"/>
        </w:rPr>
        <w:t>Ⅰ、一般使用</w:t>
      </w:r>
    </w:p>
    <w:bookmarkEnd w:id="1975"/>
    <w:bookmarkStart w:name="PcwTm" w:id="1976"/>
    <w:p>
      <w:pPr>
        <w:pStyle w:val="Heading5"/>
        <w:spacing w:after="50" w:line="360" w:lineRule="auto" w:beforeLines="100"/>
        <w:ind w:left="0"/>
        <w:jc w:val="left"/>
      </w:pPr>
      <w:r>
        <w:rPr>
          <w:rFonts w:ascii="宋体" w:hAnsi="Times New Roman" w:eastAsia="宋体"/>
        </w:rPr>
        <w:t>（1）、原始表格</w:t>
      </w:r>
    </w:p>
    <w:bookmarkEnd w:id="1976"/>
    <w:bookmarkStart w:name="u69978244" w:id="1977"/>
    <w:p>
      <w:pPr>
        <w:spacing w:after="50" w:line="360" w:lineRule="auto" w:beforeLines="100"/>
        <w:ind w:left="0"/>
        <w:jc w:val="left"/>
      </w:pPr>
      <w:bookmarkStart w:name="ua71e3086" w:id="1978"/>
      <w:r>
        <w:rPr>
          <w:rFonts w:eastAsia="宋体" w:ascii="宋体"/>
        </w:rPr>
        <w:drawing>
          <wp:inline distT="0" distB="0" distL="0" distR="0">
            <wp:extent cx="5130800" cy="6692553"/>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6"/>
                    <a:stretch>
                      <a:fillRect/>
                    </a:stretch>
                  </pic:blipFill>
                  <pic:spPr>
                    <a:xfrm>
                      <a:off x="0" y="0"/>
                      <a:ext cx="5130800" cy="6692553"/>
                    </a:xfrm>
                    <a:prstGeom prst="rect">
                      <a:avLst/>
                    </a:prstGeom>
                  </pic:spPr>
                </pic:pic>
              </a:graphicData>
            </a:graphic>
          </wp:inline>
        </w:drawing>
      </w:r>
      <w:bookmarkEnd w:id="1978"/>
    </w:p>
    <w:bookmarkEnd w:id="1977"/>
    <w:bookmarkStart w:name="dhHoU" w:id="1979"/>
    <w:p>
      <w:pPr>
        <w:pStyle w:val="Heading5"/>
        <w:spacing w:after="50" w:line="360" w:lineRule="auto" w:beforeLines="100"/>
        <w:ind w:left="0"/>
        <w:jc w:val="left"/>
      </w:pPr>
      <w:r>
        <w:rPr>
          <w:rFonts w:ascii="宋体" w:hAnsi="Times New Roman" w:eastAsia="宋体"/>
        </w:rPr>
        <w:t>（2）、命令及结果</w:t>
      </w:r>
    </w:p>
    <w:bookmarkEnd w:id="1979"/>
    <w:bookmarkStart w:name="ub2d99be4" w:id="1980"/>
    <w:p>
      <w:pPr>
        <w:numPr>
          <w:ilvl w:val="0"/>
          <w:numId w:val="470"/>
        </w:numPr>
        <w:spacing w:after="50" w:line="360" w:lineRule="auto" w:beforeLines="100"/>
        <w:ind w:left="360"/>
        <w:jc w:val="left"/>
      </w:pPr>
      <w:r>
        <w:rPr>
          <w:rFonts w:ascii="宋体" w:hAnsi="Times New Roman" w:eastAsia="宋体"/>
          <w:b w:val="false"/>
          <w:i w:val="false"/>
          <w:color w:val="000000"/>
          <w:sz w:val="22"/>
        </w:rPr>
        <w:t>隐藏文件 /home/trial/SYS/cuichangjian/excel/2.xlsx 的页</w:t>
      </w:r>
    </w:p>
    <w:bookmarkEnd w:id="1980"/>
    <w:bookmarkStart w:name="u9dde8126" w:id="1981"/>
    <w:p>
      <w:pPr>
        <w:numPr>
          <w:ilvl w:val="0"/>
          <w:numId w:val="470"/>
        </w:numPr>
        <w:spacing w:after="50" w:line="360" w:lineRule="auto" w:beforeLines="100"/>
        <w:ind w:left="360"/>
        <w:jc w:val="left"/>
      </w:pPr>
      <w:r>
        <w:rPr>
          <w:rFonts w:ascii="宋体" w:hAnsi="Times New Roman" w:eastAsia="宋体"/>
          <w:b w:val="false"/>
          <w:i w:val="false"/>
          <w:color w:val="000000"/>
          <w:sz w:val="22"/>
        </w:rPr>
        <w:t>选择其第 2 页和第 3 页进行隐藏</w:t>
      </w:r>
    </w:p>
    <w:bookmarkEnd w:id="1981"/>
    <w:bookmarkStart w:name="KQRe4" w:id="19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hideSheet -f /home/trial/SYS/cuichangjian/excel/2.xlsx -s 3 -s 4</w:t>
        <w:br/>
        <w:t xml:space="preserve">[trial@smartedu excel]$ </w:t>
        <w:br/>
      </w:r>
    </w:p>
    <w:bookmarkEnd w:id="1982"/>
    <w:bookmarkStart w:name="u1642027e" w:id="1983"/>
    <w:p>
      <w:pPr>
        <w:spacing w:after="50" w:line="360" w:lineRule="auto" w:beforeLines="100"/>
        <w:ind w:left="0"/>
        <w:jc w:val="left"/>
      </w:pPr>
      <w:bookmarkStart w:name="u132ad247" w:id="1984"/>
      <w:r>
        <w:rPr>
          <w:rFonts w:eastAsia="宋体" w:ascii="宋体"/>
        </w:rPr>
        <w:drawing>
          <wp:inline distT="0" distB="0" distL="0" distR="0">
            <wp:extent cx="4842933" cy="659474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7"/>
                    <a:stretch>
                      <a:fillRect/>
                    </a:stretch>
                  </pic:blipFill>
                  <pic:spPr>
                    <a:xfrm>
                      <a:off x="0" y="0"/>
                      <a:ext cx="4842933" cy="6594742"/>
                    </a:xfrm>
                    <a:prstGeom prst="rect">
                      <a:avLst/>
                    </a:prstGeom>
                  </pic:spPr>
                </pic:pic>
              </a:graphicData>
            </a:graphic>
          </wp:inline>
        </w:drawing>
      </w:r>
      <w:bookmarkEnd w:id="1984"/>
    </w:p>
    <w:bookmarkEnd w:id="1983"/>
    <w:bookmarkStart w:name="MBUId" w:id="1985"/>
    <w:p>
      <w:pPr>
        <w:pStyle w:val="Heading2"/>
        <w:spacing w:after="50" w:line="360" w:lineRule="auto" w:beforeLines="100"/>
        <w:ind w:left="0"/>
        <w:jc w:val="left"/>
      </w:pPr>
      <w:r>
        <w:rPr>
          <w:rFonts w:ascii="宋体" w:hAnsi="Times New Roman" w:eastAsia="宋体"/>
          <w:color w:val="f5222d"/>
        </w:rPr>
        <w:t>5、</w:t>
      </w:r>
      <w:r>
        <w:rPr>
          <w:rFonts w:ascii="宋体" w:hAnsi="Times New Roman" w:eastAsia="宋体"/>
          <w:color w:val="e8323c"/>
        </w:rPr>
        <w:t>处理表格：</w:t>
      </w:r>
      <w:r>
        <w:rPr>
          <w:rFonts w:ascii="宋体" w:hAnsi="Courier New" w:eastAsia="宋体"/>
          <w:color w:val="e8323c"/>
        </w:rPr>
        <w:t>mkExcel</w:t>
      </w:r>
    </w:p>
    <w:bookmarkEnd w:id="1985"/>
    <w:bookmarkStart w:name="dHu70" w:id="1986"/>
    <w:p>
      <w:pPr>
        <w:pStyle w:val="Heading3"/>
        <w:spacing w:after="50" w:line="360" w:lineRule="auto" w:beforeLines="100"/>
        <w:ind w:left="0"/>
        <w:jc w:val="left"/>
      </w:pPr>
      <w:r>
        <w:rPr>
          <w:rFonts w:ascii="宋体" w:hAnsi="Times New Roman" w:eastAsia="宋体"/>
        </w:rPr>
        <w:t>①、语法</w:t>
      </w:r>
    </w:p>
    <w:bookmarkEnd w:id="1986"/>
    <w:bookmarkStart w:name="u78b57067" w:id="1987"/>
    <w:p>
      <w:pPr>
        <w:spacing w:after="50" w:line="360" w:lineRule="auto" w:beforeLines="100"/>
        <w:ind w:left="0"/>
        <w:jc w:val="left"/>
      </w:pPr>
      <w:r>
        <w:rPr>
          <w:rFonts w:ascii="宋体" w:hAnsi="Courier New" w:eastAsia="宋体"/>
          <w:b w:val="false"/>
          <w:i w:val="false"/>
          <w:color w:val="000000"/>
          <w:sz w:val="22"/>
        </w:rPr>
        <w:t>mkExcel -t&lt;template.xls&gt; -o&lt;output.xls&gt; [-d&lt;c&gt;] -S&lt;script&gt;</w:t>
      </w:r>
    </w:p>
    <w:bookmarkEnd w:id="1987"/>
    <w:bookmarkStart w:name="u515ae090" w:id="1988"/>
    <w:p>
      <w:pPr>
        <w:spacing w:after="50" w:line="360" w:lineRule="auto" w:beforeLines="100"/>
        <w:ind w:left="0"/>
        <w:jc w:val="left"/>
      </w:pPr>
      <w:r>
        <w:rPr>
          <w:rFonts w:ascii="宋体" w:hAnsi="Courier New" w:eastAsia="宋体"/>
          <w:b w:val="false"/>
          <w:i w:val="false"/>
          <w:color w:val="000000"/>
          <w:sz w:val="22"/>
        </w:rPr>
        <w:t>mkExcel -t&lt;template.xls&gt; -o&lt;output.xls&gt; [-d&lt;c&gt;] -S&lt;script&gt;</w:t>
      </w:r>
    </w:p>
    <w:bookmarkEnd w:id="1988"/>
    <w:bookmarkStart w:name="oFd8P" w:id="1989"/>
    <w:p>
      <w:pPr>
        <w:pStyle w:val="Heading3"/>
        <w:spacing w:after="50" w:line="360" w:lineRule="auto" w:beforeLines="100"/>
        <w:ind w:left="0"/>
        <w:jc w:val="left"/>
      </w:pPr>
      <w:r>
        <w:rPr>
          <w:rFonts w:ascii="宋体" w:hAnsi="Times New Roman" w:eastAsia="宋体"/>
        </w:rPr>
        <w:t>②、参数</w:t>
      </w:r>
    </w:p>
    <w:bookmarkEnd w:id="1989"/>
    <w:bookmarkStart w:name="uecdf2390" w:id="1990"/>
    <w:p>
      <w:pPr>
        <w:numPr>
          <w:ilvl w:val="0"/>
          <w:numId w:val="471"/>
        </w:numPr>
        <w:spacing w:after="50" w:line="360" w:lineRule="auto" w:beforeLines="100"/>
        <w:ind w:left="360"/>
        <w:jc w:val="left"/>
      </w:pPr>
      <w:r>
        <w:rPr>
          <w:rFonts w:ascii="宋体" w:hAnsi="Times New Roman" w:eastAsia="宋体"/>
          <w:b w:val="false"/>
          <w:i w:val="false"/>
          <w:color w:val="000000"/>
          <w:sz w:val="22"/>
        </w:rPr>
        <w:t>-t：指定要将数据放入的表格模板文件，必须是存在的文件</w:t>
      </w:r>
    </w:p>
    <w:bookmarkEnd w:id="1990"/>
    <w:bookmarkStart w:name="uf26d9432" w:id="1991"/>
    <w:p>
      <w:pPr>
        <w:numPr>
          <w:ilvl w:val="0"/>
          <w:numId w:val="471"/>
        </w:numPr>
        <w:spacing w:after="50" w:line="360" w:lineRule="auto" w:beforeLines="100"/>
        <w:ind w:left="360"/>
        <w:jc w:val="left"/>
      </w:pPr>
      <w:r>
        <w:rPr>
          <w:rFonts w:ascii="宋体" w:hAnsi="Times New Roman" w:eastAsia="宋体"/>
          <w:b w:val="false"/>
          <w:i w:val="false"/>
          <w:color w:val="000000"/>
          <w:sz w:val="22"/>
        </w:rPr>
        <w:t>-o：数据处理完毕后，生成的文件名称，即做成的表格</w:t>
      </w:r>
    </w:p>
    <w:bookmarkEnd w:id="1991"/>
    <w:bookmarkStart w:name="u5a6638f1" w:id="1992"/>
    <w:p>
      <w:pPr>
        <w:numPr>
          <w:ilvl w:val="0"/>
          <w:numId w:val="471"/>
        </w:numPr>
        <w:spacing w:after="50" w:line="360" w:lineRule="auto" w:beforeLines="100"/>
        <w:ind w:left="360"/>
        <w:jc w:val="left"/>
      </w:pPr>
      <w:r>
        <w:rPr>
          <w:rFonts w:ascii="宋体" w:hAnsi="Times New Roman" w:eastAsia="宋体"/>
          <w:b w:val="false"/>
          <w:i w:val="false"/>
          <w:color w:val="000000"/>
          <w:sz w:val="22"/>
        </w:rPr>
        <w:t>-d：字符拆分器；当输入文件的类型为 csv 时，可以使用该参数</w:t>
      </w:r>
    </w:p>
    <w:bookmarkEnd w:id="1992"/>
    <w:bookmarkStart w:name="ua42ee555" w:id="1993"/>
    <w:p>
      <w:pPr>
        <w:numPr>
          <w:ilvl w:val="0"/>
          <w:numId w:val="471"/>
        </w:numPr>
        <w:spacing w:after="50" w:line="360" w:lineRule="auto" w:beforeLines="100"/>
        <w:ind w:left="360"/>
        <w:jc w:val="left"/>
      </w:pPr>
      <w:r>
        <w:rPr>
          <w:rFonts w:ascii="宋体" w:hAnsi="Times New Roman" w:eastAsia="宋体"/>
          <w:b w:val="false"/>
          <w:i w:val="false"/>
          <w:color w:val="000000"/>
          <w:sz w:val="22"/>
        </w:rPr>
        <w:t>-S：指定进行操作的方式</w:t>
      </w:r>
    </w:p>
    <w:bookmarkEnd w:id="1993"/>
    <w:bookmarkStart w:name="u05521a67" w:id="1994"/>
    <w:p>
      <w:pPr>
        <w:numPr>
          <w:ilvl w:val="1"/>
          <w:numId w:val="472"/>
        </w:numPr>
        <w:spacing w:after="50" w:line="360" w:lineRule="auto" w:beforeLines="100"/>
        <w:ind w:left="720"/>
        <w:jc w:val="left"/>
      </w:pPr>
      <w:r>
        <w:rPr>
          <w:rFonts w:ascii="宋体" w:hAnsi="Times New Roman" w:eastAsia="宋体"/>
          <w:b w:val="false"/>
          <w:i w:val="false"/>
          <w:color w:val="000000"/>
          <w:sz w:val="22"/>
        </w:rPr>
        <w:t>FILLDATA：插入数据</w:t>
      </w:r>
    </w:p>
    <w:bookmarkEnd w:id="1994"/>
    <w:bookmarkStart w:name="ue9daed58" w:id="1995"/>
    <w:p>
      <w:pPr>
        <w:numPr>
          <w:ilvl w:val="1"/>
          <w:numId w:val="472"/>
        </w:numPr>
        <w:spacing w:after="50" w:line="360" w:lineRule="auto" w:beforeLines="100"/>
        <w:ind w:left="720"/>
        <w:jc w:val="left"/>
      </w:pPr>
      <w:r>
        <w:rPr>
          <w:rFonts w:ascii="宋体" w:hAnsi="Times New Roman" w:eastAsia="宋体"/>
          <w:b w:val="false"/>
          <w:i w:val="false"/>
          <w:color w:val="000000"/>
          <w:sz w:val="22"/>
        </w:rPr>
        <w:t>INSROW：在指定行的上面插入行</w:t>
      </w:r>
    </w:p>
    <w:bookmarkEnd w:id="1995"/>
    <w:bookmarkStart w:name="u2ddab6e4" w:id="1996"/>
    <w:p>
      <w:pPr>
        <w:numPr>
          <w:ilvl w:val="1"/>
          <w:numId w:val="472"/>
        </w:numPr>
        <w:spacing w:after="50" w:line="360" w:lineRule="auto" w:beforeLines="100"/>
        <w:ind w:left="720"/>
        <w:jc w:val="left"/>
      </w:pPr>
      <w:r>
        <w:rPr>
          <w:rFonts w:ascii="宋体" w:hAnsi="Times New Roman" w:eastAsia="宋体"/>
          <w:b w:val="false"/>
          <w:i w:val="false"/>
          <w:color w:val="000000"/>
          <w:sz w:val="22"/>
        </w:rPr>
        <w:t>DELROW：从指定行开始删除行</w:t>
      </w:r>
    </w:p>
    <w:bookmarkEnd w:id="1996"/>
    <w:bookmarkStart w:name="ub7b725ac" w:id="1997"/>
    <w:p>
      <w:pPr>
        <w:numPr>
          <w:ilvl w:val="1"/>
          <w:numId w:val="472"/>
        </w:numPr>
        <w:spacing w:after="50" w:line="360" w:lineRule="auto" w:beforeLines="100"/>
        <w:ind w:left="720"/>
        <w:jc w:val="left"/>
      </w:pPr>
      <w:r>
        <w:rPr>
          <w:rFonts w:ascii="宋体" w:hAnsi="Times New Roman" w:eastAsia="宋体"/>
          <w:b w:val="false"/>
          <w:i w:val="false"/>
          <w:color w:val="000000"/>
          <w:sz w:val="22"/>
        </w:rPr>
        <w:t>SHEETNAME：设置指定页的名称</w:t>
      </w:r>
    </w:p>
    <w:bookmarkEnd w:id="1997"/>
    <w:bookmarkStart w:name="u44ed0d1e" w:id="1998"/>
    <w:p>
      <w:pPr>
        <w:numPr>
          <w:ilvl w:val="1"/>
          <w:numId w:val="472"/>
        </w:numPr>
        <w:spacing w:after="50" w:line="360" w:lineRule="auto" w:beforeLines="100"/>
        <w:ind w:left="720"/>
        <w:jc w:val="left"/>
      </w:pPr>
      <w:r>
        <w:rPr>
          <w:rFonts w:ascii="宋体" w:hAnsi="Times New Roman" w:eastAsia="宋体"/>
          <w:b w:val="false"/>
          <w:i w:val="false"/>
          <w:color w:val="000000"/>
          <w:sz w:val="22"/>
        </w:rPr>
        <w:t>HIDESHEET：隐藏指定页</w:t>
      </w:r>
    </w:p>
    <w:bookmarkEnd w:id="1998"/>
    <w:bookmarkStart w:name="u9b30bc47" w:id="1999"/>
    <w:p>
      <w:pPr>
        <w:numPr>
          <w:ilvl w:val="1"/>
          <w:numId w:val="472"/>
        </w:numPr>
        <w:spacing w:after="50" w:line="360" w:lineRule="auto" w:beforeLines="100"/>
        <w:ind w:left="720"/>
        <w:jc w:val="left"/>
      </w:pPr>
      <w:r>
        <w:rPr>
          <w:rFonts w:ascii="宋体" w:hAnsi="Times New Roman" w:eastAsia="宋体"/>
          <w:b w:val="false"/>
          <w:i w:val="false"/>
          <w:color w:val="000000"/>
          <w:sz w:val="22"/>
        </w:rPr>
        <w:t>HIDECOL：隐藏列</w:t>
      </w:r>
    </w:p>
    <w:bookmarkEnd w:id="1999"/>
    <w:bookmarkStart w:name="u1af41c48" w:id="2000"/>
    <w:p>
      <w:pPr>
        <w:numPr>
          <w:ilvl w:val="1"/>
          <w:numId w:val="472"/>
        </w:numPr>
        <w:spacing w:after="50" w:line="360" w:lineRule="auto" w:beforeLines="100"/>
        <w:ind w:left="720"/>
        <w:jc w:val="left"/>
      </w:pPr>
      <w:r>
        <w:rPr>
          <w:rFonts w:ascii="宋体" w:hAnsi="Times New Roman" w:eastAsia="宋体"/>
          <w:b w:val="false"/>
          <w:i w:val="false"/>
          <w:color w:val="000000"/>
          <w:sz w:val="22"/>
        </w:rPr>
        <w:t>COPYSTYLE：复制格式</w:t>
      </w:r>
    </w:p>
    <w:bookmarkEnd w:id="2000"/>
    <w:bookmarkStart w:name="uc31d8ecb" w:id="2001"/>
    <w:p>
      <w:pPr>
        <w:numPr>
          <w:ilvl w:val="1"/>
          <w:numId w:val="472"/>
        </w:numPr>
        <w:spacing w:after="50" w:line="360" w:lineRule="auto" w:beforeLines="100"/>
        <w:ind w:left="720"/>
        <w:jc w:val="left"/>
      </w:pPr>
      <w:r>
        <w:rPr>
          <w:rFonts w:ascii="宋体" w:hAnsi="Times New Roman" w:eastAsia="宋体"/>
          <w:b w:val="false"/>
          <w:i w:val="false"/>
          <w:color w:val="000000"/>
          <w:sz w:val="22"/>
        </w:rPr>
        <w:t>VMERGECELL：合并单元格</w:t>
      </w:r>
    </w:p>
    <w:bookmarkEnd w:id="2001"/>
    <w:bookmarkStart w:name="u55b1b135" w:id="2002"/>
    <w:p>
      <w:pPr>
        <w:numPr>
          <w:ilvl w:val="0"/>
          <w:numId w:val="473"/>
        </w:numPr>
        <w:spacing w:after="50" w:line="360" w:lineRule="auto" w:beforeLines="100"/>
        <w:ind w:left="360"/>
        <w:jc w:val="left"/>
      </w:pPr>
      <w:r>
        <w:rPr>
          <w:rFonts w:ascii="宋体" w:hAnsi="Times New Roman" w:eastAsia="宋体"/>
          <w:b w:val="false"/>
          <w:i w:val="false"/>
          <w:color w:val="000000"/>
          <w:sz w:val="22"/>
        </w:rPr>
        <w:t xml:space="preserve">参数 </w:t>
      </w:r>
      <w:r>
        <w:rPr>
          <w:rFonts w:ascii="宋体" w:hAnsi="Courier New" w:eastAsia="宋体"/>
          <w:b w:val="false"/>
          <w:i w:val="false"/>
          <w:color w:val="000000"/>
          <w:sz w:val="22"/>
        </w:rPr>
        <w:t>-S</w:t>
      </w:r>
      <w:r>
        <w:rPr>
          <w:rFonts w:ascii="宋体" w:hAnsi="Times New Roman" w:eastAsia="宋体"/>
          <w:b w:val="false"/>
          <w:i w:val="false"/>
          <w:color w:val="000000"/>
          <w:sz w:val="22"/>
        </w:rPr>
        <w:t xml:space="preserve"> 中设置左表的方式有两种</w:t>
      </w:r>
    </w:p>
    <w:bookmarkEnd w:id="2002"/>
    <w:bookmarkStart w:name="ufa749b0d" w:id="2003"/>
    <w:p>
      <w:pPr>
        <w:numPr>
          <w:ilvl w:val="1"/>
          <w:numId w:val="474"/>
        </w:numPr>
        <w:spacing w:after="50" w:line="360" w:lineRule="auto" w:beforeLines="100"/>
        <w:ind w:left="720"/>
        <w:jc w:val="left"/>
      </w:pPr>
      <w:r>
        <w:rPr>
          <w:rFonts w:ascii="宋体" w:hAnsi="Times New Roman" w:eastAsia="宋体"/>
          <w:b w:val="false"/>
          <w:i w:val="false"/>
          <w:color w:val="000000"/>
          <w:sz w:val="22"/>
        </w:rPr>
        <w:t xml:space="preserve">标记示例： </w:t>
      </w:r>
      <w:r>
        <w:rPr>
          <w:rFonts w:ascii="宋体" w:hAnsi="Courier New" w:eastAsia="宋体"/>
          <w:b w:val="false"/>
          <w:i w:val="false"/>
          <w:color w:val="000000"/>
          <w:sz w:val="22"/>
        </w:rPr>
        <w:t>COPYSTYLE 2 A2 A10:C12</w:t>
      </w:r>
      <w:r>
        <w:rPr>
          <w:rFonts w:ascii="宋体" w:hAnsi="Times New Roman" w:eastAsia="宋体"/>
          <w:b w:val="false"/>
          <w:i w:val="false"/>
          <w:color w:val="000000"/>
          <w:sz w:val="22"/>
        </w:rPr>
        <w:t>；将第 2 页的 A2 单元格的格式复制到 A10:C12 这个单元格区间中</w:t>
      </w:r>
    </w:p>
    <w:bookmarkEnd w:id="2003"/>
    <w:bookmarkStart w:name="u3ce0bd52" w:id="2004"/>
    <w:p>
      <w:pPr>
        <w:numPr>
          <w:ilvl w:val="1"/>
          <w:numId w:val="474"/>
        </w:numPr>
        <w:spacing w:after="50" w:line="360" w:lineRule="auto" w:beforeLines="100"/>
        <w:ind w:left="720"/>
        <w:jc w:val="left"/>
      </w:pPr>
      <w:r>
        <w:rPr>
          <w:rFonts w:ascii="宋体" w:hAnsi="Times New Roman" w:eastAsia="宋体"/>
          <w:b w:val="false"/>
          <w:i w:val="false"/>
          <w:color w:val="000000"/>
          <w:sz w:val="22"/>
        </w:rPr>
        <w:t xml:space="preserve">矩阵示例： </w:t>
      </w:r>
      <w:r>
        <w:rPr>
          <w:rFonts w:ascii="宋体" w:hAnsi="Courier New" w:eastAsia="宋体"/>
          <w:b w:val="false"/>
          <w:i w:val="false"/>
          <w:color w:val="000000"/>
          <w:sz w:val="22"/>
        </w:rPr>
        <w:t>COPYSTYLE 1 1,2 1,10:3,12</w:t>
      </w:r>
      <w:r>
        <w:rPr>
          <w:rFonts w:ascii="宋体" w:hAnsi="Times New Roman" w:eastAsia="宋体"/>
          <w:b w:val="false"/>
          <w:i w:val="false"/>
          <w:color w:val="000000"/>
          <w:sz w:val="22"/>
        </w:rPr>
        <w:t>；将第 1 页的第 1 行、第 2 列单元格的格式复制到第 1 行、第 10 列至第 3 行、第 12 列这个单元格区间中</w:t>
      </w:r>
    </w:p>
    <w:bookmarkEnd w:id="2004"/>
    <w:bookmarkStart w:name="u7c444f73" w:id="2005"/>
    <w:p>
      <w:pPr>
        <w:spacing w:after="50" w:line="360" w:lineRule="auto" w:beforeLines="100"/>
        <w:ind w:left="0"/>
        <w:jc w:val="left"/>
      </w:pPr>
      <w:bookmarkStart w:name="bB3dz" w:id="2006"/>
      <w:r>
        <w:rPr>
          <w:rFonts w:eastAsia="宋体" w:ascii="宋体"/>
        </w:rPr>
        <w:drawing>
          <wp:inline distT="0" distB="0" distL="0" distR="0">
            <wp:extent cx="5842000" cy="30786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8"/>
                    <a:stretch>
                      <a:fillRect/>
                    </a:stretch>
                  </pic:blipFill>
                  <pic:spPr>
                    <a:xfrm>
                      <a:off x="0" y="0"/>
                      <a:ext cx="14935200" cy="7870745"/>
                    </a:xfrm>
                    <a:prstGeom prst="rect">
                      <a:avLst/>
                    </a:prstGeom>
                  </pic:spPr>
                </pic:pic>
              </a:graphicData>
            </a:graphic>
          </wp:inline>
        </w:drawing>
      </w:r>
      <w:bookmarkEnd w:id="2006"/>
    </w:p>
    <w:bookmarkEnd w:id="2005"/>
    <w:bookmarkStart w:name="vVNmL" w:id="2007"/>
    <w:p>
      <w:pPr>
        <w:pStyle w:val="Heading3"/>
        <w:spacing w:after="50" w:line="360" w:lineRule="auto" w:beforeLines="100"/>
        <w:ind w:left="0"/>
        <w:jc w:val="left"/>
      </w:pPr>
      <w:r>
        <w:rPr>
          <w:rFonts w:ascii="宋体" w:hAnsi="Times New Roman" w:eastAsia="宋体"/>
        </w:rPr>
        <w:t>③、说明</w:t>
      </w:r>
    </w:p>
    <w:bookmarkEnd w:id="2007"/>
    <w:bookmarkStart w:name="eYWZb" w:id="2008"/>
    <w:p>
      <w:pPr>
        <w:pStyle w:val="Heading3"/>
        <w:spacing w:after="50" w:line="360" w:lineRule="auto" w:beforeLines="100"/>
        <w:ind w:left="0"/>
        <w:jc w:val="left"/>
      </w:pPr>
      <w:r>
        <w:rPr>
          <w:rFonts w:ascii="宋体" w:hAnsi="Times New Roman" w:eastAsia="宋体"/>
        </w:rPr>
        <w:t>④、案例</w:t>
      </w:r>
    </w:p>
    <w:bookmarkEnd w:id="2008"/>
    <w:p>
      <w:pPr>
        <w:spacing w:after="50" w:line="360" w:lineRule="auto" w:beforeLines="100"/>
        <w:ind w:left="0"/>
        <w:jc w:val="left"/>
      </w:pPr>
      <w:bookmarkStart w:name="u9aebd9f7" w:id="2009"/>
      <w:r>
        <w:rPr>
          <w:rFonts w:ascii="宋体" w:hAnsi="Times New Roman" w:eastAsia="宋体"/>
          <w:b w:val="false"/>
          <w:i w:val="false"/>
          <w:color w:val="000000"/>
          <w:sz w:val="22"/>
        </w:rPr>
        <w:t>模板文件：上面的截图</w:t>
      </w:r>
    </w:p>
    <w:bookmarkEnd w:id="2009"/>
    <w:bookmarkStart w:name="zpCYP" w:id="2010"/>
    <w:p>
      <w:pPr>
        <w:pStyle w:val="Heading4"/>
        <w:spacing w:after="50" w:line="360" w:lineRule="auto" w:beforeLines="100"/>
        <w:ind w:left="0"/>
        <w:jc w:val="left"/>
      </w:pPr>
      <w:r>
        <w:rPr>
          <w:rFonts w:ascii="宋体" w:hAnsi="Times New Roman" w:eastAsia="宋体"/>
        </w:rPr>
        <w:t>Ⅰ、FILLDATA：插入数据</w:t>
      </w:r>
    </w:p>
    <w:bookmarkEnd w:id="2010"/>
    <w:bookmarkStart w:name="vTLnS" w:id="2011"/>
    <w:p>
      <w:pPr>
        <w:pStyle w:val="Heading5"/>
        <w:spacing w:after="50" w:line="360" w:lineRule="auto" w:beforeLines="100"/>
        <w:ind w:left="0"/>
        <w:jc w:val="left"/>
      </w:pPr>
      <w:r>
        <w:rPr>
          <w:rFonts w:ascii="宋体" w:hAnsi="Times New Roman" w:eastAsia="宋体"/>
        </w:rPr>
        <w:t>（1）、一般使用</w:t>
      </w:r>
    </w:p>
    <w:bookmarkEnd w:id="2011"/>
    <w:bookmarkStart w:name="u577c89ef" w:id="2012"/>
    <w:p>
      <w:pPr>
        <w:numPr>
          <w:ilvl w:val="0"/>
          <w:numId w:val="475"/>
        </w:numPr>
        <w:spacing w:after="50" w:line="360" w:lineRule="auto" w:beforeLines="100"/>
        <w:ind w:left="360"/>
        <w:jc w:val="left"/>
      </w:pPr>
      <w:r>
        <w:rPr>
          <w:rFonts w:ascii="宋体" w:hAnsi="Times New Roman" w:eastAsia="宋体"/>
          <w:b w:val="false"/>
          <w:i w:val="false"/>
          <w:color w:val="000000"/>
          <w:sz w:val="22"/>
        </w:rPr>
        <w:t>从 B3 开始插入数据</w:t>
      </w:r>
    </w:p>
    <w:bookmarkEnd w:id="2012"/>
    <w:bookmarkStart w:name="LdVEq" w:id="2013"/>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echo 1 2 a s 3 4 g h | tov -n2 &gt; data</w:t>
        <w:br/>
        <w:t xml:space="preserve">[trial@smartedu excel]$ cat data </w:t>
        <w:br/>
        <w:t>1 2</w:t>
        <w:br/>
        <w:t>a s</w:t>
        <w:br/>
        <w:t>3 4</w:t>
        <w:br/>
        <w:t>g h</w:t>
        <w:br/>
        <w:t>[trial@smartedu excel]$ mkExcel -t /home/trial/SYS/cuichangjian/excel/test.xlsx -o /home/trial/SYS/cuichangjian/excel/01.xlsx -S &lt;(echo FILLDATA 2 B3 data)</w:t>
        <w:br/>
        <w:t>Row:1 do: FILLDATA 2 B3 data</w:t>
        <w:br/>
        <w:t xml:space="preserve">[trial@smartedu excel]$ </w:t>
        <w:br/>
      </w:r>
    </w:p>
    <w:bookmarkEnd w:id="2013"/>
    <w:bookmarkStart w:name="u4e35477a" w:id="2014"/>
    <w:p>
      <w:pPr>
        <w:spacing w:after="50" w:line="360" w:lineRule="auto" w:beforeLines="100"/>
        <w:ind w:left="0"/>
        <w:jc w:val="left"/>
      </w:pPr>
      <w:bookmarkStart w:name="uf66d2ac2" w:id="2015"/>
      <w:r>
        <w:rPr>
          <w:rFonts w:eastAsia="宋体" w:ascii="宋体"/>
        </w:rPr>
        <w:drawing>
          <wp:inline distT="0" distB="0" distL="0" distR="0">
            <wp:extent cx="4826000" cy="2960751"/>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9"/>
                    <a:stretch>
                      <a:fillRect/>
                    </a:stretch>
                  </pic:blipFill>
                  <pic:spPr>
                    <a:xfrm>
                      <a:off x="0" y="0"/>
                      <a:ext cx="4826000" cy="2960751"/>
                    </a:xfrm>
                    <a:prstGeom prst="rect">
                      <a:avLst/>
                    </a:prstGeom>
                  </pic:spPr>
                </pic:pic>
              </a:graphicData>
            </a:graphic>
          </wp:inline>
        </w:drawing>
      </w:r>
      <w:bookmarkEnd w:id="2015"/>
    </w:p>
    <w:bookmarkEnd w:id="2014"/>
    <w:bookmarkStart w:name="Rpsex" w:id="2016"/>
    <w:p>
      <w:pPr>
        <w:pStyle w:val="Heading4"/>
        <w:spacing w:after="50" w:line="360" w:lineRule="auto" w:beforeLines="100"/>
        <w:ind w:left="0"/>
        <w:jc w:val="left"/>
      </w:pPr>
      <w:r>
        <w:rPr>
          <w:rFonts w:ascii="宋体" w:hAnsi="Times New Roman" w:eastAsia="宋体"/>
        </w:rPr>
        <w:t>Ⅱ、INSROW：在指定行的上面插入行</w:t>
      </w:r>
    </w:p>
    <w:bookmarkEnd w:id="2016"/>
    <w:bookmarkStart w:name="BVg2P" w:id="2017"/>
    <w:p>
      <w:pPr>
        <w:pStyle w:val="Heading5"/>
        <w:spacing w:after="50" w:line="360" w:lineRule="auto" w:beforeLines="100"/>
        <w:ind w:left="0"/>
        <w:jc w:val="left"/>
      </w:pPr>
      <w:r>
        <w:rPr>
          <w:rFonts w:ascii="宋体" w:hAnsi="Times New Roman" w:eastAsia="宋体"/>
        </w:rPr>
        <w:t>（1）、一般使用</w:t>
      </w:r>
    </w:p>
    <w:bookmarkEnd w:id="2017"/>
    <w:bookmarkStart w:name="u7b906ee6" w:id="2018"/>
    <w:p>
      <w:pPr>
        <w:numPr>
          <w:ilvl w:val="0"/>
          <w:numId w:val="476"/>
        </w:numPr>
        <w:spacing w:after="50" w:line="360" w:lineRule="auto" w:beforeLines="100"/>
        <w:ind w:left="360"/>
        <w:jc w:val="left"/>
      </w:pPr>
      <w:r>
        <w:rPr>
          <w:rFonts w:ascii="宋体" w:hAnsi="Times New Roman" w:eastAsia="宋体"/>
          <w:b w:val="false"/>
          <w:i w:val="false"/>
          <w:color w:val="000000"/>
          <w:sz w:val="22"/>
        </w:rPr>
        <w:t>在第 2 页的第 4 行上面插入 2 行</w:t>
      </w:r>
    </w:p>
    <w:bookmarkEnd w:id="2018"/>
    <w:bookmarkStart w:name="EGa7J" w:id="201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/home/trial/SYS/cuichangjian/excel/02.xlsx -S &lt;(echo INSROW 2 4 2)</w:t>
        <w:br/>
        <w:t>Row:1 do: INSROW 2 4 2</w:t>
        <w:br/>
        <w:t xml:space="preserve">[trial@smartedu excel]$ </w:t>
        <w:br/>
      </w:r>
    </w:p>
    <w:bookmarkEnd w:id="2019"/>
    <w:bookmarkStart w:name="u54caa565" w:id="2020"/>
    <w:p>
      <w:pPr>
        <w:spacing w:after="50" w:line="360" w:lineRule="auto" w:beforeLines="100"/>
        <w:ind w:left="0"/>
        <w:jc w:val="left"/>
      </w:pPr>
      <w:bookmarkStart w:name="u4bcafc0e" w:id="2021"/>
      <w:r>
        <w:rPr>
          <w:rFonts w:eastAsia="宋体" w:ascii="宋体"/>
        </w:rPr>
        <w:drawing>
          <wp:inline distT="0" distB="0" distL="0" distR="0">
            <wp:extent cx="4927600" cy="33885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0"/>
                    <a:stretch>
                      <a:fillRect/>
                    </a:stretch>
                  </pic:blipFill>
                  <pic:spPr>
                    <a:xfrm>
                      <a:off x="0" y="0"/>
                      <a:ext cx="4927600" cy="3388592"/>
                    </a:xfrm>
                    <a:prstGeom prst="rect">
                      <a:avLst/>
                    </a:prstGeom>
                  </pic:spPr>
                </pic:pic>
              </a:graphicData>
            </a:graphic>
          </wp:inline>
        </w:drawing>
      </w:r>
      <w:bookmarkEnd w:id="2021"/>
    </w:p>
    <w:bookmarkEnd w:id="2020"/>
    <w:bookmarkStart w:name="BbTwX" w:id="2022"/>
    <w:p>
      <w:pPr>
        <w:pStyle w:val="Heading4"/>
        <w:spacing w:after="50" w:line="360" w:lineRule="auto" w:beforeLines="100"/>
        <w:ind w:left="0"/>
        <w:jc w:val="left"/>
      </w:pPr>
      <w:r>
        <w:rPr>
          <w:rFonts w:ascii="宋体" w:hAnsi="Times New Roman" w:eastAsia="宋体"/>
        </w:rPr>
        <w:t>Ⅲ、DELROW：从指定行开始删除行</w:t>
      </w:r>
    </w:p>
    <w:bookmarkEnd w:id="2022"/>
    <w:bookmarkStart w:name="ZBKsa" w:id="2023"/>
    <w:p>
      <w:pPr>
        <w:pStyle w:val="Heading5"/>
        <w:spacing w:after="50" w:line="360" w:lineRule="auto" w:beforeLines="100"/>
        <w:ind w:left="0"/>
        <w:jc w:val="left"/>
      </w:pPr>
      <w:r>
        <w:rPr>
          <w:rFonts w:ascii="宋体" w:hAnsi="Times New Roman" w:eastAsia="宋体"/>
        </w:rPr>
        <w:t>（1）、一般使用</w:t>
      </w:r>
    </w:p>
    <w:bookmarkEnd w:id="2023"/>
    <w:bookmarkStart w:name="u3b3a93fe" w:id="2024"/>
    <w:p>
      <w:pPr>
        <w:numPr>
          <w:ilvl w:val="0"/>
          <w:numId w:val="477"/>
        </w:numPr>
        <w:spacing w:after="50" w:line="360" w:lineRule="auto" w:beforeLines="100"/>
        <w:ind w:left="360"/>
        <w:jc w:val="left"/>
      </w:pPr>
      <w:r>
        <w:rPr>
          <w:rFonts w:ascii="宋体" w:hAnsi="Times New Roman" w:eastAsia="宋体"/>
          <w:b w:val="false"/>
          <w:i w:val="false"/>
          <w:color w:val="000000"/>
          <w:sz w:val="22"/>
        </w:rPr>
        <w:t>从第 2 页的第 4 行开始删除 2 行</w:t>
      </w:r>
    </w:p>
    <w:bookmarkEnd w:id="2024"/>
    <w:bookmarkStart w:name="u9c850a98" w:id="2025"/>
    <w:p>
      <w:pPr>
        <w:numPr>
          <w:ilvl w:val="0"/>
          <w:numId w:val="477"/>
        </w:numPr>
        <w:spacing w:after="50" w:line="360" w:lineRule="auto" w:beforeLines="100"/>
        <w:ind w:left="360"/>
        <w:jc w:val="left"/>
      </w:pPr>
      <w:r>
        <w:rPr>
          <w:rFonts w:ascii="宋体" w:hAnsi="Times New Roman" w:eastAsia="宋体"/>
          <w:b w:val="false"/>
          <w:i w:val="false"/>
          <w:color w:val="000000"/>
          <w:sz w:val="22"/>
        </w:rPr>
        <w:t>使用的时候发现不包括指定的列，比如指定从第 2 页的第 4 行开始删除 2 行，他会删除第 5、6 行；和讲解的不同</w:t>
      </w:r>
    </w:p>
    <w:bookmarkEnd w:id="2025"/>
    <w:bookmarkStart w:name="JukQG" w:id="20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/home/trial/SYS/cuichangjian/excel/03.xlsx -S &lt;(echo DELROW 2 4 2)</w:t>
        <w:br/>
        <w:t>Row:1 do: DELROW 2 4 2</w:t>
        <w:br/>
        <w:t xml:space="preserve">[trial@smartedu excel]$ </w:t>
        <w:br/>
      </w:r>
    </w:p>
    <w:bookmarkEnd w:id="2026"/>
    <w:bookmarkStart w:name="ufdc6c76b" w:id="2027"/>
    <w:p>
      <w:pPr>
        <w:spacing w:after="50" w:line="360" w:lineRule="auto" w:beforeLines="100"/>
        <w:ind w:left="0"/>
        <w:jc w:val="left"/>
      </w:pPr>
      <w:bookmarkStart w:name="u04a218e5" w:id="2028"/>
      <w:r>
        <w:rPr>
          <w:rFonts w:eastAsia="宋体" w:ascii="宋体"/>
        </w:rPr>
        <w:drawing>
          <wp:inline distT="0" distB="0" distL="0" distR="0">
            <wp:extent cx="4741333" cy="2619164"/>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1"/>
                    <a:stretch>
                      <a:fillRect/>
                    </a:stretch>
                  </pic:blipFill>
                  <pic:spPr>
                    <a:xfrm>
                      <a:off x="0" y="0"/>
                      <a:ext cx="4741333" cy="2619164"/>
                    </a:xfrm>
                    <a:prstGeom prst="rect">
                      <a:avLst/>
                    </a:prstGeom>
                  </pic:spPr>
                </pic:pic>
              </a:graphicData>
            </a:graphic>
          </wp:inline>
        </w:drawing>
      </w:r>
      <w:bookmarkEnd w:id="2028"/>
    </w:p>
    <w:bookmarkEnd w:id="2027"/>
    <w:bookmarkStart w:name="pmUL1" w:id="2029"/>
    <w:p>
      <w:pPr>
        <w:pStyle w:val="Heading4"/>
        <w:spacing w:after="50" w:line="360" w:lineRule="auto" w:beforeLines="100"/>
        <w:ind w:left="0"/>
        <w:jc w:val="left"/>
      </w:pPr>
      <w:r>
        <w:rPr>
          <w:rFonts w:ascii="宋体" w:hAnsi="Times New Roman" w:eastAsia="宋体"/>
        </w:rPr>
        <w:t>Ⅳ、SHEETNAME：设置指定页的名称</w:t>
      </w:r>
    </w:p>
    <w:bookmarkEnd w:id="2029"/>
    <w:bookmarkStart w:name="tEIkM" w:id="2030"/>
    <w:p>
      <w:pPr>
        <w:pStyle w:val="Heading5"/>
        <w:spacing w:after="50" w:line="360" w:lineRule="auto" w:beforeLines="100"/>
        <w:ind w:left="0"/>
        <w:jc w:val="left"/>
      </w:pPr>
      <w:r>
        <w:rPr>
          <w:rFonts w:ascii="宋体" w:hAnsi="Times New Roman" w:eastAsia="宋体"/>
        </w:rPr>
        <w:t>（1）、一般使用</w:t>
      </w:r>
    </w:p>
    <w:bookmarkEnd w:id="2030"/>
    <w:bookmarkStart w:name="ubc4d4647" w:id="2031"/>
    <w:p>
      <w:pPr>
        <w:numPr>
          <w:ilvl w:val="0"/>
          <w:numId w:val="478"/>
        </w:numPr>
        <w:spacing w:after="50" w:line="360" w:lineRule="auto" w:beforeLines="100"/>
        <w:ind w:left="360"/>
        <w:jc w:val="left"/>
      </w:pPr>
      <w:r>
        <w:rPr>
          <w:rFonts w:ascii="宋体" w:hAnsi="Times New Roman" w:eastAsia="宋体"/>
          <w:b w:val="false"/>
          <w:i w:val="false"/>
          <w:color w:val="000000"/>
          <w:sz w:val="22"/>
        </w:rPr>
        <w:t>设置第 1 页的名称为：yuehai</w:t>
      </w:r>
    </w:p>
    <w:bookmarkEnd w:id="2031"/>
    <w:bookmarkStart w:name="GbKze" w:id="20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/home/trial/SYS/cuichangjian/excel/04.xlsx -S &lt;(echo SHEETNAME 1 yuehai)</w:t>
        <w:br/>
        <w:t>Row:1 do: SHEETNAME 1 yuehai</w:t>
        <w:br/>
        <w:t xml:space="preserve">[trial@smartedu excel]$ </w:t>
        <w:br/>
      </w:r>
    </w:p>
    <w:bookmarkEnd w:id="2032"/>
    <w:bookmarkStart w:name="u5b589452" w:id="2033"/>
    <w:p>
      <w:pPr>
        <w:spacing w:after="50" w:line="360" w:lineRule="auto" w:beforeLines="100"/>
        <w:ind w:left="0"/>
        <w:jc w:val="left"/>
      </w:pPr>
      <w:bookmarkStart w:name="u68370c61" w:id="2034"/>
      <w:r>
        <w:rPr>
          <w:rFonts w:eastAsia="宋体" w:ascii="宋体"/>
        </w:rPr>
        <w:drawing>
          <wp:inline distT="0" distB="0" distL="0" distR="0">
            <wp:extent cx="4910667" cy="66899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2"/>
                    <a:stretch>
                      <a:fillRect/>
                    </a:stretch>
                  </pic:blipFill>
                  <pic:spPr>
                    <a:xfrm>
                      <a:off x="0" y="0"/>
                      <a:ext cx="4910667" cy="6689970"/>
                    </a:xfrm>
                    <a:prstGeom prst="rect">
                      <a:avLst/>
                    </a:prstGeom>
                  </pic:spPr>
                </pic:pic>
              </a:graphicData>
            </a:graphic>
          </wp:inline>
        </w:drawing>
      </w:r>
      <w:bookmarkEnd w:id="2034"/>
    </w:p>
    <w:bookmarkEnd w:id="2033"/>
    <w:bookmarkStart w:name="VwQ9w" w:id="2035"/>
    <w:p>
      <w:pPr>
        <w:pStyle w:val="Heading4"/>
        <w:spacing w:after="50" w:line="360" w:lineRule="auto" w:beforeLines="100"/>
        <w:ind w:left="0"/>
        <w:jc w:val="left"/>
      </w:pPr>
      <w:r>
        <w:rPr>
          <w:rFonts w:ascii="宋体" w:hAnsi="Times New Roman" w:eastAsia="宋体"/>
        </w:rPr>
        <w:t>Ⅴ、HIDESHEET：隐藏指定页</w:t>
      </w:r>
    </w:p>
    <w:bookmarkEnd w:id="2035"/>
    <w:bookmarkStart w:name="v5vxR" w:id="2036"/>
    <w:p>
      <w:pPr>
        <w:pStyle w:val="Heading5"/>
        <w:spacing w:after="50" w:line="360" w:lineRule="auto" w:beforeLines="100"/>
        <w:ind w:left="0"/>
        <w:jc w:val="left"/>
      </w:pPr>
      <w:r>
        <w:rPr>
          <w:rFonts w:ascii="宋体" w:hAnsi="Times New Roman" w:eastAsia="宋体"/>
        </w:rPr>
        <w:t>（1）、一般使用</w:t>
      </w:r>
    </w:p>
    <w:bookmarkEnd w:id="2036"/>
    <w:bookmarkStart w:name="ub811b205" w:id="2037"/>
    <w:p>
      <w:pPr>
        <w:numPr>
          <w:ilvl w:val="0"/>
          <w:numId w:val="479"/>
        </w:numPr>
        <w:spacing w:after="50" w:line="360" w:lineRule="auto" w:beforeLines="100"/>
        <w:ind w:left="360"/>
        <w:jc w:val="left"/>
      </w:pPr>
      <w:r>
        <w:rPr>
          <w:rFonts w:ascii="宋体" w:hAnsi="Times New Roman" w:eastAsia="宋体"/>
          <w:b w:val="false"/>
          <w:i w:val="false"/>
          <w:color w:val="000000"/>
          <w:sz w:val="22"/>
        </w:rPr>
        <w:t>隐藏第 3 页</w:t>
      </w:r>
    </w:p>
    <w:bookmarkEnd w:id="2037"/>
    <w:bookmarkStart w:name="enyTM" w:id="203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/home/trial/SYS/cuichangjian/excel/05.xlsx -S &lt;(echo HIDESHEET 2)</w:t>
        <w:br/>
        <w:t>Row:1 do: HIDESHEET 2</w:t>
        <w:br/>
        <w:t xml:space="preserve">[trial@smartedu excel]$ </w:t>
        <w:br/>
      </w:r>
    </w:p>
    <w:bookmarkEnd w:id="2038"/>
    <w:bookmarkStart w:name="uc80f3f2f" w:id="2039"/>
    <w:p>
      <w:pPr>
        <w:spacing w:after="50" w:line="360" w:lineRule="auto" w:beforeLines="100"/>
        <w:ind w:left="0"/>
        <w:jc w:val="left"/>
      </w:pPr>
      <w:bookmarkStart w:name="uc4a32728" w:id="2040"/>
      <w:r>
        <w:rPr>
          <w:rFonts w:eastAsia="宋体" w:ascii="宋体"/>
        </w:rPr>
        <w:drawing>
          <wp:inline distT="0" distB="0" distL="0" distR="0">
            <wp:extent cx="4978400" cy="664241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3"/>
                    <a:stretch>
                      <a:fillRect/>
                    </a:stretch>
                  </pic:blipFill>
                  <pic:spPr>
                    <a:xfrm>
                      <a:off x="0" y="0"/>
                      <a:ext cx="4978400" cy="6642412"/>
                    </a:xfrm>
                    <a:prstGeom prst="rect">
                      <a:avLst/>
                    </a:prstGeom>
                  </pic:spPr>
                </pic:pic>
              </a:graphicData>
            </a:graphic>
          </wp:inline>
        </w:drawing>
      </w:r>
      <w:bookmarkEnd w:id="2040"/>
    </w:p>
    <w:bookmarkEnd w:id="2039"/>
    <w:bookmarkStart w:name="SNSVS" w:id="2041"/>
    <w:p>
      <w:pPr>
        <w:pStyle w:val="Heading4"/>
        <w:spacing w:after="50" w:line="360" w:lineRule="auto" w:beforeLines="100"/>
        <w:ind w:left="0"/>
        <w:jc w:val="left"/>
      </w:pPr>
      <w:r>
        <w:rPr>
          <w:rFonts w:ascii="宋体" w:hAnsi="Times New Roman" w:eastAsia="宋体"/>
        </w:rPr>
        <w:t>Ⅵ、HIDECOL：隐藏列</w:t>
      </w:r>
    </w:p>
    <w:bookmarkEnd w:id="2041"/>
    <w:bookmarkStart w:name="Bv4pq" w:id="2042"/>
    <w:p>
      <w:pPr>
        <w:pStyle w:val="Heading5"/>
        <w:spacing w:after="50" w:line="360" w:lineRule="auto" w:beforeLines="100"/>
        <w:ind w:left="0"/>
        <w:jc w:val="left"/>
      </w:pPr>
      <w:r>
        <w:rPr>
          <w:rFonts w:ascii="宋体" w:hAnsi="Times New Roman" w:eastAsia="宋体"/>
        </w:rPr>
        <w:t>（1）、一般使用</w:t>
      </w:r>
    </w:p>
    <w:bookmarkEnd w:id="2042"/>
    <w:bookmarkStart w:name="ua9c794d9" w:id="2043"/>
    <w:p>
      <w:pPr>
        <w:numPr>
          <w:ilvl w:val="0"/>
          <w:numId w:val="480"/>
        </w:numPr>
        <w:spacing w:after="50" w:line="360" w:lineRule="auto" w:beforeLines="100"/>
        <w:ind w:left="360"/>
        <w:jc w:val="left"/>
      </w:pPr>
      <w:r>
        <w:rPr>
          <w:rFonts w:ascii="宋体" w:hAnsi="Times New Roman" w:eastAsia="宋体"/>
          <w:b w:val="false"/>
          <w:i w:val="false"/>
          <w:color w:val="000000"/>
          <w:sz w:val="22"/>
        </w:rPr>
        <w:t>隐藏第 2 页的第 2 行</w:t>
      </w:r>
    </w:p>
    <w:bookmarkEnd w:id="2043"/>
    <w:bookmarkStart w:name="L6PDr" w:id="204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/home/trial/SYS/cuichangjian/excel/06.xlsx -S &lt;(echo HIDECOL 2 2)</w:t>
        <w:br/>
        <w:t>Row:1 do: HIDECOL 2 2</w:t>
        <w:br/>
        <w:t xml:space="preserve">[trial@smartedu excel]$ </w:t>
        <w:br/>
      </w:r>
    </w:p>
    <w:bookmarkEnd w:id="2044"/>
    <w:bookmarkStart w:name="udf348c73" w:id="2045"/>
    <w:p>
      <w:pPr>
        <w:spacing w:after="50" w:line="360" w:lineRule="auto" w:beforeLines="100"/>
        <w:ind w:left="0"/>
        <w:jc w:val="left"/>
      </w:pPr>
      <w:bookmarkStart w:name="u64b082f2" w:id="2046"/>
      <w:r>
        <w:rPr>
          <w:rFonts w:eastAsia="宋体" w:ascii="宋体"/>
        </w:rPr>
        <w:drawing>
          <wp:inline distT="0" distB="0" distL="0" distR="0">
            <wp:extent cx="4368800" cy="299260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4"/>
                    <a:stretch>
                      <a:fillRect/>
                    </a:stretch>
                  </pic:blipFill>
                  <pic:spPr>
                    <a:xfrm>
                      <a:off x="0" y="0"/>
                      <a:ext cx="4368800" cy="2992605"/>
                    </a:xfrm>
                    <a:prstGeom prst="rect">
                      <a:avLst/>
                    </a:prstGeom>
                  </pic:spPr>
                </pic:pic>
              </a:graphicData>
            </a:graphic>
          </wp:inline>
        </w:drawing>
      </w:r>
      <w:bookmarkEnd w:id="2046"/>
    </w:p>
    <w:bookmarkEnd w:id="2045"/>
    <w:bookmarkStart w:name="mzK0R" w:id="2047"/>
    <w:p>
      <w:pPr>
        <w:pStyle w:val="Heading4"/>
        <w:spacing w:after="50" w:line="360" w:lineRule="auto" w:beforeLines="100"/>
        <w:ind w:left="0"/>
        <w:jc w:val="left"/>
      </w:pPr>
      <w:r>
        <w:rPr>
          <w:rFonts w:ascii="宋体" w:hAnsi="Times New Roman" w:eastAsia="宋体"/>
        </w:rPr>
        <w:t>Ⅶ、COPYSTYLE：复制格式</w:t>
      </w:r>
    </w:p>
    <w:bookmarkEnd w:id="2047"/>
    <w:bookmarkStart w:name="sBdH7" w:id="2048"/>
    <w:p>
      <w:pPr>
        <w:pStyle w:val="Heading5"/>
        <w:spacing w:after="50" w:line="360" w:lineRule="auto" w:beforeLines="100"/>
        <w:ind w:left="0"/>
        <w:jc w:val="left"/>
      </w:pPr>
      <w:r>
        <w:rPr>
          <w:rFonts w:ascii="宋体" w:hAnsi="Times New Roman" w:eastAsia="宋体"/>
        </w:rPr>
        <w:t>（1）、一般使用</w:t>
      </w:r>
    </w:p>
    <w:bookmarkEnd w:id="2048"/>
    <w:bookmarkStart w:name="u457444bd" w:id="2049"/>
    <w:p>
      <w:pPr>
        <w:numPr>
          <w:ilvl w:val="0"/>
          <w:numId w:val="481"/>
        </w:numPr>
        <w:spacing w:after="50" w:line="360" w:lineRule="auto" w:beforeLines="100"/>
        <w:ind w:left="360"/>
        <w:jc w:val="left"/>
      </w:pPr>
      <w:r>
        <w:rPr>
          <w:rFonts w:ascii="宋体" w:hAnsi="Times New Roman" w:eastAsia="宋体"/>
          <w:b w:val="false"/>
          <w:i w:val="false"/>
          <w:color w:val="000000"/>
          <w:sz w:val="22"/>
        </w:rPr>
        <w:t>选择第 2 页的第 2 行、第 2 列的格式， 将其格式复制到 A1 至 I1 这个区间的表格中（包含）</w:t>
      </w:r>
    </w:p>
    <w:bookmarkEnd w:id="2049"/>
    <w:bookmarkStart w:name="M6hEw" w:id="205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/home/trial/SYS/cuichangjian/excel/07.xlsx -S &lt;(echo COPYSTYLE 2 B2 A1:I1)</w:t>
        <w:br/>
        <w:t>Row:1 do: COPYSTYLE 2 B2 A1:I1</w:t>
        <w:br/>
        <w:t xml:space="preserve">[trial@smartedu excel]$ </w:t>
        <w:br/>
      </w:r>
    </w:p>
    <w:bookmarkEnd w:id="2050"/>
    <w:bookmarkStart w:name="ud4c2d123" w:id="2051"/>
    <w:p>
      <w:pPr>
        <w:spacing w:after="50" w:line="360" w:lineRule="auto" w:beforeLines="100"/>
        <w:ind w:left="0"/>
        <w:jc w:val="left"/>
      </w:pPr>
      <w:bookmarkStart w:name="u83545466" w:id="2052"/>
      <w:r>
        <w:rPr>
          <w:rFonts w:eastAsia="宋体" w:ascii="宋体"/>
        </w:rPr>
        <w:drawing>
          <wp:inline distT="0" distB="0" distL="0" distR="0">
            <wp:extent cx="5841999" cy="236509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5"/>
                    <a:stretch>
                      <a:fillRect/>
                    </a:stretch>
                  </pic:blipFill>
                  <pic:spPr>
                    <a:xfrm>
                      <a:off x="0" y="0"/>
                      <a:ext cx="7315200" cy="2961513"/>
                    </a:xfrm>
                    <a:prstGeom prst="rect">
                      <a:avLst/>
                    </a:prstGeom>
                  </pic:spPr>
                </pic:pic>
              </a:graphicData>
            </a:graphic>
          </wp:inline>
        </w:drawing>
      </w:r>
      <w:bookmarkEnd w:id="2052"/>
    </w:p>
    <w:bookmarkEnd w:id="2051"/>
    <w:bookmarkStart w:name="RPyj1" w:id="2053"/>
    <w:p>
      <w:pPr>
        <w:pStyle w:val="Heading4"/>
        <w:spacing w:after="50" w:line="360" w:lineRule="auto" w:beforeLines="100"/>
        <w:ind w:left="0"/>
        <w:jc w:val="left"/>
      </w:pPr>
      <w:r>
        <w:rPr>
          <w:rFonts w:ascii="宋体" w:hAnsi="Times New Roman" w:eastAsia="宋体"/>
        </w:rPr>
        <w:t>Ⅷ、VMERGECELL：合并单元格</w:t>
      </w:r>
    </w:p>
    <w:bookmarkEnd w:id="2053"/>
    <w:bookmarkStart w:name="jLnbD" w:id="2054"/>
    <w:p>
      <w:pPr>
        <w:pStyle w:val="Heading5"/>
        <w:spacing w:after="50" w:line="360" w:lineRule="auto" w:beforeLines="100"/>
        <w:ind w:left="0"/>
        <w:jc w:val="left"/>
      </w:pPr>
      <w:r>
        <w:rPr>
          <w:rFonts w:ascii="宋体" w:hAnsi="Times New Roman" w:eastAsia="宋体"/>
        </w:rPr>
        <w:t>（1）、一般使用</w:t>
      </w:r>
    </w:p>
    <w:bookmarkEnd w:id="2054"/>
    <w:bookmarkStart w:name="u21ccd97c" w:id="2055"/>
    <w:p>
      <w:pPr>
        <w:numPr>
          <w:ilvl w:val="0"/>
          <w:numId w:val="482"/>
        </w:numPr>
        <w:spacing w:after="50" w:line="360" w:lineRule="auto" w:beforeLines="100"/>
        <w:ind w:left="360"/>
        <w:jc w:val="left"/>
      </w:pPr>
      <w:r>
        <w:rPr>
          <w:rFonts w:ascii="宋体" w:hAnsi="Times New Roman" w:eastAsia="宋体"/>
          <w:b w:val="false"/>
          <w:i w:val="false"/>
          <w:color w:val="000000"/>
          <w:sz w:val="22"/>
        </w:rPr>
        <w:t>合并第 2 页 的 A2:A10 单元格</w:t>
      </w:r>
    </w:p>
    <w:bookmarkEnd w:id="2055"/>
    <w:bookmarkStart w:name="u2fdb17e3" w:id="2056"/>
    <w:p>
      <w:pPr>
        <w:numPr>
          <w:ilvl w:val="0"/>
          <w:numId w:val="482"/>
        </w:numPr>
        <w:spacing w:after="50" w:line="360" w:lineRule="auto" w:beforeLines="100"/>
        <w:ind w:left="360"/>
        <w:jc w:val="left"/>
      </w:pPr>
      <w:r>
        <w:rPr>
          <w:rFonts w:ascii="宋体" w:hAnsi="Times New Roman" w:eastAsia="宋体"/>
          <w:b w:val="false"/>
          <w:i w:val="false"/>
          <w:color w:val="000000"/>
          <w:sz w:val="22"/>
        </w:rPr>
        <w:t>命令执行完并没有合并还是原先的格式，不知道为什么</w:t>
      </w:r>
    </w:p>
    <w:bookmarkEnd w:id="2056"/>
    <w:bookmarkStart w:name="P5rUN" w:id="205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excel]$ mkExcel -t /home/trial/SYS/cuichangjian/excel/test.xlsx -o /home/trial/SYS/cuichangjian/excel/08.xlsx -S &lt;(echo VMERGECELL 2 A2:A10)</w:t>
        <w:br/>
        <w:t>Row:1 do: VMERGECELL 2 A2:A10</w:t>
        <w:br/>
        <w:t xml:space="preserve">[trial@smartedu excel]$ </w:t>
        <w:br/>
      </w:r>
    </w:p>
    <w:bookmarkEnd w:id="2057"/>
    <w:bookmarkStart w:name="QVcux" w:id="2058"/>
    <w:p>
      <w:pPr>
        <w:pStyle w:val="Heading1"/>
        <w:spacing w:after="50" w:line="360" w:lineRule="auto" w:beforeLines="100"/>
        <w:ind w:left="0"/>
        <w:jc w:val="left"/>
      </w:pPr>
      <w:r>
        <w:rPr>
          <w:rFonts w:ascii="宋体" w:hAnsi="Times New Roman" w:eastAsia="宋体"/>
        </w:rPr>
        <w:t>十三、文件处理</w:t>
      </w:r>
    </w:p>
    <w:bookmarkEnd w:id="2058"/>
    <w:bookmarkStart w:name="Zjedy" w:id="2059"/>
    <w:p>
      <w:pPr>
        <w:pStyle w:val="Heading2"/>
        <w:spacing w:after="50" w:line="360" w:lineRule="auto" w:beforeLines="100"/>
        <w:ind w:left="0"/>
        <w:jc w:val="left"/>
      </w:pPr>
      <w:r>
        <w:rPr>
          <w:rFonts w:ascii="宋体" w:hAnsi="Times New Roman" w:eastAsia="宋体"/>
        </w:rPr>
        <w:t>1、判断文件是否存在：</w:t>
      </w:r>
      <w:r>
        <w:rPr>
          <w:rFonts w:ascii="宋体" w:hAnsi="Courier New" w:eastAsia="宋体"/>
        </w:rPr>
        <w:t>touchi</w:t>
      </w:r>
    </w:p>
    <w:bookmarkEnd w:id="2059"/>
    <w:bookmarkStart w:name="IDU4I" w:id="2060"/>
    <w:p>
      <w:pPr>
        <w:pStyle w:val="Heading3"/>
        <w:spacing w:after="50" w:line="360" w:lineRule="auto" w:beforeLines="100"/>
        <w:ind w:left="0"/>
        <w:jc w:val="left"/>
      </w:pPr>
      <w:r>
        <w:rPr>
          <w:rFonts w:ascii="宋体" w:hAnsi="Times New Roman" w:eastAsia="宋体"/>
        </w:rPr>
        <w:t>①、语法</w:t>
      </w:r>
    </w:p>
    <w:bookmarkEnd w:id="2060"/>
    <w:bookmarkStart w:name="uf5a0ba43" w:id="2061"/>
    <w:p>
      <w:pPr>
        <w:spacing w:after="50" w:line="360" w:lineRule="auto" w:beforeLines="100"/>
        <w:ind w:left="0"/>
        <w:jc w:val="left"/>
      </w:pPr>
      <w:r>
        <w:rPr>
          <w:rFonts w:ascii="宋体" w:hAnsi="Courier New" w:eastAsia="宋体"/>
          <w:b w:val="false"/>
          <w:i w:val="false"/>
          <w:color w:val="000000"/>
          <w:sz w:val="22"/>
        </w:rPr>
        <w:t>touchi 'String' &lt;File&gt;</w:t>
      </w:r>
    </w:p>
    <w:bookmarkEnd w:id="2061"/>
    <w:bookmarkStart w:name="u39265fd8" w:id="2062"/>
    <w:p>
      <w:pPr>
        <w:spacing w:after="50" w:line="360" w:lineRule="auto" w:beforeLines="100"/>
        <w:ind w:left="0"/>
        <w:jc w:val="left"/>
      </w:pPr>
      <w:r>
        <w:rPr>
          <w:rFonts w:ascii="宋体" w:hAnsi="Courier New" w:eastAsia="宋体"/>
          <w:b w:val="false"/>
          <w:i w:val="false"/>
          <w:color w:val="000000"/>
          <w:sz w:val="22"/>
        </w:rPr>
        <w:t>touchi '在创建的文件中添加的字符串' &lt;File&gt;</w:t>
      </w:r>
    </w:p>
    <w:bookmarkEnd w:id="2062"/>
    <w:bookmarkStart w:name="AOr5A" w:id="2063"/>
    <w:p>
      <w:pPr>
        <w:pStyle w:val="Heading3"/>
        <w:spacing w:after="50" w:line="360" w:lineRule="auto" w:beforeLines="100"/>
        <w:ind w:left="0"/>
        <w:jc w:val="left"/>
      </w:pPr>
      <w:r>
        <w:rPr>
          <w:rFonts w:ascii="宋体" w:hAnsi="Times New Roman" w:eastAsia="宋体"/>
        </w:rPr>
        <w:t>②、参数</w:t>
      </w:r>
    </w:p>
    <w:bookmarkEnd w:id="2063"/>
    <w:bookmarkStart w:name="u748c6e81" w:id="2064"/>
    <w:p>
      <w:pPr>
        <w:spacing w:after="50" w:line="360" w:lineRule="auto" w:beforeLines="100"/>
        <w:ind w:left="0"/>
        <w:jc w:val="left"/>
      </w:pPr>
      <w:r>
        <w:rPr>
          <w:rFonts w:ascii="宋体" w:hAnsi="Times New Roman" w:eastAsia="宋体"/>
          <w:b w:val="false"/>
          <w:i w:val="false"/>
          <w:color w:val="000000"/>
          <w:sz w:val="22"/>
        </w:rPr>
        <w:t>无</w:t>
      </w:r>
    </w:p>
    <w:bookmarkEnd w:id="2064"/>
    <w:bookmarkStart w:name="oiirp" w:id="2065"/>
    <w:p>
      <w:pPr>
        <w:pStyle w:val="Heading3"/>
        <w:spacing w:after="50" w:line="360" w:lineRule="auto" w:beforeLines="100"/>
        <w:ind w:left="0"/>
        <w:jc w:val="left"/>
      </w:pPr>
      <w:r>
        <w:rPr>
          <w:rFonts w:ascii="宋体" w:hAnsi="Times New Roman" w:eastAsia="宋体"/>
        </w:rPr>
        <w:t>③、说明</w:t>
      </w:r>
    </w:p>
    <w:bookmarkEnd w:id="2065"/>
    <w:bookmarkStart w:name="u47eacf93" w:id="2066"/>
    <w:p>
      <w:pPr>
        <w:numPr>
          <w:ilvl w:val="0"/>
          <w:numId w:val="483"/>
        </w:numPr>
        <w:spacing w:after="50" w:line="360" w:lineRule="auto" w:beforeLines="100"/>
        <w:ind w:left="360"/>
        <w:jc w:val="left"/>
      </w:pPr>
      <w:r>
        <w:rPr>
          <w:rFonts w:ascii="宋体" w:hAnsi="Times New Roman" w:eastAsia="宋体"/>
          <w:b w:val="false"/>
          <w:i w:val="false"/>
          <w:color w:val="000000"/>
          <w:sz w:val="22"/>
        </w:rPr>
        <w:t>检查参数指定的文件是否存在，若是存在，则不进行任何操作</w:t>
      </w:r>
    </w:p>
    <w:bookmarkEnd w:id="2066"/>
    <w:bookmarkStart w:name="u4c9a3990" w:id="2067"/>
    <w:p>
      <w:pPr>
        <w:numPr>
          <w:ilvl w:val="0"/>
          <w:numId w:val="483"/>
        </w:numPr>
        <w:spacing w:after="50" w:line="360" w:lineRule="auto" w:beforeLines="100"/>
        <w:ind w:left="360"/>
        <w:jc w:val="left"/>
      </w:pPr>
      <w:r>
        <w:rPr>
          <w:rFonts w:ascii="宋体" w:hAnsi="Times New Roman" w:eastAsia="宋体"/>
          <w:b w:val="false"/>
          <w:i w:val="false"/>
          <w:color w:val="000000"/>
          <w:sz w:val="22"/>
        </w:rPr>
        <w:t>若是不存在，则创建该文件，并将指定的字符串添加到该文件中</w:t>
      </w:r>
    </w:p>
    <w:bookmarkEnd w:id="2067"/>
    <w:bookmarkStart w:name="QtL4o" w:id="2068"/>
    <w:p>
      <w:pPr>
        <w:pStyle w:val="Heading3"/>
        <w:spacing w:after="50" w:line="360" w:lineRule="auto" w:beforeLines="100"/>
        <w:ind w:left="0"/>
        <w:jc w:val="left"/>
      </w:pPr>
      <w:r>
        <w:rPr>
          <w:rFonts w:ascii="宋体" w:hAnsi="Times New Roman" w:eastAsia="宋体"/>
        </w:rPr>
        <w:t>④、案例</w:t>
      </w:r>
    </w:p>
    <w:bookmarkEnd w:id="2068"/>
    <w:bookmarkStart w:name="u4cb6f3c5" w:id="2069"/>
    <w:p>
      <w:pPr>
        <w:numPr>
          <w:ilvl w:val="0"/>
          <w:numId w:val="484"/>
        </w:numPr>
        <w:spacing w:after="50" w:line="360" w:lineRule="auto" w:beforeLines="100"/>
        <w:ind w:left="360"/>
        <w:jc w:val="left"/>
      </w:pPr>
      <w:r>
        <w:rPr>
          <w:rFonts w:ascii="宋体" w:hAnsi="Times New Roman" w:eastAsia="宋体"/>
          <w:b w:val="false"/>
          <w:i w:val="false"/>
          <w:color w:val="000000"/>
          <w:sz w:val="22"/>
        </w:rPr>
        <w:t>一般使用</w:t>
      </w:r>
    </w:p>
    <w:bookmarkEnd w:id="2069"/>
    <w:bookmarkStart w:name="Qsf57" w:id="207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28</w:t>
        <w:br/>
        <w:t>-rw-r--r--. 1 trial trial  78  8月 25 14:27 data</w:t>
        <w:br/>
        <w:t>-rw-r--r--. 1 trial trial 135  8月  5 12:33 data2</w:t>
        <w:br/>
        <w:t>-rw-r--r--. 1 trial trial  84  8月  5 15:53 data3</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touchi "_" data</w:t>
        <w:br/>
        <w:t>[trial@smartedu data]$ cat data</w:t>
        <w:br/>
        <w:t>3 2 1</w:t>
        <w:br/>
        <w:t>2 2 2</w:t>
        <w:br/>
        <w:t>1 2 3</w:t>
        <w:br/>
        <w:t>5 3 3</w:t>
        <w:br/>
        <w:t>1 1 1</w:t>
        <w:br/>
        <w:t>2 2 2</w:t>
        <w:br/>
        <w:t>3 3 3</w:t>
        <w:br/>
        <w:t>2 4 6</w:t>
        <w:br/>
        <w:t>1 4 6</w:t>
        <w:br/>
        <w:t>3 2 1</w:t>
        <w:br/>
        <w:t>2 1 4</w:t>
        <w:br/>
        <w:t>3 3 3</w:t>
        <w:br/>
        <w:t>2 1 3</w:t>
        <w:br/>
        <w:t>[trial@smartedu data]$ touchi "_" data5</w:t>
        <w:br/>
        <w:t>[trial@smartedu data]$ ll</w:t>
        <w:br/>
        <w:t>total 32</w:t>
        <w:br/>
        <w:t>-rw-r--r--. 1 trial trial  78  8月 25 14:27 data</w:t>
        <w:br/>
        <w:t>-rw-r--r--. 1 trial trial 135  8月  5 12:33 data2</w:t>
        <w:br/>
        <w:t>-rw-r--r--. 1 trial trial  84  8月  5 15:53 data3</w:t>
        <w:br/>
        <w:t>-rw-rw-r--. 1 trial trial   2  9月  8 16:11 data5</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cat data5</w:t>
        <w:br/>
        <w:t>_</w:t>
        <w:br/>
        <w:t xml:space="preserve">[trial@smartedu data]$ </w:t>
        <w:br/>
      </w:r>
    </w:p>
    <w:bookmarkEnd w:id="2070"/>
    <w:bookmarkStart w:name="pdDjW" w:id="2071"/>
    <w:p>
      <w:pPr>
        <w:pStyle w:val="Heading2"/>
        <w:spacing w:after="50" w:line="360" w:lineRule="auto" w:beforeLines="100"/>
        <w:ind w:left="0"/>
        <w:jc w:val="left"/>
      </w:pPr>
      <w:r>
        <w:rPr>
          <w:rFonts w:ascii="宋体" w:hAnsi="Times New Roman" w:eastAsia="宋体"/>
        </w:rPr>
        <w:t>2、判断 gz 文件是否存在：</w:t>
      </w:r>
      <w:r>
        <w:rPr>
          <w:rFonts w:ascii="宋体" w:hAnsi="Courier New" w:eastAsia="宋体"/>
        </w:rPr>
        <w:t>touchg</w:t>
      </w:r>
    </w:p>
    <w:bookmarkEnd w:id="2071"/>
    <w:bookmarkStart w:name="XBpLt" w:id="2072"/>
    <w:p>
      <w:pPr>
        <w:pStyle w:val="Heading3"/>
        <w:spacing w:after="50" w:line="360" w:lineRule="auto" w:beforeLines="100"/>
        <w:ind w:left="0"/>
        <w:jc w:val="left"/>
      </w:pPr>
      <w:r>
        <w:rPr>
          <w:rFonts w:ascii="宋体" w:hAnsi="Times New Roman" w:eastAsia="宋体"/>
        </w:rPr>
        <w:t>①、语法</w:t>
      </w:r>
    </w:p>
    <w:bookmarkEnd w:id="2072"/>
    <w:bookmarkStart w:name="u43365652" w:id="2073"/>
    <w:p>
      <w:pPr>
        <w:spacing w:after="50" w:line="360" w:lineRule="auto" w:beforeLines="100"/>
        <w:ind w:left="0"/>
        <w:jc w:val="left"/>
      </w:pPr>
      <w:r>
        <w:rPr>
          <w:rFonts w:ascii="宋体" w:hAnsi="Courier New" w:eastAsia="宋体"/>
          <w:b w:val="false"/>
          <w:i w:val="false"/>
          <w:color w:val="000000"/>
          <w:sz w:val="22"/>
        </w:rPr>
        <w:t>touchg &lt;File&gt;</w:t>
      </w:r>
    </w:p>
    <w:bookmarkEnd w:id="2073"/>
    <w:bookmarkStart w:name="ub82bd5ae" w:id="2074"/>
    <w:p>
      <w:pPr>
        <w:spacing w:after="50" w:line="360" w:lineRule="auto" w:beforeLines="100"/>
        <w:ind w:left="0"/>
        <w:jc w:val="left"/>
      </w:pPr>
      <w:r>
        <w:rPr>
          <w:rFonts w:ascii="宋体" w:hAnsi="Courier New" w:eastAsia="宋体"/>
          <w:b w:val="false"/>
          <w:i w:val="false"/>
          <w:color w:val="000000"/>
          <w:sz w:val="22"/>
        </w:rPr>
        <w:t>touchg &lt;File&gt;</w:t>
      </w:r>
    </w:p>
    <w:bookmarkEnd w:id="2074"/>
    <w:bookmarkStart w:name="yPMeg" w:id="2075"/>
    <w:p>
      <w:pPr>
        <w:pStyle w:val="Heading3"/>
        <w:spacing w:after="50" w:line="360" w:lineRule="auto" w:beforeLines="100"/>
        <w:ind w:left="0"/>
        <w:jc w:val="left"/>
      </w:pPr>
      <w:r>
        <w:rPr>
          <w:rFonts w:ascii="宋体" w:hAnsi="Times New Roman" w:eastAsia="宋体"/>
        </w:rPr>
        <w:t>②、参数</w:t>
      </w:r>
    </w:p>
    <w:bookmarkEnd w:id="2075"/>
    <w:bookmarkStart w:name="uc9b6ebc1" w:id="2076"/>
    <w:p>
      <w:pPr>
        <w:spacing w:after="50" w:line="360" w:lineRule="auto" w:beforeLines="100"/>
        <w:ind w:left="0"/>
        <w:jc w:val="left"/>
      </w:pPr>
      <w:r>
        <w:rPr>
          <w:rFonts w:ascii="宋体" w:hAnsi="Times New Roman" w:eastAsia="宋体"/>
          <w:b w:val="false"/>
          <w:i w:val="false"/>
          <w:color w:val="000000"/>
          <w:sz w:val="22"/>
        </w:rPr>
        <w:t>无</w:t>
      </w:r>
    </w:p>
    <w:bookmarkEnd w:id="2076"/>
    <w:bookmarkStart w:name="A3I0K" w:id="2077"/>
    <w:p>
      <w:pPr>
        <w:pStyle w:val="Heading3"/>
        <w:spacing w:after="50" w:line="360" w:lineRule="auto" w:beforeLines="100"/>
        <w:ind w:left="0"/>
        <w:jc w:val="left"/>
      </w:pPr>
      <w:r>
        <w:rPr>
          <w:rFonts w:ascii="宋体" w:hAnsi="Times New Roman" w:eastAsia="宋体"/>
        </w:rPr>
        <w:t>③、说明</w:t>
      </w:r>
    </w:p>
    <w:bookmarkEnd w:id="2077"/>
    <w:bookmarkStart w:name="u154f520c" w:id="2078"/>
    <w:p>
      <w:pPr>
        <w:numPr>
          <w:ilvl w:val="0"/>
          <w:numId w:val="485"/>
        </w:numPr>
        <w:spacing w:after="50" w:line="360" w:lineRule="auto" w:beforeLines="100"/>
        <w:ind w:left="360"/>
        <w:jc w:val="left"/>
      </w:pPr>
      <w:r>
        <w:rPr>
          <w:rFonts w:ascii="宋体" w:hAnsi="Times New Roman" w:eastAsia="宋体"/>
          <w:b w:val="false"/>
          <w:i w:val="false"/>
          <w:color w:val="000000"/>
          <w:sz w:val="22"/>
        </w:rPr>
        <w:t>检查参数指定的 gz 文件是否存在，若是存在，则不进行任何操作</w:t>
      </w:r>
    </w:p>
    <w:bookmarkEnd w:id="2078"/>
    <w:bookmarkStart w:name="uc8b920a4" w:id="2079"/>
    <w:p>
      <w:pPr>
        <w:numPr>
          <w:ilvl w:val="0"/>
          <w:numId w:val="485"/>
        </w:numPr>
        <w:spacing w:after="50" w:line="360" w:lineRule="auto" w:beforeLines="100"/>
        <w:ind w:left="360"/>
        <w:jc w:val="left"/>
      </w:pPr>
      <w:r>
        <w:rPr>
          <w:rFonts w:ascii="宋体" w:hAnsi="Times New Roman" w:eastAsia="宋体"/>
          <w:b w:val="false"/>
          <w:i w:val="false"/>
          <w:color w:val="000000"/>
          <w:sz w:val="22"/>
        </w:rPr>
        <w:t>若是不存在，则创建该 gz 文件，创建出来是空文件</w:t>
      </w:r>
    </w:p>
    <w:bookmarkEnd w:id="2079"/>
    <w:bookmarkStart w:name="wuCL5" w:id="2080"/>
    <w:p>
      <w:pPr>
        <w:pStyle w:val="Heading3"/>
        <w:spacing w:after="50" w:line="360" w:lineRule="auto" w:beforeLines="100"/>
        <w:ind w:left="0"/>
        <w:jc w:val="left"/>
      </w:pPr>
      <w:r>
        <w:rPr>
          <w:rFonts w:ascii="宋体" w:hAnsi="Times New Roman" w:eastAsia="宋体"/>
        </w:rPr>
        <w:t>④、案例</w:t>
      </w:r>
    </w:p>
    <w:bookmarkEnd w:id="2080"/>
    <w:bookmarkStart w:name="uf6c174d2" w:id="2081"/>
    <w:p>
      <w:pPr>
        <w:numPr>
          <w:ilvl w:val="0"/>
          <w:numId w:val="486"/>
        </w:numPr>
        <w:spacing w:after="50" w:line="360" w:lineRule="auto" w:beforeLines="100"/>
        <w:ind w:left="360"/>
        <w:jc w:val="left"/>
      </w:pPr>
      <w:r>
        <w:rPr>
          <w:rFonts w:ascii="宋体" w:hAnsi="Times New Roman" w:eastAsia="宋体"/>
          <w:b w:val="false"/>
          <w:i w:val="false"/>
          <w:color w:val="000000"/>
          <w:sz w:val="22"/>
        </w:rPr>
        <w:t>一般使用</w:t>
      </w:r>
    </w:p>
    <w:bookmarkEnd w:id="2081"/>
    <w:bookmarkStart w:name="VxexL" w:id="208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32</w:t>
        <w:br/>
        <w:t>-rw-r--r--. 1 trial trial  78  8月 25 14:27 data</w:t>
        <w:br/>
        <w:t>-rw-r--r--. 1 trial trial 135  8月  5 12:33 data2</w:t>
        <w:br/>
        <w:t>-rw-r--r--. 1 trial trial  84  8月  5 15:53 data3</w:t>
        <w:br/>
        <w:t>-rw-rw-r--. 1 trial trial   2  9月  8 16:11 data5</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touchg data6.gz</w:t>
        <w:br/>
        <w:t>[trial@smartedu data]$ ll</w:t>
        <w:br/>
        <w:t>total 36</w:t>
        <w:br/>
        <w:t>-rw-r--r--. 1 trial trial  78  8月 25 14:27 data</w:t>
        <w:br/>
        <w:t>-rw-r--r--. 1 trial trial 135  8月  5 12:33 data2</w:t>
        <w:br/>
        <w:t>-rw-r--r--. 1 trial trial  84  8月  5 15:53 data3</w:t>
        <w:br/>
        <w:t>-rw-rw-r--. 1 trial trial   2  9月  8 16:11 data5</w:t>
        <w:br/>
        <w:t>-rw-rw-r--. 1 trial trial  20  9月  8 16:16 data6.gz</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 xml:space="preserve">[trial@smartedu data]$ zcat data6.gz </w:t>
        <w:br/>
        <w:t>[trial@smartedu data]$ -rw-rw-r--.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cat data5</w:t>
        <w:br/>
        <w:t>_</w:t>
        <w:br/>
        <w:t xml:space="preserve">[trial@smartedu data]$ </w:t>
        <w:br/>
      </w:r>
    </w:p>
    <w:bookmarkEnd w:id="2082"/>
    <w:bookmarkStart w:name="u249f80c9" w:id="2083"/>
    <w:p>
      <w:pPr>
        <w:numPr>
          <w:ilvl w:val="0"/>
          <w:numId w:val="487"/>
        </w:numPr>
        <w:spacing w:after="50" w:line="360" w:lineRule="auto" w:beforeLines="100"/>
        <w:ind w:left="360"/>
        <w:jc w:val="left"/>
      </w:pPr>
      <w:r>
        <w:rPr>
          <w:rFonts w:ascii="宋体" w:hAnsi="Times New Roman" w:eastAsia="宋体"/>
          <w:b w:val="false"/>
          <w:i w:val="false"/>
          <w:color w:val="000000"/>
          <w:sz w:val="22"/>
        </w:rPr>
        <w:t>注意创建的是压缩文件，并不能直接读取</w:t>
      </w:r>
    </w:p>
    <w:bookmarkEnd w:id="2083"/>
    <w:bookmarkStart w:name="JCupg" w:id="208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36</w:t>
        <w:br/>
        <w:t>-rw-r--r--. 1 trial trial  78  8月 25 14:27 data</w:t>
        <w:br/>
        <w:t>-rw-r--r--. 1 trial trial 135  8月  5 12:33 data2</w:t>
        <w:br/>
        <w:t>-rw-r--r--. 1 trial trial  84  8月  5 15:53 data3</w:t>
        <w:br/>
        <w:t>-rw-rw-r--. 1 trial trial   2  9月  8 16:11 data5</w:t>
        <w:br/>
        <w:t>-rw-rw-r--. 1 trial trial  20  9月  8 16:16 data6.gz</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touchg data6</w:t>
        <w:br/>
        <w:t>[trial@smartedu data]$ ll</w:t>
        <w:br/>
        <w:t>total 40</w:t>
        <w:br/>
        <w:t>-rw-r--r--. 1 trial trial  78  8月 25 14:27 data</w:t>
        <w:br/>
        <w:t>-rw-r--r--. 1 trial trial 135  8月  5 12:33 data2</w:t>
        <w:br/>
        <w:t>-rw-r--r--. 1 trial trial  84  8月  5 15:53 data3</w:t>
        <w:br/>
        <w:t>-rw-rw-r--. 1 trial trial   2  9月  8 16:11 data5</w:t>
        <w:br/>
        <w:t>-rw-rw-r--. 1 trial trial  20  9月  8 16:19 data6</w:t>
        <w:br/>
        <w:t>-rw-rw-r--. 1 trial trial  20  9月  8 16:16 data6.gz</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cat data6</w:t>
        <w:br/>
        <w:t xml:space="preserve">e�c[trial@smartedu data]$ </w:t>
        <w:br/>
      </w:r>
    </w:p>
    <w:bookmarkEnd w:id="2084"/>
    <w:bookmarkStart w:name="u3d2e1c5e" w:id="2085"/>
    <w:p>
      <w:pPr>
        <w:spacing w:after="50" w:line="360" w:lineRule="auto" w:beforeLines="100"/>
        <w:ind w:left="0"/>
        <w:jc w:val="left"/>
      </w:pPr>
      <w:bookmarkStart w:name="u9f3596e0" w:id="2086"/>
      <w:r>
        <w:rPr>
          <w:rFonts w:eastAsia="宋体" w:ascii="宋体"/>
        </w:rPr>
        <w:drawing>
          <wp:inline distT="0" distB="0" distL="0" distR="0">
            <wp:extent cx="2167467" cy="3107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6"/>
                    <a:stretch>
                      <a:fillRect/>
                    </a:stretch>
                  </pic:blipFill>
                  <pic:spPr>
                    <a:xfrm>
                      <a:off x="0" y="0"/>
                      <a:ext cx="2167467" cy="310720"/>
                    </a:xfrm>
                    <a:prstGeom prst="rect">
                      <a:avLst/>
                    </a:prstGeom>
                  </pic:spPr>
                </pic:pic>
              </a:graphicData>
            </a:graphic>
          </wp:inline>
        </w:drawing>
      </w:r>
      <w:bookmarkEnd w:id="2086"/>
    </w:p>
    <w:bookmarkEnd w:id="2085"/>
    <w:bookmarkStart w:name="GENLW" w:id="2087"/>
    <w:p>
      <w:pPr>
        <w:pStyle w:val="Heading2"/>
        <w:spacing w:after="50" w:line="360" w:lineRule="auto" w:beforeLines="100"/>
        <w:ind w:left="0"/>
        <w:jc w:val="left"/>
      </w:pPr>
      <w:r>
        <w:rPr>
          <w:rFonts w:ascii="宋体" w:hAnsi="Times New Roman" w:eastAsia="宋体"/>
        </w:rPr>
        <w:t>3、判断文件是否存在：</w:t>
      </w:r>
      <w:r>
        <w:rPr>
          <w:rFonts w:ascii="宋体" w:hAnsi="Courier New" w:eastAsia="宋体"/>
        </w:rPr>
        <w:t>default</w:t>
      </w:r>
    </w:p>
    <w:bookmarkEnd w:id="2087"/>
    <w:bookmarkStart w:name="TtcEB" w:id="2088"/>
    <w:p>
      <w:pPr>
        <w:pStyle w:val="Heading3"/>
        <w:spacing w:after="50" w:line="360" w:lineRule="auto" w:beforeLines="100"/>
        <w:ind w:left="0"/>
        <w:jc w:val="left"/>
      </w:pPr>
      <w:r>
        <w:rPr>
          <w:rFonts w:ascii="宋体" w:hAnsi="Times New Roman" w:eastAsia="宋体"/>
        </w:rPr>
        <w:t>①、语法</w:t>
      </w:r>
    </w:p>
    <w:bookmarkEnd w:id="2088"/>
    <w:bookmarkStart w:name="u1f243765" w:id="2089"/>
    <w:p>
      <w:pPr>
        <w:spacing w:after="50" w:line="360" w:lineRule="auto" w:beforeLines="100"/>
        <w:ind w:left="0"/>
        <w:jc w:val="left"/>
      </w:pPr>
      <w:r>
        <w:rPr>
          <w:rFonts w:ascii="宋体" w:hAnsi="Courier New" w:eastAsia="宋体"/>
          <w:b w:val="false"/>
          <w:i w:val="false"/>
          <w:color w:val="000000"/>
          <w:sz w:val="22"/>
        </w:rPr>
        <w:t>default -i&lt;設定文字&gt; -x&lt;設定文字出力回数&gt; [-i&lt;設定文字&gt; -x&lt;設定文字出力回数&gt; ...] [-f&lt;指定ファイル&gt;] [FILE]</w:t>
      </w:r>
    </w:p>
    <w:bookmarkEnd w:id="2089"/>
    <w:bookmarkStart w:name="he98C" w:id="2090"/>
    <w:p>
      <w:pPr>
        <w:spacing w:line="360" w:lineRule="auto" w:beforeLines="100" w:after="50"/>
        <w:ind w:left="0"/>
      </w:pPr>
      <w:r>
        <w:rPr>
          <w:rFonts w:eastAsia="宋体" w:ascii="宋体"/>
        </w:rPr>
        <w:pict>
          <v:rect style="width:0;height:1.5pt" id="_x0000_i1025" o:hr="t" o:hrstd="t" o:hralign="center" stroked="f" fillcolor="#a0a0a0"/>
        </w:pict>
      </w:r>
    </w:p>
    <w:bookmarkEnd w:id="2090"/>
    <w:bookmarkStart w:name="u50efaf3c" w:id="2091"/>
    <w:p>
      <w:pPr>
        <w:spacing w:after="50" w:line="360" w:lineRule="auto" w:beforeLines="100"/>
        <w:ind w:left="0"/>
        <w:jc w:val="left"/>
      </w:pPr>
      <w:r>
        <w:rPr>
          <w:rFonts w:ascii="宋体" w:hAnsi="Courier New" w:eastAsia="宋体"/>
          <w:b w:val="false"/>
          <w:i w:val="false"/>
          <w:color w:val="000000"/>
          <w:sz w:val="22"/>
        </w:rPr>
        <w:t xml:space="preserve">default -i&lt;在创建的文件中添加的字符串&gt; -x&lt;在创建的文件中添加的字符串的次数&gt; </w:t>
      </w:r>
    </w:p>
    <w:bookmarkEnd w:id="2091"/>
    <w:bookmarkStart w:name="u78f104af" w:id="2092"/>
    <w:p>
      <w:pPr>
        <w:spacing w:after="50" w:line="360" w:lineRule="auto" w:beforeLines="100"/>
        <w:ind w:left="0"/>
        <w:jc w:val="left"/>
      </w:pPr>
      <w:r>
        <w:rPr>
          <w:rFonts w:ascii="宋体" w:hAnsi="Courier New" w:eastAsia="宋体"/>
          <w:b w:val="false"/>
          <w:i w:val="false"/>
          <w:color w:val="000000"/>
          <w:sz w:val="22"/>
        </w:rPr>
        <w:t>[-i&lt;在创建的文件中添加的字符串&gt; -x&lt;在创建的文件中添加的字符串的次数&gt; ...] [-f&lt;指定文件&gt;] [FILE]</w:t>
      </w:r>
    </w:p>
    <w:bookmarkEnd w:id="2092"/>
    <w:bookmarkStart w:name="rVpTm" w:id="2093"/>
    <w:p>
      <w:pPr>
        <w:pStyle w:val="Heading3"/>
        <w:spacing w:after="50" w:line="360" w:lineRule="auto" w:beforeLines="100"/>
        <w:ind w:left="0"/>
        <w:jc w:val="left"/>
      </w:pPr>
      <w:r>
        <w:rPr>
          <w:rFonts w:ascii="宋体" w:hAnsi="Times New Roman" w:eastAsia="宋体"/>
        </w:rPr>
        <w:t>②、参数</w:t>
      </w:r>
    </w:p>
    <w:bookmarkEnd w:id="2093"/>
    <w:bookmarkStart w:name="u0ec340e0" w:id="2094"/>
    <w:p>
      <w:pPr>
        <w:numPr>
          <w:ilvl w:val="0"/>
          <w:numId w:val="488"/>
        </w:numPr>
        <w:spacing w:after="50" w:line="360" w:lineRule="auto" w:beforeLines="100"/>
        <w:ind w:left="360"/>
        <w:jc w:val="left"/>
      </w:pPr>
      <w:r>
        <w:rPr>
          <w:rFonts w:ascii="宋体" w:hAnsi="Times New Roman" w:eastAsia="宋体"/>
          <w:b w:val="false"/>
          <w:i w:val="false"/>
          <w:color w:val="000000"/>
          <w:sz w:val="22"/>
        </w:rPr>
        <w:t>-i：若指定的文件不存在，在创建的文件中添加的字符串</w:t>
      </w:r>
    </w:p>
    <w:bookmarkEnd w:id="2094"/>
    <w:bookmarkStart w:name="ueca10e26" w:id="2095"/>
    <w:p>
      <w:pPr>
        <w:numPr>
          <w:ilvl w:val="0"/>
          <w:numId w:val="488"/>
        </w:numPr>
        <w:spacing w:after="50" w:line="360" w:lineRule="auto" w:beforeLines="100"/>
        <w:ind w:left="360"/>
        <w:jc w:val="left"/>
      </w:pPr>
      <w:r>
        <w:rPr>
          <w:rFonts w:ascii="宋体" w:hAnsi="Times New Roman" w:eastAsia="宋体"/>
          <w:b w:val="false"/>
          <w:i w:val="false"/>
          <w:color w:val="000000"/>
          <w:sz w:val="22"/>
        </w:rPr>
        <w:t xml:space="preserve">-x：前面的参数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指定的字符串添加的次数，可指定 1-16 次；</w:t>
      </w:r>
      <w:r>
        <w:rPr>
          <w:rFonts w:ascii="宋体" w:hAnsi="Times New Roman" w:eastAsia="宋体"/>
          <w:b w:val="false"/>
          <w:i w:val="false"/>
          <w:color w:val="e8323c"/>
          <w:sz w:val="22"/>
        </w:rPr>
        <w:t xml:space="preserve">参数 </w:t>
      </w:r>
      <w:r>
        <w:rPr>
          <w:rFonts w:ascii="宋体" w:hAnsi="Courier New" w:eastAsia="宋体"/>
          <w:b w:val="false"/>
          <w:i w:val="false"/>
          <w:color w:val="e8323c"/>
          <w:sz w:val="22"/>
        </w:rPr>
        <w:t>-i</w:t>
      </w:r>
      <w:r>
        <w:rPr>
          <w:rFonts w:ascii="宋体" w:hAnsi="Times New Roman" w:eastAsia="宋体"/>
          <w:b w:val="false"/>
          <w:i w:val="false"/>
          <w:color w:val="e8323c"/>
          <w:sz w:val="22"/>
        </w:rPr>
        <w:t xml:space="preserve"> 和 </w:t>
      </w:r>
      <w:r>
        <w:rPr>
          <w:rFonts w:ascii="宋体" w:hAnsi="Courier New" w:eastAsia="宋体"/>
          <w:b w:val="false"/>
          <w:i w:val="false"/>
          <w:color w:val="e8323c"/>
          <w:sz w:val="22"/>
        </w:rPr>
        <w:t>-x</w:t>
      </w:r>
      <w:r>
        <w:rPr>
          <w:rFonts w:ascii="宋体" w:hAnsi="Times New Roman" w:eastAsia="宋体"/>
          <w:b w:val="false"/>
          <w:i w:val="false"/>
          <w:color w:val="e8323c"/>
          <w:sz w:val="22"/>
        </w:rPr>
        <w:t xml:space="preserve"> 必须同时使用且必须指定</w:t>
      </w:r>
    </w:p>
    <w:bookmarkEnd w:id="2095"/>
    <w:bookmarkStart w:name="u63e758c6" w:id="2096"/>
    <w:p>
      <w:pPr>
        <w:numPr>
          <w:ilvl w:val="0"/>
          <w:numId w:val="488"/>
        </w:numPr>
        <w:spacing w:after="50" w:line="360" w:lineRule="auto" w:beforeLines="100"/>
        <w:ind w:left="360"/>
        <w:jc w:val="left"/>
      </w:pPr>
      <w:r>
        <w:rPr>
          <w:rFonts w:ascii="宋体" w:hAnsi="Times New Roman" w:eastAsia="宋体"/>
          <w:b w:val="false"/>
          <w:i w:val="false"/>
          <w:color w:val="000000"/>
          <w:sz w:val="22"/>
        </w:rPr>
        <w:t>-f：指定文件名，必须指定该参数</w:t>
      </w:r>
    </w:p>
    <w:bookmarkEnd w:id="2096"/>
    <w:bookmarkStart w:name="cdK4T" w:id="2097"/>
    <w:p>
      <w:pPr>
        <w:pStyle w:val="Heading3"/>
        <w:spacing w:after="50" w:line="360" w:lineRule="auto" w:beforeLines="100"/>
        <w:ind w:left="0"/>
        <w:jc w:val="left"/>
      </w:pPr>
      <w:r>
        <w:rPr>
          <w:rFonts w:ascii="宋体" w:hAnsi="Times New Roman" w:eastAsia="宋体"/>
        </w:rPr>
        <w:t>③、说明</w:t>
      </w:r>
    </w:p>
    <w:bookmarkEnd w:id="2097"/>
    <w:bookmarkStart w:name="u43fd5136" w:id="2098"/>
    <w:p>
      <w:pPr>
        <w:numPr>
          <w:ilvl w:val="0"/>
          <w:numId w:val="489"/>
        </w:numPr>
        <w:spacing w:after="50" w:line="360" w:lineRule="auto" w:beforeLines="100"/>
        <w:ind w:left="360"/>
        <w:jc w:val="left"/>
      </w:pPr>
      <w:r>
        <w:rPr>
          <w:rFonts w:ascii="宋体" w:hAnsi="Times New Roman" w:eastAsia="宋体"/>
          <w:b w:val="false"/>
          <w:i w:val="false"/>
          <w:color w:val="000000"/>
          <w:sz w:val="22"/>
        </w:rPr>
        <w:t xml:space="preserve">与 </w:t>
      </w:r>
      <w:r>
        <w:rPr>
          <w:rFonts w:ascii="宋体" w:hAnsi="Courier New" w:eastAsia="宋体"/>
          <w:b w:val="false"/>
          <w:i w:val="false"/>
          <w:color w:val="000000"/>
          <w:sz w:val="22"/>
        </w:rPr>
        <w:t>touchi</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touchg</w:t>
      </w:r>
      <w:r>
        <w:rPr>
          <w:rFonts w:ascii="宋体" w:hAnsi="Times New Roman" w:eastAsia="宋体"/>
          <w:b w:val="false"/>
          <w:i w:val="false"/>
          <w:color w:val="000000"/>
          <w:sz w:val="22"/>
        </w:rPr>
        <w:t xml:space="preserve"> 类似，会检查参数指定的文件是否存在，若是存在，则不进行任何操作</w:t>
      </w:r>
    </w:p>
    <w:bookmarkEnd w:id="2098"/>
    <w:bookmarkStart w:name="u59fa7126" w:id="2099"/>
    <w:p>
      <w:pPr>
        <w:numPr>
          <w:ilvl w:val="0"/>
          <w:numId w:val="489"/>
        </w:numPr>
        <w:spacing w:after="50" w:line="360" w:lineRule="auto" w:beforeLines="100"/>
        <w:ind w:left="360"/>
        <w:jc w:val="left"/>
      </w:pPr>
      <w:r>
        <w:rPr>
          <w:rFonts w:ascii="宋体" w:hAnsi="Times New Roman" w:eastAsia="宋体"/>
          <w:b w:val="false"/>
          <w:i w:val="false"/>
          <w:color w:val="000000"/>
          <w:sz w:val="22"/>
        </w:rPr>
        <w:t>若是不存在，则创建该文件，并将指定的字符串以指定的次数添加到该文件中</w:t>
      </w:r>
    </w:p>
    <w:bookmarkEnd w:id="2099"/>
    <w:bookmarkStart w:name="UCi53" w:id="2100"/>
    <w:p>
      <w:pPr>
        <w:pStyle w:val="Heading3"/>
        <w:spacing w:after="50" w:line="360" w:lineRule="auto" w:beforeLines="100"/>
        <w:ind w:left="0"/>
        <w:jc w:val="left"/>
      </w:pPr>
      <w:r>
        <w:rPr>
          <w:rFonts w:ascii="宋体" w:hAnsi="Times New Roman" w:eastAsia="宋体"/>
        </w:rPr>
        <w:t>④、案例</w:t>
      </w:r>
    </w:p>
    <w:bookmarkEnd w:id="2100"/>
    <w:bookmarkStart w:name="u6e376bab" w:id="2101"/>
    <w:p>
      <w:pPr>
        <w:numPr>
          <w:ilvl w:val="0"/>
          <w:numId w:val="490"/>
        </w:numPr>
        <w:spacing w:after="50" w:line="360" w:lineRule="auto" w:beforeLines="100"/>
        <w:ind w:left="360"/>
        <w:jc w:val="left"/>
      </w:pPr>
      <w:r>
        <w:rPr>
          <w:rFonts w:ascii="宋体" w:hAnsi="Times New Roman" w:eastAsia="宋体"/>
          <w:b w:val="false"/>
          <w:i w:val="false"/>
          <w:color w:val="000000"/>
          <w:sz w:val="22"/>
        </w:rPr>
        <w:t>一般使用</w:t>
      </w:r>
    </w:p>
    <w:bookmarkEnd w:id="2101"/>
    <w:bookmarkStart w:name="SQ7er" w:id="210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40</w:t>
        <w:br/>
        <w:t>-rw-r--r--. 1 trial trial  78  8月 25 14:27 data</w:t>
        <w:br/>
        <w:t>-rw-r--r--. 1 trial trial 135  8月  5 12:33 data2</w:t>
        <w:br/>
        <w:t>-rw-r--r--. 1 trial trial  84  8月  5 15:53 data3</w:t>
        <w:br/>
        <w:t>-rw-rw-r--. 1 trial trial   2  9月  8 16:11 data5</w:t>
        <w:br/>
        <w:t>-rw-rw-r--. 1 trial trial  20  9月  8 16:19 data6</w:t>
        <w:br/>
        <w:t>-rw-rw-r--. 1 trial trial  20  9月  8 16:16 data6.gz</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default -i@ -x2 -f data5</w:t>
        <w:br/>
        <w:t>[trial@smartedu data]$ cat data5</w:t>
        <w:br/>
        <w:t>_ _</w:t>
        <w:br/>
        <w:t>[trial@smartedu data]$ default -i@ -x2 -f data7</w:t>
        <w:br/>
        <w:t>[trial@smartedu data]$ cat data7</w:t>
        <w:br/>
        <w:t>@ @</w:t>
        <w:br/>
        <w:t xml:space="preserve">[trial@smartedu data]$ </w:t>
        <w:br/>
      </w:r>
    </w:p>
    <w:bookmarkEnd w:id="2102"/>
    <w:bookmarkStart w:name="u25ec1be0" w:id="2103"/>
    <w:p>
      <w:pPr>
        <w:numPr>
          <w:ilvl w:val="0"/>
          <w:numId w:val="491"/>
        </w:numPr>
        <w:spacing w:after="50" w:line="360" w:lineRule="auto" w:beforeLines="100"/>
        <w:ind w:left="360"/>
        <w:jc w:val="left"/>
      </w:pPr>
      <w:r>
        <w:rPr>
          <w:rFonts w:ascii="宋体" w:hAnsi="Times New Roman" w:eastAsia="宋体"/>
          <w:b w:val="false"/>
          <w:i w:val="false"/>
          <w:color w:val="000000"/>
          <w:sz w:val="22"/>
        </w:rPr>
        <w:t xml:space="preserve">可以指定多个 </w:t>
      </w:r>
      <w:r>
        <w:rPr>
          <w:rFonts w:ascii="宋体" w:hAnsi="Courier New" w:eastAsia="宋体"/>
          <w:b w:val="false"/>
          <w:i w:val="false"/>
          <w:color w:val="000000"/>
          <w:sz w:val="22"/>
        </w:rPr>
        <w:t>-i</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-x</w:t>
      </w:r>
      <w:r>
        <w:rPr>
          <w:rFonts w:ascii="宋体" w:hAnsi="Times New Roman" w:eastAsia="宋体"/>
          <w:b w:val="false"/>
          <w:i w:val="false"/>
          <w:color w:val="000000"/>
          <w:sz w:val="22"/>
        </w:rPr>
        <w:t xml:space="preserve"> 参数</w:t>
      </w:r>
    </w:p>
    <w:bookmarkEnd w:id="2103"/>
    <w:bookmarkStart w:name="T1HIh" w:id="210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default -i@ -x2 -i__ -x3 -iaa11 -x4 -f data8</w:t>
        <w:br/>
        <w:t>[trial@smartedu data]$ cat data8</w:t>
        <w:br/>
        <w:t>@ @ __ __ __ aa11 aa11 aa11 aa11</w:t>
        <w:br/>
        <w:t xml:space="preserve">[trial@smartedu data]$ </w:t>
        <w:br/>
      </w:r>
    </w:p>
    <w:bookmarkEnd w:id="2104"/>
    <w:bookmarkStart w:name="dakaj" w:id="2105"/>
    <w:p>
      <w:pPr>
        <w:pStyle w:val="Heading2"/>
        <w:spacing w:after="50" w:line="360" w:lineRule="auto" w:beforeLines="100"/>
        <w:ind w:left="0"/>
        <w:jc w:val="left"/>
      </w:pPr>
      <w:r>
        <w:rPr>
          <w:rFonts w:ascii="宋体" w:hAnsi="Times New Roman" w:eastAsia="宋体"/>
        </w:rPr>
        <w:t>4、判单多个文件是否存在：</w:t>
      </w:r>
      <w:r>
        <w:rPr>
          <w:rFonts w:ascii="宋体" w:hAnsi="Courier New" w:eastAsia="宋体"/>
        </w:rPr>
        <w:t>chkexists</w:t>
      </w:r>
    </w:p>
    <w:bookmarkEnd w:id="2105"/>
    <w:bookmarkStart w:name="WTf9I" w:id="2106"/>
    <w:p>
      <w:pPr>
        <w:pStyle w:val="Heading3"/>
        <w:spacing w:after="50" w:line="360" w:lineRule="auto" w:beforeLines="100"/>
        <w:ind w:left="0"/>
        <w:jc w:val="left"/>
      </w:pPr>
      <w:r>
        <w:rPr>
          <w:rFonts w:ascii="宋体" w:hAnsi="Times New Roman" w:eastAsia="宋体"/>
        </w:rPr>
        <w:t>①、语法</w:t>
      </w:r>
    </w:p>
    <w:bookmarkEnd w:id="2106"/>
    <w:bookmarkStart w:name="u5e094d07" w:id="2107"/>
    <w:p>
      <w:pPr>
        <w:spacing w:after="50" w:line="360" w:lineRule="auto" w:beforeLines="100"/>
        <w:ind w:left="0"/>
        <w:jc w:val="left"/>
      </w:pPr>
      <w:r>
        <w:rPr>
          <w:rFonts w:ascii="宋体" w:hAnsi="Courier New" w:eastAsia="宋体"/>
          <w:b w:val="false"/>
          <w:i w:val="false"/>
          <w:color w:val="000000"/>
          <w:sz w:val="22"/>
        </w:rPr>
        <w:t>chkexists [-1] [-d FILEPATH...] [-p] [LISTファイル]</w:t>
      </w:r>
    </w:p>
    <w:bookmarkEnd w:id="2107"/>
    <w:bookmarkStart w:name="u1aa01cc4" w:id="2108"/>
    <w:p>
      <w:pPr>
        <w:spacing w:after="50" w:line="360" w:lineRule="auto" w:beforeLines="100"/>
        <w:ind w:left="0"/>
        <w:jc w:val="left"/>
      </w:pPr>
      <w:r>
        <w:rPr>
          <w:rFonts w:ascii="宋体" w:hAnsi="Courier New" w:eastAsia="宋体"/>
          <w:b w:val="false"/>
          <w:i w:val="false"/>
          <w:color w:val="000000"/>
          <w:sz w:val="22"/>
        </w:rPr>
        <w:t>chkexists [-1] [-d FILEPATH...] [-p] [LISTファイル]</w:t>
      </w:r>
    </w:p>
    <w:bookmarkEnd w:id="2108"/>
    <w:bookmarkStart w:name="kugZ9" w:id="2109"/>
    <w:p>
      <w:pPr>
        <w:pStyle w:val="Heading3"/>
        <w:spacing w:after="50" w:line="360" w:lineRule="auto" w:beforeLines="100"/>
        <w:ind w:left="0"/>
        <w:jc w:val="left"/>
      </w:pPr>
      <w:r>
        <w:rPr>
          <w:rFonts w:ascii="宋体" w:hAnsi="Times New Roman" w:eastAsia="宋体"/>
        </w:rPr>
        <w:t>②、参数</w:t>
      </w:r>
    </w:p>
    <w:bookmarkEnd w:id="2109"/>
    <w:bookmarkStart w:name="u8ff15c64" w:id="2110"/>
    <w:p>
      <w:pPr>
        <w:numPr>
          <w:ilvl w:val="0"/>
          <w:numId w:val="492"/>
        </w:numPr>
        <w:spacing w:after="50" w:line="360" w:lineRule="auto" w:beforeLines="100"/>
        <w:ind w:left="360"/>
        <w:jc w:val="left"/>
      </w:pPr>
      <w:r>
        <w:rPr>
          <w:rFonts w:ascii="宋体" w:hAnsi="Times New Roman" w:eastAsia="宋体"/>
          <w:b w:val="false"/>
          <w:i w:val="false"/>
          <w:color w:val="000000"/>
          <w:sz w:val="22"/>
        </w:rPr>
        <w:t>-d：直接指定路径或文件时使用此参数</w:t>
      </w:r>
    </w:p>
    <w:bookmarkEnd w:id="2110"/>
    <w:bookmarkStart w:name="u4382fc5b" w:id="2111"/>
    <w:p>
      <w:pPr>
        <w:numPr>
          <w:ilvl w:val="0"/>
          <w:numId w:val="492"/>
        </w:numPr>
        <w:spacing w:after="50" w:line="360" w:lineRule="auto" w:beforeLines="100"/>
        <w:ind w:left="360"/>
        <w:jc w:val="left"/>
      </w:pPr>
      <w:r>
        <w:rPr>
          <w:rFonts w:ascii="宋体" w:hAnsi="Times New Roman" w:eastAsia="宋体"/>
          <w:b w:val="false"/>
          <w:i w:val="false"/>
          <w:color w:val="000000"/>
          <w:sz w:val="22"/>
        </w:rPr>
        <w:t>-p：指定该参数后，若是文件不存在也不会报错退出，会继续往下执行；</w:t>
      </w:r>
      <w:r>
        <w:rPr>
          <w:rFonts w:ascii="宋体" w:hAnsi="Times New Roman" w:eastAsia="宋体"/>
          <w:b w:val="false"/>
          <w:i w:val="false"/>
          <w:color w:val="e8323c"/>
          <w:sz w:val="22"/>
        </w:rPr>
        <w:t xml:space="preserve">不可与参数 </w:t>
      </w:r>
      <w:r>
        <w:rPr>
          <w:rFonts w:ascii="宋体" w:hAnsi="Courier New" w:eastAsia="宋体"/>
          <w:b w:val="false"/>
          <w:i w:val="false"/>
          <w:color w:val="e8323c"/>
          <w:sz w:val="22"/>
        </w:rPr>
        <w:t>-1</w:t>
      </w:r>
      <w:r>
        <w:rPr>
          <w:rFonts w:ascii="宋体" w:hAnsi="Times New Roman" w:eastAsia="宋体"/>
          <w:b w:val="false"/>
          <w:i w:val="false"/>
          <w:color w:val="e8323c"/>
          <w:sz w:val="22"/>
        </w:rPr>
        <w:t xml:space="preserve"> 一起使用</w:t>
      </w:r>
    </w:p>
    <w:bookmarkEnd w:id="2111"/>
    <w:bookmarkStart w:name="u63b133fd" w:id="2112"/>
    <w:p>
      <w:pPr>
        <w:numPr>
          <w:ilvl w:val="0"/>
          <w:numId w:val="492"/>
        </w:numPr>
        <w:spacing w:after="50" w:line="360" w:lineRule="auto" w:beforeLines="100"/>
        <w:ind w:left="360"/>
        <w:jc w:val="left"/>
      </w:pPr>
      <w:r>
        <w:rPr>
          <w:rFonts w:ascii="宋体" w:hAnsi="Times New Roman" w:eastAsia="宋体"/>
          <w:b w:val="false"/>
          <w:i w:val="false"/>
          <w:color w:val="000000"/>
          <w:sz w:val="22"/>
        </w:rPr>
        <w:t>-1：若是指定的文件中至少有一个存在，则正常退出；否则会报错退出</w:t>
      </w:r>
    </w:p>
    <w:bookmarkEnd w:id="2112"/>
    <w:bookmarkStart w:name="qF5MZ" w:id="2113"/>
    <w:p>
      <w:pPr>
        <w:pStyle w:val="Heading3"/>
        <w:spacing w:after="50" w:line="360" w:lineRule="auto" w:beforeLines="100"/>
        <w:ind w:left="0"/>
        <w:jc w:val="left"/>
      </w:pPr>
      <w:r>
        <w:rPr>
          <w:rFonts w:ascii="宋体" w:hAnsi="Times New Roman" w:eastAsia="宋体"/>
        </w:rPr>
        <w:t>③、说明</w:t>
      </w:r>
    </w:p>
    <w:bookmarkEnd w:id="2113"/>
    <w:bookmarkStart w:name="u5414156d" w:id="2114"/>
    <w:p>
      <w:pPr>
        <w:numPr>
          <w:ilvl w:val="0"/>
          <w:numId w:val="493"/>
        </w:numPr>
        <w:spacing w:after="50" w:line="360" w:lineRule="auto" w:beforeLines="100"/>
        <w:ind w:left="360"/>
        <w:jc w:val="left"/>
      </w:pPr>
      <w:r>
        <w:rPr>
          <w:rFonts w:ascii="宋体" w:hAnsi="Times New Roman" w:eastAsia="宋体"/>
          <w:b w:val="false"/>
          <w:i w:val="false"/>
          <w:color w:val="000000"/>
          <w:sz w:val="22"/>
        </w:rPr>
        <w:t>不指定参数时，该命令会读取指定的文件的数据，将其中的数据作为文件名来进行判断，若是文件不存在则默认退出</w:t>
      </w:r>
    </w:p>
    <w:bookmarkEnd w:id="2114"/>
    <w:bookmarkStart w:name="u04aa38fd" w:id="2115"/>
    <w:p>
      <w:pPr>
        <w:numPr>
          <w:ilvl w:val="0"/>
          <w:numId w:val="493"/>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-d</w:t>
      </w:r>
      <w:r>
        <w:rPr>
          <w:rFonts w:ascii="宋体" w:hAnsi="Times New Roman" w:eastAsia="宋体"/>
          <w:b w:val="false"/>
          <w:i w:val="false"/>
          <w:color w:val="000000"/>
          <w:sz w:val="22"/>
        </w:rPr>
        <w:t>，表示后面指定的是文件，将会判断指定的文件存不存在，而不是读取文件的内容</w:t>
      </w:r>
    </w:p>
    <w:bookmarkEnd w:id="2115"/>
    <w:bookmarkStart w:name="uc7aa3a91" w:id="2116"/>
    <w:p>
      <w:pPr>
        <w:numPr>
          <w:ilvl w:val="0"/>
          <w:numId w:val="493"/>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-p</w:t>
      </w:r>
      <w:r>
        <w:rPr>
          <w:rFonts w:ascii="宋体" w:hAnsi="Times New Roman" w:eastAsia="宋体"/>
          <w:b w:val="false"/>
          <w:i w:val="false"/>
          <w:color w:val="000000"/>
          <w:sz w:val="22"/>
        </w:rPr>
        <w:t>，若是文件不存在也不会报错退出，会继续往下执行</w:t>
      </w:r>
    </w:p>
    <w:bookmarkEnd w:id="2116"/>
    <w:bookmarkStart w:name="uf61135ca" w:id="2117"/>
    <w:p>
      <w:pPr>
        <w:numPr>
          <w:ilvl w:val="0"/>
          <w:numId w:val="493"/>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-1</w:t>
      </w:r>
      <w:r>
        <w:rPr>
          <w:rFonts w:ascii="宋体" w:hAnsi="Times New Roman" w:eastAsia="宋体"/>
          <w:b w:val="false"/>
          <w:i w:val="false"/>
          <w:color w:val="000000"/>
          <w:sz w:val="22"/>
        </w:rPr>
        <w:t>，若是指定的文件中至少有一个存在，则正常退出；否则会报错退出，不再进行下面的命令</w:t>
      </w:r>
    </w:p>
    <w:bookmarkEnd w:id="2117"/>
    <w:bookmarkStart w:name="u6fffd355" w:id="2118"/>
    <w:p>
      <w:pPr>
        <w:numPr>
          <w:ilvl w:val="0"/>
          <w:numId w:val="493"/>
        </w:numPr>
        <w:spacing w:after="50" w:line="360" w:lineRule="auto" w:beforeLines="100"/>
        <w:ind w:left="360"/>
        <w:jc w:val="left"/>
      </w:pPr>
      <w:r>
        <w:rPr>
          <w:rFonts w:ascii="宋体" w:hAnsi="Times New Roman" w:eastAsia="宋体"/>
          <w:b w:val="false"/>
          <w:i w:val="false"/>
          <w:color w:val="000000"/>
          <w:sz w:val="22"/>
        </w:rPr>
        <w:t>ng：文件不存在</w:t>
      </w:r>
    </w:p>
    <w:bookmarkEnd w:id="2118"/>
    <w:bookmarkStart w:name="u2a1fd2c7" w:id="2119"/>
    <w:p>
      <w:pPr>
        <w:numPr>
          <w:ilvl w:val="0"/>
          <w:numId w:val="493"/>
        </w:numPr>
        <w:spacing w:after="50" w:line="360" w:lineRule="auto" w:beforeLines="100"/>
        <w:ind w:left="360"/>
        <w:jc w:val="left"/>
      </w:pPr>
      <w:r>
        <w:rPr>
          <w:rFonts w:ascii="宋体" w:hAnsi="Times New Roman" w:eastAsia="宋体"/>
          <w:b w:val="false"/>
          <w:i w:val="false"/>
          <w:color w:val="000000"/>
          <w:sz w:val="22"/>
        </w:rPr>
        <w:t>ok：文件存在</w:t>
      </w:r>
    </w:p>
    <w:bookmarkEnd w:id="2119"/>
    <w:bookmarkStart w:name="Yjz5q" w:id="2120"/>
    <w:p>
      <w:pPr>
        <w:pStyle w:val="Heading3"/>
        <w:spacing w:after="50" w:line="360" w:lineRule="auto" w:beforeLines="100"/>
        <w:ind w:left="0"/>
        <w:jc w:val="left"/>
      </w:pPr>
      <w:r>
        <w:rPr>
          <w:rFonts w:ascii="宋体" w:hAnsi="Times New Roman" w:eastAsia="宋体"/>
        </w:rPr>
        <w:t>④、案例</w:t>
      </w:r>
    </w:p>
    <w:bookmarkEnd w:id="2120"/>
    <w:bookmarkStart w:name="ubdc3ae7a" w:id="2121"/>
    <w:p>
      <w:pPr>
        <w:numPr>
          <w:ilvl w:val="0"/>
          <w:numId w:val="494"/>
        </w:numPr>
        <w:spacing w:after="50" w:line="360" w:lineRule="auto" w:beforeLines="100"/>
        <w:ind w:left="360"/>
        <w:jc w:val="left"/>
      </w:pPr>
      <w:r>
        <w:rPr>
          <w:rFonts w:ascii="宋体" w:hAnsi="Times New Roman" w:eastAsia="宋体"/>
          <w:b w:val="false"/>
          <w:i w:val="false"/>
          <w:color w:val="000000"/>
          <w:sz w:val="22"/>
        </w:rPr>
        <w:t>不指定参数时，该命令会读取指定的文件的数据，将其中的数据作为文件名来进行判断，若是文件不存在则默认退出；此时不可指定多个文件</w:t>
      </w:r>
    </w:p>
    <w:bookmarkEnd w:id="2121"/>
    <w:bookmarkStart w:name="qkhcm" w:id="212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data</w:t>
        <w:br/>
        <w:t>chkexists: 3 2 1 ng</w:t>
        <w:br/>
        <w:t xml:space="preserve">[trial@smartedu data]$ </w:t>
        <w:br/>
      </w:r>
    </w:p>
    <w:bookmarkEnd w:id="2122"/>
    <w:bookmarkStart w:name="u399be7c3" w:id="2123"/>
    <w:p>
      <w:pPr>
        <w:numPr>
          <w:ilvl w:val="0"/>
          <w:numId w:val="495"/>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-d</w:t>
      </w:r>
      <w:r>
        <w:rPr>
          <w:rFonts w:ascii="宋体" w:hAnsi="Times New Roman" w:eastAsia="宋体"/>
          <w:b w:val="false"/>
          <w:i w:val="false"/>
          <w:color w:val="000000"/>
          <w:sz w:val="22"/>
        </w:rPr>
        <w:t>时，可传递数据集合</w:t>
      </w:r>
    </w:p>
    <w:bookmarkEnd w:id="2123"/>
    <w:bookmarkStart w:name="ywKi6" w:id="212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 xml:space="preserve">[trial@smartedu data]$ ls | tov | chkexists </w:t>
        <w:br/>
        <w:t>chkexists: data ok</w:t>
        <w:br/>
        <w:t>chkexists: data2 ok</w:t>
        <w:br/>
        <w:t>chkexists: data3 ok</w:t>
        <w:br/>
        <w:t>chkexists: data5 ok</w:t>
        <w:br/>
        <w:t>chkexists: data6 ok</w:t>
        <w:br/>
        <w:t>chkexists: data6.gz ok</w:t>
        <w:br/>
        <w:t>chkexists: data7 ok</w:t>
        <w:br/>
        <w:t>chkexists: data8 ok</w:t>
        <w:br/>
        <w:t>chkexists: exchsorttest ok</w:t>
        <w:br/>
        <w:t>chkexists: master ok</w:t>
        <w:br/>
        <w:t>chkexists: rea ok</w:t>
        <w:br/>
        <w:t>chkexists: snmerge ok</w:t>
        <w:br/>
        <w:t>chkexists: test_date ok</w:t>
        <w:br/>
        <w:t>chkexists: tran ok</w:t>
        <w:br/>
        <w:t>chkexists: zmerge ok</w:t>
        <w:br/>
        <w:t xml:space="preserve">[trial@smartedu data]$ </w:t>
        <w:br/>
      </w:r>
    </w:p>
    <w:bookmarkEnd w:id="2124"/>
    <w:bookmarkStart w:name="u930a1594" w:id="2125"/>
    <w:p>
      <w:pPr>
        <w:numPr>
          <w:ilvl w:val="0"/>
          <w:numId w:val="496"/>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-d</w:t>
      </w:r>
      <w:r>
        <w:rPr>
          <w:rFonts w:ascii="宋体" w:hAnsi="Times New Roman" w:eastAsia="宋体"/>
          <w:b w:val="false"/>
          <w:i w:val="false"/>
          <w:color w:val="000000"/>
          <w:sz w:val="22"/>
        </w:rPr>
        <w:t>，表示后面指定的是文件，将会判断指定的文件存不存在，而不是读取文件的内容</w:t>
      </w:r>
    </w:p>
    <w:bookmarkEnd w:id="2125"/>
    <w:bookmarkStart w:name="fpLyn" w:id="2126"/>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 data</w:t>
        <w:br/>
        <w:t>chkexists: data ok</w:t>
        <w:br/>
        <w:t xml:space="preserve">[trial@smartedu data]$ </w:t>
        <w:br/>
      </w:r>
    </w:p>
    <w:bookmarkEnd w:id="2126"/>
    <w:bookmarkStart w:name="uf53fd786" w:id="2127"/>
    <w:p>
      <w:pPr>
        <w:numPr>
          <w:ilvl w:val="0"/>
          <w:numId w:val="497"/>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-d</w:t>
      </w:r>
      <w:r>
        <w:rPr>
          <w:rFonts w:ascii="宋体" w:hAnsi="Times New Roman" w:eastAsia="宋体"/>
          <w:b w:val="false"/>
          <w:i w:val="false"/>
          <w:color w:val="000000"/>
          <w:sz w:val="22"/>
        </w:rPr>
        <w:t xml:space="preserve"> 时，可指定多个文件</w:t>
      </w:r>
    </w:p>
    <w:bookmarkEnd w:id="2127"/>
    <w:bookmarkStart w:name="r3Lnt" w:id="2128"/>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 data data2</w:t>
        <w:br/>
        <w:t>chkexists: data ok</w:t>
        <w:br/>
        <w:t>chkexists: data2 ok</w:t>
        <w:br/>
        <w:t xml:space="preserve">[trial@smartedu data]$ </w:t>
        <w:br/>
      </w:r>
    </w:p>
    <w:bookmarkEnd w:id="2128"/>
    <w:bookmarkStart w:name="uf28a2bae" w:id="2129"/>
    <w:p>
      <w:pPr>
        <w:numPr>
          <w:ilvl w:val="0"/>
          <w:numId w:val="498"/>
        </w:numPr>
        <w:spacing w:after="50" w:line="360" w:lineRule="auto" w:beforeLines="100"/>
        <w:ind w:left="360"/>
        <w:jc w:val="left"/>
      </w:pPr>
      <w:r>
        <w:rPr>
          <w:rFonts w:ascii="宋体" w:hAnsi="Times New Roman" w:eastAsia="宋体"/>
          <w:b w:val="false"/>
          <w:i w:val="false"/>
          <w:color w:val="000000"/>
          <w:sz w:val="22"/>
        </w:rPr>
        <w:t xml:space="preserve">不指定参数 </w:t>
      </w:r>
      <w:r>
        <w:rPr>
          <w:rFonts w:ascii="宋体" w:hAnsi="Courier New" w:eastAsia="宋体"/>
          <w:b w:val="false"/>
          <w:i w:val="false"/>
          <w:color w:val="000000"/>
          <w:sz w:val="22"/>
        </w:rPr>
        <w:t>-p</w:t>
      </w:r>
      <w:r>
        <w:rPr>
          <w:rFonts w:ascii="宋体" w:hAnsi="Times New Roman" w:eastAsia="宋体"/>
          <w:b w:val="false"/>
          <w:i w:val="false"/>
          <w:color w:val="000000"/>
          <w:sz w:val="22"/>
        </w:rPr>
        <w:t xml:space="preserve"> 和 </w:t>
      </w:r>
      <w:r>
        <w:rPr>
          <w:rFonts w:ascii="宋体" w:hAnsi="Courier New" w:eastAsia="宋体"/>
          <w:b w:val="false"/>
          <w:i w:val="false"/>
          <w:color w:val="000000"/>
          <w:sz w:val="22"/>
        </w:rPr>
        <w:t>-1</w:t>
      </w:r>
      <w:r>
        <w:rPr>
          <w:rFonts w:ascii="宋体" w:hAnsi="Times New Roman" w:eastAsia="宋体"/>
          <w:b w:val="false"/>
          <w:i w:val="false"/>
          <w:color w:val="000000"/>
          <w:sz w:val="22"/>
        </w:rPr>
        <w:t xml:space="preserve"> 时，当遇到有文件不存在就会报错并退出</w:t>
      </w:r>
    </w:p>
    <w:bookmarkEnd w:id="2129"/>
    <w:bookmarkStart w:name="GJK59" w:id="2130"/>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 data 1 data2</w:t>
        <w:br/>
        <w:t>chkexists: data ok</w:t>
        <w:br/>
        <w:t>chkexists: 1 ng</w:t>
        <w:br/>
        <w:t xml:space="preserve">[trial@smartedu data]$ </w:t>
        <w:br/>
      </w:r>
    </w:p>
    <w:bookmarkEnd w:id="2130"/>
    <w:bookmarkStart w:name="ueadf8dfb" w:id="2131"/>
    <w:p>
      <w:pPr>
        <w:numPr>
          <w:ilvl w:val="0"/>
          <w:numId w:val="499"/>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-p</w:t>
      </w:r>
      <w:r>
        <w:rPr>
          <w:rFonts w:ascii="宋体" w:hAnsi="Times New Roman" w:eastAsia="宋体"/>
          <w:b w:val="false"/>
          <w:i w:val="false"/>
          <w:color w:val="000000"/>
          <w:sz w:val="22"/>
        </w:rPr>
        <w:t>，若是文件不存在也不会报错退出，会继续往下执行</w:t>
      </w:r>
    </w:p>
    <w:bookmarkEnd w:id="2131"/>
    <w:bookmarkStart w:name="tpwt2" w:id="2132"/>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 -p data 1 data2</w:t>
        <w:br/>
        <w:t>data OK</w:t>
        <w:br/>
        <w:t>1 NG</w:t>
        <w:br/>
        <w:t>data2 OK</w:t>
        <w:br/>
        <w:t xml:space="preserve">[trial@smartedu data]$ </w:t>
        <w:br/>
      </w:r>
    </w:p>
    <w:bookmarkEnd w:id="2132"/>
    <w:bookmarkStart w:name="ua3626d03" w:id="2133"/>
    <w:p>
      <w:pPr>
        <w:numPr>
          <w:ilvl w:val="0"/>
          <w:numId w:val="500"/>
        </w:numPr>
        <w:spacing w:after="50" w:line="360" w:lineRule="auto" w:beforeLines="100"/>
        <w:ind w:left="360"/>
        <w:jc w:val="left"/>
      </w:pPr>
      <w:r>
        <w:rPr>
          <w:rFonts w:ascii="宋体" w:hAnsi="Times New Roman" w:eastAsia="宋体"/>
          <w:b w:val="false"/>
          <w:i w:val="false"/>
          <w:color w:val="000000"/>
          <w:sz w:val="22"/>
        </w:rPr>
        <w:t xml:space="preserve">指定参数 </w:t>
      </w:r>
      <w:r>
        <w:rPr>
          <w:rFonts w:ascii="宋体" w:hAnsi="Courier New" w:eastAsia="宋体"/>
          <w:b w:val="false"/>
          <w:i w:val="false"/>
          <w:color w:val="000000"/>
          <w:sz w:val="22"/>
        </w:rPr>
        <w:t>-1</w:t>
      </w:r>
      <w:r>
        <w:rPr>
          <w:rFonts w:ascii="宋体" w:hAnsi="Times New Roman" w:eastAsia="宋体"/>
          <w:b w:val="false"/>
          <w:i w:val="false"/>
          <w:color w:val="000000"/>
          <w:sz w:val="22"/>
        </w:rPr>
        <w:t>，若是指定的文件中至少有一个存在，则正常退出；否则会报错退出，不再进行下面的命令</w:t>
      </w:r>
    </w:p>
    <w:bookmarkEnd w:id="2133"/>
    <w:bookmarkStart w:name="xl5eX" w:id="2134"/>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data]$ ll</w:t>
        <w:br/>
        <w:t>total 48</w:t>
        <w:br/>
        <w:t>-rw-r--r--. 1 trial trial  78  8月 25 14:27 data</w:t>
        <w:br/>
        <w:t>-rw-r--r--. 1 trial trial 135  8月  5 12:33 data2</w:t>
        <w:br/>
        <w:t>-rw-r--r--. 1 trial trial  84  8月  5 15:53 data3</w:t>
        <w:br/>
        <w:t>-rw-rw-r--. 1 trial trial   4  9月  8 16:23 data5</w:t>
        <w:br/>
        <w:t>-rw-rw-r--. 1 trial trial  20  9月  8 16:19 data6</w:t>
        <w:br/>
        <w:t>-rw-rw-r--. 1 trial trial  20  9月  8 16:16 data6.gz</w:t>
        <w:br/>
        <w:t>-rw-rw-r--. 1 trial trial   4  9月  8 16:25 data7</w:t>
        <w:br/>
        <w:t>-rw-rw-r--. 1 trial trial  33  9月  8 16:25 data8</w:t>
        <w:br/>
        <w:t>drwxrwxr-x. 2 trial trial  41  8月 25 17:29 exchsorttest</w:t>
        <w:br/>
        <w:t>-rw-r--r--. 1 trial trial  56  8月  4 16:34 master</w:t>
        <w:br/>
        <w:t>-rw-rw-r--. 1 trial trial  41  8月 25 14:04 rea</w:t>
        <w:br/>
        <w:t>drwxrwxr-x. 2 trial trial  53  8月 30 09:19 snmerge</w:t>
        <w:br/>
        <w:t>-rw-r--r--. 1 trial trial 576  8月  4 11:42 test_date</w:t>
        <w:br/>
        <w:t>-rw-r--r--. 1 trial trial  54  8月 25 15:44 tran</w:t>
        <w:br/>
        <w:t>drwxrwxr-x. 2 trial trial  53  8月 29 15:40 zmerge</w:t>
        <w:br/>
        <w:t>[trial@smartedu data]$ chkexists -d -1 data 1 data2</w:t>
        <w:br/>
        <w:t>chkexists: data ok</w:t>
        <w:br/>
        <w:t>chkexists: 1 ng</w:t>
        <w:br/>
        <w:t>chkexists: data2 ok</w:t>
        <w:br/>
        <w:t>[trial@smartedu data]$ echo $?</w:t>
        <w:br/>
        <w:t>0</w:t>
        <w:br/>
        <w:t>[trial@smartedu data]$ chkexists -d -1 1 2 3 aa</w:t>
        <w:br/>
        <w:t>chkexists: 1 ng</w:t>
        <w:br/>
        <w:t>chkexists: 2 ng</w:t>
        <w:br/>
        <w:t>chkexists: 3 ng</w:t>
        <w:br/>
        <w:t>chkexists: aa ng</w:t>
        <w:br/>
        <w:t>[trial@smartedu data]$ echo $?</w:t>
        <w:br/>
        <w:t>1</w:t>
        <w:br/>
        <w:t xml:space="preserve">[trial@smartedu data]$ </w:t>
        <w:br/>
      </w:r>
    </w:p>
    <w:bookmarkEnd w:id="2134"/>
    <w:bookmarkStart w:name="Fm8KJ" w:id="2135"/>
    <w:p>
      <w:pPr>
        <w:pStyle w:val="Heading1"/>
        <w:spacing w:after="50" w:line="360" w:lineRule="auto" w:beforeLines="100"/>
        <w:ind w:left="0"/>
        <w:jc w:val="left"/>
      </w:pPr>
      <w:r>
        <w:rPr>
          <w:rFonts w:ascii="宋体" w:hAnsi="Times New Roman" w:eastAsia="宋体"/>
        </w:rPr>
        <w:t>十四、</w:t>
      </w:r>
      <w:r>
        <w:rPr>
          <w:rFonts w:ascii="宋体" w:hAnsi="Times New Roman" w:eastAsia="宋体"/>
        </w:rPr>
        <w:t>缓存处理</w:t>
      </w:r>
    </w:p>
    <w:bookmarkEnd w:id="2135"/>
    <w:bookmarkStart w:name="kUNvs" w:id="2136"/>
    <w:p>
      <w:pPr>
        <w:pStyle w:val="Heading2"/>
        <w:spacing w:after="50" w:line="360" w:lineRule="auto" w:beforeLines="100"/>
        <w:ind w:left="0"/>
        <w:jc w:val="left"/>
      </w:pPr>
      <w:r>
        <w:rPr>
          <w:rFonts w:ascii="宋体" w:hAnsi="Times New Roman" w:eastAsia="宋体"/>
        </w:rPr>
        <w:t>1、读取文件的缓存大小：</w:t>
      </w:r>
      <w:r>
        <w:rPr>
          <w:rFonts w:ascii="宋体" w:hAnsi="Courier New" w:eastAsia="宋体"/>
        </w:rPr>
        <w:t>chkcache</w:t>
      </w:r>
    </w:p>
    <w:bookmarkEnd w:id="2136"/>
    <w:bookmarkStart w:name="sDqI1" w:id="2137"/>
    <w:p>
      <w:pPr>
        <w:pStyle w:val="Heading3"/>
        <w:spacing w:after="50" w:line="360" w:lineRule="auto" w:beforeLines="100"/>
        <w:ind w:left="0"/>
        <w:jc w:val="left"/>
      </w:pPr>
      <w:r>
        <w:rPr>
          <w:rFonts w:ascii="宋体" w:hAnsi="Times New Roman" w:eastAsia="宋体"/>
        </w:rPr>
        <w:t>①、语法</w:t>
      </w:r>
    </w:p>
    <w:bookmarkEnd w:id="2137"/>
    <w:bookmarkStart w:name="uc0a87116" w:id="2138"/>
    <w:p>
      <w:pPr>
        <w:spacing w:after="50" w:line="360" w:lineRule="auto" w:beforeLines="100"/>
        <w:ind w:left="0"/>
        <w:jc w:val="left"/>
      </w:pPr>
      <w:r>
        <w:rPr>
          <w:rFonts w:ascii="宋体" w:hAnsi="Courier New" w:eastAsia="宋体"/>
          <w:b w:val="false"/>
          <w:i w:val="false"/>
          <w:color w:val="000000"/>
          <w:sz w:val="22"/>
        </w:rPr>
        <w:t>chkcache [-r] [FILE...]</w:t>
      </w:r>
    </w:p>
    <w:bookmarkEnd w:id="2138"/>
    <w:bookmarkStart w:name="ue93d11ea" w:id="2139"/>
    <w:p>
      <w:pPr>
        <w:spacing w:after="50" w:line="360" w:lineRule="auto" w:beforeLines="100"/>
        <w:ind w:left="0"/>
        <w:jc w:val="left"/>
      </w:pPr>
      <w:r>
        <w:rPr>
          <w:rFonts w:ascii="宋体" w:hAnsi="Courier New" w:eastAsia="宋体"/>
          <w:b w:val="false"/>
          <w:i w:val="false"/>
          <w:color w:val="000000"/>
          <w:sz w:val="22"/>
        </w:rPr>
        <w:t>chkcache [计算文件夹中所有文件的页面缓存总数] [文件（路径）名...]</w:t>
      </w:r>
    </w:p>
    <w:bookmarkEnd w:id="2139"/>
    <w:bookmarkStart w:name="HcVen" w:id="2140"/>
    <w:p>
      <w:pPr>
        <w:pStyle w:val="Heading3"/>
        <w:spacing w:after="50" w:line="360" w:lineRule="auto" w:beforeLines="100"/>
        <w:ind w:left="0"/>
        <w:jc w:val="left"/>
      </w:pPr>
      <w:r>
        <w:rPr>
          <w:rFonts w:ascii="宋体" w:hAnsi="Times New Roman" w:eastAsia="宋体"/>
        </w:rPr>
        <w:t>②、参数</w:t>
      </w:r>
    </w:p>
    <w:bookmarkEnd w:id="2140"/>
    <w:bookmarkStart w:name="u238e02c5" w:id="2141"/>
    <w:p>
      <w:pPr>
        <w:numPr>
          <w:ilvl w:val="0"/>
          <w:numId w:val="501"/>
        </w:numPr>
        <w:spacing w:after="50" w:line="360" w:lineRule="auto" w:beforeLines="100"/>
        <w:ind w:left="360"/>
        <w:jc w:val="left"/>
      </w:pPr>
      <w:r>
        <w:rPr>
          <w:rFonts w:ascii="宋体" w:hAnsi="Times New Roman" w:eastAsia="宋体"/>
          <w:b w:val="false"/>
          <w:i w:val="false"/>
          <w:color w:val="000000"/>
          <w:sz w:val="22"/>
        </w:rPr>
        <w:t>-r：若是要计算文件夹中所有文件的页面缓存总数，则使用此参数</w:t>
      </w:r>
    </w:p>
    <w:bookmarkEnd w:id="2141"/>
    <w:bookmarkStart w:name="i3Aje" w:id="2142"/>
    <w:p>
      <w:pPr>
        <w:pStyle w:val="Heading3"/>
        <w:spacing w:after="50" w:line="360" w:lineRule="auto" w:beforeLines="100"/>
        <w:ind w:left="0"/>
        <w:jc w:val="left"/>
      </w:pPr>
      <w:r>
        <w:rPr>
          <w:rFonts w:ascii="宋体" w:hAnsi="Times New Roman" w:eastAsia="宋体"/>
        </w:rPr>
        <w:t>③、说明</w:t>
      </w:r>
    </w:p>
    <w:bookmarkEnd w:id="2142"/>
    <w:bookmarkStart w:name="u631388e6" w:id="2143"/>
    <w:p>
      <w:pPr>
        <w:numPr>
          <w:ilvl w:val="0"/>
          <w:numId w:val="502"/>
        </w:numPr>
        <w:spacing w:after="50" w:line="360" w:lineRule="auto" w:beforeLines="100"/>
        <w:ind w:left="360"/>
        <w:jc w:val="left"/>
      </w:pPr>
      <w:r>
        <w:rPr>
          <w:rFonts w:ascii="宋体" w:hAnsi="Times New Roman" w:eastAsia="宋体"/>
          <w:b w:val="false"/>
          <w:i w:val="false"/>
          <w:color w:val="000000"/>
          <w:sz w:val="22"/>
        </w:rPr>
        <w:t>可计算单个文件的缓存，也可计算多个文件的缓存</w:t>
      </w:r>
    </w:p>
    <w:bookmarkEnd w:id="2143"/>
    <w:bookmarkStart w:name="udac56f40" w:id="2144"/>
    <w:p>
      <w:pPr>
        <w:numPr>
          <w:ilvl w:val="0"/>
          <w:numId w:val="502"/>
        </w:numPr>
        <w:spacing w:after="50" w:line="360" w:lineRule="auto" w:beforeLines="100"/>
        <w:ind w:left="360"/>
        <w:jc w:val="left"/>
      </w:pPr>
      <w:r>
        <w:rPr>
          <w:rFonts w:ascii="宋体" w:hAnsi="Times New Roman" w:eastAsia="宋体"/>
          <w:b w:val="false"/>
          <w:i w:val="false"/>
          <w:color w:val="000000"/>
          <w:sz w:val="22"/>
        </w:rPr>
        <w:t xml:space="preserve">还可以计算某路径下的缓存，此时要加参数 </w:t>
      </w:r>
      <w:r>
        <w:rPr>
          <w:rFonts w:ascii="宋体" w:hAnsi="Courier New" w:eastAsia="宋体"/>
          <w:b w:val="false"/>
          <w:i w:val="false"/>
          <w:color w:val="000000"/>
          <w:sz w:val="22"/>
        </w:rPr>
        <w:t>-r</w:t>
      </w:r>
    </w:p>
    <w:bookmarkEnd w:id="2144"/>
    <w:bookmarkStart w:name="Zd2a0" w:id="2145"/>
    <w:p>
      <w:pPr>
        <w:pStyle w:val="Heading3"/>
        <w:spacing w:after="50" w:line="360" w:lineRule="auto" w:beforeLines="100"/>
        <w:ind w:left="0"/>
        <w:jc w:val="left"/>
      </w:pPr>
      <w:r>
        <w:rPr>
          <w:rFonts w:ascii="宋体" w:hAnsi="Times New Roman" w:eastAsia="宋体"/>
        </w:rPr>
        <w:t>④、案例</w:t>
      </w:r>
    </w:p>
    <w:bookmarkEnd w:id="2145"/>
    <w:bookmarkStart w:name="u1ad35ff7" w:id="2146"/>
    <w:p>
      <w:pPr>
        <w:numPr>
          <w:ilvl w:val="0"/>
          <w:numId w:val="503"/>
        </w:numPr>
        <w:spacing w:after="50" w:line="360" w:lineRule="auto" w:beforeLines="100"/>
        <w:ind w:left="360"/>
        <w:jc w:val="left"/>
      </w:pPr>
      <w:r>
        <w:rPr>
          <w:rFonts w:ascii="宋体" w:hAnsi="Times New Roman" w:eastAsia="宋体"/>
          <w:b w:val="false"/>
          <w:i w:val="false"/>
          <w:color w:val="000000"/>
          <w:sz w:val="22"/>
        </w:rPr>
        <w:t>一般使用</w:t>
      </w:r>
    </w:p>
    <w:bookmarkEnd w:id="2146"/>
    <w:bookmarkStart w:name="XCYuq" w:id="2147"/>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cuichangjian]$ pwd</w:t>
        <w:br/>
        <w:t>/home/trial/SYS/cuichangjian</w:t>
        <w:br/>
        <w:t>[trial@smartedu cuichangjian]$ chkcache -r /home/trial/SYS</w:t>
        <w:br/>
        <w:t>/home/trial/SYS 1686257 1686257</w:t>
        <w:br/>
        <w:t xml:space="preserve">[trial@smartedu cuichangjian]$ </w:t>
        <w:br/>
      </w:r>
    </w:p>
    <w:bookmarkEnd w:id="2147"/>
    <w:bookmarkStart w:name="rUrB2" w:id="2148"/>
    <w:p>
      <w:pPr>
        <w:pStyle w:val="Heading2"/>
        <w:spacing w:after="50" w:line="360" w:lineRule="auto" w:beforeLines="100"/>
        <w:ind w:left="0"/>
        <w:jc w:val="left"/>
      </w:pPr>
      <w:r>
        <w:rPr>
          <w:rFonts w:ascii="宋体" w:hAnsi="Times New Roman" w:eastAsia="宋体"/>
        </w:rPr>
        <w:t>2、清除文件缓存：</w:t>
      </w:r>
      <w:r>
        <w:rPr>
          <w:rFonts w:ascii="宋体" w:hAnsi="Courier New" w:eastAsia="宋体"/>
        </w:rPr>
        <w:t>freecache</w:t>
      </w:r>
    </w:p>
    <w:bookmarkEnd w:id="2148"/>
    <w:bookmarkStart w:name="VvIuL" w:id="2149"/>
    <w:p>
      <w:pPr>
        <w:pStyle w:val="Heading3"/>
        <w:spacing w:after="50" w:line="360" w:lineRule="auto" w:beforeLines="100"/>
        <w:ind w:left="0"/>
        <w:jc w:val="left"/>
      </w:pPr>
      <w:r>
        <w:rPr>
          <w:rFonts w:ascii="宋体" w:hAnsi="Times New Roman" w:eastAsia="宋体"/>
        </w:rPr>
        <w:t>①、语法</w:t>
      </w:r>
    </w:p>
    <w:bookmarkEnd w:id="2149"/>
    <w:bookmarkStart w:name="ue8b31a30" w:id="2150"/>
    <w:p>
      <w:pPr>
        <w:spacing w:after="50" w:line="360" w:lineRule="auto" w:beforeLines="100"/>
        <w:ind w:left="0"/>
        <w:jc w:val="left"/>
      </w:pPr>
      <w:r>
        <w:rPr>
          <w:rFonts w:ascii="宋体" w:hAnsi="Courier New" w:eastAsia="宋体"/>
          <w:b w:val="false"/>
          <w:i w:val="false"/>
          <w:color w:val="000000"/>
          <w:sz w:val="22"/>
        </w:rPr>
        <w:t>freecache [-r] [FILE...]</w:t>
      </w:r>
    </w:p>
    <w:bookmarkEnd w:id="2150"/>
    <w:bookmarkStart w:name="ud8c57055" w:id="2151"/>
    <w:p>
      <w:pPr>
        <w:spacing w:after="50" w:line="360" w:lineRule="auto" w:beforeLines="100"/>
        <w:ind w:left="0"/>
        <w:jc w:val="left"/>
      </w:pPr>
      <w:r>
        <w:rPr>
          <w:rFonts w:ascii="宋体" w:hAnsi="Courier New" w:eastAsia="宋体"/>
          <w:b w:val="false"/>
          <w:i w:val="false"/>
          <w:color w:val="000000"/>
          <w:sz w:val="22"/>
        </w:rPr>
        <w:t>freecache [计算文件夹中所有文件的页面缓存总数] [文件（路径）名...]</w:t>
      </w:r>
    </w:p>
    <w:bookmarkEnd w:id="2151"/>
    <w:bookmarkStart w:name="Zm84U" w:id="2152"/>
    <w:p>
      <w:pPr>
        <w:pStyle w:val="Heading3"/>
        <w:spacing w:after="50" w:line="360" w:lineRule="auto" w:beforeLines="100"/>
        <w:ind w:left="0"/>
        <w:jc w:val="left"/>
      </w:pPr>
      <w:r>
        <w:rPr>
          <w:rFonts w:ascii="宋体" w:hAnsi="Times New Roman" w:eastAsia="宋体"/>
        </w:rPr>
        <w:t>②、参数</w:t>
      </w:r>
    </w:p>
    <w:bookmarkEnd w:id="2152"/>
    <w:bookmarkStart w:name="u4c33c2aa" w:id="2153"/>
    <w:p>
      <w:pPr>
        <w:numPr>
          <w:ilvl w:val="0"/>
          <w:numId w:val="504"/>
        </w:numPr>
        <w:spacing w:after="50" w:line="360" w:lineRule="auto" w:beforeLines="100"/>
        <w:ind w:left="360"/>
        <w:jc w:val="left"/>
      </w:pPr>
      <w:r>
        <w:rPr>
          <w:rFonts w:ascii="宋体" w:hAnsi="Times New Roman" w:eastAsia="宋体"/>
          <w:b w:val="false"/>
          <w:i w:val="false"/>
          <w:color w:val="000000"/>
          <w:sz w:val="22"/>
        </w:rPr>
        <w:t>-r：若是要计算文件夹中所有文件的页面缓存总数，则使用此参数</w:t>
      </w:r>
    </w:p>
    <w:bookmarkEnd w:id="2153"/>
    <w:bookmarkStart w:name="Hm6Ow" w:id="2154"/>
    <w:p>
      <w:pPr>
        <w:pStyle w:val="Heading3"/>
        <w:spacing w:after="50" w:line="360" w:lineRule="auto" w:beforeLines="100"/>
        <w:ind w:left="0"/>
        <w:jc w:val="left"/>
      </w:pPr>
      <w:r>
        <w:rPr>
          <w:rFonts w:ascii="宋体" w:hAnsi="Times New Roman" w:eastAsia="宋体"/>
        </w:rPr>
        <w:t>③、说明</w:t>
      </w:r>
    </w:p>
    <w:bookmarkEnd w:id="2154"/>
    <w:bookmarkStart w:name="u6bb1de8d" w:id="2155"/>
    <w:p>
      <w:pPr>
        <w:numPr>
          <w:ilvl w:val="0"/>
          <w:numId w:val="505"/>
        </w:numPr>
        <w:spacing w:after="50" w:line="360" w:lineRule="auto" w:beforeLines="100"/>
        <w:ind w:left="360"/>
        <w:jc w:val="left"/>
      </w:pPr>
      <w:r>
        <w:rPr>
          <w:rFonts w:ascii="宋体" w:hAnsi="Times New Roman" w:eastAsia="宋体"/>
          <w:b w:val="false"/>
          <w:i w:val="false"/>
          <w:color w:val="000000"/>
          <w:sz w:val="22"/>
        </w:rPr>
        <w:t>可清除单个文件的缓存，也可清除多个文件的缓存</w:t>
      </w:r>
    </w:p>
    <w:bookmarkEnd w:id="2155"/>
    <w:bookmarkStart w:name="u247cf508" w:id="2156"/>
    <w:p>
      <w:pPr>
        <w:numPr>
          <w:ilvl w:val="0"/>
          <w:numId w:val="505"/>
        </w:numPr>
        <w:spacing w:after="50" w:line="360" w:lineRule="auto" w:beforeLines="100"/>
        <w:ind w:left="360"/>
        <w:jc w:val="left"/>
      </w:pPr>
      <w:r>
        <w:rPr>
          <w:rFonts w:ascii="宋体" w:hAnsi="Times New Roman" w:eastAsia="宋体"/>
          <w:b w:val="false"/>
          <w:i w:val="false"/>
          <w:color w:val="000000"/>
          <w:sz w:val="22"/>
        </w:rPr>
        <w:t xml:space="preserve">还可以清除某路径下的缓存，此时要加参数 </w:t>
      </w:r>
      <w:r>
        <w:rPr>
          <w:rFonts w:ascii="宋体" w:hAnsi="Courier New" w:eastAsia="宋体"/>
          <w:b w:val="false"/>
          <w:i w:val="false"/>
          <w:color w:val="000000"/>
          <w:sz w:val="22"/>
        </w:rPr>
        <w:t>-r</w:t>
      </w:r>
    </w:p>
    <w:bookmarkEnd w:id="2156"/>
    <w:bookmarkStart w:name="uOmOG" w:id="2157"/>
    <w:p>
      <w:pPr>
        <w:pStyle w:val="Heading3"/>
        <w:spacing w:after="50" w:line="360" w:lineRule="auto" w:beforeLines="100"/>
        <w:ind w:left="0"/>
        <w:jc w:val="left"/>
      </w:pPr>
      <w:r>
        <w:rPr>
          <w:rFonts w:ascii="宋体" w:hAnsi="Times New Roman" w:eastAsia="宋体"/>
        </w:rPr>
        <w:t>④、案例</w:t>
      </w:r>
    </w:p>
    <w:bookmarkEnd w:id="2157"/>
    <w:bookmarkStart w:name="u5a23b5bd" w:id="2158"/>
    <w:p>
      <w:pPr>
        <w:numPr>
          <w:ilvl w:val="0"/>
          <w:numId w:val="506"/>
        </w:numPr>
        <w:spacing w:after="50" w:line="360" w:lineRule="auto" w:beforeLines="100"/>
        <w:ind w:left="360"/>
        <w:jc w:val="left"/>
      </w:pPr>
      <w:r>
        <w:rPr>
          <w:rFonts w:ascii="宋体" w:hAnsi="Times New Roman" w:eastAsia="宋体"/>
          <w:b w:val="false"/>
          <w:i w:val="false"/>
          <w:color w:val="000000"/>
          <w:sz w:val="22"/>
        </w:rPr>
        <w:t>一般使用</w:t>
      </w:r>
    </w:p>
    <w:bookmarkEnd w:id="2158"/>
    <w:bookmarkStart w:name="HL4kk" w:id="2159"/>
    <w:p>
      <w:pPr>
        <w:pStyle w:val="ne-codeblock"/>
        <w:pBdr>
          <w:top w:val="single" w:sz="4" w:space="1" w:color="404040" w:themeColor="text1"/>
          <w:left w:val="single" w:sz="4" w:space="4" w:color="404040" w:themeColor="text1"/>
          <w:bottom w:val="single" w:sz="4" w:space="1" w:color="404040" w:themeColor="text1"/>
          <w:right w:val="single" w:sz="4" w:space="4" w:color="404040" w:themeColor="text1"/>
        </w:pBdr>
        <w:shd w:color="auto" w:fill="F2F2F2" w:val="clear"/>
        <w:spacing w:after="50" w:line="360" w:lineRule="auto" w:beforeLines="100"/>
        <w:ind w:left="0"/>
        <w:jc w:val="left"/>
      </w:pPr>
      <w:r>
        <w:rPr>
          <w:rFonts w:ascii="宋体" w:hAnsi="Courier New" w:eastAsia="宋体"/>
          <w:color w:val="000000"/>
          <w:sz w:val="20"/>
        </w:rPr>
        <w:t xml:space="preserve"/>
        <w:t>[trial@smartedu cuichangjian]$ pwd</w:t>
        <w:br/>
        <w:t>/home/trial/SYS/cuichangjian</w:t>
        <w:br/>
        <w:t>[trial@smartedu cuichangjian]$ chkcache -r /home/trial/SYS</w:t>
        <w:br/>
        <w:t>/home/trial/SYS 1686257 1686257</w:t>
        <w:br/>
        <w:t>[trial@smartedu cuichangjian]$ freecache -r /home/trial/SYS</w:t>
        <w:br/>
        <w:t>[trial@smartedu cuichangjian]$ chkcache -r /home/trial/SYS</w:t>
        <w:br/>
        <w:t>/home/trial/SYS 1686257 0</w:t>
        <w:br/>
        <w:t xml:space="preserve">[trial@smartedu cuichangjian]$ </w:t>
        <w:br/>
      </w:r>
    </w:p>
    <w:bookmarkEnd w:id="2159"/>
    <w:bookmarkStart w:name="KXiCz" w:id="2160"/>
    <w:p>
      <w:pPr>
        <w:pStyle w:val="Heading1"/>
        <w:spacing w:after="50" w:line="360" w:lineRule="auto" w:beforeLines="100"/>
        <w:ind w:left="0"/>
        <w:jc w:val="left"/>
      </w:pPr>
      <w:r>
        <w:rPr>
          <w:rFonts w:ascii="宋体" w:hAnsi="Times New Roman" w:eastAsia="宋体"/>
        </w:rPr>
        <w:t>十五、</w:t>
      </w:r>
    </w:p>
    <w:bookmarkEnd w:id="2160"/>
    <w:bookmarkStart w:name="vkIxY" w:id="2161"/>
    <w:p>
      <w:pPr>
        <w:spacing w:line="360" w:lineRule="auto" w:beforeLines="100" w:after="50"/>
        <w:ind w:left="0"/>
      </w:pPr>
      <w:r>
        <w:rPr>
          <w:rFonts w:eastAsia="宋体" w:ascii="宋体"/>
        </w:rPr>
        <w:pict>
          <v:rect style="width:0;height:1.5pt" id="_x0000_i1025" o:hr="t" o:hrstd="t" o:hralign="center" stroked="f" fillcolor="#a0a0a0"/>
        </w:pict>
      </w:r>
    </w:p>
    <w:bookmarkEnd w:id="2161"/>
    <w:bookmarkStart w:name="EKawt" w:id="2162"/>
    <w:p>
      <w:pPr>
        <w:pStyle w:val="Heading2"/>
        <w:spacing w:after="50" w:line="360" w:lineRule="auto" w:beforeLines="100"/>
        <w:ind w:left="0"/>
        <w:jc w:val="left"/>
      </w:pPr>
      <w:r>
        <w:rPr>
          <w:rFonts w:ascii="宋体" w:hAnsi="Times New Roman" w:eastAsia="宋体"/>
        </w:rPr>
        <w:t>1、</w:t>
      </w:r>
    </w:p>
    <w:bookmarkEnd w:id="2162"/>
    <w:bookmarkStart w:name="vT3cn" w:id="2163"/>
    <w:p>
      <w:pPr>
        <w:pStyle w:val="Heading2"/>
        <w:spacing w:after="50" w:line="360" w:lineRule="auto" w:beforeLines="100"/>
        <w:ind w:left="0"/>
        <w:jc w:val="left"/>
      </w:pPr>
      <w:r>
        <w:rPr>
          <w:rFonts w:ascii="宋体" w:hAnsi="Times New Roman" w:eastAsia="宋体"/>
        </w:rPr>
        <w:t>2、</w:t>
      </w:r>
    </w:p>
    <w:bookmarkEnd w:id="2163"/>
    <w:bookmarkStart w:name="a3VFX" w:id="2164"/>
    <w:p>
      <w:pPr>
        <w:pStyle w:val="Heading2"/>
        <w:spacing w:after="50" w:line="360" w:lineRule="auto" w:beforeLines="100"/>
        <w:ind w:left="0"/>
        <w:jc w:val="left"/>
      </w:pPr>
      <w:r>
        <w:rPr>
          <w:rFonts w:ascii="宋体" w:hAnsi="Times New Roman" w:eastAsia="宋体"/>
        </w:rPr>
        <w:t>3、</w:t>
      </w:r>
    </w:p>
    <w:bookmarkEnd w:id="2164"/>
    <w:bookmarkStart w:name="vYVX4" w:id="2165"/>
    <w:p>
      <w:pPr>
        <w:pStyle w:val="Heading2"/>
        <w:spacing w:after="50" w:line="360" w:lineRule="auto" w:beforeLines="100"/>
        <w:ind w:left="0"/>
        <w:jc w:val="left"/>
      </w:pPr>
      <w:r>
        <w:rPr>
          <w:rFonts w:ascii="宋体" w:hAnsi="Times New Roman" w:eastAsia="宋体"/>
        </w:rPr>
        <w:t>4、</w:t>
      </w:r>
    </w:p>
    <w:bookmarkEnd w:id="2165"/>
    <w:bookmarkStart w:name="i3DNi" w:id="2166"/>
    <w:p>
      <w:pPr>
        <w:pStyle w:val="Heading2"/>
        <w:spacing w:after="50" w:line="360" w:lineRule="auto" w:beforeLines="100"/>
        <w:ind w:left="0"/>
        <w:jc w:val="left"/>
      </w:pPr>
      <w:r>
        <w:rPr>
          <w:rFonts w:ascii="宋体" w:hAnsi="Times New Roman" w:eastAsia="宋体"/>
        </w:rPr>
        <w:t>5、</w:t>
      </w:r>
    </w:p>
    <w:bookmarkEnd w:id="2166"/>
    <w:bookmarkStart w:name="FFixM" w:id="2167"/>
    <w:p>
      <w:pPr>
        <w:pStyle w:val="Heading2"/>
        <w:spacing w:after="50" w:line="360" w:lineRule="auto" w:beforeLines="100"/>
        <w:ind w:left="0"/>
        <w:jc w:val="left"/>
      </w:pPr>
      <w:r>
        <w:rPr>
          <w:rFonts w:ascii="宋体" w:hAnsi="Times New Roman" w:eastAsia="宋体"/>
        </w:rPr>
        <w:t>6、</w:t>
      </w:r>
    </w:p>
    <w:bookmarkEnd w:id="2167"/>
    <w:bookmarkStart w:name="Q1JeI" w:id="2168"/>
    <w:p>
      <w:pPr>
        <w:pStyle w:val="Heading2"/>
        <w:spacing w:after="50" w:line="360" w:lineRule="auto" w:beforeLines="100"/>
        <w:ind w:left="0"/>
        <w:jc w:val="left"/>
      </w:pPr>
      <w:r>
        <w:rPr>
          <w:rFonts w:ascii="宋体" w:hAnsi="Times New Roman" w:eastAsia="宋体"/>
        </w:rPr>
        <w:t>7、</w:t>
      </w:r>
    </w:p>
    <w:bookmarkEnd w:id="2168"/>
    <w:bookmarkStart w:name="sOQdN" w:id="2169"/>
    <w:p>
      <w:pPr>
        <w:pStyle w:val="Heading2"/>
        <w:spacing w:after="50" w:line="360" w:lineRule="auto" w:beforeLines="100"/>
        <w:ind w:left="0"/>
        <w:jc w:val="left"/>
      </w:pPr>
      <w:r>
        <w:rPr>
          <w:rFonts w:ascii="宋体" w:hAnsi="Times New Roman" w:eastAsia="宋体"/>
        </w:rPr>
        <w:t>8、</w:t>
      </w:r>
    </w:p>
    <w:bookmarkEnd w:id="2169"/>
    <w:bookmarkStart w:name="x0J91" w:id="2170"/>
    <w:p>
      <w:pPr>
        <w:pStyle w:val="Heading2"/>
        <w:spacing w:after="50" w:line="360" w:lineRule="auto" w:beforeLines="100"/>
        <w:ind w:left="0"/>
        <w:jc w:val="left"/>
      </w:pPr>
      <w:r>
        <w:rPr>
          <w:rFonts w:ascii="宋体" w:hAnsi="Times New Roman" w:eastAsia="宋体"/>
        </w:rPr>
        <w:t>9、</w:t>
      </w:r>
    </w:p>
    <w:bookmarkEnd w:id="2170"/>
    <w:bookmarkStart w:name="eu5EW" w:id="2171"/>
    <w:p>
      <w:pPr>
        <w:spacing w:line="360" w:lineRule="auto" w:beforeLines="100" w:after="50"/>
        <w:ind w:left="0"/>
      </w:pPr>
      <w:r>
        <w:rPr>
          <w:rFonts w:eastAsia="宋体" w:ascii="宋体"/>
        </w:rPr>
        <w:pict>
          <v:rect style="width:0;height:1.5pt" id="_x0000_i1025" o:hr="t" o:hrstd="t" o:hralign="center" stroked="f" fillcolor="#a0a0a0"/>
        </w:pict>
      </w:r>
    </w:p>
    <w:bookmarkEnd w:id="2171"/>
    <w:bookmarkStart w:name="FuTMy" w:id="2172"/>
    <w:p>
      <w:pPr>
        <w:pStyle w:val="Heading3"/>
        <w:spacing w:after="50" w:line="360" w:lineRule="auto" w:beforeLines="100"/>
        <w:ind w:left="0"/>
        <w:jc w:val="left"/>
      </w:pPr>
      <w:r>
        <w:rPr>
          <w:rFonts w:ascii="宋体" w:hAnsi="Times New Roman" w:eastAsia="宋体"/>
        </w:rPr>
        <w:t>①、</w:t>
      </w:r>
    </w:p>
    <w:bookmarkEnd w:id="2172"/>
    <w:bookmarkStart w:name="V1W1f" w:id="2173"/>
    <w:p>
      <w:pPr>
        <w:pStyle w:val="Heading3"/>
        <w:spacing w:after="50" w:line="360" w:lineRule="auto" w:beforeLines="100"/>
        <w:ind w:left="0"/>
        <w:jc w:val="left"/>
      </w:pPr>
      <w:r>
        <w:rPr>
          <w:rFonts w:ascii="宋体" w:hAnsi="Times New Roman" w:eastAsia="宋体"/>
        </w:rPr>
        <w:t>②、</w:t>
      </w:r>
    </w:p>
    <w:bookmarkEnd w:id="2173"/>
    <w:bookmarkStart w:name="D81L7" w:id="2174"/>
    <w:p>
      <w:pPr>
        <w:pStyle w:val="Heading3"/>
        <w:spacing w:after="50" w:line="360" w:lineRule="auto" w:beforeLines="100"/>
        <w:ind w:left="0"/>
        <w:jc w:val="left"/>
      </w:pPr>
      <w:r>
        <w:rPr>
          <w:rFonts w:ascii="宋体" w:hAnsi="Times New Roman" w:eastAsia="宋体"/>
        </w:rPr>
        <w:t>③、</w:t>
      </w:r>
    </w:p>
    <w:bookmarkEnd w:id="2174"/>
    <w:bookmarkStart w:name="pkYNF" w:id="2175"/>
    <w:p>
      <w:pPr>
        <w:pStyle w:val="Heading3"/>
        <w:spacing w:after="50" w:line="360" w:lineRule="auto" w:beforeLines="100"/>
        <w:ind w:left="0"/>
        <w:jc w:val="left"/>
      </w:pPr>
      <w:r>
        <w:rPr>
          <w:rFonts w:ascii="宋体" w:hAnsi="Times New Roman" w:eastAsia="宋体"/>
        </w:rPr>
        <w:t>④、</w:t>
      </w:r>
    </w:p>
    <w:bookmarkEnd w:id="2175"/>
    <w:bookmarkStart w:name="YNYen" w:id="2176"/>
    <w:p>
      <w:pPr>
        <w:pStyle w:val="Heading3"/>
        <w:spacing w:after="50" w:line="360" w:lineRule="auto" w:beforeLines="100"/>
        <w:ind w:left="0"/>
        <w:jc w:val="left"/>
      </w:pPr>
      <w:r>
        <w:rPr>
          <w:rFonts w:ascii="宋体" w:hAnsi="Times New Roman" w:eastAsia="宋体"/>
        </w:rPr>
        <w:t>⑤、</w:t>
      </w:r>
    </w:p>
    <w:bookmarkEnd w:id="2176"/>
    <w:bookmarkStart w:name="ecYDf" w:id="2177"/>
    <w:p>
      <w:pPr>
        <w:pStyle w:val="Heading3"/>
        <w:spacing w:after="50" w:line="360" w:lineRule="auto" w:beforeLines="100"/>
        <w:ind w:left="0"/>
        <w:jc w:val="left"/>
      </w:pPr>
      <w:r>
        <w:rPr>
          <w:rFonts w:ascii="宋体" w:hAnsi="Times New Roman" w:eastAsia="宋体"/>
        </w:rPr>
        <w:t>⑥、</w:t>
      </w:r>
    </w:p>
    <w:bookmarkEnd w:id="2177"/>
    <w:bookmarkStart w:name="SdKaU" w:id="2178"/>
    <w:p>
      <w:pPr>
        <w:pStyle w:val="Heading3"/>
        <w:spacing w:after="50" w:line="360" w:lineRule="auto" w:beforeLines="100"/>
        <w:ind w:left="0"/>
        <w:jc w:val="left"/>
      </w:pPr>
      <w:r>
        <w:rPr>
          <w:rFonts w:ascii="宋体" w:hAnsi="Times New Roman" w:eastAsia="宋体"/>
        </w:rPr>
        <w:t>⑦、</w:t>
      </w:r>
    </w:p>
    <w:bookmarkEnd w:id="2178"/>
    <w:bookmarkStart w:name="uIhcm" w:id="2179"/>
    <w:p>
      <w:pPr>
        <w:pStyle w:val="Heading3"/>
        <w:spacing w:after="50" w:line="360" w:lineRule="auto" w:beforeLines="100"/>
        <w:ind w:left="0"/>
        <w:jc w:val="left"/>
      </w:pPr>
      <w:r>
        <w:rPr>
          <w:rFonts w:ascii="宋体" w:hAnsi="Times New Roman" w:eastAsia="宋体"/>
        </w:rPr>
        <w:t>⑧、</w:t>
      </w:r>
    </w:p>
    <w:bookmarkEnd w:id="2179"/>
    <w:bookmarkStart w:name="teXrG" w:id="2180"/>
    <w:p>
      <w:pPr>
        <w:pStyle w:val="Heading3"/>
        <w:spacing w:after="50" w:line="360" w:lineRule="auto" w:beforeLines="100"/>
        <w:ind w:left="0"/>
        <w:jc w:val="left"/>
      </w:pPr>
      <w:r>
        <w:rPr>
          <w:rFonts w:ascii="宋体" w:hAnsi="Times New Roman" w:eastAsia="宋体"/>
        </w:rPr>
        <w:t>⑨、</w:t>
      </w:r>
    </w:p>
    <w:bookmarkEnd w:id="2180"/>
    <w:bookmarkStart w:name="qcREt" w:id="2181"/>
    <w:p>
      <w:pPr>
        <w:pStyle w:val="Heading3"/>
        <w:spacing w:after="50" w:line="360" w:lineRule="auto" w:beforeLines="100"/>
        <w:ind w:left="0"/>
        <w:jc w:val="left"/>
      </w:pPr>
      <w:r>
        <w:rPr>
          <w:rFonts w:ascii="宋体" w:hAnsi="Times New Roman" w:eastAsia="宋体"/>
        </w:rPr>
        <w:t>⑩、</w:t>
      </w:r>
    </w:p>
    <w:bookmarkEnd w:id="2181"/>
    <w:bookmarkStart w:name="0b10fe8a" w:id="2182"/>
    <w:p>
      <w:pPr>
        <w:pStyle w:val="Heading4"/>
        <w:spacing w:after="50" w:line="360" w:lineRule="auto" w:beforeLines="100"/>
        <w:ind w:left="0"/>
        <w:jc w:val="left"/>
      </w:pPr>
      <w:r>
        <w:rPr>
          <w:rFonts w:ascii="宋体" w:hAnsi="Times New Roman" w:eastAsia="宋体"/>
        </w:rPr>
        <w:t>Ⅰ、</w:t>
      </w:r>
    </w:p>
    <w:bookmarkEnd w:id="2182"/>
    <w:bookmarkStart w:name="0fc064a6" w:id="2183"/>
    <w:p>
      <w:pPr>
        <w:pStyle w:val="Heading4"/>
        <w:spacing w:after="50" w:line="360" w:lineRule="auto" w:beforeLines="100"/>
        <w:ind w:left="0"/>
        <w:jc w:val="left"/>
      </w:pPr>
      <w:r>
        <w:rPr>
          <w:rFonts w:ascii="宋体" w:hAnsi="Times New Roman" w:eastAsia="宋体"/>
        </w:rPr>
        <w:t>Ⅱ、</w:t>
      </w:r>
    </w:p>
    <w:bookmarkEnd w:id="2183"/>
    <w:bookmarkStart w:name="1b6fdf31" w:id="2184"/>
    <w:p>
      <w:pPr>
        <w:pStyle w:val="Heading4"/>
        <w:spacing w:after="50" w:line="360" w:lineRule="auto" w:beforeLines="100"/>
        <w:ind w:left="0"/>
        <w:jc w:val="left"/>
      </w:pPr>
      <w:r>
        <w:rPr>
          <w:rFonts w:ascii="宋体" w:hAnsi="Times New Roman" w:eastAsia="宋体"/>
        </w:rPr>
        <w:t>Ⅲ、</w:t>
      </w:r>
    </w:p>
    <w:bookmarkEnd w:id="2184"/>
    <w:bookmarkStart w:name="f65ed5fd" w:id="2185"/>
    <w:p>
      <w:pPr>
        <w:pStyle w:val="Heading4"/>
        <w:spacing w:after="50" w:line="360" w:lineRule="auto" w:beforeLines="100"/>
        <w:ind w:left="0"/>
        <w:jc w:val="left"/>
      </w:pPr>
      <w:r>
        <w:rPr>
          <w:rFonts w:ascii="宋体" w:hAnsi="Times New Roman" w:eastAsia="宋体"/>
        </w:rPr>
        <w:t>Ⅳ、</w:t>
      </w:r>
    </w:p>
    <w:bookmarkEnd w:id="2185"/>
    <w:bookmarkStart w:name="8196022a" w:id="2186"/>
    <w:p>
      <w:pPr>
        <w:pStyle w:val="Heading4"/>
        <w:spacing w:after="50" w:line="360" w:lineRule="auto" w:beforeLines="100"/>
        <w:ind w:left="0"/>
        <w:jc w:val="left"/>
      </w:pPr>
      <w:r>
        <w:rPr>
          <w:rFonts w:ascii="宋体" w:hAnsi="Times New Roman" w:eastAsia="宋体"/>
        </w:rPr>
        <w:t>Ⅴ、</w:t>
      </w:r>
    </w:p>
    <w:bookmarkEnd w:id="2186"/>
    <w:bookmarkStart w:name="20c4f4a6" w:id="2187"/>
    <w:p>
      <w:pPr>
        <w:pStyle w:val="Heading4"/>
        <w:spacing w:after="50" w:line="360" w:lineRule="auto" w:beforeLines="100"/>
        <w:ind w:left="0"/>
        <w:jc w:val="left"/>
      </w:pPr>
      <w:r>
        <w:rPr>
          <w:rFonts w:ascii="宋体" w:hAnsi="Times New Roman" w:eastAsia="宋体"/>
        </w:rPr>
        <w:t>Ⅵ、</w:t>
      </w:r>
    </w:p>
    <w:bookmarkEnd w:id="2187"/>
    <w:bookmarkStart w:name="b11de2f7" w:id="2188"/>
    <w:p>
      <w:pPr>
        <w:pStyle w:val="Heading4"/>
        <w:spacing w:after="50" w:line="360" w:lineRule="auto" w:beforeLines="100"/>
        <w:ind w:left="0"/>
        <w:jc w:val="left"/>
      </w:pPr>
      <w:r>
        <w:rPr>
          <w:rFonts w:ascii="宋体" w:hAnsi="Times New Roman" w:eastAsia="宋体"/>
        </w:rPr>
        <w:t>Ⅶ、</w:t>
      </w:r>
    </w:p>
    <w:bookmarkEnd w:id="2188"/>
    <w:bookmarkStart w:name="1336547b" w:id="2189"/>
    <w:p>
      <w:pPr>
        <w:pStyle w:val="Heading4"/>
        <w:spacing w:after="50" w:line="360" w:lineRule="auto" w:beforeLines="100"/>
        <w:ind w:left="0"/>
        <w:jc w:val="left"/>
      </w:pPr>
      <w:r>
        <w:rPr>
          <w:rFonts w:ascii="宋体" w:hAnsi="Times New Roman" w:eastAsia="宋体"/>
        </w:rPr>
        <w:t>Ⅷ、</w:t>
      </w:r>
    </w:p>
    <w:bookmarkEnd w:id="2189"/>
    <w:bookmarkStart w:name="d454ab87" w:id="2190"/>
    <w:p>
      <w:pPr>
        <w:pStyle w:val="Heading4"/>
        <w:spacing w:after="50" w:line="360" w:lineRule="auto" w:beforeLines="100"/>
        <w:ind w:left="0"/>
        <w:jc w:val="left"/>
      </w:pPr>
      <w:r>
        <w:rPr>
          <w:rFonts w:ascii="宋体" w:hAnsi="Times New Roman" w:eastAsia="宋体"/>
        </w:rPr>
        <w:t>Ⅸ、</w:t>
      </w:r>
    </w:p>
    <w:bookmarkEnd w:id="2190"/>
    <w:bookmarkStart w:name="2d84aeb8" w:id="2191"/>
    <w:p>
      <w:pPr>
        <w:pStyle w:val="Heading4"/>
        <w:spacing w:after="50" w:line="360" w:lineRule="auto" w:beforeLines="100"/>
        <w:ind w:left="0"/>
        <w:jc w:val="left"/>
      </w:pPr>
      <w:r>
        <w:rPr>
          <w:rFonts w:ascii="宋体" w:hAnsi="Times New Roman" w:eastAsia="宋体"/>
        </w:rPr>
        <w:t>Ⅹ、</w:t>
      </w:r>
    </w:p>
    <w:bookmarkEnd w:id="2191"/>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multilevel"/>
    <w:lvl w:ilvl="0">
      <w:start w:val="1"/>
      <w:numFmt w:val="decimal"/>
      <w:lvlText w:val="%1."/>
      <w:lvlJc w:val="left"/>
      <w:pPr>
        <w:ind w:left="960" w:hanging="360"/>
      </w:pPr>
    </w:lvl>
  </w:abstractNum>
  <w:abstractNum w:abstractNumId="2">
    <w:multiLevelType w:val="multilevel"/>
    <w:lvl w:ilvl="0">
      <w:start w:val="1"/>
      <w:numFmt w:val="decimal"/>
      <w:lvlText w:val="%1."/>
      <w:lvlJc w:val="left"/>
      <w:pPr>
        <w:ind w:left="960" w:hanging="360"/>
      </w:pPr>
    </w:lvl>
  </w:abstractNum>
  <w:abstractNum w:abstractNumId="3">
    <w:multiLevelType w:val="multilevel"/>
    <w:lvl w:ilvl="0">
      <w:start w:val="1"/>
      <w:numFmt w:val="decimal"/>
      <w:lvlText w:val="%1."/>
      <w:lvlJc w:val="left"/>
      <w:pPr>
        <w:ind w:left="960" w:hanging="360"/>
      </w:pPr>
    </w:lvl>
  </w:abstractNum>
  <w:abstractNum w:abstractNumId="4">
    <w:multiLevelType w:val="multilevel"/>
    <w:lvl w:ilvl="0">
      <w:start w:val="1"/>
      <w:numFmt w:val="decimal"/>
      <w:lvlText w:val="%1."/>
      <w:lvlJc w:val="left"/>
      <w:pPr>
        <w:ind w:left="960" w:hanging="360"/>
      </w:pPr>
    </w:lvl>
  </w:abstractNum>
  <w:abstractNum w:abstractNumId="5">
    <w:multiLevelType w:val="multilevel"/>
    <w:lvl w:ilvl="0">
      <w:start w:val="2"/>
      <w:numFmt w:val="decimal"/>
      <w:lvlText w:val="%1."/>
      <w:lvlJc w:val="left"/>
      <w:pPr>
        <w:ind w:left="960" w:hanging="360"/>
      </w:pPr>
    </w:lvl>
  </w:abstractNum>
  <w:abstractNum w:abstractNumId="6">
    <w:multiLevelType w:val="multilevel"/>
    <w:lvl w:ilvl="0">
      <w:start w:val="3"/>
      <w:numFmt w:val="decimal"/>
      <w:lvlText w:val="%1."/>
      <w:lvlJc w:val="left"/>
      <w:pPr>
        <w:ind w:left="960" w:hanging="360"/>
      </w:pPr>
    </w:lvl>
  </w:abstractNum>
  <w:abstractNum w:abstractNumId="7">
    <w:multiLevelType w:val="multilevel"/>
    <w:lvl w:ilvl="0">
      <w:start w:val="4"/>
      <w:numFmt w:val="decimal"/>
      <w:lvlText w:val="%1."/>
      <w:lvlJc w:val="left"/>
      <w:pPr>
        <w:ind w:left="960" w:hanging="360"/>
      </w:pPr>
    </w:lvl>
  </w:abstractNum>
  <w:abstractNum w:abstractNumId="8">
    <w:multiLevelType w:val="multilevel"/>
    <w:lvl w:ilvl="0">
      <w:start w:val="1"/>
      <w:numFmt w:val="decimal"/>
      <w:lvlText w:val="%1."/>
      <w:lvlJc w:val="left"/>
      <w:pPr>
        <w:ind w:left="960" w:hanging="360"/>
      </w:pPr>
    </w:lvl>
  </w:abstractNum>
  <w:abstractNum w:abstractNumId="9">
    <w:multiLevelType w:val="multilevel"/>
    <w:lvl w:ilvl="0">
      <w:start w:val="2"/>
      <w:numFmt w:val="decimal"/>
      <w:lvlText w:val="%1."/>
      <w:lvlJc w:val="left"/>
      <w:pPr>
        <w:ind w:left="960" w:hanging="360"/>
      </w:pPr>
    </w:lvl>
  </w:abstractNum>
  <w:abstractNum w:abstractNumId="10">
    <w:multiLevelType w:val="multilevel"/>
    <w:lvl w:ilvl="0">
      <w:start w:val="3"/>
      <w:numFmt w:val="decimal"/>
      <w:lvlText w:val="%1."/>
      <w:lvlJc w:val="left"/>
      <w:pPr>
        <w:ind w:left="960" w:hanging="360"/>
      </w:pPr>
    </w:lvl>
  </w:abstractNum>
  <w:abstractNum w:abstractNumId="11">
    <w:multiLevelType w:val="multilevel"/>
    <w:lvl w:ilvl="0">
      <w:start w:val="1"/>
      <w:numFmt w:val="decimal"/>
      <w:lvlText w:val="%1."/>
      <w:lvlJc w:val="left"/>
      <w:pPr>
        <w:ind w:left="960" w:hanging="360"/>
      </w:pPr>
    </w:lvl>
  </w:abstractNum>
  <w:abstractNum w:abstractNumId="12">
    <w:multiLevelType w:val="multilevel"/>
    <w:lvl w:ilvl="0">
      <w:start w:val="1"/>
      <w:numFmt w:val="decimal"/>
      <w:lvlText w:val="%1."/>
      <w:lvlJc w:val="left"/>
      <w:pPr>
        <w:ind w:left="960" w:hanging="360"/>
      </w:pPr>
    </w:lvl>
  </w:abstractNum>
  <w:abstractNum w:abstractNumId="13">
    <w:multiLevelType w:val="multilevel"/>
    <w:lvl w:ilvl="0">
      <w:start w:val="3"/>
      <w:numFmt w:val="decimal"/>
      <w:lvlText w:val="%1."/>
      <w:lvlJc w:val="left"/>
      <w:pPr>
        <w:ind w:left="960" w:hanging="360"/>
      </w:pPr>
    </w:lvl>
  </w:abstractNum>
  <w:abstractNum w:abstractNumId="14">
    <w:multiLevelType w:val="multilevel"/>
    <w:lvl w:ilvl="0">
      <w:start w:val="1"/>
      <w:numFmt w:val="bullet"/>
      <w:lvlText w:val=""/>
      <w:lvlJc w:val="left"/>
      <w:pPr>
        <w:ind w:left="960" w:hanging="360"/>
      </w:pPr>
      <w:rPr>
        <w:rFonts w:hint="default" w:ascii="Symbol" w:hAnsi="Symbol"/>
      </w:rPr>
    </w:lvl>
  </w:abstractNum>
  <w:abstractNum w:abstractNumId="15">
    <w:multiLevelType w:val="multilevel"/>
    <w:lvl w:ilvl="0">
      <w:start w:val="1"/>
      <w:numFmt w:val="decimal"/>
      <w:lvlText w:val="%1."/>
      <w:lvlJc w:val="left"/>
      <w:pPr>
        <w:ind w:left="960" w:hanging="360"/>
      </w:pPr>
    </w:lvl>
  </w:abstractNum>
  <w:abstractNum w:abstractNumId="16">
    <w:multiLevelType w:val="multilevel"/>
    <w:lvl w:ilvl="0">
      <w:start w:val="1"/>
      <w:numFmt w:val="decimal"/>
      <w:lvlText w:val="%1."/>
      <w:lvlJc w:val="left"/>
      <w:pPr>
        <w:ind w:left="960" w:hanging="360"/>
      </w:pPr>
    </w:lvl>
  </w:abstractNum>
  <w:abstractNum w:abstractNumId="17">
    <w:multiLevelType w:val="multilevel"/>
    <w:lvl w:ilvl="0">
      <w:start w:val="1"/>
      <w:numFmt w:val="decimal"/>
      <w:lvlText w:val="%1."/>
      <w:lvlJc w:val="left"/>
      <w:pPr>
        <w:ind w:left="960" w:hanging="360"/>
      </w:pPr>
    </w:lvl>
  </w:abstractNum>
  <w:abstractNum w:abstractNumId="18">
    <w:multiLevelType w:val="multilevel"/>
    <w:lvl w:ilvl="0">
      <w:start w:val="1"/>
      <w:numFmt w:val="decimal"/>
      <w:lvlText w:val="%1."/>
      <w:lvlJc w:val="left"/>
      <w:pPr>
        <w:ind w:left="960" w:hanging="360"/>
      </w:pPr>
    </w:lvl>
  </w:abstractNum>
  <w:abstractNum w:abstractNumId="19">
    <w:multiLevelType w:val="multilevel"/>
    <w:lvl w:ilvl="0">
      <w:start w:val="1"/>
      <w:numFmt w:val="decimal"/>
      <w:lvlText w:val="%1."/>
      <w:lvlJc w:val="left"/>
      <w:pPr>
        <w:ind w:left="960" w:hanging="360"/>
      </w:pPr>
    </w:lvl>
  </w:abstractNum>
  <w:abstractNum w:abstractNumId="20">
    <w:multiLevelType w:val="multilevel"/>
    <w:lvl w:ilvl="0">
      <w:start w:val="1"/>
      <w:numFmt w:val="decimal"/>
      <w:lvlText w:val="%1."/>
      <w:lvlJc w:val="left"/>
      <w:pPr>
        <w:ind w:left="960" w:hanging="360"/>
      </w:pPr>
    </w:lvl>
  </w:abstractNum>
  <w:abstractNum w:abstractNumId="21">
    <w:multiLevelType w:val="multilevel"/>
    <w:lvl w:ilvl="0">
      <w:start w:val="2"/>
      <w:numFmt w:val="decimal"/>
      <w:lvlText w:val="%1."/>
      <w:lvlJc w:val="left"/>
      <w:pPr>
        <w:ind w:left="960" w:hanging="360"/>
      </w:pPr>
    </w:lvl>
  </w:abstractNum>
  <w:abstractNum w:abstractNumId="22">
    <w:multiLevelType w:val="multilevel"/>
    <w:lvl w:ilvl="0">
      <w:start w:val="3"/>
      <w:numFmt w:val="decimal"/>
      <w:lvlText w:val="%1."/>
      <w:lvlJc w:val="left"/>
      <w:pPr>
        <w:ind w:left="960" w:hanging="360"/>
      </w:pPr>
    </w:lvl>
  </w:abstractNum>
  <w:abstractNum w:abstractNumId="23">
    <w:multiLevelType w:val="multilevel"/>
    <w:lvl w:ilvl="0">
      <w:start w:val="1"/>
      <w:numFmt w:val="decimal"/>
      <w:lvlText w:val="%1."/>
      <w:lvlJc w:val="left"/>
      <w:pPr>
        <w:ind w:left="960" w:hanging="360"/>
      </w:pPr>
    </w:lvl>
  </w:abstractNum>
  <w:abstractNum w:abstractNumId="24">
    <w:multiLevelType w:val="multilevel"/>
    <w:lvl w:ilvl="0">
      <w:start w:val="1"/>
      <w:numFmt w:val="decimal"/>
      <w:lvlText w:val="%1."/>
      <w:lvlJc w:val="left"/>
      <w:pPr>
        <w:ind w:left="960" w:hanging="360"/>
      </w:pPr>
    </w:lvl>
  </w:abstractNum>
  <w:abstractNum w:abstractNumId="25">
    <w:multiLevelType w:val="multilevel"/>
    <w:lvl w:ilvl="0">
      <w:start w:val="1"/>
      <w:numFmt w:val="decimal"/>
      <w:lvlText w:val="%1."/>
      <w:lvlJc w:val="left"/>
      <w:pPr>
        <w:ind w:left="960" w:hanging="360"/>
      </w:pPr>
    </w:lvl>
  </w:abstractNum>
  <w:abstractNum w:abstractNumId="26">
    <w:multiLevelType w:val="multilevel"/>
    <w:lvl w:ilvl="0">
      <w:start w:val="1"/>
      <w:numFmt w:val="decimal"/>
      <w:lvlText w:val="%1."/>
      <w:lvlJc w:val="left"/>
      <w:pPr>
        <w:ind w:left="960" w:hanging="360"/>
      </w:pPr>
    </w:lvl>
  </w:abstractNum>
  <w:abstractNum w:abstractNumId="27">
    <w:multiLevelType w:val="multilevel"/>
    <w:lvl w:ilvl="0">
      <w:start w:val="2"/>
      <w:numFmt w:val="decimal"/>
      <w:lvlText w:val="%1."/>
      <w:lvlJc w:val="left"/>
      <w:pPr>
        <w:ind w:left="960" w:hanging="360"/>
      </w:pPr>
    </w:lvl>
  </w:abstractNum>
  <w:abstractNum w:abstractNumId="28">
    <w:multiLevelType w:val="multilevel"/>
    <w:lvl w:ilvl="0">
      <w:start w:val="3"/>
      <w:numFmt w:val="decimal"/>
      <w:lvlText w:val="%1."/>
      <w:lvlJc w:val="left"/>
      <w:pPr>
        <w:ind w:left="960" w:hanging="360"/>
      </w:pPr>
    </w:lvl>
  </w:abstractNum>
  <w:abstractNum w:abstractNumId="29">
    <w:multiLevelType w:val="multilevel"/>
    <w:lvl w:ilvl="0">
      <w:start w:val="1"/>
      <w:numFmt w:val="decimal"/>
      <w:lvlText w:val="%1."/>
      <w:lvlJc w:val="left"/>
      <w:pPr>
        <w:ind w:left="960" w:hanging="360"/>
      </w:pPr>
    </w:lvl>
  </w:abstractNum>
  <w:abstractNum w:abstractNumId="30">
    <w:multiLevelType w:val="multilevel"/>
    <w:lvl w:ilvl="0">
      <w:start w:val="1"/>
      <w:numFmt w:val="decimal"/>
      <w:lvlText w:val="%1."/>
      <w:lvlJc w:val="left"/>
      <w:pPr>
        <w:ind w:left="960" w:hanging="360"/>
      </w:pPr>
    </w:lvl>
  </w:abstractNum>
  <w:abstractNum w:abstractNumId="31">
    <w:multiLevelType w:val="multilevel"/>
    <w:lvl w:ilvl="0">
      <w:start w:val="1"/>
      <w:numFmt w:val="decimal"/>
      <w:lvlText w:val="%1."/>
      <w:lvlJc w:val="left"/>
      <w:pPr>
        <w:ind w:left="960" w:hanging="360"/>
      </w:pPr>
    </w:lvl>
  </w:abstractNum>
  <w:abstractNum w:abstractNumId="32">
    <w:multiLevelType w:val="multilevel"/>
    <w:lvl w:ilvl="0">
      <w:start w:val="1"/>
      <w:numFmt w:val="decimal"/>
      <w:lvlText w:val="%1."/>
      <w:lvlJc w:val="left"/>
      <w:pPr>
        <w:ind w:left="960" w:hanging="360"/>
      </w:pPr>
    </w:lvl>
  </w:abstractNum>
  <w:abstractNum w:abstractNumId="33">
    <w:multiLevelType w:val="multilevel"/>
    <w:lvl w:ilvl="0">
      <w:start w:val="1"/>
      <w:numFmt w:val="decimal"/>
      <w:lvlText w:val="%1."/>
      <w:lvlJc w:val="left"/>
      <w:pPr>
        <w:ind w:left="960" w:hanging="360"/>
      </w:pPr>
    </w:lvl>
  </w:abstractNum>
  <w:abstractNum w:abstractNumId="34">
    <w:multiLevelType w:val="multilevel"/>
    <w:lvl w:ilvl="0">
      <w:start w:val="1"/>
      <w:numFmt w:val="decimal"/>
      <w:lvlText w:val="%1."/>
      <w:lvlJc w:val="left"/>
      <w:pPr>
        <w:ind w:left="960" w:hanging="360"/>
      </w:pPr>
    </w:lvl>
  </w:abstractNum>
  <w:abstractNum w:abstractNumId="35">
    <w:multiLevelType w:val="multilevel"/>
    <w:lvl w:ilvl="0">
      <w:start w:val="1"/>
      <w:numFmt w:val="decimal"/>
      <w:lvlText w:val="%1."/>
      <w:lvlJc w:val="left"/>
      <w:pPr>
        <w:ind w:left="960" w:hanging="360"/>
      </w:pPr>
    </w:lvl>
  </w:abstractNum>
  <w:abstractNum w:abstractNumId="36">
    <w:multiLevelType w:val="multilevel"/>
    <w:lvl w:ilvl="0">
      <w:start w:val="1"/>
      <w:numFmt w:val="decimal"/>
      <w:lvlText w:val="%1."/>
      <w:lvlJc w:val="left"/>
      <w:pPr>
        <w:ind w:left="960" w:hanging="360"/>
      </w:pPr>
    </w:lvl>
  </w:abstractNum>
  <w:abstractNum w:abstractNumId="37">
    <w:multiLevelType w:val="multilevel"/>
    <w:lvl w:ilvl="0">
      <w:start w:val="1"/>
      <w:numFmt w:val="decimal"/>
      <w:lvlText w:val="%1."/>
      <w:lvlJc w:val="left"/>
      <w:pPr>
        <w:ind w:left="960" w:hanging="360"/>
      </w:pPr>
    </w:lvl>
  </w:abstractNum>
  <w:abstractNum w:abstractNumId="38">
    <w:multiLevelType w:val="multilevel"/>
    <w:lvl w:ilvl="0">
      <w:start w:val="1"/>
      <w:numFmt w:val="decimal"/>
      <w:lvlText w:val="%1."/>
      <w:lvlJc w:val="left"/>
      <w:pPr>
        <w:ind w:left="960" w:hanging="360"/>
      </w:pPr>
    </w:lvl>
  </w:abstractNum>
  <w:abstractNum w:abstractNumId="39">
    <w:multiLevelType w:val="multilevel"/>
    <w:lvl w:ilvl="0">
      <w:start w:val="1"/>
      <w:numFmt w:val="decimal"/>
      <w:lvlText w:val="%1."/>
      <w:lvlJc w:val="left"/>
      <w:pPr>
        <w:ind w:left="960" w:hanging="360"/>
      </w:pPr>
    </w:lvl>
  </w:abstractNum>
  <w:abstractNum w:abstractNumId="40">
    <w:multiLevelType w:val="multilevel"/>
    <w:lvl w:ilvl="0">
      <w:start w:val="1"/>
      <w:numFmt w:val="decimal"/>
      <w:lvlText w:val="%1."/>
      <w:lvlJc w:val="left"/>
      <w:pPr>
        <w:ind w:left="960" w:hanging="360"/>
      </w:pPr>
    </w:lvl>
  </w:abstractNum>
  <w:abstractNum w:abstractNumId="41">
    <w:multiLevelType w:val="multilevel"/>
    <w:lvl w:ilvl="0">
      <w:start w:val="1"/>
      <w:numFmt w:val="decimal"/>
      <w:lvlText w:val="%1."/>
      <w:lvlJc w:val="left"/>
      <w:pPr>
        <w:ind w:left="960" w:hanging="360"/>
      </w:pPr>
    </w:lvl>
  </w:abstractNum>
  <w:abstractNum w:abstractNumId="42">
    <w:multiLevelType w:val="multilevel"/>
    <w:lvl w:ilvl="0">
      <w:start w:val="1"/>
      <w:numFmt w:val="decimal"/>
      <w:lvlText w:val="%1."/>
      <w:lvlJc w:val="left"/>
      <w:pPr>
        <w:ind w:left="960" w:hanging="360"/>
      </w:pPr>
    </w:lvl>
  </w:abstractNum>
  <w:abstractNum w:abstractNumId="43">
    <w:multiLevelType w:val="multilevel"/>
    <w:lvl w:ilvl="0">
      <w:start w:val="2"/>
      <w:numFmt w:val="decimal"/>
      <w:lvlText w:val="%1."/>
      <w:lvlJc w:val="left"/>
      <w:pPr>
        <w:ind w:left="960" w:hanging="360"/>
      </w:pPr>
    </w:lvl>
  </w:abstractNum>
  <w:abstractNum w:abstractNumId="44">
    <w:multiLevelType w:val="multilevel"/>
    <w:lvl w:ilvl="0">
      <w:start w:val="1"/>
      <w:numFmt w:val="decimal"/>
      <w:lvlText w:val="%1."/>
      <w:lvlJc w:val="left"/>
      <w:pPr>
        <w:ind w:left="960" w:hanging="360"/>
      </w:pPr>
    </w:lvl>
  </w:abstractNum>
  <w:abstractNum w:abstractNumId="45">
    <w:multiLevelType w:val="multilevel"/>
    <w:lvl w:ilvl="0">
      <w:start w:val="2"/>
      <w:numFmt w:val="decimal"/>
      <w:lvlText w:val="%1."/>
      <w:lvlJc w:val="left"/>
      <w:pPr>
        <w:ind w:left="960" w:hanging="360"/>
      </w:pPr>
    </w:lvl>
  </w:abstractNum>
  <w:abstractNum w:abstractNumId="46">
    <w:multiLevelType w:val="multilevel"/>
    <w:lvl w:ilvl="0">
      <w:start w:val="1"/>
      <w:numFmt w:val="decimal"/>
      <w:lvlText w:val="%1."/>
      <w:lvlJc w:val="left"/>
      <w:pPr>
        <w:ind w:left="960" w:hanging="360"/>
      </w:pPr>
    </w:lvl>
  </w:abstractNum>
  <w:abstractNum w:abstractNumId="47">
    <w:multiLevelType w:val="multilevel"/>
    <w:lvl w:ilvl="0">
      <w:start w:val="2"/>
      <w:numFmt w:val="decimal"/>
      <w:lvlText w:val="%1."/>
      <w:lvlJc w:val="left"/>
      <w:pPr>
        <w:ind w:left="960" w:hanging="360"/>
      </w:pPr>
    </w:lvl>
  </w:abstractNum>
  <w:abstractNum w:abstractNumId="48">
    <w:multiLevelType w:val="multilevel"/>
    <w:lvl w:ilvl="0">
      <w:start w:val="3"/>
      <w:numFmt w:val="decimal"/>
      <w:lvlText w:val="%1."/>
      <w:lvlJc w:val="left"/>
      <w:pPr>
        <w:ind w:left="960" w:hanging="360"/>
      </w:pPr>
    </w:lvl>
  </w:abstractNum>
  <w:abstractNum w:abstractNumId="49">
    <w:multiLevelType w:val="multilevel"/>
    <w:lvl w:ilvl="0">
      <w:start w:val="4"/>
      <w:numFmt w:val="decimal"/>
      <w:lvlText w:val="%1."/>
      <w:lvlJc w:val="left"/>
      <w:pPr>
        <w:ind w:left="960" w:hanging="360"/>
      </w:pPr>
    </w:lvl>
  </w:abstractNum>
  <w:abstractNum w:abstractNumId="50">
    <w:multiLevelType w:val="multilevel"/>
    <w:lvl w:ilvl="1">
      <w:start w:val="1"/>
      <w:numFmt w:val="decimal"/>
      <w:lvlText w:val="%2."/>
      <w:lvlJc w:val="left"/>
      <w:pPr>
        <w:ind w:left="1560" w:hanging="360"/>
      </w:pPr>
    </w:lvl>
  </w:abstractNum>
  <w:abstractNum w:abstractNumId="51">
    <w:multiLevelType w:val="multilevel"/>
    <w:lvl w:ilvl="1">
      <w:start w:val="2"/>
      <w:numFmt w:val="decimal"/>
      <w:lvlText w:val="%2."/>
      <w:lvlJc w:val="left"/>
      <w:pPr>
        <w:ind w:left="1560" w:hanging="360"/>
      </w:pPr>
    </w:lvl>
  </w:abstractNum>
  <w:abstractNum w:abstractNumId="52">
    <w:multiLevelType w:val="multilevel"/>
    <w:lvl w:ilvl="1">
      <w:start w:val="3"/>
      <w:numFmt w:val="decimal"/>
      <w:lvlText w:val="%2."/>
      <w:lvlJc w:val="left"/>
      <w:pPr>
        <w:ind w:left="1560" w:hanging="360"/>
      </w:pPr>
    </w:lvl>
  </w:abstractNum>
  <w:abstractNum w:abstractNumId="53">
    <w:multiLevelType w:val="multilevel"/>
    <w:lvl w:ilvl="1">
      <w:start w:val="4"/>
      <w:numFmt w:val="decimal"/>
      <w:lvlText w:val="%2."/>
      <w:lvlJc w:val="left"/>
      <w:pPr>
        <w:ind w:left="1560" w:hanging="360"/>
      </w:pPr>
    </w:lvl>
  </w:abstractNum>
  <w:abstractNum w:abstractNumId="54">
    <w:multiLevelType w:val="multilevel"/>
    <w:lvl w:ilvl="1">
      <w:start w:val="5"/>
      <w:numFmt w:val="decimal"/>
      <w:lvlText w:val="%2."/>
      <w:lvlJc w:val="left"/>
      <w:pPr>
        <w:ind w:left="1560" w:hanging="360"/>
      </w:pPr>
    </w:lvl>
  </w:abstractNum>
  <w:abstractNum w:abstractNumId="55">
    <w:multiLevelType w:val="multilevel"/>
    <w:lvl w:ilvl="1">
      <w:start w:val="6"/>
      <w:numFmt w:val="decimal"/>
      <w:lvlText w:val="%2."/>
      <w:lvlJc w:val="left"/>
      <w:pPr>
        <w:ind w:left="1560" w:hanging="360"/>
      </w:pPr>
    </w:lvl>
  </w:abstractNum>
  <w:abstractNum w:abstractNumId="56">
    <w:multiLevelType w:val="multilevel"/>
    <w:lvl w:ilvl="0">
      <w:start w:val="5"/>
      <w:numFmt w:val="decimal"/>
      <w:lvlText w:val="%1."/>
      <w:lvlJc w:val="left"/>
      <w:pPr>
        <w:ind w:left="960" w:hanging="360"/>
      </w:pPr>
    </w:lvl>
  </w:abstractNum>
  <w:abstractNum w:abstractNumId="57">
    <w:multiLevelType w:val="multilevel"/>
    <w:lvl w:ilvl="1">
      <w:start w:val="1"/>
      <w:numFmt w:val="decimal"/>
      <w:lvlText w:val="%2."/>
      <w:lvlJc w:val="left"/>
      <w:pPr>
        <w:ind w:left="1560" w:hanging="360"/>
      </w:pPr>
    </w:lvl>
  </w:abstractNum>
  <w:abstractNum w:abstractNumId="58">
    <w:multiLevelType w:val="multilevel"/>
    <w:lvl w:ilvl="0">
      <w:start w:val="1"/>
      <w:numFmt w:val="decimal"/>
      <w:lvlText w:val="%1."/>
      <w:lvlJc w:val="left"/>
      <w:pPr>
        <w:ind w:left="960" w:hanging="360"/>
      </w:pPr>
    </w:lvl>
  </w:abstractNum>
  <w:abstractNum w:abstractNumId="59">
    <w:multiLevelType w:val="multilevel"/>
    <w:lvl w:ilvl="0">
      <w:start w:val="1"/>
      <w:numFmt w:val="decimal"/>
      <w:lvlText w:val="%1."/>
      <w:lvlJc w:val="left"/>
      <w:pPr>
        <w:ind w:left="960" w:hanging="360"/>
      </w:pPr>
    </w:lvl>
  </w:abstractNum>
  <w:abstractNum w:abstractNumId="60">
    <w:multiLevelType w:val="multilevel"/>
    <w:lvl w:ilvl="0">
      <w:start w:val="1"/>
      <w:numFmt w:val="decimal"/>
      <w:lvlText w:val="%1."/>
      <w:lvlJc w:val="left"/>
      <w:pPr>
        <w:ind w:left="960" w:hanging="360"/>
      </w:pPr>
    </w:lvl>
  </w:abstractNum>
  <w:abstractNum w:abstractNumId="61">
    <w:multiLevelType w:val="multilevel"/>
    <w:lvl w:ilvl="0">
      <w:start w:val="2"/>
      <w:numFmt w:val="decimal"/>
      <w:lvlText w:val="%1."/>
      <w:lvlJc w:val="left"/>
      <w:pPr>
        <w:ind w:left="960" w:hanging="360"/>
      </w:pPr>
    </w:lvl>
  </w:abstractNum>
  <w:abstractNum w:abstractNumId="62">
    <w:multiLevelType w:val="multilevel"/>
    <w:lvl w:ilvl="0">
      <w:start w:val="3"/>
      <w:numFmt w:val="decimal"/>
      <w:lvlText w:val="%1."/>
      <w:lvlJc w:val="left"/>
      <w:pPr>
        <w:ind w:left="960" w:hanging="360"/>
      </w:pPr>
    </w:lvl>
  </w:abstractNum>
  <w:abstractNum w:abstractNumId="63">
    <w:multiLevelType w:val="multilevel"/>
    <w:lvl w:ilvl="0">
      <w:start w:val="4"/>
      <w:numFmt w:val="decimal"/>
      <w:lvlText w:val="%1."/>
      <w:lvlJc w:val="left"/>
      <w:pPr>
        <w:ind w:left="960" w:hanging="360"/>
      </w:pPr>
    </w:lvl>
  </w:abstractNum>
  <w:abstractNum w:abstractNumId="64">
    <w:multiLevelType w:val="multilevel"/>
    <w:lvl w:ilvl="0">
      <w:start w:val="5"/>
      <w:numFmt w:val="decimal"/>
      <w:lvlText w:val="%1."/>
      <w:lvlJc w:val="left"/>
      <w:pPr>
        <w:ind w:left="960" w:hanging="360"/>
      </w:pPr>
    </w:lvl>
  </w:abstractNum>
  <w:abstractNum w:abstractNumId="65">
    <w:multiLevelType w:val="multilevel"/>
    <w:lvl w:ilvl="1">
      <w:start w:val="1"/>
      <w:numFmt w:val="decimal"/>
      <w:lvlText w:val="%2."/>
      <w:lvlJc w:val="left"/>
      <w:pPr>
        <w:ind w:left="1560" w:hanging="360"/>
      </w:pPr>
    </w:lvl>
  </w:abstractNum>
  <w:abstractNum w:abstractNumId="66">
    <w:multiLevelType w:val="multilevel"/>
    <w:lvl w:ilvl="1">
      <w:start w:val="2"/>
      <w:numFmt w:val="decimal"/>
      <w:lvlText w:val="%2."/>
      <w:lvlJc w:val="left"/>
      <w:pPr>
        <w:ind w:left="1560" w:hanging="360"/>
      </w:pPr>
    </w:lvl>
  </w:abstractNum>
  <w:abstractNum w:abstractNumId="67">
    <w:multiLevelType w:val="multilevel"/>
    <w:lvl w:ilvl="0">
      <w:start w:val="1"/>
      <w:numFmt w:val="decimal"/>
      <w:lvlText w:val="%1."/>
      <w:lvlJc w:val="left"/>
      <w:pPr>
        <w:ind w:left="960" w:hanging="360"/>
      </w:pPr>
    </w:lvl>
  </w:abstractNum>
  <w:abstractNum w:abstractNumId="68">
    <w:multiLevelType w:val="multilevel"/>
    <w:lvl w:ilvl="0">
      <w:start w:val="1"/>
      <w:numFmt w:val="decimal"/>
      <w:lvlText w:val="%1."/>
      <w:lvlJc w:val="left"/>
      <w:pPr>
        <w:ind w:left="960" w:hanging="360"/>
      </w:pPr>
    </w:lvl>
  </w:abstractNum>
  <w:abstractNum w:abstractNumId="69">
    <w:multiLevelType w:val="multilevel"/>
    <w:lvl w:ilvl="1">
      <w:start w:val="1"/>
      <w:numFmt w:val="decimal"/>
      <w:lvlText w:val="%2."/>
      <w:lvlJc w:val="left"/>
      <w:pPr>
        <w:ind w:left="1560" w:hanging="360"/>
      </w:pPr>
    </w:lvl>
  </w:abstractNum>
  <w:abstractNum w:abstractNumId="70">
    <w:multiLevelType w:val="multilevel"/>
    <w:lvl w:ilvl="1">
      <w:start w:val="2"/>
      <w:numFmt w:val="decimal"/>
      <w:lvlText w:val="%2."/>
      <w:lvlJc w:val="left"/>
      <w:pPr>
        <w:ind w:left="1560" w:hanging="360"/>
      </w:pPr>
    </w:lvl>
  </w:abstractNum>
  <w:abstractNum w:abstractNumId="71">
    <w:multiLevelType w:val="multilevel"/>
    <w:lvl w:ilvl="1">
      <w:start w:val="3"/>
      <w:numFmt w:val="decimal"/>
      <w:lvlText w:val="%2."/>
      <w:lvlJc w:val="left"/>
      <w:pPr>
        <w:ind w:left="1560" w:hanging="360"/>
      </w:pPr>
    </w:lvl>
  </w:abstractNum>
  <w:abstractNum w:abstractNumId="72">
    <w:multiLevelType w:val="multilevel"/>
    <w:lvl w:ilvl="0">
      <w:start w:val="2"/>
      <w:numFmt w:val="decimal"/>
      <w:lvlText w:val="%1."/>
      <w:lvlJc w:val="left"/>
      <w:pPr>
        <w:ind w:left="960" w:hanging="360"/>
      </w:pPr>
    </w:lvl>
  </w:abstractNum>
  <w:abstractNum w:abstractNumId="73">
    <w:multiLevelType w:val="multilevel"/>
    <w:lvl w:ilvl="1">
      <w:start w:val="1"/>
      <w:numFmt w:val="decimal"/>
      <w:lvlText w:val="%2."/>
      <w:lvlJc w:val="left"/>
      <w:pPr>
        <w:ind w:left="1560" w:hanging="360"/>
      </w:pPr>
    </w:lvl>
  </w:abstractNum>
  <w:abstractNum w:abstractNumId="74">
    <w:multiLevelType w:val="multilevel"/>
    <w:lvl w:ilvl="1">
      <w:start w:val="2"/>
      <w:numFmt w:val="decimal"/>
      <w:lvlText w:val="%2."/>
      <w:lvlJc w:val="left"/>
      <w:pPr>
        <w:ind w:left="1560" w:hanging="360"/>
      </w:pPr>
    </w:lvl>
  </w:abstractNum>
  <w:abstractNum w:abstractNumId="75">
    <w:multiLevelType w:val="multilevel"/>
    <w:lvl w:ilvl="1">
      <w:start w:val="3"/>
      <w:numFmt w:val="decimal"/>
      <w:lvlText w:val="%2."/>
      <w:lvlJc w:val="left"/>
      <w:pPr>
        <w:ind w:left="1560" w:hanging="360"/>
      </w:pPr>
    </w:lvl>
  </w:abstractNum>
  <w:abstractNum w:abstractNumId="76">
    <w:multiLevelType w:val="multilevel"/>
    <w:lvl w:ilvl="0">
      <w:start w:val="3"/>
      <w:numFmt w:val="decimal"/>
      <w:lvlText w:val="%1."/>
      <w:lvlJc w:val="left"/>
      <w:pPr>
        <w:ind w:left="960" w:hanging="360"/>
      </w:pPr>
    </w:lvl>
  </w:abstractNum>
  <w:abstractNum w:abstractNumId="77">
    <w:multiLevelType w:val="multilevel"/>
    <w:lvl w:ilvl="1">
      <w:start w:val="1"/>
      <w:numFmt w:val="decimal"/>
      <w:lvlText w:val="%2."/>
      <w:lvlJc w:val="left"/>
      <w:pPr>
        <w:ind w:left="1560" w:hanging="360"/>
      </w:pPr>
    </w:lvl>
  </w:abstractNum>
  <w:abstractNum w:abstractNumId="78">
    <w:multiLevelType w:val="multilevel"/>
    <w:lvl w:ilvl="0">
      <w:start w:val="1"/>
      <w:numFmt w:val="decimal"/>
      <w:lvlText w:val="%1."/>
      <w:lvlJc w:val="left"/>
      <w:pPr>
        <w:ind w:left="960" w:hanging="360"/>
      </w:pPr>
    </w:lvl>
  </w:abstractNum>
  <w:abstractNum w:abstractNumId="79">
    <w:multiLevelType w:val="multilevel"/>
    <w:lvl w:ilvl="0">
      <w:start w:val="2"/>
      <w:numFmt w:val="decimal"/>
      <w:lvlText w:val="%1."/>
      <w:lvlJc w:val="left"/>
      <w:pPr>
        <w:ind w:left="960" w:hanging="360"/>
      </w:pPr>
    </w:lvl>
  </w:abstractNum>
  <w:abstractNum w:abstractNumId="80">
    <w:multiLevelType w:val="multilevel"/>
    <w:lvl w:ilvl="0">
      <w:start w:val="3"/>
      <w:numFmt w:val="decimal"/>
      <w:lvlText w:val="%1."/>
      <w:lvlJc w:val="left"/>
      <w:pPr>
        <w:ind w:left="960" w:hanging="360"/>
      </w:pPr>
    </w:lvl>
  </w:abstractNum>
  <w:abstractNum w:abstractNumId="81">
    <w:multiLevelType w:val="multilevel"/>
    <w:lvl w:ilvl="0">
      <w:start w:val="4"/>
      <w:numFmt w:val="decimal"/>
      <w:lvlText w:val="%1."/>
      <w:lvlJc w:val="left"/>
      <w:pPr>
        <w:ind w:left="960" w:hanging="360"/>
      </w:pPr>
    </w:lvl>
  </w:abstractNum>
  <w:abstractNum w:abstractNumId="82">
    <w:multiLevelType w:val="multilevel"/>
    <w:lvl w:ilvl="0">
      <w:start w:val="5"/>
      <w:numFmt w:val="decimal"/>
      <w:lvlText w:val="%1."/>
      <w:lvlJc w:val="left"/>
      <w:pPr>
        <w:ind w:left="960" w:hanging="360"/>
      </w:pPr>
    </w:lvl>
  </w:abstractNum>
  <w:abstractNum w:abstractNumId="83">
    <w:multiLevelType w:val="multilevel"/>
    <w:lvl w:ilvl="0">
      <w:start w:val="1"/>
      <w:numFmt w:val="decimal"/>
      <w:lvlText w:val="%1."/>
      <w:lvlJc w:val="left"/>
      <w:pPr>
        <w:ind w:left="960" w:hanging="360"/>
      </w:pPr>
    </w:lvl>
  </w:abstractNum>
  <w:abstractNum w:abstractNumId="84">
    <w:multiLevelType w:val="multilevel"/>
    <w:lvl w:ilvl="0">
      <w:start w:val="1"/>
      <w:numFmt w:val="decimal"/>
      <w:lvlText w:val="%1."/>
      <w:lvlJc w:val="left"/>
      <w:pPr>
        <w:ind w:left="960" w:hanging="360"/>
      </w:pPr>
    </w:lvl>
  </w:abstractNum>
  <w:abstractNum w:abstractNumId="85">
    <w:multiLevelType w:val="multilevel"/>
    <w:lvl w:ilvl="0">
      <w:start w:val="1"/>
      <w:numFmt w:val="decimal"/>
      <w:lvlText w:val="%1."/>
      <w:lvlJc w:val="left"/>
      <w:pPr>
        <w:ind w:left="960" w:hanging="360"/>
      </w:pPr>
    </w:lvl>
  </w:abstractNum>
  <w:abstractNum w:abstractNumId="86">
    <w:multiLevelType w:val="multilevel"/>
    <w:lvl w:ilvl="0">
      <w:start w:val="3"/>
      <w:numFmt w:val="decimal"/>
      <w:lvlText w:val="%1."/>
      <w:lvlJc w:val="left"/>
      <w:pPr>
        <w:ind w:left="960" w:hanging="360"/>
      </w:pPr>
    </w:lvl>
  </w:abstractNum>
  <w:abstractNum w:abstractNumId="87">
    <w:multiLevelType w:val="multilevel"/>
    <w:lvl w:ilvl="0">
      <w:start w:val="1"/>
      <w:numFmt w:val="decimal"/>
      <w:lvlText w:val="%1."/>
      <w:lvlJc w:val="left"/>
      <w:pPr>
        <w:ind w:left="960" w:hanging="360"/>
      </w:pPr>
    </w:lvl>
  </w:abstractNum>
  <w:abstractNum w:abstractNumId="88">
    <w:multiLevelType w:val="multilevel"/>
    <w:lvl w:ilvl="0">
      <w:start w:val="1"/>
      <w:numFmt w:val="decimal"/>
      <w:lvlText w:val="%1."/>
      <w:lvlJc w:val="left"/>
      <w:pPr>
        <w:ind w:left="960" w:hanging="360"/>
      </w:pPr>
    </w:lvl>
  </w:abstractNum>
  <w:abstractNum w:abstractNumId="89">
    <w:multiLevelType w:val="multilevel"/>
    <w:lvl w:ilvl="0">
      <w:start w:val="1"/>
      <w:numFmt w:val="decimal"/>
      <w:lvlText w:val="%1."/>
      <w:lvlJc w:val="left"/>
      <w:pPr>
        <w:ind w:left="960" w:hanging="360"/>
      </w:pPr>
    </w:lvl>
  </w:abstractNum>
  <w:abstractNum w:abstractNumId="90">
    <w:multiLevelType w:val="multilevel"/>
    <w:lvl w:ilvl="0">
      <w:start w:val="2"/>
      <w:numFmt w:val="decimal"/>
      <w:lvlText w:val="%1."/>
      <w:lvlJc w:val="left"/>
      <w:pPr>
        <w:ind w:left="960" w:hanging="360"/>
      </w:pPr>
    </w:lvl>
  </w:abstractNum>
  <w:abstractNum w:abstractNumId="91">
    <w:multiLevelType w:val="multilevel"/>
    <w:lvl w:ilvl="0">
      <w:start w:val="1"/>
      <w:numFmt w:val="decimal"/>
      <w:lvlText w:val="%1."/>
      <w:lvlJc w:val="left"/>
      <w:pPr>
        <w:ind w:left="960" w:hanging="360"/>
      </w:pPr>
    </w:lvl>
  </w:abstractNum>
  <w:abstractNum w:abstractNumId="92">
    <w:multiLevelType w:val="multilevel"/>
    <w:lvl w:ilvl="0">
      <w:start w:val="1"/>
      <w:numFmt w:val="decimal"/>
      <w:lvlText w:val="%1."/>
      <w:lvlJc w:val="left"/>
      <w:pPr>
        <w:ind w:left="960" w:hanging="360"/>
      </w:pPr>
    </w:lvl>
  </w:abstractNum>
  <w:abstractNum w:abstractNumId="93">
    <w:multiLevelType w:val="multilevel"/>
    <w:lvl w:ilvl="0">
      <w:start w:val="1"/>
      <w:numFmt w:val="decimal"/>
      <w:lvlText w:val="%1."/>
      <w:lvlJc w:val="left"/>
      <w:pPr>
        <w:ind w:left="960" w:hanging="360"/>
      </w:pPr>
    </w:lvl>
  </w:abstractNum>
  <w:abstractNum w:abstractNumId="94">
    <w:multiLevelType w:val="multilevel"/>
    <w:lvl w:ilvl="0">
      <w:start w:val="1"/>
      <w:numFmt w:val="decimal"/>
      <w:lvlText w:val="%1."/>
      <w:lvlJc w:val="left"/>
      <w:pPr>
        <w:ind w:left="960" w:hanging="360"/>
      </w:pPr>
    </w:lvl>
  </w:abstractNum>
  <w:abstractNum w:abstractNumId="95">
    <w:multiLevelType w:val="multilevel"/>
    <w:lvl w:ilvl="0">
      <w:start w:val="1"/>
      <w:numFmt w:val="decimal"/>
      <w:lvlText w:val="%1."/>
      <w:lvlJc w:val="left"/>
      <w:pPr>
        <w:ind w:left="960" w:hanging="360"/>
      </w:pPr>
    </w:lvl>
  </w:abstractNum>
  <w:abstractNum w:abstractNumId="96">
    <w:multiLevelType w:val="multilevel"/>
    <w:lvl w:ilvl="0">
      <w:start w:val="1"/>
      <w:numFmt w:val="decimal"/>
      <w:lvlText w:val="%1."/>
      <w:lvlJc w:val="left"/>
      <w:pPr>
        <w:ind w:left="960" w:hanging="360"/>
      </w:pPr>
    </w:lvl>
  </w:abstractNum>
  <w:abstractNum w:abstractNumId="97">
    <w:multiLevelType w:val="multilevel"/>
    <w:lvl w:ilvl="0">
      <w:start w:val="1"/>
      <w:numFmt w:val="decimal"/>
      <w:lvlText w:val="%1."/>
      <w:lvlJc w:val="left"/>
      <w:pPr>
        <w:ind w:left="960" w:hanging="360"/>
      </w:pPr>
    </w:lvl>
  </w:abstractNum>
  <w:abstractNum w:abstractNumId="98">
    <w:multiLevelType w:val="multilevel"/>
    <w:lvl w:ilvl="0">
      <w:start w:val="1"/>
      <w:numFmt w:val="decimal"/>
      <w:lvlText w:val="%1."/>
      <w:lvlJc w:val="left"/>
      <w:pPr>
        <w:ind w:left="960" w:hanging="360"/>
      </w:pPr>
    </w:lvl>
  </w:abstractNum>
  <w:abstractNum w:abstractNumId="99">
    <w:multiLevelType w:val="multilevel"/>
    <w:lvl w:ilvl="0">
      <w:start w:val="1"/>
      <w:numFmt w:val="decimal"/>
      <w:lvlText w:val="%1."/>
      <w:lvlJc w:val="left"/>
      <w:pPr>
        <w:ind w:left="960" w:hanging="360"/>
      </w:pPr>
    </w:lvl>
  </w:abstractNum>
  <w:abstractNum w:abstractNumId="100">
    <w:multiLevelType w:val="multilevel"/>
    <w:lvl w:ilvl="0">
      <w:start w:val="1"/>
      <w:numFmt w:val="decimal"/>
      <w:lvlText w:val="%1."/>
      <w:lvlJc w:val="left"/>
      <w:pPr>
        <w:ind w:left="960" w:hanging="360"/>
      </w:pPr>
    </w:lvl>
  </w:abstractNum>
  <w:abstractNum w:abstractNumId="101">
    <w:multiLevelType w:val="multilevel"/>
    <w:lvl w:ilvl="0">
      <w:start w:val="2"/>
      <w:numFmt w:val="decimal"/>
      <w:lvlText w:val="%1."/>
      <w:lvlJc w:val="left"/>
      <w:pPr>
        <w:ind w:left="960" w:hanging="360"/>
      </w:pPr>
    </w:lvl>
  </w:abstractNum>
  <w:abstractNum w:abstractNumId="102">
    <w:multiLevelType w:val="multilevel"/>
    <w:lvl w:ilvl="0">
      <w:start w:val="3"/>
      <w:numFmt w:val="decimal"/>
      <w:lvlText w:val="%1."/>
      <w:lvlJc w:val="left"/>
      <w:pPr>
        <w:ind w:left="960" w:hanging="360"/>
      </w:pPr>
    </w:lvl>
  </w:abstractNum>
  <w:abstractNum w:abstractNumId="103">
    <w:multiLevelType w:val="multilevel"/>
    <w:lvl w:ilvl="0">
      <w:start w:val="1"/>
      <w:numFmt w:val="decimal"/>
      <w:lvlText w:val="%1."/>
      <w:lvlJc w:val="left"/>
      <w:pPr>
        <w:ind w:left="960" w:hanging="360"/>
      </w:pPr>
    </w:lvl>
  </w:abstractNum>
  <w:abstractNum w:abstractNumId="104">
    <w:multiLevelType w:val="multilevel"/>
    <w:lvl w:ilvl="1">
      <w:start w:val="1"/>
      <w:numFmt w:val="decimal"/>
      <w:lvlText w:val="%2."/>
      <w:lvlJc w:val="left"/>
      <w:pPr>
        <w:ind w:left="1560" w:hanging="360"/>
      </w:pPr>
    </w:lvl>
  </w:abstractNum>
  <w:abstractNum w:abstractNumId="105">
    <w:multiLevelType w:val="multilevel"/>
    <w:lvl w:ilvl="0">
      <w:start w:val="2"/>
      <w:numFmt w:val="decimal"/>
      <w:lvlText w:val="%1."/>
      <w:lvlJc w:val="left"/>
      <w:pPr>
        <w:ind w:left="960" w:hanging="360"/>
      </w:pPr>
    </w:lvl>
  </w:abstractNum>
  <w:abstractNum w:abstractNumId="106">
    <w:multiLevelType w:val="multilevel"/>
    <w:lvl w:ilvl="1">
      <w:start w:val="1"/>
      <w:numFmt w:val="decimal"/>
      <w:lvlText w:val="%2."/>
      <w:lvlJc w:val="left"/>
      <w:pPr>
        <w:ind w:left="1560" w:hanging="360"/>
      </w:pPr>
    </w:lvl>
  </w:abstractNum>
  <w:abstractNum w:abstractNumId="107">
    <w:multiLevelType w:val="multilevel"/>
    <w:lvl w:ilvl="0">
      <w:start w:val="1"/>
      <w:numFmt w:val="decimal"/>
      <w:lvlText w:val="%1."/>
      <w:lvlJc w:val="left"/>
      <w:pPr>
        <w:ind w:left="960" w:hanging="360"/>
      </w:pPr>
    </w:lvl>
  </w:abstractNum>
  <w:abstractNum w:abstractNumId="108">
    <w:multiLevelType w:val="multilevel"/>
    <w:lvl w:ilvl="1">
      <w:start w:val="1"/>
      <w:numFmt w:val="decimal"/>
      <w:lvlText w:val="%2."/>
      <w:lvlJc w:val="left"/>
      <w:pPr>
        <w:ind w:left="1560" w:hanging="360"/>
      </w:pPr>
    </w:lvl>
  </w:abstractNum>
  <w:abstractNum w:abstractNumId="109">
    <w:multiLevelType w:val="multilevel"/>
    <w:lvl w:ilvl="0">
      <w:start w:val="3"/>
      <w:numFmt w:val="decimal"/>
      <w:lvlText w:val="%1."/>
      <w:lvlJc w:val="left"/>
      <w:pPr>
        <w:ind w:left="960" w:hanging="360"/>
      </w:pPr>
    </w:lvl>
  </w:abstractNum>
  <w:abstractNum w:abstractNumId="110">
    <w:multiLevelType w:val="multilevel"/>
    <w:lvl w:ilvl="0">
      <w:start w:val="1"/>
      <w:numFmt w:val="decimal"/>
      <w:lvlText w:val="%1."/>
      <w:lvlJc w:val="left"/>
      <w:pPr>
        <w:ind w:left="960" w:hanging="360"/>
      </w:pPr>
    </w:lvl>
  </w:abstractNum>
  <w:abstractNum w:abstractNumId="111">
    <w:multiLevelType w:val="multilevel"/>
    <w:lvl w:ilvl="0">
      <w:start w:val="1"/>
      <w:numFmt w:val="decimal"/>
      <w:lvlText w:val="%1."/>
      <w:lvlJc w:val="left"/>
      <w:pPr>
        <w:ind w:left="960" w:hanging="360"/>
      </w:pPr>
    </w:lvl>
  </w:abstractNum>
  <w:abstractNum w:abstractNumId="112">
    <w:multiLevelType w:val="multilevel"/>
    <w:lvl w:ilvl="0">
      <w:start w:val="2"/>
      <w:numFmt w:val="decimal"/>
      <w:lvlText w:val="%1."/>
      <w:lvlJc w:val="left"/>
      <w:pPr>
        <w:ind w:left="960" w:hanging="360"/>
      </w:pPr>
    </w:lvl>
  </w:abstractNum>
  <w:abstractNum w:abstractNumId="113">
    <w:multiLevelType w:val="multilevel"/>
    <w:lvl w:ilvl="0">
      <w:start w:val="3"/>
      <w:numFmt w:val="decimal"/>
      <w:lvlText w:val="%1."/>
      <w:lvlJc w:val="left"/>
      <w:pPr>
        <w:ind w:left="960" w:hanging="360"/>
      </w:pPr>
    </w:lvl>
  </w:abstractNum>
  <w:abstractNum w:abstractNumId="114">
    <w:multiLevelType w:val="multilevel"/>
    <w:lvl w:ilvl="0">
      <w:start w:val="4"/>
      <w:numFmt w:val="decimal"/>
      <w:lvlText w:val="%1."/>
      <w:lvlJc w:val="left"/>
      <w:pPr>
        <w:ind w:left="960" w:hanging="360"/>
      </w:pPr>
    </w:lvl>
  </w:abstractNum>
  <w:abstractNum w:abstractNumId="115">
    <w:multiLevelType w:val="multilevel"/>
    <w:lvl w:ilvl="0">
      <w:start w:val="1"/>
      <w:numFmt w:val="decimal"/>
      <w:lvlText w:val="%1."/>
      <w:lvlJc w:val="left"/>
      <w:pPr>
        <w:ind w:left="960" w:hanging="360"/>
      </w:pPr>
    </w:lvl>
  </w:abstractNum>
  <w:abstractNum w:abstractNumId="116">
    <w:multiLevelType w:val="multilevel"/>
    <w:lvl w:ilvl="1">
      <w:start w:val="1"/>
      <w:numFmt w:val="decimal"/>
      <w:lvlText w:val="%2."/>
      <w:lvlJc w:val="left"/>
      <w:pPr>
        <w:ind w:left="1560" w:hanging="360"/>
      </w:pPr>
    </w:lvl>
  </w:abstractNum>
  <w:abstractNum w:abstractNumId="117">
    <w:multiLevelType w:val="multilevel"/>
    <w:lvl w:ilvl="0">
      <w:start w:val="3"/>
      <w:numFmt w:val="decimal"/>
      <w:lvlText w:val="%1."/>
      <w:lvlJc w:val="left"/>
      <w:pPr>
        <w:ind w:left="960" w:hanging="360"/>
      </w:pPr>
    </w:lvl>
  </w:abstractNum>
  <w:abstractNum w:abstractNumId="118">
    <w:multiLevelType w:val="multilevel"/>
    <w:lvl w:ilvl="0">
      <w:start w:val="1"/>
      <w:numFmt w:val="decimal"/>
      <w:lvlText w:val="%1."/>
      <w:lvlJc w:val="left"/>
      <w:pPr>
        <w:ind w:left="960" w:hanging="360"/>
      </w:pPr>
    </w:lvl>
  </w:abstractNum>
  <w:abstractNum w:abstractNumId="119">
    <w:multiLevelType w:val="multilevel"/>
    <w:lvl w:ilvl="0">
      <w:start w:val="1"/>
      <w:numFmt w:val="decimal"/>
      <w:lvlText w:val="%1."/>
      <w:lvlJc w:val="left"/>
      <w:pPr>
        <w:ind w:left="960" w:hanging="360"/>
      </w:pPr>
    </w:lvl>
  </w:abstractNum>
  <w:abstractNum w:abstractNumId="120">
    <w:multiLevelType w:val="multilevel"/>
    <w:lvl w:ilvl="0">
      <w:start w:val="1"/>
      <w:numFmt w:val="decimal"/>
      <w:lvlText w:val="%1."/>
      <w:lvlJc w:val="left"/>
      <w:pPr>
        <w:ind w:left="960" w:hanging="360"/>
      </w:pPr>
    </w:lvl>
  </w:abstractNum>
  <w:abstractNum w:abstractNumId="121">
    <w:multiLevelType w:val="multilevel"/>
    <w:lvl w:ilvl="0">
      <w:start w:val="1"/>
      <w:numFmt w:val="decimal"/>
      <w:lvlText w:val="%1."/>
      <w:lvlJc w:val="left"/>
      <w:pPr>
        <w:ind w:left="960" w:hanging="360"/>
      </w:pPr>
    </w:lvl>
  </w:abstractNum>
  <w:abstractNum w:abstractNumId="122">
    <w:multiLevelType w:val="multilevel"/>
    <w:lvl w:ilvl="0">
      <w:start w:val="2"/>
      <w:numFmt w:val="decimal"/>
      <w:lvlText w:val="%1."/>
      <w:lvlJc w:val="left"/>
      <w:pPr>
        <w:ind w:left="960" w:hanging="360"/>
      </w:pPr>
    </w:lvl>
  </w:abstractNum>
  <w:abstractNum w:abstractNumId="123">
    <w:multiLevelType w:val="multilevel"/>
    <w:lvl w:ilvl="0">
      <w:start w:val="1"/>
      <w:numFmt w:val="decimal"/>
      <w:lvlText w:val="%1."/>
      <w:lvlJc w:val="left"/>
      <w:pPr>
        <w:ind w:left="960" w:hanging="360"/>
      </w:pPr>
    </w:lvl>
  </w:abstractNum>
  <w:abstractNum w:abstractNumId="124">
    <w:multiLevelType w:val="multilevel"/>
    <w:lvl w:ilvl="0">
      <w:start w:val="1"/>
      <w:numFmt w:val="decimal"/>
      <w:lvlText w:val="%1."/>
      <w:lvlJc w:val="left"/>
      <w:pPr>
        <w:ind w:left="960" w:hanging="360"/>
      </w:pPr>
    </w:lvl>
  </w:abstractNum>
  <w:abstractNum w:abstractNumId="125">
    <w:multiLevelType w:val="multilevel"/>
    <w:lvl w:ilvl="0">
      <w:start w:val="1"/>
      <w:numFmt w:val="decimal"/>
      <w:lvlText w:val="%1."/>
      <w:lvlJc w:val="left"/>
      <w:pPr>
        <w:ind w:left="960" w:hanging="360"/>
      </w:pPr>
    </w:lvl>
  </w:abstractNum>
  <w:abstractNum w:abstractNumId="126">
    <w:multiLevelType w:val="multilevel"/>
    <w:lvl w:ilvl="0">
      <w:start w:val="1"/>
      <w:numFmt w:val="decimal"/>
      <w:lvlText w:val="%1."/>
      <w:lvlJc w:val="left"/>
      <w:pPr>
        <w:ind w:left="960" w:hanging="360"/>
      </w:pPr>
    </w:lvl>
  </w:abstractNum>
  <w:abstractNum w:abstractNumId="127">
    <w:multiLevelType w:val="multilevel"/>
    <w:lvl w:ilvl="0">
      <w:start w:val="2"/>
      <w:numFmt w:val="decimal"/>
      <w:lvlText w:val="%1."/>
      <w:lvlJc w:val="left"/>
      <w:pPr>
        <w:ind w:left="960" w:hanging="360"/>
      </w:pPr>
    </w:lvl>
  </w:abstractNum>
  <w:abstractNum w:abstractNumId="128">
    <w:multiLevelType w:val="multilevel"/>
    <w:lvl w:ilvl="0">
      <w:start w:val="3"/>
      <w:numFmt w:val="decimal"/>
      <w:lvlText w:val="%1."/>
      <w:lvlJc w:val="left"/>
      <w:pPr>
        <w:ind w:left="960" w:hanging="360"/>
      </w:pPr>
    </w:lvl>
  </w:abstractNum>
  <w:abstractNum w:abstractNumId="129">
    <w:multiLevelType w:val="multilevel"/>
    <w:lvl w:ilvl="0">
      <w:start w:val="4"/>
      <w:numFmt w:val="decimal"/>
      <w:lvlText w:val="%1."/>
      <w:lvlJc w:val="left"/>
      <w:pPr>
        <w:ind w:left="960" w:hanging="360"/>
      </w:pPr>
    </w:lvl>
  </w:abstractNum>
  <w:abstractNum w:abstractNumId="130">
    <w:multiLevelType w:val="multilevel"/>
    <w:lvl w:ilvl="0">
      <w:start w:val="5"/>
      <w:numFmt w:val="decimal"/>
      <w:lvlText w:val="%1."/>
      <w:lvlJc w:val="left"/>
      <w:pPr>
        <w:ind w:left="960" w:hanging="360"/>
      </w:pPr>
    </w:lvl>
  </w:abstractNum>
  <w:abstractNum w:abstractNumId="131">
    <w:multiLevelType w:val="multilevel"/>
    <w:lvl w:ilvl="0">
      <w:start w:val="6"/>
      <w:numFmt w:val="decimal"/>
      <w:lvlText w:val="%1."/>
      <w:lvlJc w:val="left"/>
      <w:pPr>
        <w:ind w:left="960" w:hanging="360"/>
      </w:pPr>
    </w:lvl>
  </w:abstractNum>
  <w:abstractNum w:abstractNumId="132">
    <w:multiLevelType w:val="multilevel"/>
    <w:lvl w:ilvl="0">
      <w:start w:val="7"/>
      <w:numFmt w:val="decimal"/>
      <w:lvlText w:val="%1."/>
      <w:lvlJc w:val="left"/>
      <w:pPr>
        <w:ind w:left="960" w:hanging="360"/>
      </w:pPr>
    </w:lvl>
  </w:abstractNum>
  <w:abstractNum w:abstractNumId="133">
    <w:multiLevelType w:val="multilevel"/>
    <w:lvl w:ilvl="0">
      <w:start w:val="8"/>
      <w:numFmt w:val="decimal"/>
      <w:lvlText w:val="%1."/>
      <w:lvlJc w:val="left"/>
      <w:pPr>
        <w:ind w:left="960" w:hanging="360"/>
      </w:pPr>
    </w:lvl>
  </w:abstractNum>
  <w:abstractNum w:abstractNumId="134">
    <w:multiLevelType w:val="multilevel"/>
    <w:lvl w:ilvl="0">
      <w:start w:val="9"/>
      <w:numFmt w:val="decimal"/>
      <w:lvlText w:val="%1."/>
      <w:lvlJc w:val="left"/>
      <w:pPr>
        <w:ind w:left="960" w:hanging="360"/>
      </w:pPr>
    </w:lvl>
  </w:abstractNum>
  <w:abstractNum w:abstractNumId="135">
    <w:multiLevelType w:val="multilevel"/>
    <w:lvl w:ilvl="0">
      <w:start w:val="1"/>
      <w:numFmt w:val="decimal"/>
      <w:lvlText w:val="%1."/>
      <w:lvlJc w:val="left"/>
      <w:pPr>
        <w:ind w:left="960" w:hanging="360"/>
      </w:pPr>
    </w:lvl>
  </w:abstractNum>
  <w:abstractNum w:abstractNumId="136">
    <w:multiLevelType w:val="multilevel"/>
    <w:lvl w:ilvl="0">
      <w:start w:val="2"/>
      <w:numFmt w:val="decimal"/>
      <w:lvlText w:val="%1."/>
      <w:lvlJc w:val="left"/>
      <w:pPr>
        <w:ind w:left="960" w:hanging="360"/>
      </w:pPr>
    </w:lvl>
  </w:abstractNum>
  <w:abstractNum w:abstractNumId="137">
    <w:multiLevelType w:val="multilevel"/>
    <w:lvl w:ilvl="0">
      <w:start w:val="3"/>
      <w:numFmt w:val="decimal"/>
      <w:lvlText w:val="%1."/>
      <w:lvlJc w:val="left"/>
      <w:pPr>
        <w:ind w:left="960" w:hanging="360"/>
      </w:pPr>
    </w:lvl>
  </w:abstractNum>
  <w:abstractNum w:abstractNumId="138">
    <w:multiLevelType w:val="multilevel"/>
    <w:lvl w:ilvl="0">
      <w:start w:val="4"/>
      <w:numFmt w:val="decimal"/>
      <w:lvlText w:val="%1."/>
      <w:lvlJc w:val="left"/>
      <w:pPr>
        <w:ind w:left="960" w:hanging="360"/>
      </w:pPr>
    </w:lvl>
  </w:abstractNum>
  <w:abstractNum w:abstractNumId="139">
    <w:multiLevelType w:val="multilevel"/>
    <w:lvl w:ilvl="1">
      <w:start w:val="1"/>
      <w:numFmt w:val="decimal"/>
      <w:lvlText w:val="%2."/>
      <w:lvlJc w:val="left"/>
      <w:pPr>
        <w:ind w:left="1560" w:hanging="360"/>
      </w:pPr>
    </w:lvl>
  </w:abstractNum>
  <w:abstractNum w:abstractNumId="140">
    <w:multiLevelType w:val="multilevel"/>
    <w:lvl w:ilvl="1">
      <w:start w:val="2"/>
      <w:numFmt w:val="decimal"/>
      <w:lvlText w:val="%2."/>
      <w:lvlJc w:val="left"/>
      <w:pPr>
        <w:ind w:left="1560" w:hanging="360"/>
      </w:pPr>
    </w:lvl>
  </w:abstractNum>
  <w:abstractNum w:abstractNumId="141">
    <w:multiLevelType w:val="multilevel"/>
    <w:lvl w:ilvl="1">
      <w:start w:val="3"/>
      <w:numFmt w:val="decimal"/>
      <w:lvlText w:val="%2."/>
      <w:lvlJc w:val="left"/>
      <w:pPr>
        <w:ind w:left="1560" w:hanging="360"/>
      </w:pPr>
    </w:lvl>
  </w:abstractNum>
  <w:abstractNum w:abstractNumId="142">
    <w:multiLevelType w:val="multilevel"/>
    <w:lvl w:ilvl="1">
      <w:start w:val="4"/>
      <w:numFmt w:val="decimal"/>
      <w:lvlText w:val="%2."/>
      <w:lvlJc w:val="left"/>
      <w:pPr>
        <w:ind w:left="1560" w:hanging="360"/>
      </w:pPr>
    </w:lvl>
  </w:abstractNum>
  <w:abstractNum w:abstractNumId="143">
    <w:multiLevelType w:val="multilevel"/>
    <w:lvl w:ilvl="1">
      <w:start w:val="5"/>
      <w:numFmt w:val="decimal"/>
      <w:lvlText w:val="%2."/>
      <w:lvlJc w:val="left"/>
      <w:pPr>
        <w:ind w:left="1560" w:hanging="360"/>
      </w:pPr>
    </w:lvl>
  </w:abstractNum>
  <w:abstractNum w:abstractNumId="144">
    <w:multiLevelType w:val="multilevel"/>
    <w:lvl w:ilvl="1">
      <w:start w:val="6"/>
      <w:numFmt w:val="decimal"/>
      <w:lvlText w:val="%2."/>
      <w:lvlJc w:val="left"/>
      <w:pPr>
        <w:ind w:left="1560" w:hanging="360"/>
      </w:pPr>
    </w:lvl>
  </w:abstractNum>
  <w:abstractNum w:abstractNumId="145">
    <w:multiLevelType w:val="multilevel"/>
    <w:lvl w:ilvl="0">
      <w:start w:val="5"/>
      <w:numFmt w:val="decimal"/>
      <w:lvlText w:val="%1."/>
      <w:lvlJc w:val="left"/>
      <w:pPr>
        <w:ind w:left="960" w:hanging="360"/>
      </w:pPr>
    </w:lvl>
  </w:abstractNum>
  <w:abstractNum w:abstractNumId="146">
    <w:multiLevelType w:val="multilevel"/>
    <w:lvl w:ilvl="1">
      <w:start w:val="1"/>
      <w:numFmt w:val="decimal"/>
      <w:lvlText w:val="%2."/>
      <w:lvlJc w:val="left"/>
      <w:pPr>
        <w:ind w:left="1560" w:hanging="360"/>
      </w:pPr>
    </w:lvl>
  </w:abstractNum>
  <w:abstractNum w:abstractNumId="147">
    <w:multiLevelType w:val="multilevel"/>
    <w:lvl w:ilvl="0">
      <w:start w:val="1"/>
      <w:numFmt w:val="decimal"/>
      <w:lvlText w:val="%1."/>
      <w:lvlJc w:val="left"/>
      <w:pPr>
        <w:ind w:left="960" w:hanging="360"/>
      </w:pPr>
    </w:lvl>
  </w:abstractNum>
  <w:abstractNum w:abstractNumId="148">
    <w:multiLevelType w:val="multilevel"/>
    <w:lvl w:ilvl="0">
      <w:start w:val="1"/>
      <w:numFmt w:val="decimal"/>
      <w:lvlText w:val="%1."/>
      <w:lvlJc w:val="left"/>
      <w:pPr>
        <w:ind w:left="960" w:hanging="360"/>
      </w:pPr>
    </w:lvl>
  </w:abstractNum>
  <w:abstractNum w:abstractNumId="149">
    <w:multiLevelType w:val="multilevel"/>
    <w:lvl w:ilvl="0">
      <w:start w:val="1"/>
      <w:numFmt w:val="decimal"/>
      <w:lvlText w:val="%1."/>
      <w:lvlJc w:val="left"/>
      <w:pPr>
        <w:ind w:left="960" w:hanging="360"/>
      </w:pPr>
    </w:lvl>
  </w:abstractNum>
  <w:abstractNum w:abstractNumId="150">
    <w:multiLevelType w:val="multilevel"/>
    <w:lvl w:ilvl="0">
      <w:start w:val="1"/>
      <w:numFmt w:val="decimal"/>
      <w:lvlText w:val="%1."/>
      <w:lvlJc w:val="left"/>
      <w:pPr>
        <w:ind w:left="960" w:hanging="360"/>
      </w:pPr>
    </w:lvl>
  </w:abstractNum>
  <w:abstractNum w:abstractNumId="151">
    <w:multiLevelType w:val="multilevel"/>
    <w:lvl w:ilvl="0">
      <w:start w:val="1"/>
      <w:numFmt w:val="decimal"/>
      <w:lvlText w:val="%1."/>
      <w:lvlJc w:val="left"/>
      <w:pPr>
        <w:ind w:left="960" w:hanging="360"/>
      </w:pPr>
    </w:lvl>
  </w:abstractNum>
  <w:abstractNum w:abstractNumId="152">
    <w:multiLevelType w:val="multilevel"/>
    <w:lvl w:ilvl="0">
      <w:start w:val="2"/>
      <w:numFmt w:val="decimal"/>
      <w:lvlText w:val="%1."/>
      <w:lvlJc w:val="left"/>
      <w:pPr>
        <w:ind w:left="960" w:hanging="360"/>
      </w:pPr>
    </w:lvl>
  </w:abstractNum>
  <w:abstractNum w:abstractNumId="153">
    <w:multiLevelType w:val="multilevel"/>
    <w:lvl w:ilvl="0">
      <w:start w:val="3"/>
      <w:numFmt w:val="decimal"/>
      <w:lvlText w:val="%1."/>
      <w:lvlJc w:val="left"/>
      <w:pPr>
        <w:ind w:left="960" w:hanging="360"/>
      </w:pPr>
    </w:lvl>
  </w:abstractNum>
  <w:abstractNum w:abstractNumId="154">
    <w:multiLevelType w:val="multilevel"/>
    <w:lvl w:ilvl="0">
      <w:start w:val="1"/>
      <w:numFmt w:val="decimal"/>
      <w:lvlText w:val="%1."/>
      <w:lvlJc w:val="left"/>
      <w:pPr>
        <w:ind w:left="960" w:hanging="360"/>
      </w:pPr>
    </w:lvl>
  </w:abstractNum>
  <w:abstractNum w:abstractNumId="155">
    <w:multiLevelType w:val="multilevel"/>
    <w:lvl w:ilvl="0">
      <w:start w:val="2"/>
      <w:numFmt w:val="decimal"/>
      <w:lvlText w:val="%1."/>
      <w:lvlJc w:val="left"/>
      <w:pPr>
        <w:ind w:left="960" w:hanging="360"/>
      </w:pPr>
    </w:lvl>
  </w:abstractNum>
  <w:abstractNum w:abstractNumId="156">
    <w:multiLevelType w:val="multilevel"/>
    <w:lvl w:ilvl="0">
      <w:start w:val="3"/>
      <w:numFmt w:val="decimal"/>
      <w:lvlText w:val="%1."/>
      <w:lvlJc w:val="left"/>
      <w:pPr>
        <w:ind w:left="960" w:hanging="360"/>
      </w:pPr>
    </w:lvl>
  </w:abstractNum>
  <w:abstractNum w:abstractNumId="157">
    <w:multiLevelType w:val="multilevel"/>
    <w:lvl w:ilvl="0">
      <w:start w:val="4"/>
      <w:numFmt w:val="decimal"/>
      <w:lvlText w:val="%1."/>
      <w:lvlJc w:val="left"/>
      <w:pPr>
        <w:ind w:left="960" w:hanging="360"/>
      </w:pPr>
    </w:lvl>
  </w:abstractNum>
  <w:abstractNum w:abstractNumId="158">
    <w:multiLevelType w:val="multilevel"/>
    <w:lvl w:ilvl="0">
      <w:start w:val="1"/>
      <w:numFmt w:val="decimal"/>
      <w:lvlText w:val="%1."/>
      <w:lvlJc w:val="left"/>
      <w:pPr>
        <w:ind w:left="960" w:hanging="360"/>
      </w:pPr>
    </w:lvl>
  </w:abstractNum>
  <w:abstractNum w:abstractNumId="159">
    <w:multiLevelType w:val="multilevel"/>
    <w:lvl w:ilvl="0">
      <w:start w:val="2"/>
      <w:numFmt w:val="decimal"/>
      <w:lvlText w:val="%1."/>
      <w:lvlJc w:val="left"/>
      <w:pPr>
        <w:ind w:left="960" w:hanging="360"/>
      </w:pPr>
    </w:lvl>
  </w:abstractNum>
  <w:abstractNum w:abstractNumId="160">
    <w:multiLevelType w:val="multilevel"/>
    <w:lvl w:ilvl="0">
      <w:start w:val="3"/>
      <w:numFmt w:val="decimal"/>
      <w:lvlText w:val="%1."/>
      <w:lvlJc w:val="left"/>
      <w:pPr>
        <w:ind w:left="960" w:hanging="360"/>
      </w:pPr>
    </w:lvl>
  </w:abstractNum>
  <w:abstractNum w:abstractNumId="161">
    <w:multiLevelType w:val="multilevel"/>
    <w:lvl w:ilvl="0">
      <w:start w:val="4"/>
      <w:numFmt w:val="decimal"/>
      <w:lvlText w:val="%1."/>
      <w:lvlJc w:val="left"/>
      <w:pPr>
        <w:ind w:left="960" w:hanging="360"/>
      </w:pPr>
    </w:lvl>
  </w:abstractNum>
  <w:abstractNum w:abstractNumId="162">
    <w:multiLevelType w:val="multilevel"/>
    <w:lvl w:ilvl="0">
      <w:start w:val="5"/>
      <w:numFmt w:val="decimal"/>
      <w:lvlText w:val="%1."/>
      <w:lvlJc w:val="left"/>
      <w:pPr>
        <w:ind w:left="960" w:hanging="360"/>
      </w:pPr>
    </w:lvl>
  </w:abstractNum>
  <w:abstractNum w:abstractNumId="163">
    <w:multiLevelType w:val="multilevel"/>
    <w:lvl w:ilvl="0">
      <w:start w:val="1"/>
      <w:numFmt w:val="decimal"/>
      <w:lvlText w:val="%1."/>
      <w:lvlJc w:val="left"/>
      <w:pPr>
        <w:ind w:left="960" w:hanging="360"/>
      </w:pPr>
    </w:lvl>
  </w:abstractNum>
  <w:abstractNum w:abstractNumId="164">
    <w:multiLevelType w:val="multilevel"/>
    <w:lvl w:ilvl="0">
      <w:start w:val="2"/>
      <w:numFmt w:val="decimal"/>
      <w:lvlText w:val="%1."/>
      <w:lvlJc w:val="left"/>
      <w:pPr>
        <w:ind w:left="960" w:hanging="360"/>
      </w:pPr>
    </w:lvl>
  </w:abstractNum>
  <w:abstractNum w:abstractNumId="165">
    <w:multiLevelType w:val="multilevel"/>
    <w:lvl w:ilvl="0">
      <w:start w:val="1"/>
      <w:numFmt w:val="decimal"/>
      <w:lvlText w:val="%1."/>
      <w:lvlJc w:val="left"/>
      <w:pPr>
        <w:ind w:left="960" w:hanging="360"/>
      </w:pPr>
    </w:lvl>
  </w:abstractNum>
  <w:abstractNum w:abstractNumId="166">
    <w:multiLevelType w:val="multilevel"/>
    <w:lvl w:ilvl="0">
      <w:start w:val="1"/>
      <w:numFmt w:val="decimal"/>
      <w:lvlText w:val="%1."/>
      <w:lvlJc w:val="left"/>
      <w:pPr>
        <w:ind w:left="960" w:hanging="360"/>
      </w:pPr>
    </w:lvl>
  </w:abstractNum>
  <w:abstractNum w:abstractNumId="167">
    <w:multiLevelType w:val="multilevel"/>
    <w:lvl w:ilvl="0">
      <w:start w:val="1"/>
      <w:numFmt w:val="decimal"/>
      <w:lvlText w:val="%1."/>
      <w:lvlJc w:val="left"/>
      <w:pPr>
        <w:ind w:left="960" w:hanging="360"/>
      </w:pPr>
    </w:lvl>
  </w:abstractNum>
  <w:abstractNum w:abstractNumId="168">
    <w:multiLevelType w:val="multilevel"/>
    <w:lvl w:ilvl="0">
      <w:start w:val="2"/>
      <w:numFmt w:val="decimal"/>
      <w:lvlText w:val="%1."/>
      <w:lvlJc w:val="left"/>
      <w:pPr>
        <w:ind w:left="960" w:hanging="360"/>
      </w:pPr>
    </w:lvl>
  </w:abstractNum>
  <w:abstractNum w:abstractNumId="169">
    <w:multiLevelType w:val="multilevel"/>
    <w:lvl w:ilvl="0">
      <w:start w:val="3"/>
      <w:numFmt w:val="decimal"/>
      <w:lvlText w:val="%1."/>
      <w:lvlJc w:val="left"/>
      <w:pPr>
        <w:ind w:left="960" w:hanging="360"/>
      </w:pPr>
    </w:lvl>
  </w:abstractNum>
  <w:abstractNum w:abstractNumId="170">
    <w:multiLevelType w:val="multilevel"/>
    <w:lvl w:ilvl="0">
      <w:start w:val="4"/>
      <w:numFmt w:val="decimal"/>
      <w:lvlText w:val="%1."/>
      <w:lvlJc w:val="left"/>
      <w:pPr>
        <w:ind w:left="960" w:hanging="360"/>
      </w:pPr>
    </w:lvl>
  </w:abstractNum>
  <w:abstractNum w:abstractNumId="171">
    <w:multiLevelType w:val="multilevel"/>
    <w:lvl w:ilvl="0">
      <w:start w:val="5"/>
      <w:numFmt w:val="decimal"/>
      <w:lvlText w:val="%1."/>
      <w:lvlJc w:val="left"/>
      <w:pPr>
        <w:ind w:left="960" w:hanging="360"/>
      </w:pPr>
    </w:lvl>
  </w:abstractNum>
  <w:abstractNum w:abstractNumId="172">
    <w:multiLevelType w:val="multilevel"/>
    <w:lvl w:ilvl="0">
      <w:start w:val="6"/>
      <w:numFmt w:val="decimal"/>
      <w:lvlText w:val="%1."/>
      <w:lvlJc w:val="left"/>
      <w:pPr>
        <w:ind w:left="960" w:hanging="360"/>
      </w:pPr>
    </w:lvl>
  </w:abstractNum>
  <w:abstractNum w:abstractNumId="173">
    <w:multiLevelType w:val="multilevel"/>
    <w:lvl w:ilvl="0">
      <w:start w:val="7"/>
      <w:numFmt w:val="decimal"/>
      <w:lvlText w:val="%1."/>
      <w:lvlJc w:val="left"/>
      <w:pPr>
        <w:ind w:left="960" w:hanging="360"/>
      </w:pPr>
    </w:lvl>
  </w:abstractNum>
  <w:abstractNum w:abstractNumId="174">
    <w:multiLevelType w:val="multilevel"/>
    <w:lvl w:ilvl="0">
      <w:start w:val="8"/>
      <w:numFmt w:val="decimal"/>
      <w:lvlText w:val="%1."/>
      <w:lvlJc w:val="left"/>
      <w:pPr>
        <w:ind w:left="960" w:hanging="360"/>
      </w:pPr>
    </w:lvl>
  </w:abstractNum>
  <w:abstractNum w:abstractNumId="175">
    <w:multiLevelType w:val="multilevel"/>
    <w:lvl w:ilvl="0">
      <w:start w:val="9"/>
      <w:numFmt w:val="decimal"/>
      <w:lvlText w:val="%1."/>
      <w:lvlJc w:val="left"/>
      <w:pPr>
        <w:ind w:left="960" w:hanging="360"/>
      </w:pPr>
    </w:lvl>
  </w:abstractNum>
  <w:abstractNum w:abstractNumId="176">
    <w:multiLevelType w:val="multilevel"/>
    <w:lvl w:ilvl="0">
      <w:start w:val="10"/>
      <w:numFmt w:val="decimal"/>
      <w:lvlText w:val="%1."/>
      <w:lvlJc w:val="left"/>
      <w:pPr>
        <w:ind w:left="960" w:hanging="360"/>
      </w:pPr>
    </w:lvl>
  </w:abstractNum>
  <w:abstractNum w:abstractNumId="177">
    <w:multiLevelType w:val="multilevel"/>
    <w:lvl w:ilvl="0">
      <w:start w:val="9"/>
      <w:numFmt w:val="decimal"/>
      <w:lvlText w:val="%1."/>
      <w:lvlJc w:val="left"/>
      <w:pPr>
        <w:ind w:left="960" w:hanging="360"/>
      </w:pPr>
    </w:lvl>
  </w:abstractNum>
  <w:abstractNum w:abstractNumId="178">
    <w:multiLevelType w:val="multilevel"/>
    <w:lvl w:ilvl="0">
      <w:start w:val="1"/>
      <w:numFmt w:val="decimal"/>
      <w:lvlText w:val="%1."/>
      <w:lvlJc w:val="left"/>
      <w:pPr>
        <w:ind w:left="960" w:hanging="360"/>
      </w:pPr>
    </w:lvl>
  </w:abstractNum>
  <w:abstractNum w:abstractNumId="179">
    <w:multiLevelType w:val="multilevel"/>
    <w:lvl w:ilvl="0">
      <w:start w:val="1"/>
      <w:numFmt w:val="decimal"/>
      <w:lvlText w:val="%1."/>
      <w:lvlJc w:val="left"/>
      <w:pPr>
        <w:ind w:left="960" w:hanging="360"/>
      </w:pPr>
    </w:lvl>
  </w:abstractNum>
  <w:abstractNum w:abstractNumId="180">
    <w:multiLevelType w:val="multilevel"/>
    <w:lvl w:ilvl="1">
      <w:start w:val="1"/>
      <w:numFmt w:val="decimal"/>
      <w:lvlText w:val="%2."/>
      <w:lvlJc w:val="left"/>
      <w:pPr>
        <w:ind w:left="1560" w:hanging="360"/>
      </w:pPr>
    </w:lvl>
  </w:abstractNum>
  <w:abstractNum w:abstractNumId="181">
    <w:multiLevelType w:val="multilevel"/>
    <w:lvl w:ilvl="0">
      <w:start w:val="2"/>
      <w:numFmt w:val="decimal"/>
      <w:lvlText w:val="%1."/>
      <w:lvlJc w:val="left"/>
      <w:pPr>
        <w:ind w:left="960" w:hanging="360"/>
      </w:pPr>
    </w:lvl>
  </w:abstractNum>
  <w:abstractNum w:abstractNumId="182">
    <w:multiLevelType w:val="multilevel"/>
    <w:lvl w:ilvl="0">
      <w:start w:val="1"/>
      <w:numFmt w:val="decimal"/>
      <w:lvlText w:val="%1."/>
      <w:lvlJc w:val="left"/>
      <w:pPr>
        <w:ind w:left="960" w:hanging="360"/>
      </w:pPr>
    </w:lvl>
  </w:abstractNum>
  <w:abstractNum w:abstractNumId="183">
    <w:multiLevelType w:val="multilevel"/>
    <w:lvl w:ilvl="0">
      <w:start w:val="2"/>
      <w:numFmt w:val="decimal"/>
      <w:lvlText w:val="%1."/>
      <w:lvlJc w:val="left"/>
      <w:pPr>
        <w:ind w:left="960" w:hanging="360"/>
      </w:pPr>
    </w:lvl>
  </w:abstractNum>
  <w:abstractNum w:abstractNumId="184">
    <w:multiLevelType w:val="multilevel"/>
    <w:lvl w:ilvl="0">
      <w:start w:val="3"/>
      <w:numFmt w:val="decimal"/>
      <w:lvlText w:val="%1."/>
      <w:lvlJc w:val="left"/>
      <w:pPr>
        <w:ind w:left="960" w:hanging="360"/>
      </w:pPr>
    </w:lvl>
  </w:abstractNum>
  <w:abstractNum w:abstractNumId="185">
    <w:multiLevelType w:val="multilevel"/>
    <w:lvl w:ilvl="0">
      <w:start w:val="1"/>
      <w:numFmt w:val="bullet"/>
      <w:lvlText w:val=""/>
      <w:lvlJc w:val="left"/>
      <w:pPr>
        <w:ind w:left="960" w:hanging="360"/>
      </w:pPr>
      <w:rPr>
        <w:rFonts w:hint="default" w:ascii="Symbol" w:hAnsi="Symbol"/>
      </w:rPr>
    </w:lvl>
  </w:abstractNum>
  <w:abstractNum w:abstractNumId="186">
    <w:multiLevelType w:val="multilevel"/>
    <w:lvl w:ilvl="1">
      <w:start w:val="1"/>
      <w:numFmt w:val="bullet"/>
      <w:lvlText w:val="o"/>
      <w:lvlJc w:val="left"/>
      <w:pPr>
        <w:ind w:left="1560" w:hanging="360"/>
      </w:pPr>
      <w:rPr>
        <w:rFonts w:hint="default" w:ascii="Courier New" w:hAnsi="Courier New" w:cs="Courier New"/>
      </w:rPr>
    </w:lvl>
  </w:abstractNum>
  <w:abstractNum w:abstractNumId="187">
    <w:multiLevelType w:val="multilevel"/>
    <w:lvl w:ilvl="1">
      <w:start w:val="1"/>
      <w:numFmt w:val="bullet"/>
      <w:lvlText w:val="o"/>
      <w:lvlJc w:val="left"/>
      <w:pPr>
        <w:ind w:left="1560" w:hanging="360"/>
      </w:pPr>
      <w:rPr>
        <w:rFonts w:hint="default" w:ascii="Courier New" w:hAnsi="Courier New" w:cs="Courier New"/>
      </w:rPr>
    </w:lvl>
  </w:abstractNum>
  <w:abstractNum w:abstractNumId="188">
    <w:multiLevelType w:val="multilevel"/>
    <w:lvl w:ilvl="0">
      <w:start w:val="1"/>
      <w:numFmt w:val="bullet"/>
      <w:lvlText w:val=""/>
      <w:lvlJc w:val="left"/>
      <w:pPr>
        <w:ind w:left="960" w:hanging="360"/>
      </w:pPr>
      <w:rPr>
        <w:rFonts w:hint="default" w:ascii="Symbol" w:hAnsi="Symbol"/>
      </w:rPr>
    </w:lvl>
  </w:abstractNum>
  <w:abstractNum w:abstractNumId="189">
    <w:multiLevelType w:val="multilevel"/>
    <w:lvl w:ilvl="1">
      <w:start w:val="1"/>
      <w:numFmt w:val="bullet"/>
      <w:lvlText w:val="o"/>
      <w:lvlJc w:val="left"/>
      <w:pPr>
        <w:ind w:left="1560" w:hanging="360"/>
      </w:pPr>
      <w:rPr>
        <w:rFonts w:hint="default" w:ascii="Courier New" w:hAnsi="Courier New" w:cs="Courier New"/>
      </w:rPr>
    </w:lvl>
  </w:abstractNum>
  <w:abstractNum w:abstractNumId="190">
    <w:multiLevelType w:val="multilevel"/>
    <w:lvl w:ilvl="0">
      <w:start w:val="1"/>
      <w:numFmt w:val="bullet"/>
      <w:lvlText w:val=""/>
      <w:lvlJc w:val="left"/>
      <w:pPr>
        <w:ind w:left="960" w:hanging="360"/>
      </w:pPr>
      <w:rPr>
        <w:rFonts w:hint="default" w:ascii="Symbol" w:hAnsi="Symbol"/>
      </w:rPr>
    </w:lvl>
  </w:abstractNum>
  <w:abstractNum w:abstractNumId="191">
    <w:multiLevelType w:val="multilevel"/>
    <w:lvl w:ilvl="1">
      <w:start w:val="1"/>
      <w:numFmt w:val="bullet"/>
      <w:lvlText w:val="o"/>
      <w:lvlJc w:val="left"/>
      <w:pPr>
        <w:ind w:left="1560" w:hanging="360"/>
      </w:pPr>
      <w:rPr>
        <w:rFonts w:hint="default" w:ascii="Courier New" w:hAnsi="Courier New" w:cs="Courier New"/>
      </w:rPr>
    </w:lvl>
  </w:abstractNum>
  <w:abstractNum w:abstractNumId="192">
    <w:multiLevelType w:val="multilevel"/>
    <w:lvl w:ilvl="0">
      <w:start w:val="1"/>
      <w:numFmt w:val="decimal"/>
      <w:lvlText w:val="%1."/>
      <w:lvlJc w:val="left"/>
      <w:pPr>
        <w:ind w:left="960" w:hanging="360"/>
      </w:pPr>
    </w:lvl>
  </w:abstractNum>
  <w:abstractNum w:abstractNumId="193">
    <w:multiLevelType w:val="multilevel"/>
    <w:lvl w:ilvl="0">
      <w:start w:val="2"/>
      <w:numFmt w:val="decimal"/>
      <w:lvlText w:val="%1."/>
      <w:lvlJc w:val="left"/>
      <w:pPr>
        <w:ind w:left="960" w:hanging="360"/>
      </w:pPr>
    </w:lvl>
  </w:abstractNum>
  <w:abstractNum w:abstractNumId="194">
    <w:multiLevelType w:val="multilevel"/>
    <w:lvl w:ilvl="0">
      <w:start w:val="1"/>
      <w:numFmt w:val="bullet"/>
      <w:lvlText w:val=""/>
      <w:lvlJc w:val="left"/>
      <w:pPr>
        <w:ind w:left="960" w:hanging="360"/>
      </w:pPr>
      <w:rPr>
        <w:rFonts w:hint="default" w:ascii="Symbol" w:hAnsi="Symbol"/>
      </w:rPr>
    </w:lvl>
  </w:abstractNum>
  <w:abstractNum w:abstractNumId="195">
    <w:multiLevelType w:val="multilevel"/>
    <w:lvl w:ilvl="0">
      <w:start w:val="1"/>
      <w:numFmt w:val="decimal"/>
      <w:lvlText w:val="%1."/>
      <w:lvlJc w:val="left"/>
      <w:pPr>
        <w:ind w:left="960" w:hanging="360"/>
      </w:pPr>
    </w:lvl>
  </w:abstractNum>
  <w:abstractNum w:abstractNumId="196">
    <w:multiLevelType w:val="multilevel"/>
    <w:lvl w:ilvl="0">
      <w:start w:val="2"/>
      <w:numFmt w:val="decimal"/>
      <w:lvlText w:val="%1."/>
      <w:lvlJc w:val="left"/>
      <w:pPr>
        <w:ind w:left="960" w:hanging="360"/>
      </w:pPr>
    </w:lvl>
  </w:abstractNum>
  <w:abstractNum w:abstractNumId="197">
    <w:multiLevelType w:val="multilevel"/>
    <w:lvl w:ilvl="0">
      <w:start w:val="1"/>
      <w:numFmt w:val="bullet"/>
      <w:lvlText w:val=""/>
      <w:lvlJc w:val="left"/>
      <w:pPr>
        <w:ind w:left="960" w:hanging="360"/>
      </w:pPr>
      <w:rPr>
        <w:rFonts w:hint="default" w:ascii="Symbol" w:hAnsi="Symbol"/>
      </w:rPr>
    </w:lvl>
  </w:abstractNum>
  <w:abstractNum w:abstractNumId="198">
    <w:multiLevelType w:val="multilevel"/>
    <w:lvl w:ilvl="0">
      <w:start w:val="1"/>
      <w:numFmt w:val="decimal"/>
      <w:lvlText w:val="%1."/>
      <w:lvlJc w:val="left"/>
      <w:pPr>
        <w:ind w:left="960" w:hanging="360"/>
      </w:pPr>
    </w:lvl>
  </w:abstractNum>
  <w:abstractNum w:abstractNumId="199">
    <w:multiLevelType w:val="multilevel"/>
    <w:lvl w:ilvl="0">
      <w:start w:val="1"/>
      <w:numFmt w:val="decimal"/>
      <w:lvlText w:val="%1."/>
      <w:lvlJc w:val="left"/>
      <w:pPr>
        <w:ind w:left="960" w:hanging="360"/>
      </w:pPr>
    </w:lvl>
  </w:abstractNum>
  <w:abstractNum w:abstractNumId="200">
    <w:multiLevelType w:val="multilevel"/>
    <w:lvl w:ilvl="0">
      <w:start w:val="5"/>
      <w:numFmt w:val="decimal"/>
      <w:lvlText w:val="%1."/>
      <w:lvlJc w:val="left"/>
      <w:pPr>
        <w:ind w:left="960" w:hanging="360"/>
      </w:pPr>
    </w:lvl>
  </w:abstractNum>
  <w:abstractNum w:abstractNumId="201">
    <w:multiLevelType w:val="multilevel"/>
    <w:lvl w:ilvl="0">
      <w:start w:val="1"/>
      <w:numFmt w:val="decimal"/>
      <w:lvlText w:val="%1."/>
      <w:lvlJc w:val="left"/>
      <w:pPr>
        <w:ind w:left="960" w:hanging="360"/>
      </w:pPr>
    </w:lvl>
  </w:abstractNum>
  <w:abstractNum w:abstractNumId="202">
    <w:multiLevelType w:val="multilevel"/>
    <w:lvl w:ilvl="0">
      <w:start w:val="1"/>
      <w:numFmt w:val="decimal"/>
      <w:lvlText w:val="%1."/>
      <w:lvlJc w:val="left"/>
      <w:pPr>
        <w:ind w:left="960" w:hanging="360"/>
      </w:pPr>
    </w:lvl>
  </w:abstractNum>
  <w:abstractNum w:abstractNumId="203">
    <w:multiLevelType w:val="multilevel"/>
    <w:lvl w:ilvl="0">
      <w:start w:val="1"/>
      <w:numFmt w:val="decimal"/>
      <w:lvlText w:val="%1."/>
      <w:lvlJc w:val="left"/>
      <w:pPr>
        <w:ind w:left="960" w:hanging="360"/>
      </w:pPr>
    </w:lvl>
  </w:abstractNum>
  <w:abstractNum w:abstractNumId="204">
    <w:multiLevelType w:val="multilevel"/>
    <w:lvl w:ilvl="0">
      <w:start w:val="1"/>
      <w:numFmt w:val="decimal"/>
      <w:lvlText w:val="%1."/>
      <w:lvlJc w:val="left"/>
      <w:pPr>
        <w:ind w:left="960" w:hanging="360"/>
      </w:pPr>
    </w:lvl>
  </w:abstractNum>
  <w:abstractNum w:abstractNumId="205">
    <w:multiLevelType w:val="multilevel"/>
    <w:lvl w:ilvl="1">
      <w:start w:val="1"/>
      <w:numFmt w:val="decimal"/>
      <w:lvlText w:val="%2."/>
      <w:lvlJc w:val="left"/>
      <w:pPr>
        <w:ind w:left="1560" w:hanging="360"/>
      </w:pPr>
    </w:lvl>
  </w:abstractNum>
  <w:abstractNum w:abstractNumId="206">
    <w:multiLevelType w:val="multilevel"/>
    <w:lvl w:ilvl="1">
      <w:start w:val="2"/>
      <w:numFmt w:val="decimal"/>
      <w:lvlText w:val="%2."/>
      <w:lvlJc w:val="left"/>
      <w:pPr>
        <w:ind w:left="1560" w:hanging="360"/>
      </w:pPr>
    </w:lvl>
  </w:abstractNum>
  <w:abstractNum w:abstractNumId="207">
    <w:multiLevelType w:val="multilevel"/>
    <w:lvl w:ilvl="0">
      <w:start w:val="3"/>
      <w:numFmt w:val="decimal"/>
      <w:lvlText w:val="%1."/>
      <w:lvlJc w:val="left"/>
      <w:pPr>
        <w:ind w:left="960" w:hanging="360"/>
      </w:pPr>
    </w:lvl>
  </w:abstractNum>
  <w:abstractNum w:abstractNumId="208">
    <w:multiLevelType w:val="multilevel"/>
    <w:lvl w:ilvl="0">
      <w:start w:val="1"/>
      <w:numFmt w:val="bullet"/>
      <w:lvlText w:val=""/>
      <w:lvlJc w:val="left"/>
      <w:pPr>
        <w:ind w:left="960" w:hanging="360"/>
      </w:pPr>
      <w:rPr>
        <w:rFonts w:hint="default" w:ascii="Symbol" w:hAnsi="Symbol"/>
      </w:rPr>
    </w:lvl>
  </w:abstractNum>
  <w:abstractNum w:abstractNumId="209">
    <w:multiLevelType w:val="multilevel"/>
    <w:lvl w:ilvl="0">
      <w:start w:val="1"/>
      <w:numFmt w:val="decimal"/>
      <w:lvlText w:val="%1."/>
      <w:lvlJc w:val="left"/>
      <w:pPr>
        <w:ind w:left="960" w:hanging="360"/>
      </w:pPr>
    </w:lvl>
  </w:abstractNum>
  <w:abstractNum w:abstractNumId="210">
    <w:multiLevelType w:val="multilevel"/>
    <w:lvl w:ilvl="0">
      <w:start w:val="2"/>
      <w:numFmt w:val="decimal"/>
      <w:lvlText w:val="%1."/>
      <w:lvlJc w:val="left"/>
      <w:pPr>
        <w:ind w:left="960" w:hanging="360"/>
      </w:pPr>
    </w:lvl>
  </w:abstractNum>
  <w:abstractNum w:abstractNumId="211">
    <w:multiLevelType w:val="multilevel"/>
    <w:lvl w:ilvl="0">
      <w:start w:val="3"/>
      <w:numFmt w:val="decimal"/>
      <w:lvlText w:val="%1."/>
      <w:lvlJc w:val="left"/>
      <w:pPr>
        <w:ind w:left="960" w:hanging="360"/>
      </w:pPr>
    </w:lvl>
  </w:abstractNum>
  <w:abstractNum w:abstractNumId="212">
    <w:multiLevelType w:val="multilevel"/>
    <w:lvl w:ilvl="0">
      <w:start w:val="1"/>
      <w:numFmt w:val="decimal"/>
      <w:lvlText w:val="%1."/>
      <w:lvlJc w:val="left"/>
      <w:pPr>
        <w:ind w:left="960" w:hanging="360"/>
      </w:pPr>
    </w:lvl>
  </w:abstractNum>
  <w:abstractNum w:abstractNumId="213">
    <w:multiLevelType w:val="multilevel"/>
    <w:lvl w:ilvl="0">
      <w:start w:val="1"/>
      <w:numFmt w:val="decimal"/>
      <w:lvlText w:val="%1."/>
      <w:lvlJc w:val="left"/>
      <w:pPr>
        <w:ind w:left="960" w:hanging="360"/>
      </w:pPr>
    </w:lvl>
  </w:abstractNum>
  <w:abstractNum w:abstractNumId="214">
    <w:multiLevelType w:val="multilevel"/>
    <w:lvl w:ilvl="0">
      <w:start w:val="2"/>
      <w:numFmt w:val="decimal"/>
      <w:lvlText w:val="%1."/>
      <w:lvlJc w:val="left"/>
      <w:pPr>
        <w:ind w:left="960" w:hanging="360"/>
      </w:pPr>
    </w:lvl>
  </w:abstractNum>
  <w:abstractNum w:abstractNumId="215">
    <w:multiLevelType w:val="multilevel"/>
    <w:lvl w:ilvl="1">
      <w:start w:val="1"/>
      <w:numFmt w:val="decimal"/>
      <w:lvlText w:val="%2."/>
      <w:lvlJc w:val="left"/>
      <w:pPr>
        <w:ind w:left="1560" w:hanging="360"/>
      </w:pPr>
    </w:lvl>
  </w:abstractNum>
  <w:abstractNum w:abstractNumId="216">
    <w:multiLevelType w:val="multilevel"/>
    <w:lvl w:ilvl="1">
      <w:start w:val="2"/>
      <w:numFmt w:val="decimal"/>
      <w:lvlText w:val="%2."/>
      <w:lvlJc w:val="left"/>
      <w:pPr>
        <w:ind w:left="1560" w:hanging="360"/>
      </w:pPr>
    </w:lvl>
  </w:abstractNum>
  <w:abstractNum w:abstractNumId="217">
    <w:multiLevelType w:val="multilevel"/>
    <w:lvl w:ilvl="0">
      <w:start w:val="3"/>
      <w:numFmt w:val="decimal"/>
      <w:lvlText w:val="%1."/>
      <w:lvlJc w:val="left"/>
      <w:pPr>
        <w:ind w:left="960" w:hanging="360"/>
      </w:pPr>
    </w:lvl>
  </w:abstractNum>
  <w:abstractNum w:abstractNumId="218">
    <w:multiLevelType w:val="multilevel"/>
    <w:lvl w:ilvl="0">
      <w:start w:val="1"/>
      <w:numFmt w:val="decimal"/>
      <w:lvlText w:val="%1."/>
      <w:lvlJc w:val="left"/>
      <w:pPr>
        <w:ind w:left="960" w:hanging="360"/>
      </w:pPr>
    </w:lvl>
  </w:abstractNum>
  <w:abstractNum w:abstractNumId="219">
    <w:multiLevelType w:val="multilevel"/>
    <w:lvl w:ilvl="0">
      <w:start w:val="1"/>
      <w:numFmt w:val="decimal"/>
      <w:lvlText w:val="%1."/>
      <w:lvlJc w:val="left"/>
      <w:pPr>
        <w:ind w:left="960" w:hanging="360"/>
      </w:pPr>
    </w:lvl>
  </w:abstractNum>
  <w:abstractNum w:abstractNumId="220">
    <w:multiLevelType w:val="multilevel"/>
    <w:lvl w:ilvl="0">
      <w:start w:val="1"/>
      <w:numFmt w:val="decimal"/>
      <w:lvlText w:val="%1."/>
      <w:lvlJc w:val="left"/>
      <w:pPr>
        <w:ind w:left="960" w:hanging="360"/>
      </w:pPr>
    </w:lvl>
  </w:abstractNum>
  <w:abstractNum w:abstractNumId="221">
    <w:multiLevelType w:val="multilevel"/>
    <w:lvl w:ilvl="0">
      <w:start w:val="1"/>
      <w:numFmt w:val="decimal"/>
      <w:lvlText w:val="%1."/>
      <w:lvlJc w:val="left"/>
      <w:pPr>
        <w:ind w:left="960" w:hanging="360"/>
      </w:pPr>
    </w:lvl>
  </w:abstractNum>
  <w:abstractNum w:abstractNumId="222">
    <w:multiLevelType w:val="multilevel"/>
    <w:lvl w:ilvl="0">
      <w:start w:val="1"/>
      <w:numFmt w:val="bullet"/>
      <w:lvlText w:val=""/>
      <w:lvlJc w:val="left"/>
      <w:pPr>
        <w:ind w:left="960" w:hanging="360"/>
      </w:pPr>
      <w:rPr>
        <w:rFonts w:hint="default" w:ascii="Symbol" w:hAnsi="Symbol"/>
      </w:rPr>
    </w:lvl>
  </w:abstractNum>
  <w:abstractNum w:abstractNumId="223">
    <w:multiLevelType w:val="multilevel"/>
    <w:lvl w:ilvl="0">
      <w:start w:val="2"/>
      <w:numFmt w:val="decimal"/>
      <w:lvlText w:val="%1."/>
      <w:lvlJc w:val="left"/>
      <w:pPr>
        <w:ind w:left="960" w:hanging="360"/>
      </w:pPr>
    </w:lvl>
  </w:abstractNum>
  <w:abstractNum w:abstractNumId="224">
    <w:multiLevelType w:val="multilevel"/>
    <w:lvl w:ilvl="0">
      <w:start w:val="1"/>
      <w:numFmt w:val="bullet"/>
      <w:lvlText w:val=""/>
      <w:lvlJc w:val="left"/>
      <w:pPr>
        <w:ind w:left="960" w:hanging="360"/>
      </w:pPr>
      <w:rPr>
        <w:rFonts w:hint="default" w:ascii="Symbol" w:hAnsi="Symbol"/>
      </w:rPr>
    </w:lvl>
  </w:abstractNum>
  <w:abstractNum w:abstractNumId="225">
    <w:multiLevelType w:val="multilevel"/>
    <w:lvl w:ilvl="0">
      <w:start w:val="1"/>
      <w:numFmt w:val="decimal"/>
      <w:lvlText w:val="%1."/>
      <w:lvlJc w:val="left"/>
      <w:pPr>
        <w:ind w:left="960" w:hanging="360"/>
      </w:pPr>
    </w:lvl>
  </w:abstractNum>
  <w:abstractNum w:abstractNumId="226">
    <w:multiLevelType w:val="multilevel"/>
    <w:lvl w:ilvl="0">
      <w:start w:val="1"/>
      <w:numFmt w:val="decimal"/>
      <w:lvlText w:val="%1."/>
      <w:lvlJc w:val="left"/>
      <w:pPr>
        <w:ind w:left="960" w:hanging="360"/>
      </w:pPr>
    </w:lvl>
  </w:abstractNum>
  <w:abstractNum w:abstractNumId="227">
    <w:multiLevelType w:val="multilevel"/>
    <w:lvl w:ilvl="0">
      <w:start w:val="2"/>
      <w:numFmt w:val="decimal"/>
      <w:lvlText w:val="%1."/>
      <w:lvlJc w:val="left"/>
      <w:pPr>
        <w:ind w:left="960" w:hanging="360"/>
      </w:pPr>
    </w:lvl>
  </w:abstractNum>
  <w:abstractNum w:abstractNumId="228">
    <w:multiLevelType w:val="multilevel"/>
    <w:lvl w:ilvl="0">
      <w:start w:val="1"/>
      <w:numFmt w:val="decimal"/>
      <w:lvlText w:val="%1."/>
      <w:lvlJc w:val="left"/>
      <w:pPr>
        <w:ind w:left="960" w:hanging="360"/>
      </w:pPr>
    </w:lvl>
  </w:abstractNum>
  <w:abstractNum w:abstractNumId="229">
    <w:multiLevelType w:val="multilevel"/>
    <w:lvl w:ilvl="0">
      <w:start w:val="1"/>
      <w:numFmt w:val="decimal"/>
      <w:lvlText w:val="%1."/>
      <w:lvlJc w:val="left"/>
      <w:pPr>
        <w:ind w:left="960" w:hanging="360"/>
      </w:pPr>
    </w:lvl>
  </w:abstractNum>
  <w:abstractNum w:abstractNumId="230">
    <w:multiLevelType w:val="multilevel"/>
    <w:lvl w:ilvl="0">
      <w:start w:val="1"/>
      <w:numFmt w:val="decimal"/>
      <w:lvlText w:val="%1."/>
      <w:lvlJc w:val="left"/>
      <w:pPr>
        <w:ind w:left="960" w:hanging="360"/>
      </w:pPr>
    </w:lvl>
  </w:abstractNum>
  <w:abstractNum w:abstractNumId="231">
    <w:multiLevelType w:val="multilevel"/>
    <w:lvl w:ilvl="0">
      <w:start w:val="1"/>
      <w:numFmt w:val="decimal"/>
      <w:lvlText w:val="%1."/>
      <w:lvlJc w:val="left"/>
      <w:pPr>
        <w:ind w:left="960" w:hanging="360"/>
      </w:pPr>
    </w:lvl>
  </w:abstractNum>
  <w:abstractNum w:abstractNumId="232">
    <w:multiLevelType w:val="multilevel"/>
    <w:lvl w:ilvl="0">
      <w:start w:val="1"/>
      <w:numFmt w:val="decimal"/>
      <w:lvlText w:val="%1."/>
      <w:lvlJc w:val="left"/>
      <w:pPr>
        <w:ind w:left="960" w:hanging="360"/>
      </w:pPr>
    </w:lvl>
  </w:abstractNum>
  <w:abstractNum w:abstractNumId="233">
    <w:multiLevelType w:val="multilevel"/>
    <w:lvl w:ilvl="0">
      <w:start w:val="1"/>
      <w:numFmt w:val="decimal"/>
      <w:lvlText w:val="%1."/>
      <w:lvlJc w:val="left"/>
      <w:pPr>
        <w:ind w:left="960" w:hanging="360"/>
      </w:pPr>
    </w:lvl>
  </w:abstractNum>
  <w:abstractNum w:abstractNumId="234">
    <w:multiLevelType w:val="multilevel"/>
    <w:lvl w:ilvl="0">
      <w:start w:val="1"/>
      <w:numFmt w:val="decimal"/>
      <w:lvlText w:val="%1."/>
      <w:lvlJc w:val="left"/>
      <w:pPr>
        <w:ind w:left="960" w:hanging="360"/>
      </w:pPr>
    </w:lvl>
  </w:abstractNum>
  <w:abstractNum w:abstractNumId="235">
    <w:multiLevelType w:val="multilevel"/>
    <w:lvl w:ilvl="0">
      <w:start w:val="1"/>
      <w:numFmt w:val="decimal"/>
      <w:lvlText w:val="%1."/>
      <w:lvlJc w:val="left"/>
      <w:pPr>
        <w:ind w:left="960" w:hanging="360"/>
      </w:pPr>
    </w:lvl>
  </w:abstractNum>
  <w:abstractNum w:abstractNumId="236">
    <w:multiLevelType w:val="multilevel"/>
    <w:lvl w:ilvl="0">
      <w:start w:val="1"/>
      <w:numFmt w:val="decimal"/>
      <w:lvlText w:val="%1."/>
      <w:lvlJc w:val="left"/>
      <w:pPr>
        <w:ind w:left="960" w:hanging="360"/>
      </w:pPr>
    </w:lvl>
  </w:abstractNum>
  <w:abstractNum w:abstractNumId="237">
    <w:multiLevelType w:val="multilevel"/>
    <w:lvl w:ilvl="0">
      <w:start w:val="1"/>
      <w:numFmt w:val="decimal"/>
      <w:lvlText w:val="%1."/>
      <w:lvlJc w:val="left"/>
      <w:pPr>
        <w:ind w:left="960" w:hanging="360"/>
      </w:pPr>
    </w:lvl>
  </w:abstractNum>
  <w:abstractNum w:abstractNumId="238">
    <w:multiLevelType w:val="multilevel"/>
    <w:lvl w:ilvl="0">
      <w:start w:val="2"/>
      <w:numFmt w:val="decimal"/>
      <w:lvlText w:val="%1."/>
      <w:lvlJc w:val="left"/>
      <w:pPr>
        <w:ind w:left="960" w:hanging="360"/>
      </w:pPr>
    </w:lvl>
  </w:abstractNum>
  <w:abstractNum w:abstractNumId="239">
    <w:multiLevelType w:val="multilevel"/>
    <w:lvl w:ilvl="0">
      <w:start w:val="3"/>
      <w:numFmt w:val="decimal"/>
      <w:lvlText w:val="%1."/>
      <w:lvlJc w:val="left"/>
      <w:pPr>
        <w:ind w:left="960" w:hanging="360"/>
      </w:pPr>
    </w:lvl>
  </w:abstractNum>
  <w:abstractNum w:abstractNumId="240">
    <w:multiLevelType w:val="multilevel"/>
    <w:lvl w:ilvl="0">
      <w:start w:val="1"/>
      <w:numFmt w:val="decimal"/>
      <w:lvlText w:val="%1."/>
      <w:lvlJc w:val="left"/>
      <w:pPr>
        <w:ind w:left="960" w:hanging="360"/>
      </w:pPr>
    </w:lvl>
  </w:abstractNum>
  <w:abstractNum w:abstractNumId="241">
    <w:multiLevelType w:val="multilevel"/>
    <w:lvl w:ilvl="0">
      <w:start w:val="1"/>
      <w:numFmt w:val="decimal"/>
      <w:lvlText w:val="%1."/>
      <w:lvlJc w:val="left"/>
      <w:pPr>
        <w:ind w:left="960" w:hanging="360"/>
      </w:pPr>
    </w:lvl>
  </w:abstractNum>
  <w:abstractNum w:abstractNumId="242">
    <w:multiLevelType w:val="multilevel"/>
    <w:lvl w:ilvl="0">
      <w:start w:val="1"/>
      <w:numFmt w:val="decimal"/>
      <w:lvlText w:val="%1."/>
      <w:lvlJc w:val="left"/>
      <w:pPr>
        <w:ind w:left="960" w:hanging="360"/>
      </w:pPr>
    </w:lvl>
  </w:abstractNum>
  <w:abstractNum w:abstractNumId="243">
    <w:multiLevelType w:val="multilevel"/>
    <w:lvl w:ilvl="0">
      <w:start w:val="1"/>
      <w:numFmt w:val="decimal"/>
      <w:lvlText w:val="%1."/>
      <w:lvlJc w:val="left"/>
      <w:pPr>
        <w:ind w:left="960" w:hanging="360"/>
      </w:pPr>
    </w:lvl>
  </w:abstractNum>
  <w:abstractNum w:abstractNumId="244">
    <w:multiLevelType w:val="multilevel"/>
    <w:lvl w:ilvl="0">
      <w:start w:val="1"/>
      <w:numFmt w:val="decimal"/>
      <w:lvlText w:val="%1."/>
      <w:lvlJc w:val="left"/>
      <w:pPr>
        <w:ind w:left="960" w:hanging="360"/>
      </w:pPr>
    </w:lvl>
  </w:abstractNum>
  <w:abstractNum w:abstractNumId="245">
    <w:multiLevelType w:val="multilevel"/>
    <w:lvl w:ilvl="0">
      <w:start w:val="2"/>
      <w:numFmt w:val="decimal"/>
      <w:lvlText w:val="%1."/>
      <w:lvlJc w:val="left"/>
      <w:pPr>
        <w:ind w:left="960" w:hanging="360"/>
      </w:pPr>
    </w:lvl>
  </w:abstractNum>
  <w:abstractNum w:abstractNumId="246">
    <w:multiLevelType w:val="multilevel"/>
    <w:lvl w:ilvl="0">
      <w:start w:val="1"/>
      <w:numFmt w:val="decimal"/>
      <w:lvlText w:val="%1."/>
      <w:lvlJc w:val="left"/>
      <w:pPr>
        <w:ind w:left="960" w:hanging="360"/>
      </w:pPr>
    </w:lvl>
  </w:abstractNum>
  <w:abstractNum w:abstractNumId="247">
    <w:multiLevelType w:val="multilevel"/>
    <w:lvl w:ilvl="0">
      <w:start w:val="1"/>
      <w:numFmt w:val="decimal"/>
      <w:lvlText w:val="%1."/>
      <w:lvlJc w:val="left"/>
      <w:pPr>
        <w:ind w:left="960" w:hanging="360"/>
      </w:pPr>
    </w:lvl>
  </w:abstractNum>
  <w:abstractNum w:abstractNumId="248">
    <w:multiLevelType w:val="multilevel"/>
    <w:lvl w:ilvl="0">
      <w:start w:val="1"/>
      <w:numFmt w:val="decimal"/>
      <w:lvlText w:val="%1."/>
      <w:lvlJc w:val="left"/>
      <w:pPr>
        <w:ind w:left="960" w:hanging="360"/>
      </w:pPr>
    </w:lvl>
  </w:abstractNum>
  <w:abstractNum w:abstractNumId="249">
    <w:multiLevelType w:val="multilevel"/>
    <w:lvl w:ilvl="0">
      <w:start w:val="2"/>
      <w:numFmt w:val="decimal"/>
      <w:lvlText w:val="%1."/>
      <w:lvlJc w:val="left"/>
      <w:pPr>
        <w:ind w:left="960" w:hanging="360"/>
      </w:pPr>
    </w:lvl>
  </w:abstractNum>
  <w:abstractNum w:abstractNumId="250">
    <w:multiLevelType w:val="multilevel"/>
    <w:lvl w:ilvl="0">
      <w:start w:val="1"/>
      <w:numFmt w:val="decimal"/>
      <w:lvlText w:val="%1."/>
      <w:lvlJc w:val="left"/>
      <w:pPr>
        <w:ind w:left="960" w:hanging="360"/>
      </w:pPr>
    </w:lvl>
  </w:abstractNum>
  <w:abstractNum w:abstractNumId="251">
    <w:multiLevelType w:val="multilevel"/>
    <w:lvl w:ilvl="0">
      <w:start w:val="1"/>
      <w:numFmt w:val="decimal"/>
      <w:lvlText w:val="%1."/>
      <w:lvlJc w:val="left"/>
      <w:pPr>
        <w:ind w:left="960" w:hanging="360"/>
      </w:pPr>
    </w:lvl>
  </w:abstractNum>
  <w:abstractNum w:abstractNumId="252">
    <w:multiLevelType w:val="multilevel"/>
    <w:lvl w:ilvl="0">
      <w:start w:val="1"/>
      <w:numFmt w:val="decimal"/>
      <w:lvlText w:val="%1."/>
      <w:lvlJc w:val="left"/>
      <w:pPr>
        <w:ind w:left="960" w:hanging="360"/>
      </w:pPr>
    </w:lvl>
  </w:abstractNum>
  <w:abstractNum w:abstractNumId="253">
    <w:multiLevelType w:val="multilevel"/>
    <w:lvl w:ilvl="0">
      <w:start w:val="2"/>
      <w:numFmt w:val="decimal"/>
      <w:lvlText w:val="%1."/>
      <w:lvlJc w:val="left"/>
      <w:pPr>
        <w:ind w:left="960" w:hanging="360"/>
      </w:pPr>
    </w:lvl>
  </w:abstractNum>
  <w:abstractNum w:abstractNumId="254">
    <w:multiLevelType w:val="multilevel"/>
    <w:lvl w:ilvl="0">
      <w:start w:val="1"/>
      <w:numFmt w:val="decimal"/>
      <w:lvlText w:val="%1."/>
      <w:lvlJc w:val="left"/>
      <w:pPr>
        <w:ind w:left="960" w:hanging="360"/>
      </w:pPr>
    </w:lvl>
  </w:abstractNum>
  <w:abstractNum w:abstractNumId="255">
    <w:multiLevelType w:val="multilevel"/>
    <w:lvl w:ilvl="0">
      <w:start w:val="1"/>
      <w:numFmt w:val="decimal"/>
      <w:lvlText w:val="%1."/>
      <w:lvlJc w:val="left"/>
      <w:pPr>
        <w:ind w:left="960" w:hanging="360"/>
      </w:pPr>
    </w:lvl>
  </w:abstractNum>
  <w:abstractNum w:abstractNumId="256">
    <w:multiLevelType w:val="multilevel"/>
    <w:lvl w:ilvl="0">
      <w:start w:val="1"/>
      <w:numFmt w:val="decimal"/>
      <w:lvlText w:val="%1."/>
      <w:lvlJc w:val="left"/>
      <w:pPr>
        <w:ind w:left="960" w:hanging="360"/>
      </w:pPr>
    </w:lvl>
  </w:abstractNum>
  <w:abstractNum w:abstractNumId="257">
    <w:multiLevelType w:val="multilevel"/>
    <w:lvl w:ilvl="0">
      <w:start w:val="2"/>
      <w:numFmt w:val="decimal"/>
      <w:lvlText w:val="%1."/>
      <w:lvlJc w:val="left"/>
      <w:pPr>
        <w:ind w:left="960" w:hanging="360"/>
      </w:pPr>
    </w:lvl>
  </w:abstractNum>
  <w:abstractNum w:abstractNumId="258">
    <w:multiLevelType w:val="multilevel"/>
    <w:lvl w:ilvl="0">
      <w:start w:val="1"/>
      <w:numFmt w:val="decimal"/>
      <w:lvlText w:val="%1."/>
      <w:lvlJc w:val="left"/>
      <w:pPr>
        <w:ind w:left="960" w:hanging="360"/>
      </w:pPr>
    </w:lvl>
  </w:abstractNum>
  <w:abstractNum w:abstractNumId="259">
    <w:multiLevelType w:val="multilevel"/>
    <w:lvl w:ilvl="0">
      <w:start w:val="1"/>
      <w:numFmt w:val="decimal"/>
      <w:lvlText w:val="%1."/>
      <w:lvlJc w:val="left"/>
      <w:pPr>
        <w:ind w:left="960" w:hanging="360"/>
      </w:pPr>
    </w:lvl>
  </w:abstractNum>
  <w:abstractNum w:abstractNumId="260">
    <w:multiLevelType w:val="multilevel"/>
    <w:lvl w:ilvl="0">
      <w:start w:val="1"/>
      <w:numFmt w:val="decimal"/>
      <w:lvlText w:val="%1."/>
      <w:lvlJc w:val="left"/>
      <w:pPr>
        <w:ind w:left="960" w:hanging="360"/>
      </w:pPr>
    </w:lvl>
  </w:abstractNum>
  <w:abstractNum w:abstractNumId="261">
    <w:multiLevelType w:val="multilevel"/>
    <w:lvl w:ilvl="0">
      <w:start w:val="2"/>
      <w:numFmt w:val="decimal"/>
      <w:lvlText w:val="%1."/>
      <w:lvlJc w:val="left"/>
      <w:pPr>
        <w:ind w:left="960" w:hanging="360"/>
      </w:pPr>
    </w:lvl>
  </w:abstractNum>
  <w:abstractNum w:abstractNumId="262">
    <w:multiLevelType w:val="multilevel"/>
    <w:lvl w:ilvl="0">
      <w:start w:val="1"/>
      <w:numFmt w:val="decimal"/>
      <w:lvlText w:val="%1."/>
      <w:lvlJc w:val="left"/>
      <w:pPr>
        <w:ind w:left="960" w:hanging="360"/>
      </w:pPr>
    </w:lvl>
  </w:abstractNum>
  <w:abstractNum w:abstractNumId="263">
    <w:multiLevelType w:val="multilevel"/>
    <w:lvl w:ilvl="0">
      <w:start w:val="1"/>
      <w:numFmt w:val="decimal"/>
      <w:lvlText w:val="%1."/>
      <w:lvlJc w:val="left"/>
      <w:pPr>
        <w:ind w:left="960" w:hanging="360"/>
      </w:pPr>
    </w:lvl>
  </w:abstractNum>
  <w:abstractNum w:abstractNumId="264">
    <w:multiLevelType w:val="multilevel"/>
    <w:lvl w:ilvl="0">
      <w:start w:val="1"/>
      <w:numFmt w:val="decimal"/>
      <w:lvlText w:val="%1."/>
      <w:lvlJc w:val="left"/>
      <w:pPr>
        <w:ind w:left="960" w:hanging="360"/>
      </w:pPr>
    </w:lvl>
  </w:abstractNum>
  <w:abstractNum w:abstractNumId="265">
    <w:multiLevelType w:val="multilevel"/>
    <w:lvl w:ilvl="0">
      <w:start w:val="2"/>
      <w:numFmt w:val="decimal"/>
      <w:lvlText w:val="%1."/>
      <w:lvlJc w:val="left"/>
      <w:pPr>
        <w:ind w:left="960" w:hanging="360"/>
      </w:pPr>
    </w:lvl>
  </w:abstractNum>
  <w:abstractNum w:abstractNumId="266">
    <w:multiLevelType w:val="multilevel"/>
    <w:lvl w:ilvl="0">
      <w:start w:val="3"/>
      <w:numFmt w:val="decimal"/>
      <w:lvlText w:val="%1."/>
      <w:lvlJc w:val="left"/>
      <w:pPr>
        <w:ind w:left="960" w:hanging="360"/>
      </w:pPr>
    </w:lvl>
  </w:abstractNum>
  <w:abstractNum w:abstractNumId="267">
    <w:multiLevelType w:val="multilevel"/>
    <w:lvl w:ilvl="0">
      <w:start w:val="1"/>
      <w:numFmt w:val="decimal"/>
      <w:lvlText w:val="%1."/>
      <w:lvlJc w:val="left"/>
      <w:pPr>
        <w:ind w:left="960" w:hanging="360"/>
      </w:pPr>
    </w:lvl>
  </w:abstractNum>
  <w:abstractNum w:abstractNumId="268">
    <w:multiLevelType w:val="multilevel"/>
    <w:lvl w:ilvl="0">
      <w:start w:val="1"/>
      <w:numFmt w:val="decimal"/>
      <w:lvlText w:val="%1."/>
      <w:lvlJc w:val="left"/>
      <w:pPr>
        <w:ind w:left="960" w:hanging="360"/>
      </w:pPr>
    </w:lvl>
  </w:abstractNum>
  <w:abstractNum w:abstractNumId="269">
    <w:multiLevelType w:val="multilevel"/>
    <w:lvl w:ilvl="0">
      <w:start w:val="2"/>
      <w:numFmt w:val="decimal"/>
      <w:lvlText w:val="%1."/>
      <w:lvlJc w:val="left"/>
      <w:pPr>
        <w:ind w:left="960" w:hanging="360"/>
      </w:pPr>
    </w:lvl>
  </w:abstractNum>
  <w:abstractNum w:abstractNumId="270">
    <w:multiLevelType w:val="multilevel"/>
    <w:lvl w:ilvl="0">
      <w:start w:val="3"/>
      <w:numFmt w:val="decimal"/>
      <w:lvlText w:val="%1."/>
      <w:lvlJc w:val="left"/>
      <w:pPr>
        <w:ind w:left="960" w:hanging="360"/>
      </w:pPr>
    </w:lvl>
  </w:abstractNum>
  <w:abstractNum w:abstractNumId="271">
    <w:multiLevelType w:val="multilevel"/>
    <w:lvl w:ilvl="0">
      <w:start w:val="4"/>
      <w:numFmt w:val="decimal"/>
      <w:lvlText w:val="%1."/>
      <w:lvlJc w:val="left"/>
      <w:pPr>
        <w:ind w:left="960" w:hanging="360"/>
      </w:pPr>
    </w:lvl>
  </w:abstractNum>
  <w:abstractNum w:abstractNumId="272">
    <w:multiLevelType w:val="multilevel"/>
    <w:lvl w:ilvl="0">
      <w:start w:val="5"/>
      <w:numFmt w:val="decimal"/>
      <w:lvlText w:val="%1."/>
      <w:lvlJc w:val="left"/>
      <w:pPr>
        <w:ind w:left="960" w:hanging="360"/>
      </w:pPr>
    </w:lvl>
  </w:abstractNum>
  <w:abstractNum w:abstractNumId="273">
    <w:multiLevelType w:val="multilevel"/>
    <w:lvl w:ilvl="0">
      <w:start w:val="6"/>
      <w:numFmt w:val="decimal"/>
      <w:lvlText w:val="%1."/>
      <w:lvlJc w:val="left"/>
      <w:pPr>
        <w:ind w:left="960" w:hanging="360"/>
      </w:pPr>
    </w:lvl>
  </w:abstractNum>
  <w:abstractNum w:abstractNumId="274">
    <w:multiLevelType w:val="multilevel"/>
    <w:lvl w:ilvl="0">
      <w:start w:val="7"/>
      <w:numFmt w:val="decimal"/>
      <w:lvlText w:val="%1."/>
      <w:lvlJc w:val="left"/>
      <w:pPr>
        <w:ind w:left="960" w:hanging="360"/>
      </w:pPr>
    </w:lvl>
  </w:abstractNum>
  <w:abstractNum w:abstractNumId="275">
    <w:multiLevelType w:val="multilevel"/>
    <w:lvl w:ilvl="0">
      <w:start w:val="1"/>
      <w:numFmt w:val="decimal"/>
      <w:lvlText w:val="%1."/>
      <w:lvlJc w:val="left"/>
      <w:pPr>
        <w:ind w:left="960" w:hanging="360"/>
      </w:pPr>
    </w:lvl>
  </w:abstractNum>
  <w:abstractNum w:abstractNumId="276">
    <w:multiLevelType w:val="multilevel"/>
    <w:lvl w:ilvl="0">
      <w:start w:val="1"/>
      <w:numFmt w:val="decimal"/>
      <w:lvlText w:val="%1."/>
      <w:lvlJc w:val="left"/>
      <w:pPr>
        <w:ind w:left="960" w:hanging="360"/>
      </w:pPr>
    </w:lvl>
  </w:abstractNum>
  <w:abstractNum w:abstractNumId="277">
    <w:multiLevelType w:val="multilevel"/>
    <w:lvl w:ilvl="1">
      <w:start w:val="1"/>
      <w:numFmt w:val="decimal"/>
      <w:lvlText w:val="%2."/>
      <w:lvlJc w:val="left"/>
      <w:pPr>
        <w:ind w:left="1560" w:hanging="360"/>
      </w:pPr>
    </w:lvl>
  </w:abstractNum>
  <w:abstractNum w:abstractNumId="278">
    <w:multiLevelType w:val="multilevel"/>
    <w:lvl w:ilvl="0">
      <w:start w:val="2"/>
      <w:numFmt w:val="decimal"/>
      <w:lvlText w:val="%1."/>
      <w:lvlJc w:val="left"/>
      <w:pPr>
        <w:ind w:left="960" w:hanging="360"/>
      </w:pPr>
    </w:lvl>
  </w:abstractNum>
  <w:abstractNum w:abstractNumId="279">
    <w:multiLevelType w:val="multilevel"/>
    <w:lvl w:ilvl="0">
      <w:start w:val="1"/>
      <w:numFmt w:val="decimal"/>
      <w:lvlText w:val="%1."/>
      <w:lvlJc w:val="left"/>
      <w:pPr>
        <w:ind w:left="960" w:hanging="360"/>
      </w:pPr>
    </w:lvl>
  </w:abstractNum>
  <w:abstractNum w:abstractNumId="280">
    <w:multiLevelType w:val="multilevel"/>
    <w:lvl w:ilvl="0">
      <w:start w:val="2"/>
      <w:numFmt w:val="decimal"/>
      <w:lvlText w:val="%1."/>
      <w:lvlJc w:val="left"/>
      <w:pPr>
        <w:ind w:left="960" w:hanging="360"/>
      </w:pPr>
    </w:lvl>
  </w:abstractNum>
  <w:abstractNum w:abstractNumId="281">
    <w:multiLevelType w:val="multilevel"/>
    <w:lvl w:ilvl="0">
      <w:start w:val="3"/>
      <w:numFmt w:val="decimal"/>
      <w:lvlText w:val="%1."/>
      <w:lvlJc w:val="left"/>
      <w:pPr>
        <w:ind w:left="960" w:hanging="360"/>
      </w:pPr>
    </w:lvl>
  </w:abstractNum>
  <w:abstractNum w:abstractNumId="282">
    <w:multiLevelType w:val="multilevel"/>
    <w:lvl w:ilvl="0">
      <w:start w:val="1"/>
      <w:numFmt w:val="decimal"/>
      <w:lvlText w:val="%1."/>
      <w:lvlJc w:val="left"/>
      <w:pPr>
        <w:ind w:left="960" w:hanging="360"/>
      </w:pPr>
    </w:lvl>
  </w:abstractNum>
  <w:abstractNum w:abstractNumId="283">
    <w:multiLevelType w:val="multilevel"/>
    <w:lvl w:ilvl="0">
      <w:start w:val="1"/>
      <w:numFmt w:val="decimal"/>
      <w:lvlText w:val="%1."/>
      <w:lvlJc w:val="left"/>
      <w:pPr>
        <w:ind w:left="960" w:hanging="360"/>
      </w:pPr>
    </w:lvl>
  </w:abstractNum>
  <w:abstractNum w:abstractNumId="284">
    <w:multiLevelType w:val="multilevel"/>
    <w:lvl w:ilvl="1">
      <w:start w:val="1"/>
      <w:numFmt w:val="decimal"/>
      <w:lvlText w:val="%2."/>
      <w:lvlJc w:val="left"/>
      <w:pPr>
        <w:ind w:left="1560" w:hanging="360"/>
      </w:pPr>
    </w:lvl>
  </w:abstractNum>
  <w:abstractNum w:abstractNumId="285">
    <w:multiLevelType w:val="multilevel"/>
    <w:lvl w:ilvl="0">
      <w:start w:val="1"/>
      <w:numFmt w:val="decimal"/>
      <w:lvlText w:val="%1."/>
      <w:lvlJc w:val="left"/>
      <w:pPr>
        <w:ind w:left="960" w:hanging="360"/>
      </w:pPr>
    </w:lvl>
  </w:abstractNum>
  <w:abstractNum w:abstractNumId="286">
    <w:multiLevelType w:val="multilevel"/>
    <w:lvl w:ilvl="0">
      <w:start w:val="2"/>
      <w:numFmt w:val="decimal"/>
      <w:lvlText w:val="%1."/>
      <w:lvlJc w:val="left"/>
      <w:pPr>
        <w:ind w:left="960" w:hanging="360"/>
      </w:pPr>
    </w:lvl>
  </w:abstractNum>
  <w:abstractNum w:abstractNumId="287">
    <w:multiLevelType w:val="multilevel"/>
    <w:lvl w:ilvl="0">
      <w:start w:val="3"/>
      <w:numFmt w:val="decimal"/>
      <w:lvlText w:val="%1."/>
      <w:lvlJc w:val="left"/>
      <w:pPr>
        <w:ind w:left="960" w:hanging="360"/>
      </w:pPr>
    </w:lvl>
  </w:abstractNum>
  <w:abstractNum w:abstractNumId="288">
    <w:multiLevelType w:val="multilevel"/>
    <w:lvl w:ilvl="0">
      <w:start w:val="4"/>
      <w:numFmt w:val="decimal"/>
      <w:lvlText w:val="%1."/>
      <w:lvlJc w:val="left"/>
      <w:pPr>
        <w:ind w:left="960" w:hanging="360"/>
      </w:pPr>
    </w:lvl>
  </w:abstractNum>
  <w:abstractNum w:abstractNumId="289">
    <w:multiLevelType w:val="multilevel"/>
    <w:lvl w:ilvl="0">
      <w:start w:val="1"/>
      <w:numFmt w:val="decimal"/>
      <w:lvlText w:val="%1."/>
      <w:lvlJc w:val="left"/>
      <w:pPr>
        <w:ind w:left="960" w:hanging="360"/>
      </w:pPr>
    </w:lvl>
  </w:abstractNum>
  <w:abstractNum w:abstractNumId="290">
    <w:multiLevelType w:val="multilevel"/>
    <w:lvl w:ilvl="0">
      <w:start w:val="1"/>
      <w:numFmt w:val="decimal"/>
      <w:lvlText w:val="%1."/>
      <w:lvlJc w:val="left"/>
      <w:pPr>
        <w:ind w:left="960" w:hanging="360"/>
      </w:pPr>
    </w:lvl>
  </w:abstractNum>
  <w:abstractNum w:abstractNumId="291">
    <w:multiLevelType w:val="multilevel"/>
    <w:lvl w:ilvl="0">
      <w:start w:val="1"/>
      <w:numFmt w:val="decimal"/>
      <w:lvlText w:val="%1."/>
      <w:lvlJc w:val="left"/>
      <w:pPr>
        <w:ind w:left="960" w:hanging="360"/>
      </w:pPr>
    </w:lvl>
  </w:abstractNum>
  <w:abstractNum w:abstractNumId="292">
    <w:multiLevelType w:val="multilevel"/>
    <w:lvl w:ilvl="0">
      <w:start w:val="2"/>
      <w:numFmt w:val="decimal"/>
      <w:lvlText w:val="%1."/>
      <w:lvlJc w:val="left"/>
      <w:pPr>
        <w:ind w:left="960" w:hanging="360"/>
      </w:pPr>
    </w:lvl>
  </w:abstractNum>
  <w:abstractNum w:abstractNumId="293">
    <w:multiLevelType w:val="multilevel"/>
    <w:lvl w:ilvl="0">
      <w:start w:val="3"/>
      <w:numFmt w:val="decimal"/>
      <w:lvlText w:val="%1."/>
      <w:lvlJc w:val="left"/>
      <w:pPr>
        <w:ind w:left="960" w:hanging="360"/>
      </w:pPr>
    </w:lvl>
  </w:abstractNum>
  <w:abstractNum w:abstractNumId="294">
    <w:multiLevelType w:val="multilevel"/>
    <w:lvl w:ilvl="0">
      <w:start w:val="1"/>
      <w:numFmt w:val="decimal"/>
      <w:lvlText w:val="%1."/>
      <w:lvlJc w:val="left"/>
      <w:pPr>
        <w:ind w:left="960" w:hanging="360"/>
      </w:pPr>
    </w:lvl>
  </w:abstractNum>
  <w:abstractNum w:abstractNumId="295">
    <w:multiLevelType w:val="multilevel"/>
    <w:lvl w:ilvl="0">
      <w:start w:val="1"/>
      <w:numFmt w:val="decimal"/>
      <w:lvlText w:val="%1."/>
      <w:lvlJc w:val="left"/>
      <w:pPr>
        <w:ind w:left="960" w:hanging="360"/>
      </w:pPr>
    </w:lvl>
  </w:abstractNum>
  <w:abstractNum w:abstractNumId="296">
    <w:multiLevelType w:val="multilevel"/>
    <w:lvl w:ilvl="0">
      <w:start w:val="2"/>
      <w:numFmt w:val="decimal"/>
      <w:lvlText w:val="%1."/>
      <w:lvlJc w:val="left"/>
      <w:pPr>
        <w:ind w:left="960" w:hanging="360"/>
      </w:pPr>
    </w:lvl>
  </w:abstractNum>
  <w:abstractNum w:abstractNumId="297">
    <w:multiLevelType w:val="multilevel"/>
    <w:lvl w:ilvl="0">
      <w:start w:val="3"/>
      <w:numFmt w:val="decimal"/>
      <w:lvlText w:val="%1."/>
      <w:lvlJc w:val="left"/>
      <w:pPr>
        <w:ind w:left="960" w:hanging="360"/>
      </w:pPr>
    </w:lvl>
  </w:abstractNum>
  <w:abstractNum w:abstractNumId="298">
    <w:multiLevelType w:val="multilevel"/>
    <w:lvl w:ilvl="0">
      <w:start w:val="1"/>
      <w:numFmt w:val="decimal"/>
      <w:lvlText w:val="%1."/>
      <w:lvlJc w:val="left"/>
      <w:pPr>
        <w:ind w:left="960" w:hanging="360"/>
      </w:pPr>
    </w:lvl>
  </w:abstractNum>
  <w:abstractNum w:abstractNumId="299">
    <w:multiLevelType w:val="multilevel"/>
    <w:lvl w:ilvl="0">
      <w:start w:val="1"/>
      <w:numFmt w:val="decimal"/>
      <w:lvlText w:val="%1."/>
      <w:lvlJc w:val="left"/>
      <w:pPr>
        <w:ind w:left="960" w:hanging="360"/>
      </w:pPr>
    </w:lvl>
  </w:abstractNum>
  <w:abstractNum w:abstractNumId="300">
    <w:multiLevelType w:val="multilevel"/>
    <w:lvl w:ilvl="0">
      <w:start w:val="1"/>
      <w:numFmt w:val="decimal"/>
      <w:lvlText w:val="%1."/>
      <w:lvlJc w:val="left"/>
      <w:pPr>
        <w:ind w:left="960" w:hanging="360"/>
      </w:pPr>
    </w:lvl>
  </w:abstractNum>
  <w:abstractNum w:abstractNumId="301">
    <w:multiLevelType w:val="multilevel"/>
    <w:lvl w:ilvl="0">
      <w:start w:val="2"/>
      <w:numFmt w:val="decimal"/>
      <w:lvlText w:val="%1."/>
      <w:lvlJc w:val="left"/>
      <w:pPr>
        <w:ind w:left="960" w:hanging="360"/>
      </w:pPr>
    </w:lvl>
  </w:abstractNum>
  <w:abstractNum w:abstractNumId="302">
    <w:multiLevelType w:val="multilevel"/>
    <w:lvl w:ilvl="0">
      <w:start w:val="1"/>
      <w:numFmt w:val="decimal"/>
      <w:lvlText w:val="%1."/>
      <w:lvlJc w:val="left"/>
      <w:pPr>
        <w:ind w:left="960" w:hanging="360"/>
      </w:pPr>
    </w:lvl>
  </w:abstractNum>
  <w:abstractNum w:abstractNumId="303">
    <w:multiLevelType w:val="multilevel"/>
    <w:lvl w:ilvl="0">
      <w:start w:val="1"/>
      <w:numFmt w:val="decimal"/>
      <w:lvlText w:val="%1."/>
      <w:lvlJc w:val="left"/>
      <w:pPr>
        <w:ind w:left="960" w:hanging="360"/>
      </w:pPr>
    </w:lvl>
  </w:abstractNum>
  <w:abstractNum w:abstractNumId="304">
    <w:multiLevelType w:val="multilevel"/>
    <w:lvl w:ilvl="0">
      <w:start w:val="1"/>
      <w:numFmt w:val="decimal"/>
      <w:lvlText w:val="%1."/>
      <w:lvlJc w:val="left"/>
      <w:pPr>
        <w:ind w:left="960" w:hanging="360"/>
      </w:pPr>
    </w:lvl>
  </w:abstractNum>
  <w:abstractNum w:abstractNumId="305">
    <w:multiLevelType w:val="multilevel"/>
    <w:lvl w:ilvl="0">
      <w:start w:val="2"/>
      <w:numFmt w:val="decimal"/>
      <w:lvlText w:val="%1."/>
      <w:lvlJc w:val="left"/>
      <w:pPr>
        <w:ind w:left="960" w:hanging="360"/>
      </w:pPr>
    </w:lvl>
  </w:abstractNum>
  <w:abstractNum w:abstractNumId="306">
    <w:multiLevelType w:val="multilevel"/>
    <w:lvl w:ilvl="0">
      <w:start w:val="1"/>
      <w:numFmt w:val="decimal"/>
      <w:lvlText w:val="%1."/>
      <w:lvlJc w:val="left"/>
      <w:pPr>
        <w:ind w:left="960" w:hanging="360"/>
      </w:pPr>
    </w:lvl>
  </w:abstractNum>
  <w:abstractNum w:abstractNumId="307">
    <w:multiLevelType w:val="multilevel"/>
    <w:lvl w:ilvl="0">
      <w:start w:val="1"/>
      <w:numFmt w:val="decimal"/>
      <w:lvlText w:val="%1."/>
      <w:lvlJc w:val="left"/>
      <w:pPr>
        <w:ind w:left="960" w:hanging="360"/>
      </w:pPr>
    </w:lvl>
  </w:abstractNum>
  <w:abstractNum w:abstractNumId="308">
    <w:multiLevelType w:val="multilevel"/>
    <w:lvl w:ilvl="0">
      <w:start w:val="1"/>
      <w:numFmt w:val="decimal"/>
      <w:lvlText w:val="%1."/>
      <w:lvlJc w:val="left"/>
      <w:pPr>
        <w:ind w:left="960" w:hanging="360"/>
      </w:pPr>
    </w:lvl>
  </w:abstractNum>
  <w:abstractNum w:abstractNumId="309">
    <w:multiLevelType w:val="multilevel"/>
    <w:lvl w:ilvl="0">
      <w:start w:val="1"/>
      <w:numFmt w:val="decimal"/>
      <w:lvlText w:val="%1."/>
      <w:lvlJc w:val="left"/>
      <w:pPr>
        <w:ind w:left="960" w:hanging="360"/>
      </w:pPr>
    </w:lvl>
  </w:abstractNum>
  <w:abstractNum w:abstractNumId="310">
    <w:multiLevelType w:val="multilevel"/>
    <w:lvl w:ilvl="0">
      <w:start w:val="1"/>
      <w:numFmt w:val="decimal"/>
      <w:lvlText w:val="%1."/>
      <w:lvlJc w:val="left"/>
      <w:pPr>
        <w:ind w:left="960" w:hanging="360"/>
      </w:pPr>
    </w:lvl>
  </w:abstractNum>
  <w:abstractNum w:abstractNumId="311">
    <w:multiLevelType w:val="multilevel"/>
    <w:lvl w:ilvl="1">
      <w:start w:val="1"/>
      <w:numFmt w:val="decimal"/>
      <w:lvlText w:val="%2."/>
      <w:lvlJc w:val="left"/>
      <w:pPr>
        <w:ind w:left="1560" w:hanging="360"/>
      </w:pPr>
    </w:lvl>
  </w:abstractNum>
  <w:abstractNum w:abstractNumId="312">
    <w:multiLevelType w:val="multilevel"/>
    <w:lvl w:ilvl="0">
      <w:start w:val="5"/>
      <w:numFmt w:val="decimal"/>
      <w:lvlText w:val="%1."/>
      <w:lvlJc w:val="left"/>
      <w:pPr>
        <w:ind w:left="960" w:hanging="360"/>
      </w:pPr>
    </w:lvl>
  </w:abstractNum>
  <w:abstractNum w:abstractNumId="313">
    <w:multiLevelType w:val="multilevel"/>
    <w:lvl w:ilvl="0">
      <w:start w:val="1"/>
      <w:numFmt w:val="decimal"/>
      <w:lvlText w:val="%1."/>
      <w:lvlJc w:val="left"/>
      <w:pPr>
        <w:ind w:left="960" w:hanging="360"/>
      </w:pPr>
    </w:lvl>
  </w:abstractNum>
  <w:abstractNum w:abstractNumId="314">
    <w:multiLevelType w:val="multilevel"/>
    <w:lvl w:ilvl="0">
      <w:start w:val="1"/>
      <w:numFmt w:val="decimal"/>
      <w:lvlText w:val="%1."/>
      <w:lvlJc w:val="left"/>
      <w:pPr>
        <w:ind w:left="960" w:hanging="360"/>
      </w:pPr>
    </w:lvl>
  </w:abstractNum>
  <w:abstractNum w:abstractNumId="315">
    <w:multiLevelType w:val="multilevel"/>
    <w:lvl w:ilvl="0">
      <w:start w:val="2"/>
      <w:numFmt w:val="decimal"/>
      <w:lvlText w:val="%1."/>
      <w:lvlJc w:val="left"/>
      <w:pPr>
        <w:ind w:left="960" w:hanging="360"/>
      </w:pPr>
    </w:lvl>
  </w:abstractNum>
  <w:abstractNum w:abstractNumId="316">
    <w:multiLevelType w:val="multilevel"/>
    <w:lvl w:ilvl="0">
      <w:start w:val="3"/>
      <w:numFmt w:val="decimal"/>
      <w:lvlText w:val="%1."/>
      <w:lvlJc w:val="left"/>
      <w:pPr>
        <w:ind w:left="960" w:hanging="360"/>
      </w:pPr>
    </w:lvl>
  </w:abstractNum>
  <w:abstractNum w:abstractNumId="317">
    <w:multiLevelType w:val="multilevel"/>
    <w:lvl w:ilvl="0">
      <w:start w:val="4"/>
      <w:numFmt w:val="decimal"/>
      <w:lvlText w:val="%1."/>
      <w:lvlJc w:val="left"/>
      <w:pPr>
        <w:ind w:left="960" w:hanging="360"/>
      </w:pPr>
    </w:lvl>
  </w:abstractNum>
  <w:abstractNum w:abstractNumId="318">
    <w:multiLevelType w:val="multilevel"/>
    <w:lvl w:ilvl="0">
      <w:start w:val="1"/>
      <w:numFmt w:val="decimal"/>
      <w:lvlText w:val="%1."/>
      <w:lvlJc w:val="left"/>
      <w:pPr>
        <w:ind w:left="960" w:hanging="360"/>
      </w:pPr>
    </w:lvl>
  </w:abstractNum>
  <w:abstractNum w:abstractNumId="319">
    <w:multiLevelType w:val="multilevel"/>
    <w:lvl w:ilvl="0">
      <w:start w:val="1"/>
      <w:numFmt w:val="decimal"/>
      <w:lvlText w:val="%1."/>
      <w:lvlJc w:val="left"/>
      <w:pPr>
        <w:ind w:left="960" w:hanging="360"/>
      </w:pPr>
    </w:lvl>
  </w:abstractNum>
  <w:abstractNum w:abstractNumId="320">
    <w:multiLevelType w:val="multilevel"/>
    <w:lvl w:ilvl="0">
      <w:start w:val="1"/>
      <w:numFmt w:val="decimal"/>
      <w:lvlText w:val="%1."/>
      <w:lvlJc w:val="left"/>
      <w:pPr>
        <w:ind w:left="960" w:hanging="360"/>
      </w:pPr>
    </w:lvl>
  </w:abstractNum>
  <w:abstractNum w:abstractNumId="321">
    <w:multiLevelType w:val="multilevel"/>
    <w:lvl w:ilvl="0">
      <w:start w:val="1"/>
      <w:numFmt w:val="decimal"/>
      <w:lvlText w:val="%1."/>
      <w:lvlJc w:val="left"/>
      <w:pPr>
        <w:ind w:left="960" w:hanging="360"/>
      </w:pPr>
    </w:lvl>
  </w:abstractNum>
  <w:abstractNum w:abstractNumId="322">
    <w:multiLevelType w:val="multilevel"/>
    <w:lvl w:ilvl="0">
      <w:start w:val="1"/>
      <w:numFmt w:val="decimal"/>
      <w:lvlText w:val="%1."/>
      <w:lvlJc w:val="left"/>
      <w:pPr>
        <w:ind w:left="960" w:hanging="360"/>
      </w:pPr>
    </w:lvl>
  </w:abstractNum>
  <w:abstractNum w:abstractNumId="323">
    <w:multiLevelType w:val="multilevel"/>
    <w:lvl w:ilvl="0">
      <w:start w:val="1"/>
      <w:numFmt w:val="decimal"/>
      <w:lvlText w:val="%1."/>
      <w:lvlJc w:val="left"/>
      <w:pPr>
        <w:ind w:left="960" w:hanging="360"/>
      </w:pPr>
    </w:lvl>
  </w:abstractNum>
  <w:abstractNum w:abstractNumId="324">
    <w:multiLevelType w:val="multilevel"/>
    <w:lvl w:ilvl="0">
      <w:start w:val="1"/>
      <w:numFmt w:val="decimal"/>
      <w:lvlText w:val="%1."/>
      <w:lvlJc w:val="left"/>
      <w:pPr>
        <w:ind w:left="960" w:hanging="360"/>
      </w:pPr>
    </w:lvl>
  </w:abstractNum>
  <w:abstractNum w:abstractNumId="325">
    <w:multiLevelType w:val="multilevel"/>
    <w:lvl w:ilvl="0">
      <w:start w:val="2"/>
      <w:numFmt w:val="decimal"/>
      <w:lvlText w:val="%1."/>
      <w:lvlJc w:val="left"/>
      <w:pPr>
        <w:ind w:left="960" w:hanging="360"/>
      </w:pPr>
    </w:lvl>
  </w:abstractNum>
  <w:abstractNum w:abstractNumId="326">
    <w:multiLevelType w:val="multilevel"/>
    <w:lvl w:ilvl="0">
      <w:start w:val="1"/>
      <w:numFmt w:val="decimal"/>
      <w:lvlText w:val="%1."/>
      <w:lvlJc w:val="left"/>
      <w:pPr>
        <w:ind w:left="960" w:hanging="360"/>
      </w:pPr>
    </w:lvl>
  </w:abstractNum>
  <w:abstractNum w:abstractNumId="327">
    <w:multiLevelType w:val="multilevel"/>
    <w:lvl w:ilvl="0">
      <w:start w:val="1"/>
      <w:numFmt w:val="decimal"/>
      <w:lvlText w:val="%1."/>
      <w:lvlJc w:val="left"/>
      <w:pPr>
        <w:ind w:left="960" w:hanging="360"/>
      </w:pPr>
    </w:lvl>
  </w:abstractNum>
  <w:abstractNum w:abstractNumId="328">
    <w:multiLevelType w:val="multilevel"/>
    <w:lvl w:ilvl="1">
      <w:start w:val="1"/>
      <w:numFmt w:val="decimal"/>
      <w:lvlText w:val="%2."/>
      <w:lvlJc w:val="left"/>
      <w:pPr>
        <w:ind w:left="1560" w:hanging="360"/>
      </w:pPr>
    </w:lvl>
  </w:abstractNum>
  <w:abstractNum w:abstractNumId="329">
    <w:multiLevelType w:val="multilevel"/>
    <w:lvl w:ilvl="0">
      <w:start w:val="1"/>
      <w:numFmt w:val="decimal"/>
      <w:lvlText w:val="%1."/>
      <w:lvlJc w:val="left"/>
      <w:pPr>
        <w:ind w:left="960" w:hanging="360"/>
      </w:pPr>
    </w:lvl>
  </w:abstractNum>
  <w:abstractNum w:abstractNumId="330">
    <w:multiLevelType w:val="multilevel"/>
    <w:lvl w:ilvl="0">
      <w:start w:val="1"/>
      <w:numFmt w:val="decimal"/>
      <w:lvlText w:val="%1."/>
      <w:lvlJc w:val="left"/>
      <w:pPr>
        <w:ind w:left="960" w:hanging="360"/>
      </w:pPr>
    </w:lvl>
  </w:abstractNum>
  <w:abstractNum w:abstractNumId="331">
    <w:multiLevelType w:val="multilevel"/>
    <w:lvl w:ilvl="1">
      <w:start w:val="1"/>
      <w:numFmt w:val="decimal"/>
      <w:lvlText w:val="%2."/>
      <w:lvlJc w:val="left"/>
      <w:pPr>
        <w:ind w:left="1560" w:hanging="360"/>
      </w:pPr>
    </w:lvl>
  </w:abstractNum>
  <w:abstractNum w:abstractNumId="332">
    <w:multiLevelType w:val="multilevel"/>
    <w:lvl w:ilvl="0">
      <w:start w:val="4"/>
      <w:numFmt w:val="decimal"/>
      <w:lvlText w:val="%1."/>
      <w:lvlJc w:val="left"/>
      <w:pPr>
        <w:ind w:left="960" w:hanging="360"/>
      </w:pPr>
    </w:lvl>
  </w:abstractNum>
  <w:abstractNum w:abstractNumId="333">
    <w:multiLevelType w:val="multilevel"/>
    <w:lvl w:ilvl="0">
      <w:start w:val="1"/>
      <w:numFmt w:val="decimal"/>
      <w:lvlText w:val="%1."/>
      <w:lvlJc w:val="left"/>
      <w:pPr>
        <w:ind w:left="960" w:hanging="360"/>
      </w:pPr>
    </w:lvl>
  </w:abstractNum>
  <w:abstractNum w:abstractNumId="334">
    <w:multiLevelType w:val="multilevel"/>
    <w:lvl w:ilvl="0">
      <w:start w:val="2"/>
      <w:numFmt w:val="decimal"/>
      <w:lvlText w:val="%1."/>
      <w:lvlJc w:val="left"/>
      <w:pPr>
        <w:ind w:left="960" w:hanging="360"/>
      </w:pPr>
    </w:lvl>
  </w:abstractNum>
  <w:abstractNum w:abstractNumId="335">
    <w:multiLevelType w:val="multilevel"/>
    <w:lvl w:ilvl="0">
      <w:start w:val="4"/>
      <w:numFmt w:val="decimal"/>
      <w:lvlText w:val="%1."/>
      <w:lvlJc w:val="left"/>
      <w:pPr>
        <w:ind w:left="960" w:hanging="360"/>
      </w:pPr>
    </w:lvl>
  </w:abstractNum>
  <w:abstractNum w:abstractNumId="336">
    <w:multiLevelType w:val="multilevel"/>
    <w:lvl w:ilvl="0">
      <w:start w:val="5"/>
      <w:numFmt w:val="decimal"/>
      <w:lvlText w:val="%1."/>
      <w:lvlJc w:val="left"/>
      <w:pPr>
        <w:ind w:left="960" w:hanging="360"/>
      </w:pPr>
    </w:lvl>
  </w:abstractNum>
  <w:abstractNum w:abstractNumId="337">
    <w:multiLevelType w:val="multilevel"/>
    <w:lvl w:ilvl="0">
      <w:start w:val="1"/>
      <w:numFmt w:val="decimal"/>
      <w:lvlText w:val="%1."/>
      <w:lvlJc w:val="left"/>
      <w:pPr>
        <w:ind w:left="960" w:hanging="360"/>
      </w:pPr>
    </w:lvl>
  </w:abstractNum>
  <w:abstractNum w:abstractNumId="338">
    <w:multiLevelType w:val="multilevel"/>
    <w:lvl w:ilvl="0">
      <w:start w:val="1"/>
      <w:numFmt w:val="decimal"/>
      <w:lvlText w:val="%1."/>
      <w:lvlJc w:val="left"/>
      <w:pPr>
        <w:ind w:left="960" w:hanging="360"/>
      </w:pPr>
    </w:lvl>
  </w:abstractNum>
  <w:abstractNum w:abstractNumId="339">
    <w:multiLevelType w:val="multilevel"/>
    <w:lvl w:ilvl="0">
      <w:start w:val="1"/>
      <w:numFmt w:val="decimal"/>
      <w:lvlText w:val="%1."/>
      <w:lvlJc w:val="left"/>
      <w:pPr>
        <w:ind w:left="960" w:hanging="360"/>
      </w:pPr>
    </w:lvl>
  </w:abstractNum>
  <w:abstractNum w:abstractNumId="340">
    <w:multiLevelType w:val="multilevel"/>
    <w:lvl w:ilvl="0">
      <w:start w:val="1"/>
      <w:numFmt w:val="decimal"/>
      <w:lvlText w:val="%1."/>
      <w:lvlJc w:val="left"/>
      <w:pPr>
        <w:ind w:left="960" w:hanging="360"/>
      </w:pPr>
    </w:lvl>
  </w:abstractNum>
  <w:abstractNum w:abstractNumId="341">
    <w:multiLevelType w:val="multilevel"/>
    <w:lvl w:ilvl="0">
      <w:start w:val="1"/>
      <w:numFmt w:val="decimal"/>
      <w:lvlText w:val="%1."/>
      <w:lvlJc w:val="left"/>
      <w:pPr>
        <w:ind w:left="960" w:hanging="360"/>
      </w:pPr>
    </w:lvl>
  </w:abstractNum>
  <w:abstractNum w:abstractNumId="342">
    <w:multiLevelType w:val="multilevel"/>
    <w:lvl w:ilvl="1">
      <w:start w:val="1"/>
      <w:numFmt w:val="decimal"/>
      <w:lvlText w:val="%2."/>
      <w:lvlJc w:val="left"/>
      <w:pPr>
        <w:ind w:left="1560" w:hanging="360"/>
      </w:pPr>
    </w:lvl>
  </w:abstractNum>
  <w:abstractNum w:abstractNumId="343">
    <w:multiLevelType w:val="multilevel"/>
    <w:lvl w:ilvl="0">
      <w:start w:val="5"/>
      <w:numFmt w:val="decimal"/>
      <w:lvlText w:val="%1."/>
      <w:lvlJc w:val="left"/>
      <w:pPr>
        <w:ind w:left="960" w:hanging="360"/>
      </w:pPr>
    </w:lvl>
  </w:abstractNum>
  <w:abstractNum w:abstractNumId="344">
    <w:multiLevelType w:val="multilevel"/>
    <w:lvl w:ilvl="0">
      <w:start w:val="1"/>
      <w:numFmt w:val="decimal"/>
      <w:lvlText w:val="%1."/>
      <w:lvlJc w:val="left"/>
      <w:pPr>
        <w:ind w:left="960" w:hanging="360"/>
      </w:pPr>
    </w:lvl>
  </w:abstractNum>
  <w:abstractNum w:abstractNumId="345">
    <w:multiLevelType w:val="multilevel"/>
    <w:lvl w:ilvl="0">
      <w:start w:val="1"/>
      <w:numFmt w:val="decimal"/>
      <w:lvlText w:val="%1."/>
      <w:lvlJc w:val="left"/>
      <w:pPr>
        <w:ind w:left="960" w:hanging="360"/>
      </w:pPr>
    </w:lvl>
  </w:abstractNum>
  <w:abstractNum w:abstractNumId="346">
    <w:multiLevelType w:val="multilevel"/>
    <w:lvl w:ilvl="0">
      <w:start w:val="2"/>
      <w:numFmt w:val="decimal"/>
      <w:lvlText w:val="%1."/>
      <w:lvlJc w:val="left"/>
      <w:pPr>
        <w:ind w:left="960" w:hanging="360"/>
      </w:pPr>
    </w:lvl>
  </w:abstractNum>
  <w:abstractNum w:abstractNumId="347">
    <w:multiLevelType w:val="multilevel"/>
    <w:lvl w:ilvl="0">
      <w:start w:val="3"/>
      <w:numFmt w:val="decimal"/>
      <w:lvlText w:val="%1."/>
      <w:lvlJc w:val="left"/>
      <w:pPr>
        <w:ind w:left="960" w:hanging="360"/>
      </w:pPr>
    </w:lvl>
  </w:abstractNum>
  <w:abstractNum w:abstractNumId="348">
    <w:multiLevelType w:val="multilevel"/>
    <w:lvl w:ilvl="0">
      <w:start w:val="1"/>
      <w:numFmt w:val="decimal"/>
      <w:lvlText w:val="%1."/>
      <w:lvlJc w:val="left"/>
      <w:pPr>
        <w:ind w:left="960" w:hanging="360"/>
      </w:pPr>
    </w:lvl>
  </w:abstractNum>
  <w:abstractNum w:abstractNumId="349">
    <w:multiLevelType w:val="multilevel"/>
    <w:lvl w:ilvl="0">
      <w:start w:val="1"/>
      <w:numFmt w:val="decimal"/>
      <w:lvlText w:val="%1."/>
      <w:lvlJc w:val="left"/>
      <w:pPr>
        <w:ind w:left="960" w:hanging="360"/>
      </w:pPr>
    </w:lvl>
  </w:abstractNum>
  <w:abstractNum w:abstractNumId="350">
    <w:multiLevelType w:val="multilevel"/>
    <w:lvl w:ilvl="0">
      <w:start w:val="1"/>
      <w:numFmt w:val="decimal"/>
      <w:lvlText w:val="%1."/>
      <w:lvlJc w:val="left"/>
      <w:pPr>
        <w:ind w:left="960" w:hanging="360"/>
      </w:pPr>
    </w:lvl>
  </w:abstractNum>
  <w:abstractNum w:abstractNumId="351">
    <w:multiLevelType w:val="multilevel"/>
    <w:lvl w:ilvl="0">
      <w:start w:val="1"/>
      <w:numFmt w:val="decimal"/>
      <w:lvlText w:val="%1."/>
      <w:lvlJc w:val="left"/>
      <w:pPr>
        <w:ind w:left="960" w:hanging="360"/>
      </w:pPr>
    </w:lvl>
  </w:abstractNum>
  <w:abstractNum w:abstractNumId="352">
    <w:multiLevelType w:val="multilevel"/>
    <w:lvl w:ilvl="0">
      <w:start w:val="1"/>
      <w:numFmt w:val="decimal"/>
      <w:lvlText w:val="%1."/>
      <w:lvlJc w:val="left"/>
      <w:pPr>
        <w:ind w:left="960" w:hanging="360"/>
      </w:pPr>
    </w:lvl>
  </w:abstractNum>
  <w:abstractNum w:abstractNumId="353">
    <w:multiLevelType w:val="multilevel"/>
    <w:lvl w:ilvl="0">
      <w:start w:val="1"/>
      <w:numFmt w:val="decimal"/>
      <w:lvlText w:val="%1."/>
      <w:lvlJc w:val="left"/>
      <w:pPr>
        <w:ind w:left="960" w:hanging="360"/>
      </w:pPr>
    </w:lvl>
  </w:abstractNum>
  <w:abstractNum w:abstractNumId="354">
    <w:multiLevelType w:val="multilevel"/>
    <w:lvl w:ilvl="0">
      <w:start w:val="1"/>
      <w:numFmt w:val="decimal"/>
      <w:lvlText w:val="%1."/>
      <w:lvlJc w:val="left"/>
      <w:pPr>
        <w:ind w:left="960" w:hanging="360"/>
      </w:pPr>
    </w:lvl>
  </w:abstractNum>
  <w:abstractNum w:abstractNumId="355">
    <w:multiLevelType w:val="multilevel"/>
    <w:lvl w:ilvl="0">
      <w:start w:val="1"/>
      <w:numFmt w:val="decimal"/>
      <w:lvlText w:val="%1."/>
      <w:lvlJc w:val="left"/>
      <w:pPr>
        <w:ind w:left="960" w:hanging="360"/>
      </w:pPr>
    </w:lvl>
  </w:abstractNum>
  <w:abstractNum w:abstractNumId="356">
    <w:multiLevelType w:val="multilevel"/>
    <w:lvl w:ilvl="0">
      <w:start w:val="1"/>
      <w:numFmt w:val="decimal"/>
      <w:lvlText w:val="%1."/>
      <w:lvlJc w:val="left"/>
      <w:pPr>
        <w:ind w:left="960" w:hanging="360"/>
      </w:pPr>
    </w:lvl>
  </w:abstractNum>
  <w:abstractNum w:abstractNumId="357">
    <w:multiLevelType w:val="multilevel"/>
    <w:lvl w:ilvl="0">
      <w:start w:val="1"/>
      <w:numFmt w:val="decimal"/>
      <w:lvlText w:val="%1."/>
      <w:lvlJc w:val="left"/>
      <w:pPr>
        <w:ind w:left="960" w:hanging="360"/>
      </w:pPr>
    </w:lvl>
  </w:abstractNum>
  <w:abstractNum w:abstractNumId="358">
    <w:multiLevelType w:val="multilevel"/>
    <w:lvl w:ilvl="0">
      <w:start w:val="1"/>
      <w:numFmt w:val="decimal"/>
      <w:lvlText w:val="%1."/>
      <w:lvlJc w:val="left"/>
      <w:pPr>
        <w:ind w:left="960" w:hanging="360"/>
      </w:pPr>
    </w:lvl>
  </w:abstractNum>
  <w:abstractNum w:abstractNumId="359">
    <w:multiLevelType w:val="multilevel"/>
    <w:lvl w:ilvl="0">
      <w:start w:val="1"/>
      <w:numFmt w:val="decimal"/>
      <w:lvlText w:val="%1."/>
      <w:lvlJc w:val="left"/>
      <w:pPr>
        <w:ind w:left="960" w:hanging="360"/>
      </w:pPr>
    </w:lvl>
  </w:abstractNum>
  <w:abstractNum w:abstractNumId="360">
    <w:multiLevelType w:val="multilevel"/>
    <w:lvl w:ilvl="0">
      <w:start w:val="1"/>
      <w:numFmt w:val="decimal"/>
      <w:lvlText w:val="%1."/>
      <w:lvlJc w:val="left"/>
      <w:pPr>
        <w:ind w:left="960" w:hanging="360"/>
      </w:pPr>
    </w:lvl>
  </w:abstractNum>
  <w:abstractNum w:abstractNumId="361">
    <w:multiLevelType w:val="multilevel"/>
    <w:lvl w:ilvl="0">
      <w:start w:val="1"/>
      <w:numFmt w:val="decimal"/>
      <w:lvlText w:val="%1."/>
      <w:lvlJc w:val="left"/>
      <w:pPr>
        <w:ind w:left="960" w:hanging="360"/>
      </w:pPr>
    </w:lvl>
  </w:abstractNum>
  <w:abstractNum w:abstractNumId="362">
    <w:multiLevelType w:val="multilevel"/>
    <w:lvl w:ilvl="0">
      <w:start w:val="1"/>
      <w:numFmt w:val="decimal"/>
      <w:lvlText w:val="%1."/>
      <w:lvlJc w:val="left"/>
      <w:pPr>
        <w:ind w:left="960" w:hanging="360"/>
      </w:pPr>
    </w:lvl>
  </w:abstractNum>
  <w:abstractNum w:abstractNumId="363">
    <w:multiLevelType w:val="multilevel"/>
    <w:lvl w:ilvl="0">
      <w:start w:val="1"/>
      <w:numFmt w:val="decimal"/>
      <w:lvlText w:val="%1."/>
      <w:lvlJc w:val="left"/>
      <w:pPr>
        <w:ind w:left="960" w:hanging="360"/>
      </w:pPr>
    </w:lvl>
  </w:abstractNum>
  <w:abstractNum w:abstractNumId="364">
    <w:multiLevelType w:val="multilevel"/>
    <w:lvl w:ilvl="0">
      <w:start w:val="1"/>
      <w:numFmt w:val="decimal"/>
      <w:lvlText w:val="%1."/>
      <w:lvlJc w:val="left"/>
      <w:pPr>
        <w:ind w:left="960" w:hanging="360"/>
      </w:pPr>
    </w:lvl>
  </w:abstractNum>
  <w:abstractNum w:abstractNumId="365">
    <w:multiLevelType w:val="multilevel"/>
    <w:lvl w:ilvl="0">
      <w:start w:val="2"/>
      <w:numFmt w:val="decimal"/>
      <w:lvlText w:val="%1."/>
      <w:lvlJc w:val="left"/>
      <w:pPr>
        <w:ind w:left="960" w:hanging="360"/>
      </w:pPr>
    </w:lvl>
  </w:abstractNum>
  <w:abstractNum w:abstractNumId="366">
    <w:multiLevelType w:val="multilevel"/>
    <w:lvl w:ilvl="0">
      <w:start w:val="3"/>
      <w:numFmt w:val="decimal"/>
      <w:lvlText w:val="%1."/>
      <w:lvlJc w:val="left"/>
      <w:pPr>
        <w:ind w:left="960" w:hanging="360"/>
      </w:pPr>
    </w:lvl>
  </w:abstractNum>
  <w:abstractNum w:abstractNumId="367">
    <w:multiLevelType w:val="multilevel"/>
    <w:lvl w:ilvl="0">
      <w:start w:val="4"/>
      <w:numFmt w:val="decimal"/>
      <w:lvlText w:val="%1."/>
      <w:lvlJc w:val="left"/>
      <w:pPr>
        <w:ind w:left="960" w:hanging="360"/>
      </w:pPr>
    </w:lvl>
  </w:abstractNum>
  <w:abstractNum w:abstractNumId="368">
    <w:multiLevelType w:val="multilevel"/>
    <w:lvl w:ilvl="0">
      <w:start w:val="1"/>
      <w:numFmt w:val="decimal"/>
      <w:lvlText w:val="%1."/>
      <w:lvlJc w:val="left"/>
      <w:pPr>
        <w:ind w:left="960" w:hanging="360"/>
      </w:pPr>
    </w:lvl>
  </w:abstractNum>
  <w:abstractNum w:abstractNumId="369">
    <w:multiLevelType w:val="multilevel"/>
    <w:lvl w:ilvl="0">
      <w:start w:val="1"/>
      <w:numFmt w:val="decimal"/>
      <w:lvlText w:val="%1."/>
      <w:lvlJc w:val="left"/>
      <w:pPr>
        <w:ind w:left="960" w:hanging="360"/>
      </w:pPr>
    </w:lvl>
  </w:abstractNum>
  <w:abstractNum w:abstractNumId="370">
    <w:multiLevelType w:val="multilevel"/>
    <w:lvl w:ilvl="0">
      <w:start w:val="1"/>
      <w:numFmt w:val="decimal"/>
      <w:lvlText w:val="%1."/>
      <w:lvlJc w:val="left"/>
      <w:pPr>
        <w:ind w:left="960" w:hanging="360"/>
      </w:pPr>
    </w:lvl>
  </w:abstractNum>
  <w:abstractNum w:abstractNumId="371">
    <w:multiLevelType w:val="multilevel"/>
    <w:lvl w:ilvl="0">
      <w:start w:val="2"/>
      <w:numFmt w:val="decimal"/>
      <w:lvlText w:val="%1."/>
      <w:lvlJc w:val="left"/>
      <w:pPr>
        <w:ind w:left="960" w:hanging="360"/>
      </w:pPr>
    </w:lvl>
  </w:abstractNum>
  <w:abstractNum w:abstractNumId="372">
    <w:multiLevelType w:val="multilevel"/>
    <w:lvl w:ilvl="0">
      <w:start w:val="1"/>
      <w:numFmt w:val="decimal"/>
      <w:lvlText w:val="%1."/>
      <w:lvlJc w:val="left"/>
      <w:pPr>
        <w:ind w:left="960" w:hanging="360"/>
      </w:pPr>
    </w:lvl>
  </w:abstractNum>
  <w:abstractNum w:abstractNumId="373">
    <w:multiLevelType w:val="multilevel"/>
    <w:lvl w:ilvl="0">
      <w:start w:val="1"/>
      <w:numFmt w:val="decimal"/>
      <w:lvlText w:val="%1."/>
      <w:lvlJc w:val="left"/>
      <w:pPr>
        <w:ind w:left="960" w:hanging="360"/>
      </w:pPr>
    </w:lvl>
  </w:abstractNum>
  <w:abstractNum w:abstractNumId="374">
    <w:multiLevelType w:val="multilevel"/>
    <w:lvl w:ilvl="0">
      <w:start w:val="2"/>
      <w:numFmt w:val="decimal"/>
      <w:lvlText w:val="%1."/>
      <w:lvlJc w:val="left"/>
      <w:pPr>
        <w:ind w:left="960" w:hanging="360"/>
      </w:pPr>
    </w:lvl>
  </w:abstractNum>
  <w:abstractNum w:abstractNumId="375">
    <w:multiLevelType w:val="multilevel"/>
    <w:lvl w:ilvl="0">
      <w:start w:val="3"/>
      <w:numFmt w:val="decimal"/>
      <w:lvlText w:val="%1."/>
      <w:lvlJc w:val="left"/>
      <w:pPr>
        <w:ind w:left="960" w:hanging="360"/>
      </w:pPr>
    </w:lvl>
  </w:abstractNum>
  <w:abstractNum w:abstractNumId="376">
    <w:multiLevelType w:val="multilevel"/>
    <w:lvl w:ilvl="0">
      <w:start w:val="1"/>
      <w:numFmt w:val="decimal"/>
      <w:lvlText w:val="%1."/>
      <w:lvlJc w:val="left"/>
      <w:pPr>
        <w:ind w:left="960" w:hanging="360"/>
      </w:pPr>
    </w:lvl>
  </w:abstractNum>
  <w:abstractNum w:abstractNumId="377">
    <w:multiLevelType w:val="multilevel"/>
    <w:lvl w:ilvl="0">
      <w:start w:val="1"/>
      <w:numFmt w:val="decimal"/>
      <w:lvlText w:val="%1."/>
      <w:lvlJc w:val="left"/>
      <w:pPr>
        <w:ind w:left="960" w:hanging="360"/>
      </w:pPr>
    </w:lvl>
  </w:abstractNum>
  <w:abstractNum w:abstractNumId="378">
    <w:multiLevelType w:val="multilevel"/>
    <w:lvl w:ilvl="0">
      <w:start w:val="2"/>
      <w:numFmt w:val="decimal"/>
      <w:lvlText w:val="%1."/>
      <w:lvlJc w:val="left"/>
      <w:pPr>
        <w:ind w:left="960" w:hanging="360"/>
      </w:pPr>
    </w:lvl>
  </w:abstractNum>
  <w:abstractNum w:abstractNumId="379">
    <w:multiLevelType w:val="multilevel"/>
    <w:lvl w:ilvl="0">
      <w:start w:val="3"/>
      <w:numFmt w:val="decimal"/>
      <w:lvlText w:val="%1."/>
      <w:lvlJc w:val="left"/>
      <w:pPr>
        <w:ind w:left="960" w:hanging="360"/>
      </w:pPr>
    </w:lvl>
  </w:abstractNum>
  <w:abstractNum w:abstractNumId="380">
    <w:multiLevelType w:val="multilevel"/>
    <w:lvl w:ilvl="0">
      <w:start w:val="1"/>
      <w:numFmt w:val="decimal"/>
      <w:lvlText w:val="%1."/>
      <w:lvlJc w:val="left"/>
      <w:pPr>
        <w:ind w:left="960" w:hanging="360"/>
      </w:pPr>
    </w:lvl>
  </w:abstractNum>
  <w:abstractNum w:abstractNumId="381">
    <w:multiLevelType w:val="multilevel"/>
    <w:lvl w:ilvl="0">
      <w:start w:val="1"/>
      <w:numFmt w:val="decimal"/>
      <w:lvlText w:val="%1."/>
      <w:lvlJc w:val="left"/>
      <w:pPr>
        <w:ind w:left="960" w:hanging="360"/>
      </w:pPr>
    </w:lvl>
  </w:abstractNum>
  <w:abstractNum w:abstractNumId="382">
    <w:multiLevelType w:val="multilevel"/>
    <w:lvl w:ilvl="1">
      <w:start w:val="1"/>
      <w:numFmt w:val="decimal"/>
      <w:lvlText w:val="%2."/>
      <w:lvlJc w:val="left"/>
      <w:pPr>
        <w:ind w:left="1560" w:hanging="360"/>
      </w:pPr>
    </w:lvl>
  </w:abstractNum>
  <w:abstractNum w:abstractNumId="383">
    <w:multiLevelType w:val="multilevel"/>
    <w:lvl w:ilvl="1">
      <w:start w:val="2"/>
      <w:numFmt w:val="decimal"/>
      <w:lvlText w:val="%2."/>
      <w:lvlJc w:val="left"/>
      <w:pPr>
        <w:ind w:left="1560" w:hanging="360"/>
      </w:pPr>
    </w:lvl>
  </w:abstractNum>
  <w:abstractNum w:abstractNumId="384">
    <w:multiLevelType w:val="multilevel"/>
    <w:lvl w:ilvl="1">
      <w:start w:val="3"/>
      <w:numFmt w:val="decimal"/>
      <w:lvlText w:val="%2."/>
      <w:lvlJc w:val="left"/>
      <w:pPr>
        <w:ind w:left="1560" w:hanging="360"/>
      </w:pPr>
    </w:lvl>
  </w:abstractNum>
  <w:abstractNum w:abstractNumId="385">
    <w:multiLevelType w:val="multilevel"/>
    <w:lvl w:ilvl="0">
      <w:start w:val="2"/>
      <w:numFmt w:val="decimal"/>
      <w:lvlText w:val="%1."/>
      <w:lvlJc w:val="left"/>
      <w:pPr>
        <w:ind w:left="960" w:hanging="360"/>
      </w:pPr>
    </w:lvl>
  </w:abstractNum>
  <w:abstractNum w:abstractNumId="386">
    <w:multiLevelType w:val="multilevel"/>
    <w:lvl w:ilvl="0">
      <w:start w:val="3"/>
      <w:numFmt w:val="decimal"/>
      <w:lvlText w:val="%1."/>
      <w:lvlJc w:val="left"/>
      <w:pPr>
        <w:ind w:left="960" w:hanging="360"/>
      </w:pPr>
    </w:lvl>
  </w:abstractNum>
  <w:abstractNum w:abstractNumId="387">
    <w:multiLevelType w:val="multilevel"/>
    <w:lvl w:ilvl="0">
      <w:start w:val="4"/>
      <w:numFmt w:val="decimal"/>
      <w:lvlText w:val="%1."/>
      <w:lvlJc w:val="left"/>
      <w:pPr>
        <w:ind w:left="960" w:hanging="360"/>
      </w:pPr>
    </w:lvl>
  </w:abstractNum>
  <w:abstractNum w:abstractNumId="388">
    <w:multiLevelType w:val="multilevel"/>
    <w:lvl w:ilvl="1">
      <w:start w:val="1"/>
      <w:numFmt w:val="decimal"/>
      <w:lvlText w:val="%2."/>
      <w:lvlJc w:val="left"/>
      <w:pPr>
        <w:ind w:left="1560" w:hanging="360"/>
      </w:pPr>
    </w:lvl>
  </w:abstractNum>
  <w:abstractNum w:abstractNumId="389">
    <w:multiLevelType w:val="multilevel"/>
    <w:lvl w:ilvl="1">
      <w:start w:val="2"/>
      <w:numFmt w:val="decimal"/>
      <w:lvlText w:val="%2."/>
      <w:lvlJc w:val="left"/>
      <w:pPr>
        <w:ind w:left="1560" w:hanging="360"/>
      </w:pPr>
    </w:lvl>
  </w:abstractNum>
  <w:abstractNum w:abstractNumId="390">
    <w:multiLevelType w:val="multilevel"/>
    <w:lvl w:ilvl="0">
      <w:start w:val="5"/>
      <w:numFmt w:val="decimal"/>
      <w:lvlText w:val="%1."/>
      <w:lvlJc w:val="left"/>
      <w:pPr>
        <w:ind w:left="960" w:hanging="360"/>
      </w:pPr>
    </w:lvl>
  </w:abstractNum>
  <w:abstractNum w:abstractNumId="391">
    <w:multiLevelType w:val="multilevel"/>
    <w:lvl w:ilvl="0">
      <w:start w:val="6"/>
      <w:numFmt w:val="decimal"/>
      <w:lvlText w:val="%1."/>
      <w:lvlJc w:val="left"/>
      <w:pPr>
        <w:ind w:left="960" w:hanging="360"/>
      </w:pPr>
    </w:lvl>
  </w:abstractNum>
  <w:abstractNum w:abstractNumId="392">
    <w:multiLevelType w:val="multilevel"/>
    <w:lvl w:ilvl="1">
      <w:start w:val="1"/>
      <w:numFmt w:val="decimal"/>
      <w:lvlText w:val="%2."/>
      <w:lvlJc w:val="left"/>
      <w:pPr>
        <w:ind w:left="1560" w:hanging="360"/>
      </w:pPr>
    </w:lvl>
  </w:abstractNum>
  <w:abstractNum w:abstractNumId="393">
    <w:multiLevelType w:val="multilevel"/>
    <w:lvl w:ilvl="1">
      <w:start w:val="2"/>
      <w:numFmt w:val="decimal"/>
      <w:lvlText w:val="%2."/>
      <w:lvlJc w:val="left"/>
      <w:pPr>
        <w:ind w:left="1560" w:hanging="360"/>
      </w:pPr>
    </w:lvl>
  </w:abstractNum>
  <w:abstractNum w:abstractNumId="394">
    <w:multiLevelType w:val="multilevel"/>
    <w:lvl w:ilvl="1">
      <w:start w:val="3"/>
      <w:numFmt w:val="decimal"/>
      <w:lvlText w:val="%2."/>
      <w:lvlJc w:val="left"/>
      <w:pPr>
        <w:ind w:left="1560" w:hanging="360"/>
      </w:pPr>
    </w:lvl>
  </w:abstractNum>
  <w:abstractNum w:abstractNumId="395">
    <w:multiLevelType w:val="multilevel"/>
    <w:lvl w:ilvl="1">
      <w:start w:val="4"/>
      <w:numFmt w:val="decimal"/>
      <w:lvlText w:val="%2."/>
      <w:lvlJc w:val="left"/>
      <w:pPr>
        <w:ind w:left="1560" w:hanging="360"/>
      </w:pPr>
    </w:lvl>
  </w:abstractNum>
  <w:abstractNum w:abstractNumId="396">
    <w:multiLevelType w:val="multilevel"/>
    <w:lvl w:ilvl="1">
      <w:start w:val="5"/>
      <w:numFmt w:val="decimal"/>
      <w:lvlText w:val="%2."/>
      <w:lvlJc w:val="left"/>
      <w:pPr>
        <w:ind w:left="1560" w:hanging="360"/>
      </w:pPr>
    </w:lvl>
  </w:abstractNum>
  <w:abstractNum w:abstractNumId="397">
    <w:multiLevelType w:val="multilevel"/>
    <w:lvl w:ilvl="0">
      <w:start w:val="7"/>
      <w:numFmt w:val="decimal"/>
      <w:lvlText w:val="%1."/>
      <w:lvlJc w:val="left"/>
      <w:pPr>
        <w:ind w:left="960" w:hanging="360"/>
      </w:pPr>
    </w:lvl>
  </w:abstractNum>
  <w:abstractNum w:abstractNumId="398">
    <w:multiLevelType w:val="multilevel"/>
    <w:lvl w:ilvl="1">
      <w:start w:val="1"/>
      <w:numFmt w:val="decimal"/>
      <w:lvlText w:val="%2."/>
      <w:lvlJc w:val="left"/>
      <w:pPr>
        <w:ind w:left="1560" w:hanging="360"/>
      </w:pPr>
    </w:lvl>
  </w:abstractNum>
  <w:abstractNum w:abstractNumId="399">
    <w:multiLevelType w:val="multilevel"/>
    <w:lvl w:ilvl="1">
      <w:start w:val="2"/>
      <w:numFmt w:val="decimal"/>
      <w:lvlText w:val="%2."/>
      <w:lvlJc w:val="left"/>
      <w:pPr>
        <w:ind w:left="1560" w:hanging="360"/>
      </w:pPr>
    </w:lvl>
  </w:abstractNum>
  <w:abstractNum w:abstractNumId="400">
    <w:multiLevelType w:val="multilevel"/>
    <w:lvl w:ilvl="0">
      <w:start w:val="1"/>
      <w:numFmt w:val="decimal"/>
      <w:lvlText w:val="%1."/>
      <w:lvlJc w:val="left"/>
      <w:pPr>
        <w:ind w:left="960" w:hanging="360"/>
      </w:pPr>
    </w:lvl>
  </w:abstractNum>
  <w:abstractNum w:abstractNumId="401">
    <w:multiLevelType w:val="multilevel"/>
    <w:lvl w:ilvl="0">
      <w:start w:val="2"/>
      <w:numFmt w:val="decimal"/>
      <w:lvlText w:val="%1."/>
      <w:lvlJc w:val="left"/>
      <w:pPr>
        <w:ind w:left="960" w:hanging="360"/>
      </w:pPr>
    </w:lvl>
  </w:abstractNum>
  <w:abstractNum w:abstractNumId="402">
    <w:multiLevelType w:val="multilevel"/>
    <w:lvl w:ilvl="0">
      <w:start w:val="1"/>
      <w:numFmt w:val="decimal"/>
      <w:lvlText w:val="%1."/>
      <w:lvlJc w:val="left"/>
      <w:pPr>
        <w:ind w:left="960" w:hanging="360"/>
      </w:pPr>
    </w:lvl>
  </w:abstractNum>
  <w:abstractNum w:abstractNumId="403">
    <w:multiLevelType w:val="multilevel"/>
    <w:lvl w:ilvl="1">
      <w:start w:val="1"/>
      <w:numFmt w:val="decimal"/>
      <w:lvlText w:val="%2."/>
      <w:lvlJc w:val="left"/>
      <w:pPr>
        <w:ind w:left="1560" w:hanging="360"/>
      </w:pPr>
    </w:lvl>
  </w:abstractNum>
  <w:abstractNum w:abstractNumId="404">
    <w:multiLevelType w:val="multilevel"/>
    <w:lvl w:ilvl="0">
      <w:start w:val="2"/>
      <w:numFmt w:val="decimal"/>
      <w:lvlText w:val="%1."/>
      <w:lvlJc w:val="left"/>
      <w:pPr>
        <w:ind w:left="960" w:hanging="360"/>
      </w:pPr>
    </w:lvl>
  </w:abstractNum>
  <w:abstractNum w:abstractNumId="405">
    <w:multiLevelType w:val="multilevel"/>
    <w:lvl w:ilvl="0">
      <w:start w:val="1"/>
      <w:numFmt w:val="decimal"/>
      <w:lvlText w:val="%1."/>
      <w:lvlJc w:val="left"/>
      <w:pPr>
        <w:ind w:left="960" w:hanging="360"/>
      </w:pPr>
    </w:lvl>
  </w:abstractNum>
  <w:abstractNum w:abstractNumId="406">
    <w:multiLevelType w:val="multilevel"/>
    <w:lvl w:ilvl="0">
      <w:start w:val="1"/>
      <w:numFmt w:val="decimal"/>
      <w:lvlText w:val="%1."/>
      <w:lvlJc w:val="left"/>
      <w:pPr>
        <w:ind w:left="960" w:hanging="360"/>
      </w:pPr>
    </w:lvl>
  </w:abstractNum>
  <w:abstractNum w:abstractNumId="407">
    <w:multiLevelType w:val="multilevel"/>
    <w:lvl w:ilvl="0">
      <w:start w:val="1"/>
      <w:numFmt w:val="decimal"/>
      <w:lvlText w:val="%1."/>
      <w:lvlJc w:val="left"/>
      <w:pPr>
        <w:ind w:left="960" w:hanging="360"/>
      </w:pPr>
    </w:lvl>
  </w:abstractNum>
  <w:abstractNum w:abstractNumId="408">
    <w:multiLevelType w:val="multilevel"/>
    <w:lvl w:ilvl="0">
      <w:start w:val="1"/>
      <w:numFmt w:val="decimal"/>
      <w:lvlText w:val="%1."/>
      <w:lvlJc w:val="left"/>
      <w:pPr>
        <w:ind w:left="960" w:hanging="360"/>
      </w:pPr>
    </w:lvl>
  </w:abstractNum>
  <w:abstractNum w:abstractNumId="409">
    <w:multiLevelType w:val="multilevel"/>
    <w:lvl w:ilvl="0">
      <w:start w:val="1"/>
      <w:numFmt w:val="decimal"/>
      <w:lvlText w:val="%1."/>
      <w:lvlJc w:val="left"/>
      <w:pPr>
        <w:ind w:left="960" w:hanging="360"/>
      </w:pPr>
    </w:lvl>
  </w:abstractNum>
  <w:abstractNum w:abstractNumId="410">
    <w:multiLevelType w:val="multilevel"/>
    <w:lvl w:ilvl="0">
      <w:start w:val="1"/>
      <w:numFmt w:val="decimal"/>
      <w:lvlText w:val="%1."/>
      <w:lvlJc w:val="left"/>
      <w:pPr>
        <w:ind w:left="960" w:hanging="360"/>
      </w:pPr>
    </w:lvl>
  </w:abstractNum>
  <w:abstractNum w:abstractNumId="411">
    <w:multiLevelType w:val="multilevel"/>
    <w:lvl w:ilvl="0">
      <w:start w:val="2"/>
      <w:numFmt w:val="decimal"/>
      <w:lvlText w:val="%1."/>
      <w:lvlJc w:val="left"/>
      <w:pPr>
        <w:ind w:left="960" w:hanging="360"/>
      </w:pPr>
    </w:lvl>
  </w:abstractNum>
  <w:abstractNum w:abstractNumId="412">
    <w:multiLevelType w:val="multilevel"/>
    <w:lvl w:ilvl="0">
      <w:start w:val="1"/>
      <w:numFmt w:val="decimal"/>
      <w:lvlText w:val="%1."/>
      <w:lvlJc w:val="left"/>
      <w:pPr>
        <w:ind w:left="960" w:hanging="360"/>
      </w:pPr>
    </w:lvl>
  </w:abstractNum>
  <w:abstractNum w:abstractNumId="413">
    <w:multiLevelType w:val="multilevel"/>
    <w:lvl w:ilvl="0">
      <w:start w:val="1"/>
      <w:numFmt w:val="decimal"/>
      <w:lvlText w:val="%1."/>
      <w:lvlJc w:val="left"/>
      <w:pPr>
        <w:ind w:left="960" w:hanging="360"/>
      </w:pPr>
    </w:lvl>
  </w:abstractNum>
  <w:abstractNum w:abstractNumId="414">
    <w:multiLevelType w:val="multilevel"/>
    <w:lvl w:ilvl="0">
      <w:start w:val="2"/>
      <w:numFmt w:val="decimal"/>
      <w:lvlText w:val="%1."/>
      <w:lvlJc w:val="left"/>
      <w:pPr>
        <w:ind w:left="960" w:hanging="360"/>
      </w:pPr>
    </w:lvl>
  </w:abstractNum>
  <w:abstractNum w:abstractNumId="415">
    <w:multiLevelType w:val="multilevel"/>
    <w:lvl w:ilvl="0">
      <w:start w:val="3"/>
      <w:numFmt w:val="decimal"/>
      <w:lvlText w:val="%1."/>
      <w:lvlJc w:val="left"/>
      <w:pPr>
        <w:ind w:left="960" w:hanging="360"/>
      </w:pPr>
    </w:lvl>
  </w:abstractNum>
  <w:abstractNum w:abstractNumId="416">
    <w:multiLevelType w:val="multilevel"/>
    <w:lvl w:ilvl="0">
      <w:start w:val="1"/>
      <w:numFmt w:val="decimal"/>
      <w:lvlText w:val="%1."/>
      <w:lvlJc w:val="left"/>
      <w:pPr>
        <w:ind w:left="960" w:hanging="360"/>
      </w:pPr>
    </w:lvl>
  </w:abstractNum>
  <w:abstractNum w:abstractNumId="417">
    <w:multiLevelType w:val="multilevel"/>
    <w:lvl w:ilvl="0">
      <w:start w:val="1"/>
      <w:numFmt w:val="decimal"/>
      <w:lvlText w:val="%1."/>
      <w:lvlJc w:val="left"/>
      <w:pPr>
        <w:ind w:left="960" w:hanging="360"/>
      </w:pPr>
    </w:lvl>
  </w:abstractNum>
  <w:abstractNum w:abstractNumId="418">
    <w:multiLevelType w:val="multilevel"/>
    <w:lvl w:ilvl="0">
      <w:start w:val="1"/>
      <w:numFmt w:val="decimal"/>
      <w:lvlText w:val="%1."/>
      <w:lvlJc w:val="left"/>
      <w:pPr>
        <w:ind w:left="960" w:hanging="360"/>
      </w:pPr>
    </w:lvl>
  </w:abstractNum>
  <w:abstractNum w:abstractNumId="419">
    <w:multiLevelType w:val="multilevel"/>
    <w:lvl w:ilvl="0">
      <w:start w:val="1"/>
      <w:numFmt w:val="decimal"/>
      <w:lvlText w:val="%1."/>
      <w:lvlJc w:val="left"/>
      <w:pPr>
        <w:ind w:left="960" w:hanging="360"/>
      </w:pPr>
    </w:lvl>
  </w:abstractNum>
  <w:abstractNum w:abstractNumId="420">
    <w:multiLevelType w:val="multilevel"/>
    <w:lvl w:ilvl="0">
      <w:start w:val="1"/>
      <w:numFmt w:val="decimal"/>
      <w:lvlText w:val="%1."/>
      <w:lvlJc w:val="left"/>
      <w:pPr>
        <w:ind w:left="960" w:hanging="360"/>
      </w:pPr>
    </w:lvl>
  </w:abstractNum>
  <w:abstractNum w:abstractNumId="421">
    <w:multiLevelType w:val="multilevel"/>
    <w:lvl w:ilvl="0">
      <w:start w:val="1"/>
      <w:numFmt w:val="decimal"/>
      <w:lvlText w:val="%1."/>
      <w:lvlJc w:val="left"/>
      <w:pPr>
        <w:ind w:left="960" w:hanging="360"/>
      </w:pPr>
    </w:lvl>
  </w:abstractNum>
  <w:abstractNum w:abstractNumId="422">
    <w:multiLevelType w:val="multilevel"/>
    <w:lvl w:ilvl="0">
      <w:start w:val="1"/>
      <w:numFmt w:val="decimal"/>
      <w:lvlText w:val="%1."/>
      <w:lvlJc w:val="left"/>
      <w:pPr>
        <w:ind w:left="960" w:hanging="360"/>
      </w:pPr>
    </w:lvl>
  </w:abstractNum>
  <w:abstractNum w:abstractNumId="423">
    <w:multiLevelType w:val="multilevel"/>
    <w:lvl w:ilvl="0">
      <w:start w:val="1"/>
      <w:numFmt w:val="decimal"/>
      <w:lvlText w:val="%1."/>
      <w:lvlJc w:val="left"/>
      <w:pPr>
        <w:ind w:left="960" w:hanging="360"/>
      </w:pPr>
    </w:lvl>
  </w:abstractNum>
  <w:abstractNum w:abstractNumId="424">
    <w:multiLevelType w:val="multilevel"/>
    <w:lvl w:ilvl="0">
      <w:start w:val="1"/>
      <w:numFmt w:val="decimal"/>
      <w:lvlText w:val="%1."/>
      <w:lvlJc w:val="left"/>
      <w:pPr>
        <w:ind w:left="960" w:hanging="360"/>
      </w:pPr>
    </w:lvl>
  </w:abstractNum>
  <w:abstractNum w:abstractNumId="425">
    <w:multiLevelType w:val="multilevel"/>
    <w:lvl w:ilvl="0">
      <w:start w:val="1"/>
      <w:numFmt w:val="decimal"/>
      <w:lvlText w:val="%1."/>
      <w:lvlJc w:val="left"/>
      <w:pPr>
        <w:ind w:left="960" w:hanging="360"/>
      </w:pPr>
    </w:lvl>
  </w:abstractNum>
  <w:abstractNum w:abstractNumId="426">
    <w:multiLevelType w:val="multilevel"/>
    <w:lvl w:ilvl="0">
      <w:start w:val="1"/>
      <w:numFmt w:val="decimal"/>
      <w:lvlText w:val="%1."/>
      <w:lvlJc w:val="left"/>
      <w:pPr>
        <w:ind w:left="960" w:hanging="360"/>
      </w:pPr>
    </w:lvl>
  </w:abstractNum>
  <w:abstractNum w:abstractNumId="427">
    <w:multiLevelType w:val="multilevel"/>
    <w:lvl w:ilvl="0">
      <w:start w:val="1"/>
      <w:numFmt w:val="decimal"/>
      <w:lvlText w:val="%1."/>
      <w:lvlJc w:val="left"/>
      <w:pPr>
        <w:ind w:left="960" w:hanging="360"/>
      </w:pPr>
    </w:lvl>
  </w:abstractNum>
  <w:abstractNum w:abstractNumId="428">
    <w:multiLevelType w:val="multilevel"/>
    <w:lvl w:ilvl="0">
      <w:start w:val="1"/>
      <w:numFmt w:val="decimal"/>
      <w:lvlText w:val="%1."/>
      <w:lvlJc w:val="left"/>
      <w:pPr>
        <w:ind w:left="960" w:hanging="360"/>
      </w:pPr>
    </w:lvl>
  </w:abstractNum>
  <w:abstractNum w:abstractNumId="429">
    <w:multiLevelType w:val="multilevel"/>
    <w:lvl w:ilvl="0">
      <w:start w:val="1"/>
      <w:numFmt w:val="bullet"/>
      <w:lvlText w:val=""/>
      <w:lvlJc w:val="left"/>
      <w:pPr>
        <w:ind w:left="960" w:hanging="360"/>
      </w:pPr>
      <w:rPr>
        <w:rFonts w:hint="default" w:ascii="Symbol" w:hAnsi="Symbol"/>
      </w:rPr>
    </w:lvl>
  </w:abstractNum>
  <w:abstractNum w:abstractNumId="430">
    <w:multiLevelType w:val="multilevel"/>
    <w:lvl w:ilvl="0">
      <w:start w:val="3"/>
      <w:numFmt w:val="decimal"/>
      <w:lvlText w:val="%1."/>
      <w:lvlJc w:val="left"/>
      <w:pPr>
        <w:ind w:left="960" w:hanging="360"/>
      </w:pPr>
    </w:lvl>
  </w:abstractNum>
  <w:abstractNum w:abstractNumId="431">
    <w:multiLevelType w:val="multilevel"/>
    <w:lvl w:ilvl="0">
      <w:start w:val="1"/>
      <w:numFmt w:val="bullet"/>
      <w:lvlText w:val=""/>
      <w:lvlJc w:val="left"/>
      <w:pPr>
        <w:ind w:left="960" w:hanging="360"/>
      </w:pPr>
      <w:rPr>
        <w:rFonts w:hint="default" w:ascii="Symbol" w:hAnsi="Symbol"/>
      </w:rPr>
    </w:lvl>
  </w:abstractNum>
  <w:abstractNum w:abstractNumId="432">
    <w:multiLevelType w:val="multilevel"/>
    <w:lvl w:ilvl="0">
      <w:start w:val="1"/>
      <w:numFmt w:val="decimal"/>
      <w:lvlText w:val="%1."/>
      <w:lvlJc w:val="left"/>
      <w:pPr>
        <w:ind w:left="960" w:hanging="360"/>
      </w:pPr>
    </w:lvl>
  </w:abstractNum>
  <w:abstractNum w:abstractNumId="433">
    <w:multiLevelType w:val="multilevel"/>
    <w:lvl w:ilvl="0">
      <w:start w:val="1"/>
      <w:numFmt w:val="decimal"/>
      <w:lvlText w:val="%1."/>
      <w:lvlJc w:val="left"/>
      <w:pPr>
        <w:ind w:left="960" w:hanging="360"/>
      </w:pPr>
    </w:lvl>
  </w:abstractNum>
  <w:abstractNum w:abstractNumId="434">
    <w:multiLevelType w:val="multilevel"/>
    <w:lvl w:ilvl="0">
      <w:start w:val="2"/>
      <w:numFmt w:val="decimal"/>
      <w:lvlText w:val="%1."/>
      <w:lvlJc w:val="left"/>
      <w:pPr>
        <w:ind w:left="960" w:hanging="360"/>
      </w:pPr>
    </w:lvl>
  </w:abstractNum>
  <w:abstractNum w:abstractNumId="435">
    <w:multiLevelType w:val="multilevel"/>
    <w:lvl w:ilvl="0">
      <w:start w:val="1"/>
      <w:numFmt w:val="decimal"/>
      <w:lvlText w:val="%1."/>
      <w:lvlJc w:val="left"/>
      <w:pPr>
        <w:ind w:left="960" w:hanging="360"/>
      </w:pPr>
    </w:lvl>
  </w:abstractNum>
  <w:abstractNum w:abstractNumId="436">
    <w:multiLevelType w:val="multilevel"/>
    <w:lvl w:ilvl="0">
      <w:start w:val="1"/>
      <w:numFmt w:val="decimal"/>
      <w:lvlText w:val="%1."/>
      <w:lvlJc w:val="left"/>
      <w:pPr>
        <w:ind w:left="960" w:hanging="360"/>
      </w:pPr>
    </w:lvl>
  </w:abstractNum>
  <w:abstractNum w:abstractNumId="437">
    <w:multiLevelType w:val="multilevel"/>
    <w:lvl w:ilvl="0">
      <w:start w:val="1"/>
      <w:numFmt w:val="decimal"/>
      <w:lvlText w:val="%1."/>
      <w:lvlJc w:val="left"/>
      <w:pPr>
        <w:ind w:left="960" w:hanging="360"/>
      </w:pPr>
    </w:lvl>
  </w:abstractNum>
  <w:abstractNum w:abstractNumId="438">
    <w:multiLevelType w:val="multilevel"/>
    <w:lvl w:ilvl="0">
      <w:start w:val="2"/>
      <w:numFmt w:val="decimal"/>
      <w:lvlText w:val="%1."/>
      <w:lvlJc w:val="left"/>
      <w:pPr>
        <w:ind w:left="960" w:hanging="360"/>
      </w:pPr>
    </w:lvl>
  </w:abstractNum>
  <w:abstractNum w:abstractNumId="439">
    <w:multiLevelType w:val="multilevel"/>
    <w:lvl w:ilvl="0">
      <w:start w:val="1"/>
      <w:numFmt w:val="decimal"/>
      <w:lvlText w:val="%1."/>
      <w:lvlJc w:val="left"/>
      <w:pPr>
        <w:ind w:left="960" w:hanging="360"/>
      </w:pPr>
    </w:lvl>
  </w:abstractNum>
  <w:abstractNum w:abstractNumId="440">
    <w:multiLevelType w:val="multilevel"/>
    <w:lvl w:ilvl="0">
      <w:start w:val="1"/>
      <w:numFmt w:val="decimal"/>
      <w:lvlText w:val="%1."/>
      <w:lvlJc w:val="left"/>
      <w:pPr>
        <w:ind w:left="960" w:hanging="360"/>
      </w:pPr>
    </w:lvl>
  </w:abstractNum>
  <w:abstractNum w:abstractNumId="441">
    <w:multiLevelType w:val="multilevel"/>
    <w:lvl w:ilvl="0">
      <w:start w:val="2"/>
      <w:numFmt w:val="decimal"/>
      <w:lvlText w:val="%1."/>
      <w:lvlJc w:val="left"/>
      <w:pPr>
        <w:ind w:left="960" w:hanging="360"/>
      </w:pPr>
    </w:lvl>
  </w:abstractNum>
  <w:abstractNum w:abstractNumId="442">
    <w:multiLevelType w:val="multilevel"/>
    <w:lvl w:ilvl="0">
      <w:start w:val="3"/>
      <w:numFmt w:val="decimal"/>
      <w:lvlText w:val="%1."/>
      <w:lvlJc w:val="left"/>
      <w:pPr>
        <w:ind w:left="960" w:hanging="360"/>
      </w:pPr>
    </w:lvl>
  </w:abstractNum>
  <w:abstractNum w:abstractNumId="443">
    <w:multiLevelType w:val="multilevel"/>
    <w:lvl w:ilvl="0">
      <w:start w:val="4"/>
      <w:numFmt w:val="decimal"/>
      <w:lvlText w:val="%1."/>
      <w:lvlJc w:val="left"/>
      <w:pPr>
        <w:ind w:left="960" w:hanging="360"/>
      </w:pPr>
    </w:lvl>
  </w:abstractNum>
  <w:abstractNum w:abstractNumId="444">
    <w:multiLevelType w:val="multilevel"/>
    <w:lvl w:ilvl="0">
      <w:start w:val="1"/>
      <w:numFmt w:val="decimal"/>
      <w:lvlText w:val="%1."/>
      <w:lvlJc w:val="left"/>
      <w:pPr>
        <w:ind w:left="960" w:hanging="360"/>
      </w:pPr>
    </w:lvl>
  </w:abstractNum>
  <w:abstractNum w:abstractNumId="445">
    <w:multiLevelType w:val="multilevel"/>
    <w:lvl w:ilvl="0">
      <w:start w:val="1"/>
      <w:numFmt w:val="bullet"/>
      <w:lvlText w:val=""/>
      <w:lvlJc w:val="left"/>
      <w:pPr>
        <w:ind w:left="960" w:hanging="360"/>
      </w:pPr>
      <w:rPr>
        <w:rFonts w:hint="default" w:ascii="Symbol" w:hAnsi="Symbol"/>
      </w:rPr>
    </w:lvl>
  </w:abstractNum>
  <w:abstractNum w:abstractNumId="446">
    <w:multiLevelType w:val="multilevel"/>
    <w:lvl w:ilvl="0">
      <w:start w:val="1"/>
      <w:numFmt w:val="decimal"/>
      <w:lvlText w:val="%1."/>
      <w:lvlJc w:val="left"/>
      <w:pPr>
        <w:ind w:left="960" w:hanging="360"/>
      </w:pPr>
    </w:lvl>
  </w:abstractNum>
  <w:abstractNum w:abstractNumId="447">
    <w:multiLevelType w:val="multilevel"/>
    <w:lvl w:ilvl="0">
      <w:start w:val="2"/>
      <w:numFmt w:val="decimal"/>
      <w:lvlText w:val="%1."/>
      <w:lvlJc w:val="left"/>
      <w:pPr>
        <w:ind w:left="960" w:hanging="360"/>
      </w:pPr>
    </w:lvl>
  </w:abstractNum>
  <w:abstractNum w:abstractNumId="448">
    <w:multiLevelType w:val="multilevel"/>
    <w:lvl w:ilvl="0">
      <w:start w:val="3"/>
      <w:numFmt w:val="decimal"/>
      <w:lvlText w:val="%1."/>
      <w:lvlJc w:val="left"/>
      <w:pPr>
        <w:ind w:left="960" w:hanging="360"/>
      </w:pPr>
    </w:lvl>
  </w:abstractNum>
  <w:abstractNum w:abstractNumId="449">
    <w:multiLevelType w:val="multilevel"/>
    <w:lvl w:ilvl="0">
      <w:start w:val="1"/>
      <w:numFmt w:val="decimal"/>
      <w:lvlText w:val="%1."/>
      <w:lvlJc w:val="left"/>
      <w:pPr>
        <w:ind w:left="960" w:hanging="360"/>
      </w:pPr>
    </w:lvl>
  </w:abstractNum>
  <w:abstractNum w:abstractNumId="450">
    <w:multiLevelType w:val="multilevel"/>
    <w:lvl w:ilvl="0">
      <w:start w:val="1"/>
      <w:numFmt w:val="bullet"/>
      <w:lvlText w:val=""/>
      <w:lvlJc w:val="left"/>
      <w:pPr>
        <w:ind w:left="960" w:hanging="360"/>
      </w:pPr>
      <w:rPr>
        <w:rFonts w:hint="default" w:ascii="Symbol" w:hAnsi="Symbol"/>
      </w:rPr>
    </w:lvl>
  </w:abstractNum>
  <w:abstractNum w:abstractNumId="451">
    <w:multiLevelType w:val="multilevel"/>
    <w:lvl w:ilvl="0">
      <w:start w:val="1"/>
      <w:numFmt w:val="decimal"/>
      <w:lvlText w:val="%1."/>
      <w:lvlJc w:val="left"/>
      <w:pPr>
        <w:ind w:left="960" w:hanging="360"/>
      </w:pPr>
    </w:lvl>
  </w:abstractNum>
  <w:abstractNum w:abstractNumId="452">
    <w:multiLevelType w:val="multilevel"/>
    <w:lvl w:ilvl="0">
      <w:start w:val="1"/>
      <w:numFmt w:val="decimal"/>
      <w:lvlText w:val="%1."/>
      <w:lvlJc w:val="left"/>
      <w:pPr>
        <w:ind w:left="960" w:hanging="360"/>
      </w:pPr>
    </w:lvl>
  </w:abstractNum>
  <w:abstractNum w:abstractNumId="453">
    <w:multiLevelType w:val="multilevel"/>
    <w:lvl w:ilvl="0">
      <w:start w:val="1"/>
      <w:numFmt w:val="decimal"/>
      <w:lvlText w:val="%1."/>
      <w:lvlJc w:val="left"/>
      <w:pPr>
        <w:ind w:left="960" w:hanging="360"/>
      </w:pPr>
    </w:lvl>
  </w:abstractNum>
  <w:abstractNum w:abstractNumId="454">
    <w:multiLevelType w:val="multilevel"/>
    <w:lvl w:ilvl="0">
      <w:start w:val="2"/>
      <w:numFmt w:val="decimal"/>
      <w:lvlText w:val="%1."/>
      <w:lvlJc w:val="left"/>
      <w:pPr>
        <w:ind w:left="960" w:hanging="360"/>
      </w:pPr>
    </w:lvl>
  </w:abstractNum>
  <w:abstractNum w:abstractNumId="455">
    <w:multiLevelType w:val="multilevel"/>
    <w:lvl w:ilvl="0">
      <w:start w:val="3"/>
      <w:numFmt w:val="decimal"/>
      <w:lvlText w:val="%1."/>
      <w:lvlJc w:val="left"/>
      <w:pPr>
        <w:ind w:left="960" w:hanging="360"/>
      </w:pPr>
    </w:lvl>
  </w:abstractNum>
  <w:abstractNum w:abstractNumId="456">
    <w:multiLevelType w:val="multilevel"/>
    <w:lvl w:ilvl="0">
      <w:start w:val="1"/>
      <w:numFmt w:val="decimal"/>
      <w:lvlText w:val="%1."/>
      <w:lvlJc w:val="left"/>
      <w:pPr>
        <w:ind w:left="960" w:hanging="360"/>
      </w:pPr>
    </w:lvl>
  </w:abstractNum>
  <w:abstractNum w:abstractNumId="457">
    <w:multiLevelType w:val="multilevel"/>
    <w:lvl w:ilvl="0">
      <w:start w:val="1"/>
      <w:numFmt w:val="decimal"/>
      <w:lvlText w:val="%1."/>
      <w:lvlJc w:val="left"/>
      <w:pPr>
        <w:ind w:left="960" w:hanging="360"/>
      </w:pPr>
    </w:lvl>
  </w:abstractNum>
  <w:abstractNum w:abstractNumId="458">
    <w:multiLevelType w:val="multilevel"/>
    <w:lvl w:ilvl="0">
      <w:start w:val="1"/>
      <w:numFmt w:val="decimal"/>
      <w:lvlText w:val="%1."/>
      <w:lvlJc w:val="left"/>
      <w:pPr>
        <w:ind w:left="960" w:hanging="360"/>
      </w:pPr>
    </w:lvl>
  </w:abstractNum>
  <w:abstractNum w:abstractNumId="459">
    <w:multiLevelType w:val="multilevel"/>
    <w:lvl w:ilvl="0">
      <w:start w:val="2"/>
      <w:numFmt w:val="decimal"/>
      <w:lvlText w:val="%1."/>
      <w:lvlJc w:val="left"/>
      <w:pPr>
        <w:ind w:left="960" w:hanging="360"/>
      </w:pPr>
    </w:lvl>
  </w:abstractNum>
  <w:abstractNum w:abstractNumId="460">
    <w:multiLevelType w:val="multilevel"/>
    <w:lvl w:ilvl="0">
      <w:start w:val="1"/>
      <w:numFmt w:val="decimal"/>
      <w:lvlText w:val="%1."/>
      <w:lvlJc w:val="left"/>
      <w:pPr>
        <w:ind w:left="960" w:hanging="360"/>
      </w:pPr>
    </w:lvl>
  </w:abstractNum>
  <w:abstractNum w:abstractNumId="461">
    <w:multiLevelType w:val="multilevel"/>
    <w:lvl w:ilvl="0">
      <w:start w:val="1"/>
      <w:numFmt w:val="decimal"/>
      <w:lvlText w:val="%1."/>
      <w:lvlJc w:val="left"/>
      <w:pPr>
        <w:ind w:left="960" w:hanging="360"/>
      </w:pPr>
    </w:lvl>
  </w:abstractNum>
  <w:abstractNum w:abstractNumId="462">
    <w:multiLevelType w:val="multilevel"/>
    <w:lvl w:ilvl="0">
      <w:start w:val="1"/>
      <w:numFmt w:val="decimal"/>
      <w:lvlText w:val="%1."/>
      <w:lvlJc w:val="left"/>
      <w:pPr>
        <w:ind w:left="960" w:hanging="360"/>
      </w:pPr>
    </w:lvl>
  </w:abstractNum>
  <w:abstractNum w:abstractNumId="463">
    <w:multiLevelType w:val="multilevel"/>
    <w:lvl w:ilvl="0">
      <w:start w:val="1"/>
      <w:numFmt w:val="decimal"/>
      <w:lvlText w:val="%1."/>
      <w:lvlJc w:val="left"/>
      <w:pPr>
        <w:ind w:left="960" w:hanging="360"/>
      </w:pPr>
    </w:lvl>
  </w:abstractNum>
  <w:abstractNum w:abstractNumId="464">
    <w:multiLevelType w:val="multilevel"/>
    <w:lvl w:ilvl="0">
      <w:start w:val="1"/>
      <w:numFmt w:val="decimal"/>
      <w:lvlText w:val="%1."/>
      <w:lvlJc w:val="left"/>
      <w:pPr>
        <w:ind w:left="960" w:hanging="360"/>
      </w:pPr>
    </w:lvl>
  </w:abstractNum>
  <w:abstractNum w:abstractNumId="465">
    <w:multiLevelType w:val="multilevel"/>
    <w:lvl w:ilvl="0">
      <w:start w:val="1"/>
      <w:numFmt w:val="decimal"/>
      <w:lvlText w:val="%1."/>
      <w:lvlJc w:val="left"/>
      <w:pPr>
        <w:ind w:left="960" w:hanging="360"/>
      </w:pPr>
    </w:lvl>
  </w:abstractNum>
  <w:abstractNum w:abstractNumId="466">
    <w:multiLevelType w:val="multilevel"/>
    <w:lvl w:ilvl="0">
      <w:start w:val="1"/>
      <w:numFmt w:val="decimal"/>
      <w:lvlText w:val="%1."/>
      <w:lvlJc w:val="left"/>
      <w:pPr>
        <w:ind w:left="960" w:hanging="360"/>
      </w:pPr>
    </w:lvl>
  </w:abstractNum>
  <w:abstractNum w:abstractNumId="467">
    <w:multiLevelType w:val="multilevel"/>
    <w:lvl w:ilvl="0">
      <w:start w:val="1"/>
      <w:numFmt w:val="decimal"/>
      <w:lvlText w:val="%1."/>
      <w:lvlJc w:val="left"/>
      <w:pPr>
        <w:ind w:left="960" w:hanging="360"/>
      </w:pPr>
    </w:lvl>
  </w:abstractNum>
  <w:abstractNum w:abstractNumId="468">
    <w:multiLevelType w:val="multilevel"/>
    <w:lvl w:ilvl="0">
      <w:start w:val="1"/>
      <w:numFmt w:val="decimal"/>
      <w:lvlText w:val="%1."/>
      <w:lvlJc w:val="left"/>
      <w:pPr>
        <w:ind w:left="960" w:hanging="360"/>
      </w:pPr>
    </w:lvl>
  </w:abstractNum>
  <w:abstractNum w:abstractNumId="469">
    <w:multiLevelType w:val="multilevel"/>
    <w:lvl w:ilvl="0">
      <w:start w:val="1"/>
      <w:numFmt w:val="decimal"/>
      <w:lvlText w:val="%1."/>
      <w:lvlJc w:val="left"/>
      <w:pPr>
        <w:ind w:left="960" w:hanging="360"/>
      </w:pPr>
    </w:lvl>
  </w:abstractNum>
  <w:abstractNum w:abstractNumId="470">
    <w:multiLevelType w:val="multilevel"/>
    <w:lvl w:ilvl="0">
      <w:start w:val="1"/>
      <w:numFmt w:val="decimal"/>
      <w:lvlText w:val="%1."/>
      <w:lvlJc w:val="left"/>
      <w:pPr>
        <w:ind w:left="960" w:hanging="360"/>
      </w:pPr>
    </w:lvl>
  </w:abstractNum>
  <w:abstractNum w:abstractNumId="471">
    <w:multiLevelType w:val="multilevel"/>
    <w:lvl w:ilvl="0">
      <w:start w:val="1"/>
      <w:numFmt w:val="decimal"/>
      <w:lvlText w:val="%1."/>
      <w:lvlJc w:val="left"/>
      <w:pPr>
        <w:ind w:left="960" w:hanging="360"/>
      </w:pPr>
    </w:lvl>
  </w:abstractNum>
  <w:abstractNum w:abstractNumId="472">
    <w:multiLevelType w:val="multilevel"/>
    <w:lvl w:ilvl="1">
      <w:start w:val="1"/>
      <w:numFmt w:val="decimal"/>
      <w:lvlText w:val="%2."/>
      <w:lvlJc w:val="left"/>
      <w:pPr>
        <w:ind w:left="1560" w:hanging="360"/>
      </w:pPr>
    </w:lvl>
  </w:abstractNum>
  <w:abstractNum w:abstractNumId="473">
    <w:multiLevelType w:val="multilevel"/>
    <w:lvl w:ilvl="0">
      <w:start w:val="5"/>
      <w:numFmt w:val="decimal"/>
      <w:lvlText w:val="%1."/>
      <w:lvlJc w:val="left"/>
      <w:pPr>
        <w:ind w:left="960" w:hanging="360"/>
      </w:pPr>
    </w:lvl>
  </w:abstractNum>
  <w:abstractNum w:abstractNumId="474">
    <w:multiLevelType w:val="multilevel"/>
    <w:lvl w:ilvl="1">
      <w:start w:val="1"/>
      <w:numFmt w:val="decimal"/>
      <w:lvlText w:val="%2."/>
      <w:lvlJc w:val="left"/>
      <w:pPr>
        <w:ind w:left="1560" w:hanging="360"/>
      </w:pPr>
    </w:lvl>
  </w:abstractNum>
  <w:abstractNum w:abstractNumId="475">
    <w:multiLevelType w:val="multilevel"/>
    <w:lvl w:ilvl="0">
      <w:start w:val="1"/>
      <w:numFmt w:val="bullet"/>
      <w:lvlText w:val=""/>
      <w:lvlJc w:val="left"/>
      <w:pPr>
        <w:ind w:left="960" w:hanging="360"/>
      </w:pPr>
      <w:rPr>
        <w:rFonts w:hint="default" w:ascii="Symbol" w:hAnsi="Symbol"/>
      </w:rPr>
    </w:lvl>
  </w:abstractNum>
  <w:abstractNum w:abstractNumId="476">
    <w:multiLevelType w:val="multilevel"/>
    <w:lvl w:ilvl="0">
      <w:start w:val="1"/>
      <w:numFmt w:val="bullet"/>
      <w:lvlText w:val=""/>
      <w:lvlJc w:val="left"/>
      <w:pPr>
        <w:ind w:left="960" w:hanging="360"/>
      </w:pPr>
      <w:rPr>
        <w:rFonts w:hint="default" w:ascii="Symbol" w:hAnsi="Symbol"/>
      </w:rPr>
    </w:lvl>
  </w:abstractNum>
  <w:abstractNum w:abstractNumId="477">
    <w:multiLevelType w:val="multilevel"/>
    <w:lvl w:ilvl="0">
      <w:start w:val="1"/>
      <w:numFmt w:val="bullet"/>
      <w:lvlText w:val=""/>
      <w:lvlJc w:val="left"/>
      <w:pPr>
        <w:ind w:left="960" w:hanging="360"/>
      </w:pPr>
      <w:rPr>
        <w:rFonts w:hint="default" w:ascii="Symbol" w:hAnsi="Symbol"/>
      </w:rPr>
    </w:lvl>
  </w:abstractNum>
  <w:abstractNum w:abstractNumId="478">
    <w:multiLevelType w:val="multilevel"/>
    <w:lvl w:ilvl="0">
      <w:start w:val="1"/>
      <w:numFmt w:val="bullet"/>
      <w:lvlText w:val=""/>
      <w:lvlJc w:val="left"/>
      <w:pPr>
        <w:ind w:left="960" w:hanging="360"/>
      </w:pPr>
      <w:rPr>
        <w:rFonts w:hint="default" w:ascii="Symbol" w:hAnsi="Symbol"/>
      </w:rPr>
    </w:lvl>
  </w:abstractNum>
  <w:abstractNum w:abstractNumId="479">
    <w:multiLevelType w:val="multilevel"/>
    <w:lvl w:ilvl="0">
      <w:start w:val="1"/>
      <w:numFmt w:val="bullet"/>
      <w:lvlText w:val=""/>
      <w:lvlJc w:val="left"/>
      <w:pPr>
        <w:ind w:left="960" w:hanging="360"/>
      </w:pPr>
      <w:rPr>
        <w:rFonts w:hint="default" w:ascii="Symbol" w:hAnsi="Symbol"/>
      </w:rPr>
    </w:lvl>
  </w:abstractNum>
  <w:abstractNum w:abstractNumId="480">
    <w:multiLevelType w:val="multilevel"/>
    <w:lvl w:ilvl="0">
      <w:start w:val="1"/>
      <w:numFmt w:val="bullet"/>
      <w:lvlText w:val=""/>
      <w:lvlJc w:val="left"/>
      <w:pPr>
        <w:ind w:left="960" w:hanging="360"/>
      </w:pPr>
      <w:rPr>
        <w:rFonts w:hint="default" w:ascii="Symbol" w:hAnsi="Symbol"/>
      </w:rPr>
    </w:lvl>
  </w:abstractNum>
  <w:abstractNum w:abstractNumId="481">
    <w:multiLevelType w:val="multilevel"/>
    <w:lvl w:ilvl="0">
      <w:start w:val="1"/>
      <w:numFmt w:val="bullet"/>
      <w:lvlText w:val=""/>
      <w:lvlJc w:val="left"/>
      <w:pPr>
        <w:ind w:left="960" w:hanging="360"/>
      </w:pPr>
      <w:rPr>
        <w:rFonts w:hint="default" w:ascii="Symbol" w:hAnsi="Symbol"/>
      </w:rPr>
    </w:lvl>
  </w:abstractNum>
  <w:abstractNum w:abstractNumId="482">
    <w:multiLevelType w:val="multilevel"/>
    <w:lvl w:ilvl="0">
      <w:start w:val="1"/>
      <w:numFmt w:val="bullet"/>
      <w:lvlText w:val=""/>
      <w:lvlJc w:val="left"/>
      <w:pPr>
        <w:ind w:left="960" w:hanging="360"/>
      </w:pPr>
      <w:rPr>
        <w:rFonts w:hint="default" w:ascii="Symbol" w:hAnsi="Symbol"/>
      </w:rPr>
    </w:lvl>
  </w:abstractNum>
  <w:abstractNum w:abstractNumId="483">
    <w:multiLevelType w:val="multilevel"/>
    <w:lvl w:ilvl="0">
      <w:start w:val="1"/>
      <w:numFmt w:val="decimal"/>
      <w:lvlText w:val="%1."/>
      <w:lvlJc w:val="left"/>
      <w:pPr>
        <w:ind w:left="960" w:hanging="360"/>
      </w:pPr>
    </w:lvl>
  </w:abstractNum>
  <w:abstractNum w:abstractNumId="484">
    <w:multiLevelType w:val="multilevel"/>
    <w:lvl w:ilvl="0">
      <w:start w:val="1"/>
      <w:numFmt w:val="decimal"/>
      <w:lvlText w:val="%1."/>
      <w:lvlJc w:val="left"/>
      <w:pPr>
        <w:ind w:left="960" w:hanging="360"/>
      </w:pPr>
    </w:lvl>
  </w:abstractNum>
  <w:abstractNum w:abstractNumId="485">
    <w:multiLevelType w:val="multilevel"/>
    <w:lvl w:ilvl="0">
      <w:start w:val="1"/>
      <w:numFmt w:val="decimal"/>
      <w:lvlText w:val="%1."/>
      <w:lvlJc w:val="left"/>
      <w:pPr>
        <w:ind w:left="960" w:hanging="360"/>
      </w:pPr>
    </w:lvl>
  </w:abstractNum>
  <w:abstractNum w:abstractNumId="486">
    <w:multiLevelType w:val="multilevel"/>
    <w:lvl w:ilvl="0">
      <w:start w:val="1"/>
      <w:numFmt w:val="decimal"/>
      <w:lvlText w:val="%1."/>
      <w:lvlJc w:val="left"/>
      <w:pPr>
        <w:ind w:left="960" w:hanging="360"/>
      </w:pPr>
    </w:lvl>
  </w:abstractNum>
  <w:abstractNum w:abstractNumId="487">
    <w:multiLevelType w:val="multilevel"/>
    <w:lvl w:ilvl="0">
      <w:start w:val="2"/>
      <w:numFmt w:val="decimal"/>
      <w:lvlText w:val="%1."/>
      <w:lvlJc w:val="left"/>
      <w:pPr>
        <w:ind w:left="960" w:hanging="360"/>
      </w:pPr>
    </w:lvl>
  </w:abstractNum>
  <w:abstractNum w:abstractNumId="488">
    <w:multiLevelType w:val="multilevel"/>
    <w:lvl w:ilvl="0">
      <w:start w:val="1"/>
      <w:numFmt w:val="decimal"/>
      <w:lvlText w:val="%1."/>
      <w:lvlJc w:val="left"/>
      <w:pPr>
        <w:ind w:left="960" w:hanging="360"/>
      </w:pPr>
    </w:lvl>
  </w:abstractNum>
  <w:abstractNum w:abstractNumId="489">
    <w:multiLevelType w:val="multilevel"/>
    <w:lvl w:ilvl="0">
      <w:start w:val="1"/>
      <w:numFmt w:val="decimal"/>
      <w:lvlText w:val="%1."/>
      <w:lvlJc w:val="left"/>
      <w:pPr>
        <w:ind w:left="960" w:hanging="360"/>
      </w:pPr>
    </w:lvl>
  </w:abstractNum>
  <w:abstractNum w:abstractNumId="490">
    <w:multiLevelType w:val="multilevel"/>
    <w:lvl w:ilvl="0">
      <w:start w:val="1"/>
      <w:numFmt w:val="decimal"/>
      <w:lvlText w:val="%1."/>
      <w:lvlJc w:val="left"/>
      <w:pPr>
        <w:ind w:left="960" w:hanging="360"/>
      </w:pPr>
    </w:lvl>
  </w:abstractNum>
  <w:abstractNum w:abstractNumId="491">
    <w:multiLevelType w:val="multilevel"/>
    <w:lvl w:ilvl="0">
      <w:start w:val="2"/>
      <w:numFmt w:val="decimal"/>
      <w:lvlText w:val="%1."/>
      <w:lvlJc w:val="left"/>
      <w:pPr>
        <w:ind w:left="960" w:hanging="360"/>
      </w:pPr>
    </w:lvl>
  </w:abstractNum>
  <w:abstractNum w:abstractNumId="492">
    <w:multiLevelType w:val="multilevel"/>
    <w:lvl w:ilvl="0">
      <w:start w:val="1"/>
      <w:numFmt w:val="decimal"/>
      <w:lvlText w:val="%1."/>
      <w:lvlJc w:val="left"/>
      <w:pPr>
        <w:ind w:left="960" w:hanging="360"/>
      </w:pPr>
    </w:lvl>
  </w:abstractNum>
  <w:abstractNum w:abstractNumId="493">
    <w:multiLevelType w:val="multilevel"/>
    <w:lvl w:ilvl="0">
      <w:start w:val="1"/>
      <w:numFmt w:val="decimal"/>
      <w:lvlText w:val="%1."/>
      <w:lvlJc w:val="left"/>
      <w:pPr>
        <w:ind w:left="960" w:hanging="360"/>
      </w:pPr>
    </w:lvl>
  </w:abstractNum>
  <w:abstractNum w:abstractNumId="494">
    <w:multiLevelType w:val="multilevel"/>
    <w:lvl w:ilvl="0">
      <w:start w:val="1"/>
      <w:numFmt w:val="decimal"/>
      <w:lvlText w:val="%1."/>
      <w:lvlJc w:val="left"/>
      <w:pPr>
        <w:ind w:left="960" w:hanging="360"/>
      </w:pPr>
    </w:lvl>
  </w:abstractNum>
  <w:abstractNum w:abstractNumId="495">
    <w:multiLevelType w:val="multilevel"/>
    <w:lvl w:ilvl="0">
      <w:start w:val="2"/>
      <w:numFmt w:val="decimal"/>
      <w:lvlText w:val="%1."/>
      <w:lvlJc w:val="left"/>
      <w:pPr>
        <w:ind w:left="960" w:hanging="360"/>
      </w:pPr>
    </w:lvl>
  </w:abstractNum>
  <w:abstractNum w:abstractNumId="496">
    <w:multiLevelType w:val="multilevel"/>
    <w:lvl w:ilvl="0">
      <w:start w:val="3"/>
      <w:numFmt w:val="decimal"/>
      <w:lvlText w:val="%1."/>
      <w:lvlJc w:val="left"/>
      <w:pPr>
        <w:ind w:left="960" w:hanging="360"/>
      </w:pPr>
    </w:lvl>
  </w:abstractNum>
  <w:abstractNum w:abstractNumId="497">
    <w:multiLevelType w:val="multilevel"/>
    <w:lvl w:ilvl="0">
      <w:start w:val="4"/>
      <w:numFmt w:val="decimal"/>
      <w:lvlText w:val="%1."/>
      <w:lvlJc w:val="left"/>
      <w:pPr>
        <w:ind w:left="960" w:hanging="360"/>
      </w:pPr>
    </w:lvl>
  </w:abstractNum>
  <w:abstractNum w:abstractNumId="498">
    <w:multiLevelType w:val="multilevel"/>
    <w:lvl w:ilvl="0">
      <w:start w:val="5"/>
      <w:numFmt w:val="decimal"/>
      <w:lvlText w:val="%1."/>
      <w:lvlJc w:val="left"/>
      <w:pPr>
        <w:ind w:left="960" w:hanging="360"/>
      </w:pPr>
    </w:lvl>
  </w:abstractNum>
  <w:abstractNum w:abstractNumId="499">
    <w:multiLevelType w:val="multilevel"/>
    <w:lvl w:ilvl="0">
      <w:start w:val="6"/>
      <w:numFmt w:val="decimal"/>
      <w:lvlText w:val="%1."/>
      <w:lvlJc w:val="left"/>
      <w:pPr>
        <w:ind w:left="960" w:hanging="360"/>
      </w:pPr>
    </w:lvl>
  </w:abstractNum>
  <w:abstractNum w:abstractNumId="500">
    <w:multiLevelType w:val="multilevel"/>
    <w:lvl w:ilvl="0">
      <w:start w:val="7"/>
      <w:numFmt w:val="decimal"/>
      <w:lvlText w:val="%1."/>
      <w:lvlJc w:val="left"/>
      <w:pPr>
        <w:ind w:left="960" w:hanging="360"/>
      </w:pPr>
    </w:lvl>
  </w:abstractNum>
  <w:abstractNum w:abstractNumId="501">
    <w:multiLevelType w:val="multilevel"/>
    <w:lvl w:ilvl="0">
      <w:start w:val="1"/>
      <w:numFmt w:val="decimal"/>
      <w:lvlText w:val="%1."/>
      <w:lvlJc w:val="left"/>
      <w:pPr>
        <w:ind w:left="960" w:hanging="360"/>
      </w:pPr>
    </w:lvl>
  </w:abstractNum>
  <w:abstractNum w:abstractNumId="502">
    <w:multiLevelType w:val="multilevel"/>
    <w:lvl w:ilvl="0">
      <w:start w:val="1"/>
      <w:numFmt w:val="decimal"/>
      <w:lvlText w:val="%1."/>
      <w:lvlJc w:val="left"/>
      <w:pPr>
        <w:ind w:left="960" w:hanging="360"/>
      </w:pPr>
    </w:lvl>
  </w:abstractNum>
  <w:abstractNum w:abstractNumId="503">
    <w:multiLevelType w:val="multilevel"/>
    <w:lvl w:ilvl="0">
      <w:start w:val="1"/>
      <w:numFmt w:val="decimal"/>
      <w:lvlText w:val="%1."/>
      <w:lvlJc w:val="left"/>
      <w:pPr>
        <w:ind w:left="960" w:hanging="360"/>
      </w:pPr>
    </w:lvl>
  </w:abstractNum>
  <w:abstractNum w:abstractNumId="504">
    <w:multiLevelType w:val="multilevel"/>
    <w:lvl w:ilvl="0">
      <w:start w:val="1"/>
      <w:numFmt w:val="decimal"/>
      <w:lvlText w:val="%1."/>
      <w:lvlJc w:val="left"/>
      <w:pPr>
        <w:ind w:left="960" w:hanging="360"/>
      </w:pPr>
    </w:lvl>
  </w:abstractNum>
  <w:abstractNum w:abstractNumId="505">
    <w:multiLevelType w:val="multilevel"/>
    <w:lvl w:ilvl="0">
      <w:start w:val="1"/>
      <w:numFmt w:val="decimal"/>
      <w:lvlText w:val="%1."/>
      <w:lvlJc w:val="left"/>
      <w:pPr>
        <w:ind w:left="960" w:hanging="360"/>
      </w:pPr>
    </w:lvl>
  </w:abstractNum>
  <w:abstractNum w:abstractNumId="506">
    <w:multiLevelType w:val="multilevel"/>
    <w:lvl w:ilvl="0">
      <w:start w:val="1"/>
      <w:numFmt w:val="decimal"/>
      <w:lvlText w:val="%1."/>
      <w:lvlJc w:val="left"/>
      <w:pPr>
        <w:ind w:left="9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bering>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16" Target="media/document_image_rId16.png" Type="http://schemas.openxmlformats.org/officeDocument/2006/relationships/image"/><Relationship Id="rId17" Target="media/document_image_rId17.png" Type="http://schemas.openxmlformats.org/officeDocument/2006/relationships/image"/><Relationship Id="rId18" Target="media/document_image_rId18.png" Type="http://schemas.openxmlformats.org/officeDocument/2006/relationships/image"/><Relationship Id="rId19" Target="https://www.runoob.com/linux/linux-comm-awk.html" TargetMode="External" Type="http://schemas.openxmlformats.org/officeDocument/2006/relationships/hyperlink"/><Relationship Id="rId2" Target="settings.xml" Type="http://schemas.openxmlformats.org/officeDocument/2006/relationships/settings"/><Relationship Id="rId20" Target="media/document_image_rId20.png" Type="http://schemas.openxmlformats.org/officeDocument/2006/relationships/image"/><Relationship Id="rId21" Target="media/document_image_rId21.png" Type="http://schemas.openxmlformats.org/officeDocument/2006/relationships/image"/><Relationship Id="rId22" Target="media/document_image_rId22.png" Type="http://schemas.openxmlformats.org/officeDocument/2006/relationships/image"/><Relationship Id="rId23" Target="media/document_image_rId23.png" Type="http://schemas.openxmlformats.org/officeDocument/2006/relationships/image"/><Relationship Id="rId24" Target="media/document_image_rId24.png" Type="http://schemas.openxmlformats.org/officeDocument/2006/relationships/image"/><Relationship Id="rId25" Target="media/document_image_rId25.png" Type="http://schemas.openxmlformats.org/officeDocument/2006/relationships/image"/><Relationship Id="rId26" Target="media/document_image_rId26.png" Type="http://schemas.openxmlformats.org/officeDocument/2006/relationships/image"/><Relationship Id="rId27" Target="media/document_image_rId27.png" Type="http://schemas.openxmlformats.org/officeDocument/2006/relationships/image"/><Relationship Id="rId28" Target="media/document_image_rId28.png" Type="http://schemas.openxmlformats.org/officeDocument/2006/relationships/image"/><Relationship Id="rId29" Target="media/document_image_rId29.png" Type="http://schemas.openxmlformats.org/officeDocument/2006/relationships/image"/><Relationship Id="rId3" Target="numbering.xml" Type="http://schemas.openxmlformats.org/officeDocument/2006/relationships/numbering"/><Relationship Id="rId30" Target="media/document_image_rId30.png" Type="http://schemas.openxmlformats.org/officeDocument/2006/relationships/image"/><Relationship Id="rId31" Target="media/document_image_rId31.png" Type="http://schemas.openxmlformats.org/officeDocument/2006/relationships/image"/><Relationship Id="rId32" Target="media/document_image_rId32.png" Type="http://schemas.openxmlformats.org/officeDocument/2006/relationships/image"/><Relationship Id="rId33" Target="media/document_image_rId33.png" Type="http://schemas.openxmlformats.org/officeDocument/2006/relationships/image"/><Relationship Id="rId34" Target="media/document_image_rId34.png" Type="http://schemas.openxmlformats.org/officeDocument/2006/relationships/image"/><Relationship Id="rId35" Target="media/document_image_rId35.png" Type="http://schemas.openxmlformats.org/officeDocument/2006/relationships/image"/><Relationship Id="rId36" Target="media/document_image_rId36.png" Type="http://schemas.openxmlformats.org/officeDocument/2006/relationships/image"/><Relationship Id="rId37" Target="media/document_image_rId37.png" Type="http://schemas.openxmlformats.org/officeDocument/2006/relationships/image"/><Relationship Id="rId38" Target="media/document_image_rId38.png" Type="http://schemas.openxmlformats.org/officeDocument/2006/relationships/image"/><Relationship Id="rId39" Target="media/document_image_rId39.png" Type="http://schemas.openxmlformats.org/officeDocument/2006/relationships/image"/><Relationship Id="rId4" Target="media/document_image_rId4.png" Type="http://schemas.openxmlformats.org/officeDocument/2006/relationships/image"/><Relationship Id="rId40" Target="media/document_image_rId40.png" Type="http://schemas.openxmlformats.org/officeDocument/2006/relationships/image"/><Relationship Id="rId41" Target="media/document_image_rId41.png" Type="http://schemas.openxmlformats.org/officeDocument/2006/relationships/image"/><Relationship Id="rId42" Target="media/document_image_rId42.png" Type="http://schemas.openxmlformats.org/officeDocument/2006/relationships/image"/><Relationship Id="rId43" Target="media/document_image_rId43.png" Type="http://schemas.openxmlformats.org/officeDocument/2006/relationships/image"/><Relationship Id="rId44" Target="media/document_image_rId44.png" Type="http://schemas.openxmlformats.org/officeDocument/2006/relationships/image"/><Relationship Id="rId45" Target="media/document_image_rId45.png" Type="http://schemas.openxmlformats.org/officeDocument/2006/relationships/image"/><Relationship Id="rId46" Target="media/document_image_rId46.png" Type="http://schemas.openxmlformats.org/officeDocument/2006/relationships/image"/><Relationship Id="rId47" Target="media/document_image_rId47.png" Type="http://schemas.openxmlformats.org/officeDocument/2006/relationships/image"/><Relationship Id="rId48" Target="media/document_image_rId48.png" Type="http://schemas.openxmlformats.org/officeDocument/2006/relationships/image"/><Relationship Id="rId49" Target="media/document_image_rId49.png" Type="http://schemas.openxmlformats.org/officeDocument/2006/relationships/image"/><Relationship Id="rId5" Target="media/document_image_rId5.png" Type="http://schemas.openxmlformats.org/officeDocument/2006/relationships/image"/><Relationship Id="rId50" Target="media/document_image_rId50.png" Type="http://schemas.openxmlformats.org/officeDocument/2006/relationships/image"/><Relationship Id="rId51" Target="media/document_image_rId51.png" Type="http://schemas.openxmlformats.org/officeDocument/2006/relationships/image"/><Relationship Id="rId52" Target="media/document_image_rId52.png" Type="http://schemas.openxmlformats.org/officeDocument/2006/relationships/image"/><Relationship Id="rId53" Target="media/document_image_rId53.png" Type="http://schemas.openxmlformats.org/officeDocument/2006/relationships/image"/><Relationship Id="rId54" Target="media/document_image_rId54.png" Type="http://schemas.openxmlformats.org/officeDocument/2006/relationships/image"/><Relationship Id="rId55" Target="media/document_image_rId55.png" Type="http://schemas.openxmlformats.org/officeDocument/2006/relationships/image"/><Relationship Id="rId56" Target="media/document_image_rId56.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