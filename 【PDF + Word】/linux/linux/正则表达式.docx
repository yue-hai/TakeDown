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正则表达式</w:t>
      </w:r>
    </w:p>
    <w:p>
      <w:pPr>
        <w:pBdr>
          <w:left w:val="single" w:color="b0b0b0" w:sz="16" w:space="38"/>
        </w:pBdr>
        <w:spacing w:after="50" w:line="360" w:lineRule="auto" w:beforeLines="100"/>
        <w:ind w:left="0"/>
        <w:jc w:val="left"/>
      </w:pPr>
      <w:bookmarkStart w:name="u1d77d139" w:id="0"/>
      <w:r>
        <w:rPr>
          <w:rFonts w:ascii="宋体" w:hAnsi="Times New Roman" w:eastAsia="宋体"/>
          <w:b w:val="false"/>
          <w:i w:val="false"/>
          <w:color w:val="808080"/>
          <w:sz w:val="22"/>
        </w:rPr>
        <w:t>菜鸟教程：</w:t>
      </w:r>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https://www.runoob.com/regexp/regexp-syntax.html</w:t>
        </w:r>
      </w:hyperlink>
    </w:p>
    <w:bookmarkEnd w:id="0"/>
    <w:bookmarkStart w:name="DF6HU" w:id="1"/>
    <w:p>
      <w:pPr>
        <w:pStyle w:val="Heading1"/>
        <w:spacing w:after="50" w:line="360" w:lineRule="auto" w:beforeLines="100"/>
        <w:ind w:left="0"/>
        <w:jc w:val="left"/>
      </w:pPr>
      <w:r>
        <w:rPr>
          <w:rFonts w:ascii="宋体" w:hAnsi="Times New Roman" w:eastAsia="宋体"/>
        </w:rPr>
        <w:t>一、简介</w:t>
      </w:r>
    </w:p>
    <w:bookmarkEnd w:id="1"/>
    <w:bookmarkStart w:name="uf0e01a4e" w:id="2"/>
    <w:p>
      <w:pPr>
        <w:spacing w:after="50" w:line="360" w:lineRule="auto" w:beforeLines="100"/>
        <w:ind w:left="0"/>
        <w:jc w:val="left"/>
      </w:pPr>
      <w:r>
        <w:rPr>
          <w:rFonts w:ascii="宋体" w:hAnsi="Times New Roman" w:eastAsia="宋体"/>
          <w:b w:val="false"/>
          <w:i w:val="false"/>
          <w:color w:val="000000"/>
          <w:sz w:val="22"/>
        </w:rPr>
        <w:t>一种文本模式，包括普通字符（例如，a 到 z 之间的字母）和特殊字符（称为"元字符"），是计算机科学的一个概念。正则表达式使用单个字符串来描述、匹配一系列匹配某个句法规则的字符串，通常被用来检索、替换那些符合某个模式（规则）的文本</w:t>
      </w:r>
    </w:p>
    <w:bookmarkEnd w:id="2"/>
    <w:bookmarkStart w:name="qlvzO" w:id="3"/>
    <w:p>
      <w:pPr>
        <w:pStyle w:val="Heading2"/>
        <w:spacing w:after="50" w:line="360" w:lineRule="auto" w:beforeLines="100"/>
        <w:ind w:left="0"/>
        <w:jc w:val="left"/>
      </w:pPr>
      <w:r>
        <w:rPr>
          <w:rFonts w:ascii="宋体" w:hAnsi="Times New Roman" w:eastAsia="宋体"/>
        </w:rPr>
        <w:t>1、示例 1</w:t>
      </w:r>
    </w:p>
    <w:bookmarkEnd w:id="3"/>
    <w:bookmarkStart w:name="ue9004b14" w:id="4"/>
    <w:p>
      <w:pPr>
        <w:spacing w:after="50" w:line="360" w:lineRule="auto" w:beforeLines="100"/>
        <w:ind w:left="0"/>
        <w:jc w:val="left"/>
      </w:pPr>
      <w:bookmarkStart w:name="u823f352e" w:id="5"/>
      <w:r>
        <w:rPr>
          <w:rFonts w:eastAsia="宋体" w:ascii="宋体"/>
        </w:rPr>
        <w:drawing>
          <wp:inline distT="0" distB="0" distL="0" distR="0">
            <wp:extent cx="2997200" cy="5900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2997200" cy="590064"/>
                    </a:xfrm>
                    <a:prstGeom prst="rect">
                      <a:avLst/>
                    </a:prstGeom>
                  </pic:spPr>
                </pic:pic>
              </a:graphicData>
            </a:graphic>
          </wp:inline>
        </w:drawing>
      </w:r>
      <w:bookmarkEnd w:id="5"/>
    </w:p>
    <w:bookmarkEnd w:id="4"/>
    <w:bookmarkStart w:name="u3ad233ad" w:id="6"/>
    <w:p>
      <w:pPr>
        <w:numPr>
          <w:ilvl w:val="0"/>
          <w:numId w:val="1"/>
        </w:numPr>
        <w:spacing w:after="50" w:line="360" w:lineRule="auto" w:beforeLines="100"/>
        <w:ind w:left="360"/>
        <w:jc w:val="left"/>
      </w:pP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为匹配输入字符串的开始位置。</w:t>
      </w:r>
    </w:p>
    <w:bookmarkEnd w:id="6"/>
    <w:bookmarkStart w:name="u5123c5a1" w:id="7"/>
    <w:p>
      <w:pPr>
        <w:numPr>
          <w:ilvl w:val="0"/>
          <w:numId w:val="1"/>
        </w:numPr>
        <w:spacing w:after="50" w:line="360" w:lineRule="auto" w:beforeLines="100"/>
        <w:ind w:left="360"/>
        <w:jc w:val="left"/>
      </w:pPr>
      <w:r>
        <w:rPr>
          <w:rFonts w:ascii="宋体" w:hAnsi="Times New Roman" w:eastAsia="宋体"/>
          <w:b/>
          <w:i w:val="false"/>
          <w:color w:val="333333"/>
          <w:sz w:val="22"/>
          <w:shd w:fill="eceae6"/>
        </w:rPr>
        <w:t>[0-9]+</w:t>
      </w:r>
      <w:r>
        <w:rPr>
          <w:rFonts w:ascii="宋体" w:hAnsi="Times New Roman" w:eastAsia="宋体"/>
          <w:b w:val="false"/>
          <w:i w:val="false"/>
          <w:color w:val="333333"/>
          <w:sz w:val="22"/>
        </w:rPr>
        <w:t>匹配多个数字，</w:t>
      </w:r>
      <w:r>
        <w:rPr>
          <w:rFonts w:ascii="宋体" w:hAnsi="Times New Roman" w:eastAsia="宋体"/>
          <w:b w:val="false"/>
          <w:i w:val="false"/>
          <w:color w:val="333333"/>
          <w:sz w:val="22"/>
        </w:rPr>
        <w:t xml:space="preserve"> </w:t>
      </w:r>
      <w:r>
        <w:rPr>
          <w:rFonts w:ascii="宋体" w:hAnsi="Times New Roman" w:eastAsia="宋体"/>
          <w:b/>
          <w:i w:val="false"/>
          <w:color w:val="333333"/>
          <w:sz w:val="22"/>
          <w:shd w:fill="eceae6"/>
        </w:rPr>
        <w:t>[0-9]</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匹配单个数字，</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匹配一个或者多个。</w:t>
      </w:r>
    </w:p>
    <w:bookmarkEnd w:id="7"/>
    <w:bookmarkStart w:name="u16e62eb8" w:id="8"/>
    <w:p>
      <w:pPr>
        <w:numPr>
          <w:ilvl w:val="0"/>
          <w:numId w:val="1"/>
        </w:numPr>
        <w:spacing w:after="50" w:line="360" w:lineRule="auto" w:beforeLines="100"/>
        <w:ind w:left="360"/>
        <w:jc w:val="left"/>
      </w:pPr>
      <w:r>
        <w:rPr>
          <w:rFonts w:ascii="宋体" w:hAnsi="Times New Roman" w:eastAsia="宋体"/>
          <w:b/>
          <w:i w:val="false"/>
          <w:color w:val="333333"/>
          <w:sz w:val="22"/>
          <w:shd w:fill="eceae6"/>
        </w:rPr>
        <w:t>abc$</w:t>
      </w:r>
      <w:r>
        <w:rPr>
          <w:rFonts w:ascii="宋体" w:hAnsi="Times New Roman" w:eastAsia="宋体"/>
          <w:b w:val="false"/>
          <w:i w:val="false"/>
          <w:color w:val="333333"/>
          <w:sz w:val="22"/>
        </w:rPr>
        <w:t xml:space="preserve">匹配字母 </w:t>
      </w:r>
      <w:r>
        <w:rPr>
          <w:rFonts w:ascii="宋体" w:hAnsi="Times New Roman" w:eastAsia="宋体"/>
          <w:b/>
          <w:i w:val="false"/>
          <w:color w:val="333333"/>
          <w:sz w:val="22"/>
          <w:shd w:fill="eceae6"/>
        </w:rPr>
        <w:t>abc</w:t>
      </w:r>
      <w:r>
        <w:rPr>
          <w:rFonts w:ascii="宋体" w:hAnsi="Times New Roman" w:eastAsia="宋体"/>
          <w:b w:val="false"/>
          <w:i w:val="false"/>
          <w:color w:val="333333"/>
          <w:sz w:val="22"/>
        </w:rPr>
        <w:t xml:space="preserve"> 并以 </w:t>
      </w:r>
      <w:r>
        <w:rPr>
          <w:rFonts w:ascii="宋体" w:hAnsi="Times New Roman" w:eastAsia="宋体"/>
          <w:b/>
          <w:i w:val="false"/>
          <w:color w:val="333333"/>
          <w:sz w:val="22"/>
          <w:shd w:fill="eceae6"/>
        </w:rPr>
        <w:t>abc</w:t>
      </w:r>
      <w:r>
        <w:rPr>
          <w:rFonts w:ascii="宋体" w:hAnsi="Times New Roman" w:eastAsia="宋体"/>
          <w:b w:val="false"/>
          <w:i w:val="false"/>
          <w:color w:val="333333"/>
          <w:sz w:val="22"/>
        </w:rPr>
        <w:t xml:space="preserve"> 结尾，</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为匹配输入字符串的结束位置。</w:t>
      </w:r>
    </w:p>
    <w:bookmarkEnd w:id="8"/>
    <w:bookmarkStart w:name="KmTDy" w:id="9"/>
    <w:p>
      <w:pPr>
        <w:pStyle w:val="Heading2"/>
        <w:spacing w:after="50" w:line="360" w:lineRule="auto" w:beforeLines="100"/>
        <w:ind w:left="0"/>
        <w:jc w:val="left"/>
      </w:pPr>
      <w:r>
        <w:rPr>
          <w:rFonts w:ascii="宋体" w:hAnsi="Times New Roman" w:eastAsia="宋体"/>
        </w:rPr>
        <w:t>2、示例 2</w:t>
      </w:r>
    </w:p>
    <w:bookmarkEnd w:id="9"/>
    <w:bookmarkStart w:name="u34e1ba33" w:id="10"/>
    <w:p>
      <w:pPr>
        <w:spacing w:after="50" w:line="360" w:lineRule="auto" w:beforeLines="100"/>
        <w:ind w:left="0"/>
        <w:jc w:val="left"/>
      </w:pPr>
      <w:bookmarkStart w:name="u04688ae1" w:id="11"/>
      <w:r>
        <w:rPr>
          <w:rFonts w:eastAsia="宋体" w:ascii="宋体"/>
        </w:rPr>
        <w:drawing>
          <wp:inline distT="0" distB="0" distL="0" distR="0">
            <wp:extent cx="4927600" cy="330041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4927600" cy="3300416"/>
                    </a:xfrm>
                    <a:prstGeom prst="rect">
                      <a:avLst/>
                    </a:prstGeom>
                  </pic:spPr>
                </pic:pic>
              </a:graphicData>
            </a:graphic>
          </wp:inline>
        </w:drawing>
      </w:r>
      <w:bookmarkEnd w:id="11"/>
    </w:p>
    <w:bookmarkEnd w:id="10"/>
    <w:bookmarkStart w:name="u29ae73f8" w:id="12"/>
    <w:p>
      <w:pPr>
        <w:numPr>
          <w:ilvl w:val="0"/>
          <w:numId w:val="2"/>
        </w:numPr>
        <w:spacing w:after="50" w:line="360" w:lineRule="auto" w:beforeLines="100"/>
        <w:ind w:left="360"/>
        <w:jc w:val="left"/>
      </w:pPr>
      <w:r>
        <w:rPr>
          <w:rFonts w:ascii="宋体" w:hAnsi="Times New Roman" w:eastAsia="宋体"/>
          <w:b w:val="false"/>
          <w:i w:val="false"/>
          <w:color w:val="333333"/>
          <w:sz w:val="22"/>
        </w:rPr>
        <w:t xml:space="preserve">只允许用户名包含字符、数字、下划线和连接字符 </w:t>
      </w:r>
      <w:r>
        <w:rPr>
          <w:rFonts w:ascii="宋体" w:hAnsi="Times New Roman" w:eastAsia="宋体"/>
          <w:b/>
          <w:i w:val="false"/>
          <w:color w:val="333333"/>
          <w:sz w:val="22"/>
          <w:shd w:fill="eceae6"/>
        </w:rPr>
        <w:t>-</w:t>
      </w:r>
      <w:r>
        <w:rPr>
          <w:rFonts w:ascii="宋体" w:hAnsi="Times New Roman" w:eastAsia="宋体"/>
          <w:b w:val="false"/>
          <w:i w:val="false"/>
          <w:color w:val="333333"/>
          <w:sz w:val="22"/>
        </w:rPr>
        <w:t>，并设置用户名的长度</w:t>
      </w:r>
    </w:p>
    <w:bookmarkEnd w:id="12"/>
    <w:bookmarkStart w:name="l4ov0" w:id="13"/>
    <w:p>
      <w:pPr>
        <w:pStyle w:val="Heading1"/>
        <w:spacing w:after="50" w:line="360" w:lineRule="auto" w:beforeLines="100"/>
        <w:ind w:left="0"/>
        <w:jc w:val="left"/>
      </w:pPr>
      <w:r>
        <w:rPr>
          <w:rFonts w:ascii="宋体" w:hAnsi="Times New Roman" w:eastAsia="宋体"/>
        </w:rPr>
        <w:t>二、语法</w:t>
      </w:r>
    </w:p>
    <w:bookmarkEnd w:id="13"/>
    <w:bookmarkStart w:name="kdU9k" w:id="14"/>
    <w:p>
      <w:pPr>
        <w:pStyle w:val="Heading2"/>
        <w:spacing w:after="50" w:line="360" w:lineRule="auto" w:beforeLines="100"/>
        <w:ind w:left="0"/>
        <w:jc w:val="left"/>
      </w:pPr>
      <w:r>
        <w:rPr>
          <w:rFonts w:ascii="宋体" w:hAnsi="Times New Roman" w:eastAsia="宋体"/>
        </w:rPr>
        <w:t>1、普通字符</w:t>
      </w:r>
    </w:p>
    <w:bookmarkEnd w:id="14"/>
    <w:p>
      <w:pPr>
        <w:spacing w:after="50" w:line="360" w:lineRule="auto" w:beforeLines="100"/>
        <w:ind w:left="0"/>
        <w:jc w:val="left"/>
      </w:pPr>
      <w:bookmarkStart w:name="ub4e40833" w:id="15"/>
      <w:r>
        <w:rPr>
          <w:rFonts w:ascii="宋体" w:hAnsi="Times New Roman" w:eastAsia="宋体"/>
          <w:b w:val="false"/>
          <w:i w:val="false"/>
          <w:color w:val="000000"/>
          <w:sz w:val="22"/>
        </w:rPr>
        <w:t>普通字符包括没有显式指定为元字符的所有可打印和不可打印字符。这包括所有大写和小写字母、所有数字、所有标点符号和一些其他符号</w:t>
      </w:r>
    </w:p>
    <w:bookmarkEnd w:id="15"/>
    <w:bookmarkStart w:name="XTuUw" w:id="1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507"/>
        <w:gridCol w:w="11127"/>
      </w:tblGrid>
      <w:tr>
        <w:trPr>
          <w:trHeight w:val="495" w:hRule="atLeast"/>
        </w:trPr>
        <w:tc>
          <w:tcPr>
            <w:tcW w:w="2507"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238683eb" w:id="17"/>
          <w:p>
            <w:pPr>
              <w:spacing w:after="50" w:line="360" w:lineRule="auto" w:beforeLines="100"/>
              <w:ind w:left="0"/>
              <w:jc w:val="left"/>
            </w:pPr>
            <w:r>
              <w:rPr>
                <w:rFonts w:ascii="宋体" w:hAnsi="Times New Roman" w:eastAsia="宋体"/>
                <w:b w:val="false"/>
                <w:i w:val="false"/>
                <w:color w:val="ffffff"/>
                <w:sz w:val="19"/>
              </w:rPr>
              <w:t>字符</w:t>
            </w:r>
          </w:p>
          <w:bookmarkEnd w:id="17"/>
        </w:tc>
        <w:tc>
          <w:tcPr>
            <w:tcW w:w="11127"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5c363f91" w:id="18"/>
          <w:p>
            <w:pPr>
              <w:spacing w:after="50" w:line="360" w:lineRule="auto" w:beforeLines="100"/>
              <w:ind w:left="0"/>
              <w:jc w:val="left"/>
            </w:pPr>
            <w:r>
              <w:rPr>
                <w:rFonts w:ascii="宋体" w:hAnsi="Times New Roman" w:eastAsia="宋体"/>
                <w:b w:val="false"/>
                <w:i w:val="false"/>
                <w:color w:val="ffffff"/>
                <w:sz w:val="19"/>
              </w:rPr>
              <w:t>描述</w:t>
            </w:r>
          </w:p>
          <w:bookmarkEnd w:id="18"/>
        </w:tc>
      </w:tr>
      <w:tr>
        <w:trPr>
          <w:trHeight w:val="495" w:hRule="atLeast"/>
        </w:trPr>
        <w:tc>
          <w:tcPr>
            <w:tcW w:w="25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3c3feb6" w:id="19"/>
          <w:p>
            <w:pPr>
              <w:spacing w:after="50" w:line="360" w:lineRule="auto" w:beforeLines="100"/>
              <w:ind w:left="0"/>
              <w:jc w:val="left"/>
            </w:pPr>
            <w:r>
              <w:rPr>
                <w:rFonts w:ascii="宋体" w:hAnsi="Times New Roman" w:eastAsia="宋体"/>
                <w:b/>
                <w:i w:val="false"/>
                <w:color w:val="e8323c"/>
                <w:sz w:val="19"/>
                <w:shd w:fill="eceae6"/>
              </w:rPr>
              <w:t>[ABC]</w:t>
            </w:r>
          </w:p>
          <w:bookmarkEnd w:id="19"/>
        </w:tc>
        <w:tc>
          <w:tcPr>
            <w:tcW w:w="1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4c10b7c" w:id="20"/>
          <w:p>
            <w:pPr>
              <w:spacing w:after="50" w:line="360" w:lineRule="auto" w:beforeLines="100"/>
              <w:ind w:left="0"/>
              <w:jc w:val="left"/>
            </w:pPr>
            <w:r>
              <w:rPr>
                <w:rFonts w:ascii="宋体" w:hAnsi="Times New Roman" w:eastAsia="宋体"/>
                <w:b w:val="false"/>
                <w:i w:val="false"/>
                <w:color w:val="333333"/>
                <w:sz w:val="19"/>
              </w:rPr>
              <w:t>匹配</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中的所有字符，例如</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[aeiou]</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匹配字符串 "google runoob taobao" 中所有的 e o u a 字母。</w:t>
            </w:r>
          </w:p>
          <w:bookmarkEnd w:id="20"/>
          <w:bookmarkStart w:name="u9ff6de10" w:id="21"/>
          <w:p>
            <w:pPr>
              <w:spacing w:after="50" w:line="360" w:lineRule="auto" w:beforeLines="100"/>
              <w:ind w:left="0"/>
              <w:jc w:val="left"/>
            </w:pPr>
            <w:bookmarkStart w:name="u28d75790" w:id="22"/>
            <w:r>
              <w:rPr>
                <w:rFonts w:eastAsia="宋体" w:ascii="宋体"/>
              </w:rPr>
              <w:drawing>
                <wp:inline distT="0" distB="0" distL="0" distR="0">
                  <wp:extent cx="2624667" cy="118452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2624667" cy="1184526"/>
                          </a:xfrm>
                          <a:prstGeom prst="rect">
                            <a:avLst/>
                          </a:prstGeom>
                        </pic:spPr>
                      </pic:pic>
                    </a:graphicData>
                  </a:graphic>
                </wp:inline>
              </w:drawing>
            </w:r>
            <w:bookmarkEnd w:id="22"/>
          </w:p>
          <w:bookmarkEnd w:id="21"/>
        </w:tc>
      </w:tr>
      <w:tr>
        <w:trPr>
          <w:trHeight w:val="495" w:hRule="atLeast"/>
        </w:trPr>
        <w:tc>
          <w:tcPr>
            <w:tcW w:w="25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90bafce" w:id="23"/>
          <w:p>
            <w:pPr>
              <w:spacing w:after="50" w:line="360" w:lineRule="auto" w:beforeLines="100"/>
              <w:ind w:left="0"/>
              <w:jc w:val="left"/>
            </w:pPr>
            <w:r>
              <w:rPr>
                <w:rFonts w:ascii="宋体" w:hAnsi="Times New Roman" w:eastAsia="宋体"/>
                <w:b/>
                <w:i w:val="false"/>
                <w:color w:val="e8323c"/>
                <w:sz w:val="19"/>
                <w:shd w:fill="eceae6"/>
              </w:rPr>
              <w:t>[^ABC]</w:t>
            </w:r>
          </w:p>
          <w:bookmarkEnd w:id="23"/>
        </w:tc>
        <w:tc>
          <w:tcPr>
            <w:tcW w:w="111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002f775" w:id="24"/>
          <w:p>
            <w:pPr>
              <w:spacing w:after="50" w:line="360" w:lineRule="auto" w:beforeLines="100"/>
              <w:ind w:left="0"/>
              <w:jc w:val="left"/>
            </w:pPr>
            <w:r>
              <w:rPr>
                <w:rFonts w:ascii="宋体" w:hAnsi="Times New Roman" w:eastAsia="宋体"/>
                <w:b w:val="false"/>
                <w:i w:val="false"/>
                <w:color w:val="333333"/>
                <w:sz w:val="19"/>
              </w:rPr>
              <w:t>匹配除了</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中字符的所有字符，例如</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[^aeiou]</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匹配字符串 "google runoob taobao" 中除了 e o u a 字母的所有字母。</w:t>
            </w:r>
          </w:p>
          <w:bookmarkEnd w:id="24"/>
          <w:bookmarkStart w:name="u8b2fc590" w:id="25"/>
          <w:p>
            <w:pPr>
              <w:spacing w:after="50" w:line="360" w:lineRule="auto" w:beforeLines="100"/>
              <w:ind w:left="0"/>
              <w:jc w:val="left"/>
            </w:pPr>
            <w:bookmarkStart w:name="u12664247" w:id="26"/>
            <w:r>
              <w:rPr>
                <w:rFonts w:eastAsia="宋体" w:ascii="宋体"/>
              </w:rPr>
              <w:drawing>
                <wp:inline distT="0" distB="0" distL="0" distR="0">
                  <wp:extent cx="2624667" cy="11336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2624667" cy="1133690"/>
                          </a:xfrm>
                          <a:prstGeom prst="rect">
                            <a:avLst/>
                          </a:prstGeom>
                        </pic:spPr>
                      </pic:pic>
                    </a:graphicData>
                  </a:graphic>
                </wp:inline>
              </w:drawing>
            </w:r>
            <w:bookmarkEnd w:id="26"/>
          </w:p>
          <w:bookmarkEnd w:id="25"/>
        </w:tc>
      </w:tr>
      <w:tr>
        <w:trPr>
          <w:trHeight w:val="495" w:hRule="atLeast"/>
        </w:trPr>
        <w:tc>
          <w:tcPr>
            <w:tcW w:w="25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51a2ab3" w:id="27"/>
          <w:p>
            <w:pPr>
              <w:spacing w:after="50" w:line="360" w:lineRule="auto" w:beforeLines="100"/>
              <w:ind w:left="0"/>
              <w:jc w:val="left"/>
            </w:pPr>
            <w:r>
              <w:rPr>
                <w:rFonts w:ascii="宋体" w:hAnsi="Times New Roman" w:eastAsia="宋体"/>
                <w:b/>
                <w:i w:val="false"/>
                <w:color w:val="e8323c"/>
                <w:sz w:val="19"/>
                <w:shd w:fill="eceae6"/>
              </w:rPr>
              <w:t>[A-Z]</w:t>
            </w:r>
          </w:p>
          <w:bookmarkEnd w:id="27"/>
        </w:tc>
        <w:tc>
          <w:tcPr>
            <w:tcW w:w="1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ad640a" w:id="28"/>
          <w:p>
            <w:pPr>
              <w:spacing w:after="50" w:line="360" w:lineRule="auto" w:beforeLines="100"/>
              <w:ind w:left="0"/>
              <w:jc w:val="left"/>
            </w:pPr>
            <w:r>
              <w:rPr>
                <w:rFonts w:ascii="宋体" w:hAnsi="Times New Roman" w:eastAsia="宋体"/>
                <w:b w:val="false"/>
                <w:i w:val="false"/>
                <w:color w:val="333333"/>
                <w:sz w:val="19"/>
              </w:rPr>
              <w:t>[A-Z] 表示一个区间，匹配所有大写字母，[a-z] 表示所有小写字母。</w:t>
            </w:r>
          </w:p>
          <w:bookmarkEnd w:id="28"/>
          <w:bookmarkStart w:name="u5b71cea3" w:id="29"/>
          <w:p>
            <w:pPr>
              <w:spacing w:after="50" w:line="360" w:lineRule="auto" w:beforeLines="100"/>
              <w:ind w:left="0"/>
              <w:jc w:val="left"/>
            </w:pPr>
            <w:bookmarkStart w:name="uc6d88079" w:id="30"/>
            <w:r>
              <w:rPr>
                <w:rFonts w:eastAsia="宋体" w:ascii="宋体"/>
              </w:rPr>
              <w:drawing>
                <wp:inline distT="0" distB="0" distL="0" distR="0">
                  <wp:extent cx="2607733" cy="10632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2607733" cy="1063257"/>
                          </a:xfrm>
                          <a:prstGeom prst="rect">
                            <a:avLst/>
                          </a:prstGeom>
                        </pic:spPr>
                      </pic:pic>
                    </a:graphicData>
                  </a:graphic>
                </wp:inline>
              </w:drawing>
            </w:r>
            <w:bookmarkEnd w:id="30"/>
          </w:p>
          <w:bookmarkEnd w:id="29"/>
        </w:tc>
      </w:tr>
      <w:tr>
        <w:trPr>
          <w:trHeight w:val="495" w:hRule="atLeast"/>
        </w:trPr>
        <w:tc>
          <w:tcPr>
            <w:tcW w:w="25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b15462e4" w:id="31"/>
          <w:p>
            <w:pPr>
              <w:spacing w:after="50" w:line="360" w:lineRule="auto" w:beforeLines="100"/>
              <w:ind w:left="0"/>
              <w:jc w:val="left"/>
            </w:pPr>
            <w:r>
              <w:rPr>
                <w:rFonts w:ascii="宋体" w:hAnsi="Times New Roman" w:eastAsia="宋体"/>
                <w:b/>
                <w:i w:val="false"/>
                <w:color w:val="e8323c"/>
                <w:sz w:val="19"/>
                <w:shd w:fill="eceae6"/>
              </w:rPr>
              <w:t>.</w:t>
            </w:r>
          </w:p>
          <w:bookmarkEnd w:id="31"/>
        </w:tc>
        <w:tc>
          <w:tcPr>
            <w:tcW w:w="111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b5782d29" w:id="32"/>
          <w:p>
            <w:pPr>
              <w:spacing w:after="50" w:line="360" w:lineRule="auto" w:beforeLines="100"/>
              <w:ind w:left="0"/>
              <w:jc w:val="left"/>
            </w:pPr>
            <w:r>
              <w:rPr>
                <w:rFonts w:ascii="宋体" w:hAnsi="Times New Roman" w:eastAsia="宋体"/>
                <w:b w:val="false"/>
                <w:i w:val="false"/>
                <w:color w:val="333333"/>
                <w:sz w:val="19"/>
              </w:rPr>
              <w:t>匹配除换行符（\n、\r）之外的任何单个字符，相等于 [^\n\r]。</w:t>
            </w:r>
          </w:p>
          <w:bookmarkEnd w:id="32"/>
          <w:bookmarkStart w:name="u525c7ec7" w:id="33"/>
          <w:p>
            <w:pPr>
              <w:spacing w:after="50" w:line="360" w:lineRule="auto" w:beforeLines="100"/>
              <w:ind w:left="0"/>
              <w:jc w:val="left"/>
            </w:pPr>
            <w:bookmarkStart w:name="udab596a5" w:id="34"/>
            <w:r>
              <w:rPr>
                <w:rFonts w:eastAsia="宋体" w:ascii="宋体"/>
              </w:rPr>
              <w:drawing>
                <wp:inline distT="0" distB="0" distL="0" distR="0">
                  <wp:extent cx="2743200" cy="120884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2743200" cy="1208844"/>
                          </a:xfrm>
                          <a:prstGeom prst="rect">
                            <a:avLst/>
                          </a:prstGeom>
                        </pic:spPr>
                      </pic:pic>
                    </a:graphicData>
                  </a:graphic>
                </wp:inline>
              </w:drawing>
            </w:r>
            <w:bookmarkEnd w:id="34"/>
          </w:p>
          <w:bookmarkEnd w:id="33"/>
        </w:tc>
      </w:tr>
      <w:tr>
        <w:trPr>
          <w:trHeight w:val="495" w:hRule="atLeast"/>
        </w:trPr>
        <w:tc>
          <w:tcPr>
            <w:tcW w:w="25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6cfd1dc" w:id="35"/>
          <w:p>
            <w:pPr>
              <w:spacing w:after="50" w:line="360" w:lineRule="auto" w:beforeLines="100"/>
              <w:ind w:left="0"/>
              <w:jc w:val="left"/>
            </w:pPr>
            <w:r>
              <w:rPr>
                <w:rFonts w:ascii="宋体" w:hAnsi="Times New Roman" w:eastAsia="宋体"/>
                <w:b/>
                <w:i w:val="false"/>
                <w:color w:val="333333"/>
                <w:sz w:val="19"/>
                <w:shd w:fill="eceae6"/>
              </w:rPr>
              <w:t>[\s\S]</w:t>
            </w:r>
          </w:p>
          <w:bookmarkEnd w:id="35"/>
        </w:tc>
        <w:tc>
          <w:tcPr>
            <w:tcW w:w="111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537607" w:id="36"/>
          <w:p>
            <w:pPr>
              <w:spacing w:after="50" w:line="360" w:lineRule="auto" w:beforeLines="100"/>
              <w:ind w:left="0"/>
              <w:jc w:val="left"/>
            </w:pPr>
            <w:r>
              <w:rPr>
                <w:rFonts w:ascii="宋体" w:hAnsi="Times New Roman" w:eastAsia="宋体"/>
                <w:b w:val="false"/>
                <w:i w:val="false"/>
                <w:color w:val="333333"/>
                <w:sz w:val="19"/>
              </w:rPr>
              <w:t>匹配所有。\s 是匹配所有空白符，包括换行，\S 非空白符，不包括换行。</w:t>
            </w:r>
          </w:p>
          <w:bookmarkEnd w:id="36"/>
          <w:bookmarkStart w:name="u863e61b4" w:id="37"/>
          <w:p>
            <w:pPr>
              <w:spacing w:after="50" w:line="360" w:lineRule="auto" w:beforeLines="100"/>
              <w:ind w:left="0"/>
              <w:jc w:val="left"/>
            </w:pPr>
            <w:bookmarkStart w:name="ufaa828c5" w:id="38"/>
            <w:r>
              <w:rPr>
                <w:rFonts w:eastAsia="宋体" w:ascii="宋体"/>
              </w:rPr>
              <w:drawing>
                <wp:inline distT="0" distB="0" distL="0" distR="0">
                  <wp:extent cx="3640667" cy="143911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3640667" cy="1439115"/>
                          </a:xfrm>
                          <a:prstGeom prst="rect">
                            <a:avLst/>
                          </a:prstGeom>
                        </pic:spPr>
                      </pic:pic>
                    </a:graphicData>
                  </a:graphic>
                </wp:inline>
              </w:drawing>
            </w:r>
            <w:bookmarkEnd w:id="38"/>
          </w:p>
          <w:bookmarkEnd w:id="37"/>
        </w:tc>
      </w:tr>
      <w:tr>
        <w:trPr>
          <w:trHeight w:val="495" w:hRule="atLeast"/>
        </w:trPr>
        <w:tc>
          <w:tcPr>
            <w:tcW w:w="25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fe7439d" w:id="39"/>
          <w:p>
            <w:pPr>
              <w:spacing w:after="50" w:line="360" w:lineRule="auto" w:beforeLines="100"/>
              <w:ind w:left="0"/>
              <w:jc w:val="left"/>
            </w:pPr>
            <w:r>
              <w:rPr>
                <w:rFonts w:ascii="宋体" w:hAnsi="Times New Roman" w:eastAsia="宋体"/>
                <w:b/>
                <w:i w:val="false"/>
                <w:color w:val="333333"/>
                <w:sz w:val="19"/>
                <w:shd w:fill="eceae6"/>
              </w:rPr>
              <w:t>\w</w:t>
            </w:r>
          </w:p>
          <w:bookmarkEnd w:id="39"/>
        </w:tc>
        <w:tc>
          <w:tcPr>
            <w:tcW w:w="111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8d89a712" w:id="40"/>
          <w:p>
            <w:pPr>
              <w:spacing w:after="50" w:line="360" w:lineRule="auto" w:beforeLines="100"/>
              <w:ind w:left="0"/>
              <w:jc w:val="left"/>
            </w:pPr>
            <w:r>
              <w:rPr>
                <w:rFonts w:ascii="宋体" w:hAnsi="Times New Roman" w:eastAsia="宋体"/>
                <w:b w:val="false"/>
                <w:i w:val="false"/>
                <w:color w:val="333333"/>
                <w:sz w:val="19"/>
              </w:rPr>
              <w:t>匹配字母、数字、下划线。等价于 [A-Za-z0-9_]</w:t>
            </w:r>
          </w:p>
          <w:bookmarkEnd w:id="40"/>
          <w:bookmarkStart w:name="u06f18181" w:id="41"/>
          <w:p>
            <w:pPr>
              <w:spacing w:after="50" w:line="360" w:lineRule="auto" w:beforeLines="100"/>
              <w:ind w:left="0"/>
              <w:jc w:val="left"/>
            </w:pPr>
            <w:bookmarkStart w:name="u7fc5a0b2" w:id="42"/>
            <w:r>
              <w:rPr>
                <w:rFonts w:eastAsia="宋体" w:ascii="宋体"/>
              </w:rPr>
              <w:drawing>
                <wp:inline distT="0" distB="0" distL="0" distR="0">
                  <wp:extent cx="2810933" cy="11445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2810933" cy="1144542"/>
                          </a:xfrm>
                          <a:prstGeom prst="rect">
                            <a:avLst/>
                          </a:prstGeom>
                        </pic:spPr>
                      </pic:pic>
                    </a:graphicData>
                  </a:graphic>
                </wp:inline>
              </w:drawing>
            </w:r>
            <w:bookmarkEnd w:id="42"/>
          </w:p>
          <w:bookmarkEnd w:id="41"/>
        </w:tc>
      </w:tr>
    </w:tbl>
    <w:bookmarkEnd w:id="16"/>
    <w:bookmarkStart w:name="EpMq6" w:id="43"/>
    <w:p>
      <w:pPr>
        <w:pStyle w:val="Heading2"/>
        <w:spacing w:after="50" w:line="360" w:lineRule="auto" w:beforeLines="100"/>
        <w:ind w:left="0"/>
        <w:jc w:val="left"/>
      </w:pPr>
      <w:r>
        <w:rPr>
          <w:rFonts w:ascii="宋体" w:hAnsi="Times New Roman" w:eastAsia="宋体"/>
        </w:rPr>
        <w:t>2、非打印字符</w:t>
      </w:r>
    </w:p>
    <w:bookmarkEnd w:id="43"/>
    <w:p>
      <w:pPr>
        <w:spacing w:after="50" w:line="360" w:lineRule="auto" w:beforeLines="100"/>
        <w:ind w:left="0"/>
        <w:jc w:val="left"/>
      </w:pPr>
      <w:bookmarkStart w:name="uf9ce3d67" w:id="44"/>
      <w:r>
        <w:rPr>
          <w:rFonts w:ascii="宋体" w:hAnsi="Times New Roman" w:eastAsia="宋体"/>
          <w:b w:val="false"/>
          <w:i w:val="false"/>
          <w:color w:val="000000"/>
          <w:sz w:val="22"/>
        </w:rPr>
        <w:t>非打印字符也可以是正则表达式的组成部分。下表列出了表示非打印字符的转义序列</w:t>
      </w:r>
    </w:p>
    <w:bookmarkEnd w:id="44"/>
    <w:bookmarkStart w:name="yXvAl" w:id="4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566"/>
        <w:gridCol w:w="12068"/>
      </w:tblGrid>
      <w:tr>
        <w:trPr>
          <w:trHeight w:val="495" w:hRule="atLeast"/>
        </w:trPr>
        <w:tc>
          <w:tcPr>
            <w:tcW w:w="1566"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16e92451" w:id="46"/>
          <w:p>
            <w:pPr>
              <w:spacing w:after="50" w:line="360" w:lineRule="auto" w:beforeLines="100"/>
              <w:ind w:left="0"/>
              <w:jc w:val="left"/>
            </w:pPr>
            <w:r>
              <w:rPr>
                <w:rFonts w:ascii="宋体" w:hAnsi="Times New Roman" w:eastAsia="宋体"/>
                <w:b w:val="false"/>
                <w:i w:val="false"/>
                <w:color w:val="ffffff"/>
                <w:sz w:val="19"/>
              </w:rPr>
              <w:t>字符</w:t>
            </w:r>
          </w:p>
          <w:bookmarkEnd w:id="46"/>
        </w:tc>
        <w:tc>
          <w:tcPr>
            <w:tcW w:w="12068"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2301f735" w:id="47"/>
          <w:p>
            <w:pPr>
              <w:spacing w:after="50" w:line="360" w:lineRule="auto" w:beforeLines="100"/>
              <w:ind w:left="0"/>
              <w:jc w:val="left"/>
            </w:pPr>
            <w:r>
              <w:rPr>
                <w:rFonts w:ascii="宋体" w:hAnsi="Times New Roman" w:eastAsia="宋体"/>
                <w:b w:val="false"/>
                <w:i w:val="false"/>
                <w:color w:val="ffffff"/>
                <w:sz w:val="19"/>
              </w:rPr>
              <w:t>描述</w:t>
            </w:r>
          </w:p>
          <w:bookmarkEnd w:id="47"/>
        </w:tc>
      </w:tr>
      <w:tr>
        <w:trPr>
          <w:trHeight w:val="495" w:hRule="atLeast"/>
        </w:trPr>
        <w:tc>
          <w:tcPr>
            <w:tcW w:w="15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007d8ed" w:id="48"/>
          <w:p>
            <w:pPr>
              <w:spacing w:after="50" w:line="360" w:lineRule="auto" w:beforeLines="100"/>
              <w:ind w:left="0"/>
              <w:jc w:val="left"/>
            </w:pPr>
            <w:r>
              <w:rPr>
                <w:rFonts w:ascii="宋体" w:hAnsi="Times New Roman" w:eastAsia="宋体"/>
                <w:b w:val="false"/>
                <w:i w:val="false"/>
                <w:color w:val="333333"/>
                <w:sz w:val="19"/>
              </w:rPr>
              <w:t>\cx</w:t>
            </w:r>
          </w:p>
          <w:bookmarkEnd w:id="48"/>
        </w:tc>
        <w:tc>
          <w:tcPr>
            <w:tcW w:w="120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88bb3b" w:id="49"/>
          <w:p>
            <w:pPr>
              <w:spacing w:after="50" w:line="360" w:lineRule="auto" w:beforeLines="100"/>
              <w:ind w:left="0"/>
              <w:jc w:val="left"/>
            </w:pPr>
            <w:r>
              <w:rPr>
                <w:rFonts w:ascii="宋体" w:hAnsi="Times New Roman" w:eastAsia="宋体"/>
                <w:b w:val="false"/>
                <w:i w:val="false"/>
                <w:color w:val="333333"/>
                <w:sz w:val="19"/>
              </w:rPr>
              <w:t>匹配由x指明的控制字符。例如， \cM 匹配一个 Control-M 或回车符。x 的值必须为 A-Z 或 a-z 之一。否则，将 c 视为一个原义的 'c' 字符。</w:t>
            </w:r>
          </w:p>
          <w:bookmarkEnd w:id="49"/>
        </w:tc>
      </w:tr>
      <w:tr>
        <w:trPr>
          <w:trHeight w:val="495" w:hRule="atLeast"/>
        </w:trPr>
        <w:tc>
          <w:tcPr>
            <w:tcW w:w="156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d08633c5" w:id="50"/>
          <w:p>
            <w:pPr>
              <w:spacing w:after="50" w:line="360" w:lineRule="auto" w:beforeLines="100"/>
              <w:ind w:left="0"/>
              <w:jc w:val="left"/>
            </w:pPr>
            <w:r>
              <w:rPr>
                <w:rFonts w:ascii="宋体" w:hAnsi="Times New Roman" w:eastAsia="宋体"/>
                <w:b w:val="false"/>
                <w:i w:val="false"/>
                <w:color w:val="333333"/>
                <w:sz w:val="19"/>
              </w:rPr>
              <w:t>\f</w:t>
            </w:r>
          </w:p>
          <w:bookmarkEnd w:id="50"/>
        </w:tc>
        <w:tc>
          <w:tcPr>
            <w:tcW w:w="1206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7b46aef" w:id="51"/>
          <w:p>
            <w:pPr>
              <w:spacing w:after="50" w:line="360" w:lineRule="auto" w:beforeLines="100"/>
              <w:ind w:left="0"/>
              <w:jc w:val="left"/>
            </w:pPr>
            <w:r>
              <w:rPr>
                <w:rFonts w:ascii="宋体" w:hAnsi="Times New Roman" w:eastAsia="宋体"/>
                <w:b w:val="false"/>
                <w:i w:val="false"/>
                <w:color w:val="333333"/>
                <w:sz w:val="19"/>
              </w:rPr>
              <w:t>匹配一个换页符。等价于 \x0c 和 \cL。</w:t>
            </w:r>
          </w:p>
          <w:bookmarkEnd w:id="51"/>
        </w:tc>
      </w:tr>
      <w:tr>
        <w:trPr>
          <w:trHeight w:val="495" w:hRule="atLeast"/>
        </w:trPr>
        <w:tc>
          <w:tcPr>
            <w:tcW w:w="15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f209826" w:id="52"/>
          <w:p>
            <w:pPr>
              <w:spacing w:after="50" w:line="360" w:lineRule="auto" w:beforeLines="100"/>
              <w:ind w:left="0"/>
              <w:jc w:val="left"/>
            </w:pPr>
            <w:r>
              <w:rPr>
                <w:rFonts w:ascii="宋体" w:hAnsi="Times New Roman" w:eastAsia="宋体"/>
                <w:b w:val="false"/>
                <w:i w:val="false"/>
                <w:color w:val="333333"/>
                <w:sz w:val="19"/>
              </w:rPr>
              <w:t>\n</w:t>
            </w:r>
          </w:p>
          <w:bookmarkEnd w:id="52"/>
        </w:tc>
        <w:tc>
          <w:tcPr>
            <w:tcW w:w="120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d97638f" w:id="53"/>
          <w:p>
            <w:pPr>
              <w:spacing w:after="50" w:line="360" w:lineRule="auto" w:beforeLines="100"/>
              <w:ind w:left="0"/>
              <w:jc w:val="left"/>
            </w:pPr>
            <w:r>
              <w:rPr>
                <w:rFonts w:ascii="宋体" w:hAnsi="Times New Roman" w:eastAsia="宋体"/>
                <w:b w:val="false"/>
                <w:i w:val="false"/>
                <w:color w:val="333333"/>
                <w:sz w:val="19"/>
              </w:rPr>
              <w:t>匹配一个换行符。等价于 \x0a 和 \cJ。</w:t>
            </w:r>
          </w:p>
          <w:bookmarkEnd w:id="53"/>
        </w:tc>
      </w:tr>
      <w:tr>
        <w:trPr>
          <w:trHeight w:val="495" w:hRule="atLeast"/>
        </w:trPr>
        <w:tc>
          <w:tcPr>
            <w:tcW w:w="156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8b5a655" w:id="54"/>
          <w:p>
            <w:pPr>
              <w:spacing w:after="50" w:line="360" w:lineRule="auto" w:beforeLines="100"/>
              <w:ind w:left="0"/>
              <w:jc w:val="left"/>
            </w:pPr>
            <w:r>
              <w:rPr>
                <w:rFonts w:ascii="宋体" w:hAnsi="Times New Roman" w:eastAsia="宋体"/>
                <w:b w:val="false"/>
                <w:i w:val="false"/>
                <w:color w:val="333333"/>
                <w:sz w:val="19"/>
              </w:rPr>
              <w:t>\r</w:t>
            </w:r>
          </w:p>
          <w:bookmarkEnd w:id="54"/>
        </w:tc>
        <w:tc>
          <w:tcPr>
            <w:tcW w:w="1206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16da163" w:id="55"/>
          <w:p>
            <w:pPr>
              <w:spacing w:after="50" w:line="360" w:lineRule="auto" w:beforeLines="100"/>
              <w:ind w:left="0"/>
              <w:jc w:val="left"/>
            </w:pPr>
            <w:r>
              <w:rPr>
                <w:rFonts w:ascii="宋体" w:hAnsi="Times New Roman" w:eastAsia="宋体"/>
                <w:b w:val="false"/>
                <w:i w:val="false"/>
                <w:color w:val="333333"/>
                <w:sz w:val="19"/>
              </w:rPr>
              <w:t>匹配一个回车符。等价于 \x0d 和 \cM。</w:t>
            </w:r>
          </w:p>
          <w:bookmarkEnd w:id="55"/>
        </w:tc>
      </w:tr>
      <w:tr>
        <w:trPr>
          <w:trHeight w:val="495" w:hRule="atLeast"/>
        </w:trPr>
        <w:tc>
          <w:tcPr>
            <w:tcW w:w="15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336c24" w:id="56"/>
          <w:p>
            <w:pPr>
              <w:spacing w:after="50" w:line="360" w:lineRule="auto" w:beforeLines="100"/>
              <w:ind w:left="0"/>
              <w:jc w:val="left"/>
            </w:pPr>
            <w:r>
              <w:rPr>
                <w:rFonts w:ascii="宋体" w:hAnsi="Times New Roman" w:eastAsia="宋体"/>
                <w:b w:val="false"/>
                <w:i w:val="false"/>
                <w:color w:val="333333"/>
                <w:sz w:val="19"/>
              </w:rPr>
              <w:t>\s</w:t>
            </w:r>
          </w:p>
          <w:bookmarkEnd w:id="56"/>
        </w:tc>
        <w:tc>
          <w:tcPr>
            <w:tcW w:w="120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bb0c6b" w:id="57"/>
          <w:p>
            <w:pPr>
              <w:spacing w:after="50" w:line="360" w:lineRule="auto" w:beforeLines="100"/>
              <w:ind w:left="0"/>
              <w:jc w:val="left"/>
            </w:pPr>
            <w:r>
              <w:rPr>
                <w:rFonts w:ascii="宋体" w:hAnsi="Times New Roman" w:eastAsia="宋体"/>
                <w:b w:val="false"/>
                <w:i w:val="false"/>
                <w:color w:val="333333"/>
                <w:sz w:val="19"/>
              </w:rPr>
              <w:t>匹配任何空白字符，包括空格、制表符、换页符等等。等价于 [ \f\n\r\t\v]。注意 Unicode 正则表达式会匹配全角空格符。</w:t>
            </w:r>
          </w:p>
          <w:bookmarkEnd w:id="57"/>
        </w:tc>
      </w:tr>
      <w:tr>
        <w:trPr>
          <w:trHeight w:val="495" w:hRule="atLeast"/>
        </w:trPr>
        <w:tc>
          <w:tcPr>
            <w:tcW w:w="156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811be04f" w:id="58"/>
          <w:p>
            <w:pPr>
              <w:spacing w:after="50" w:line="360" w:lineRule="auto" w:beforeLines="100"/>
              <w:ind w:left="0"/>
              <w:jc w:val="left"/>
            </w:pPr>
            <w:r>
              <w:rPr>
                <w:rFonts w:ascii="宋体" w:hAnsi="Times New Roman" w:eastAsia="宋体"/>
                <w:b w:val="false"/>
                <w:i w:val="false"/>
                <w:color w:val="333333"/>
                <w:sz w:val="19"/>
              </w:rPr>
              <w:t>\S</w:t>
            </w:r>
          </w:p>
          <w:bookmarkEnd w:id="58"/>
        </w:tc>
        <w:tc>
          <w:tcPr>
            <w:tcW w:w="1206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6fa8f1e" w:id="59"/>
          <w:p>
            <w:pPr>
              <w:spacing w:after="50" w:line="360" w:lineRule="auto" w:beforeLines="100"/>
              <w:ind w:left="0"/>
              <w:jc w:val="left"/>
            </w:pPr>
            <w:r>
              <w:rPr>
                <w:rFonts w:ascii="宋体" w:hAnsi="Times New Roman" w:eastAsia="宋体"/>
                <w:b w:val="false"/>
                <w:i w:val="false"/>
                <w:color w:val="333333"/>
                <w:sz w:val="19"/>
              </w:rPr>
              <w:t>匹配任何非空白字符。等价于 [^ \f\n\r\t\v]。</w:t>
            </w:r>
          </w:p>
          <w:bookmarkEnd w:id="59"/>
        </w:tc>
      </w:tr>
      <w:tr>
        <w:trPr>
          <w:trHeight w:val="495" w:hRule="atLeast"/>
        </w:trPr>
        <w:tc>
          <w:tcPr>
            <w:tcW w:w="156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5201c8" w:id="60"/>
          <w:p>
            <w:pPr>
              <w:spacing w:after="50" w:line="360" w:lineRule="auto" w:beforeLines="100"/>
              <w:ind w:left="0"/>
              <w:jc w:val="left"/>
            </w:pPr>
            <w:r>
              <w:rPr>
                <w:rFonts w:ascii="宋体" w:hAnsi="Times New Roman" w:eastAsia="宋体"/>
                <w:b w:val="false"/>
                <w:i w:val="false"/>
                <w:color w:val="333333"/>
                <w:sz w:val="19"/>
              </w:rPr>
              <w:t>\t</w:t>
            </w:r>
          </w:p>
          <w:bookmarkEnd w:id="60"/>
        </w:tc>
        <w:tc>
          <w:tcPr>
            <w:tcW w:w="1206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1e61463" w:id="61"/>
          <w:p>
            <w:pPr>
              <w:spacing w:after="50" w:line="360" w:lineRule="auto" w:beforeLines="100"/>
              <w:ind w:left="0"/>
              <w:jc w:val="left"/>
            </w:pPr>
            <w:r>
              <w:rPr>
                <w:rFonts w:ascii="宋体" w:hAnsi="Times New Roman" w:eastAsia="宋体"/>
                <w:b w:val="false"/>
                <w:i w:val="false"/>
                <w:color w:val="333333"/>
                <w:sz w:val="19"/>
              </w:rPr>
              <w:t>匹配一个制表符。等价于 \x09 和 \cI。</w:t>
            </w:r>
          </w:p>
          <w:bookmarkEnd w:id="61"/>
        </w:tc>
      </w:tr>
      <w:tr>
        <w:trPr>
          <w:trHeight w:val="495" w:hRule="atLeast"/>
        </w:trPr>
        <w:tc>
          <w:tcPr>
            <w:tcW w:w="156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e4679872" w:id="62"/>
          <w:p>
            <w:pPr>
              <w:spacing w:after="50" w:line="360" w:lineRule="auto" w:beforeLines="100"/>
              <w:ind w:left="0"/>
              <w:jc w:val="left"/>
            </w:pPr>
            <w:r>
              <w:rPr>
                <w:rFonts w:ascii="宋体" w:hAnsi="Times New Roman" w:eastAsia="宋体"/>
                <w:b w:val="false"/>
                <w:i w:val="false"/>
                <w:color w:val="333333"/>
                <w:sz w:val="19"/>
              </w:rPr>
              <w:t>\v</w:t>
            </w:r>
          </w:p>
          <w:bookmarkEnd w:id="62"/>
        </w:tc>
        <w:tc>
          <w:tcPr>
            <w:tcW w:w="1206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d96087b1" w:id="63"/>
          <w:p>
            <w:pPr>
              <w:spacing w:after="50" w:line="360" w:lineRule="auto" w:beforeLines="100"/>
              <w:ind w:left="0"/>
              <w:jc w:val="left"/>
            </w:pPr>
            <w:r>
              <w:rPr>
                <w:rFonts w:ascii="宋体" w:hAnsi="Times New Roman" w:eastAsia="宋体"/>
                <w:b w:val="false"/>
                <w:i w:val="false"/>
                <w:color w:val="333333"/>
                <w:sz w:val="19"/>
              </w:rPr>
              <w:t>匹配一个垂直制表符。等价于 \x0b 和 \cK。</w:t>
            </w:r>
          </w:p>
          <w:bookmarkEnd w:id="63"/>
        </w:tc>
      </w:tr>
    </w:tbl>
    <w:bookmarkEnd w:id="45"/>
    <w:bookmarkStart w:name="t3rwz" w:id="64"/>
    <w:p>
      <w:pPr>
        <w:pStyle w:val="Heading2"/>
        <w:spacing w:after="50" w:line="360" w:lineRule="auto" w:beforeLines="100"/>
        <w:ind w:left="0"/>
        <w:jc w:val="left"/>
      </w:pPr>
      <w:r>
        <w:rPr>
          <w:rFonts w:ascii="宋体" w:hAnsi="Times New Roman" w:eastAsia="宋体"/>
        </w:rPr>
        <w:t>3、特殊字符</w:t>
      </w:r>
    </w:p>
    <w:bookmarkEnd w:id="64"/>
    <w:bookmarkStart w:name="ud985125c" w:id="65"/>
    <w:p>
      <w:pPr>
        <w:spacing w:after="50" w:line="360" w:lineRule="auto" w:beforeLines="100"/>
        <w:ind w:left="0"/>
        <w:jc w:val="left"/>
      </w:pPr>
      <w:r>
        <w:rPr>
          <w:rFonts w:ascii="宋体" w:hAnsi="Times New Roman" w:eastAsia="宋体"/>
          <w:b w:val="false"/>
          <w:i w:val="false"/>
          <w:color w:val="333333"/>
          <w:sz w:val="22"/>
        </w:rPr>
        <w:t xml:space="preserve">所谓特殊字符，就是一些有特殊含义的字符，如上面说的 </w:t>
      </w:r>
      <w:r>
        <w:rPr>
          <w:rFonts w:ascii="宋体" w:hAnsi="Times New Roman" w:eastAsia="宋体"/>
          <w:b/>
          <w:i w:val="false"/>
          <w:color w:val="333333"/>
          <w:sz w:val="22"/>
          <w:shd w:fill="eceae6"/>
        </w:rPr>
        <w:t>runoo*b</w:t>
      </w:r>
      <w:r>
        <w:rPr>
          <w:rFonts w:ascii="宋体" w:hAnsi="Times New Roman" w:eastAsia="宋体"/>
          <w:b w:val="false"/>
          <w:i w:val="false"/>
          <w:color w:val="333333"/>
          <w:sz w:val="22"/>
        </w:rPr>
        <w:t xml:space="preserve"> 中的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，简单的说就是表示任何字符串的意思。如果要查找字符串中的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符号，则需要对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进行转义，即在其前加一个 </w:t>
      </w:r>
      <w:r>
        <w:rPr>
          <w:rFonts w:ascii="宋体" w:hAnsi="Times New Roman" w:eastAsia="宋体"/>
          <w:b/>
          <w:i w:val="false"/>
          <w:color w:val="333333"/>
          <w:sz w:val="22"/>
          <w:shd w:fill="eceae6"/>
        </w:rPr>
        <w:t>\</w:t>
      </w:r>
      <w:r>
        <w:rPr>
          <w:rFonts w:ascii="宋体" w:hAnsi="Times New Roman" w:eastAsia="宋体"/>
          <w:b w:val="false"/>
          <w:i w:val="false"/>
          <w:color w:val="333333"/>
          <w:sz w:val="22"/>
        </w:rPr>
        <w:t>，</w:t>
      </w:r>
      <w:r>
        <w:rPr>
          <w:rFonts w:ascii="宋体" w:hAnsi="Times New Roman" w:eastAsia="宋体"/>
          <w:b/>
          <w:i w:val="false"/>
          <w:color w:val="333333"/>
          <w:sz w:val="22"/>
          <w:shd w:fill="eceae6"/>
        </w:rPr>
        <w:t>runo\*ob</w:t>
      </w:r>
      <w:r>
        <w:rPr>
          <w:rFonts w:ascii="宋体" w:hAnsi="Times New Roman" w:eastAsia="宋体"/>
          <w:b w:val="false"/>
          <w:i w:val="false"/>
          <w:color w:val="333333"/>
          <w:sz w:val="22"/>
        </w:rPr>
        <w:t xml:space="preserve"> 匹配字符串 </w:t>
      </w:r>
      <w:r>
        <w:rPr>
          <w:rFonts w:ascii="宋体" w:hAnsi="Times New Roman" w:eastAsia="宋体"/>
          <w:b/>
          <w:i w:val="false"/>
          <w:color w:val="333333"/>
          <w:sz w:val="22"/>
        </w:rPr>
        <w:t>runo*ob</w:t>
      </w:r>
      <w:r>
        <w:rPr>
          <w:rFonts w:ascii="宋体" w:hAnsi="Times New Roman" w:eastAsia="宋体"/>
          <w:b w:val="false"/>
          <w:i w:val="false"/>
          <w:color w:val="333333"/>
          <w:sz w:val="22"/>
        </w:rPr>
        <w:t>。</w:t>
      </w:r>
    </w:p>
    <w:bookmarkEnd w:id="65"/>
    <w:bookmarkStart w:name="u0459b238" w:id="66"/>
    <w:p>
      <w:pPr>
        <w:spacing w:after="50" w:line="360" w:lineRule="auto" w:beforeLines="100"/>
        <w:ind w:left="0"/>
        <w:jc w:val="left"/>
      </w:pPr>
      <w:r>
        <w:rPr>
          <w:rFonts w:ascii="宋体" w:hAnsi="Times New Roman" w:eastAsia="宋体"/>
          <w:b w:val="false"/>
          <w:i w:val="false"/>
          <w:color w:val="333333"/>
          <w:sz w:val="22"/>
        </w:rPr>
        <w:t>许多元字符要求在试图匹配它们时特别对待。若要匹配这些特殊字符，必须首先使字符"转义"，即，将反斜杠字符</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放在它们前面。下表列出了正则表达式中的特殊字符：</w:t>
      </w:r>
    </w:p>
    <w:bookmarkEnd w:id="66"/>
    <w:bookmarkStart w:name="TFK6o" w:id="6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644"/>
        <w:gridCol w:w="11990"/>
      </w:tblGrid>
      <w:tr>
        <w:trPr>
          <w:trHeight w:val="495" w:hRule="atLeast"/>
        </w:trPr>
        <w:tc>
          <w:tcPr>
            <w:tcW w:w="1644"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a5475a1d" w:id="68"/>
          <w:p>
            <w:pPr>
              <w:spacing w:after="50" w:line="360" w:lineRule="auto" w:beforeLines="100"/>
              <w:ind w:left="0"/>
              <w:jc w:val="left"/>
            </w:pPr>
            <w:r>
              <w:rPr>
                <w:rFonts w:ascii="宋体" w:hAnsi="Times New Roman" w:eastAsia="宋体"/>
                <w:b w:val="false"/>
                <w:i w:val="false"/>
                <w:color w:val="ffffff"/>
                <w:sz w:val="19"/>
              </w:rPr>
              <w:t>特别字符</w:t>
            </w:r>
          </w:p>
          <w:bookmarkEnd w:id="68"/>
        </w:tc>
        <w:tc>
          <w:tcPr>
            <w:tcW w:w="11990"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64307c52" w:id="69"/>
          <w:p>
            <w:pPr>
              <w:spacing w:after="50" w:line="360" w:lineRule="auto" w:beforeLines="100"/>
              <w:ind w:left="0"/>
              <w:jc w:val="left"/>
            </w:pPr>
            <w:r>
              <w:rPr>
                <w:rFonts w:ascii="宋体" w:hAnsi="Times New Roman" w:eastAsia="宋体"/>
                <w:b w:val="false"/>
                <w:i w:val="false"/>
                <w:color w:val="ffffff"/>
                <w:sz w:val="19"/>
              </w:rPr>
              <w:t>描述</w:t>
            </w:r>
          </w:p>
          <w:bookmarkEnd w:id="69"/>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ab14b6e" w:id="70"/>
          <w:p>
            <w:pPr>
              <w:spacing w:after="50" w:line="360" w:lineRule="auto" w:beforeLines="100"/>
              <w:ind w:left="0"/>
              <w:jc w:val="left"/>
            </w:pPr>
            <w:r>
              <w:rPr>
                <w:rFonts w:ascii="宋体" w:hAnsi="Times New Roman" w:eastAsia="宋体"/>
                <w:b w:val="false"/>
                <w:i w:val="false"/>
                <w:color w:val="e8323c"/>
                <w:sz w:val="19"/>
              </w:rPr>
              <w:t>$</w:t>
            </w:r>
          </w:p>
          <w:bookmarkEnd w:id="70"/>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6a0d68d" w:id="71"/>
          <w:p>
            <w:pPr>
              <w:spacing w:after="50" w:line="360" w:lineRule="auto" w:beforeLines="100"/>
              <w:ind w:left="0"/>
              <w:jc w:val="left"/>
            </w:pPr>
            <w:r>
              <w:rPr>
                <w:rFonts w:ascii="宋体" w:hAnsi="Times New Roman" w:eastAsia="宋体"/>
                <w:b w:val="false"/>
                <w:i w:val="false"/>
                <w:color w:val="333333"/>
                <w:sz w:val="19"/>
              </w:rPr>
              <w:t>匹配输入字符串的结尾位置。如果设置了 RegExp 对象的 Multiline 属性，则 $ 也匹配 '\n' 或 '\r'。要匹配 $ 字符本身，请使用 \$。</w:t>
            </w:r>
          </w:p>
          <w:bookmarkEnd w:id="71"/>
        </w:tc>
      </w:tr>
      <w:tr>
        <w:trPr>
          <w:trHeight w:val="495" w:hRule="atLeast"/>
        </w:trPr>
        <w:tc>
          <w:tcPr>
            <w:tcW w:w="164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688a81b" w:id="72"/>
          <w:p>
            <w:pPr>
              <w:spacing w:after="50" w:line="360" w:lineRule="auto" w:beforeLines="100"/>
              <w:ind w:left="0"/>
              <w:jc w:val="left"/>
            </w:pPr>
            <w:r>
              <w:rPr>
                <w:rFonts w:ascii="宋体" w:hAnsi="Times New Roman" w:eastAsia="宋体"/>
                <w:b w:val="false"/>
                <w:i w:val="false"/>
                <w:color w:val="333333"/>
                <w:sz w:val="19"/>
              </w:rPr>
              <w:t>( )</w:t>
            </w:r>
          </w:p>
          <w:bookmarkEnd w:id="72"/>
        </w:tc>
        <w:tc>
          <w:tcPr>
            <w:tcW w:w="1199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62b02d5" w:id="73"/>
          <w:p>
            <w:pPr>
              <w:spacing w:after="50" w:line="360" w:lineRule="auto" w:beforeLines="100"/>
              <w:ind w:left="0"/>
              <w:jc w:val="left"/>
            </w:pPr>
            <w:r>
              <w:rPr>
                <w:rFonts w:ascii="宋体" w:hAnsi="Times New Roman" w:eastAsia="宋体"/>
                <w:b w:val="false"/>
                <w:i w:val="false"/>
                <w:color w:val="333333"/>
                <w:sz w:val="19"/>
              </w:rPr>
              <w:t>标记一个子表达式的开始和结束位置。子表达式可以获取供以后使用。要匹配这些字符，请使用 \( 和 \)。</w:t>
            </w:r>
          </w:p>
          <w:bookmarkEnd w:id="73"/>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88592b" w:id="74"/>
          <w:p>
            <w:pPr>
              <w:spacing w:after="50" w:line="360" w:lineRule="auto" w:beforeLines="100"/>
              <w:ind w:left="0"/>
              <w:jc w:val="left"/>
            </w:pPr>
            <w:r>
              <w:rPr>
                <w:rFonts w:ascii="宋体" w:hAnsi="Times New Roman" w:eastAsia="宋体"/>
                <w:b w:val="false"/>
                <w:i w:val="false"/>
                <w:color w:val="333333"/>
                <w:sz w:val="19"/>
              </w:rPr>
              <w:t>*</w:t>
            </w:r>
          </w:p>
          <w:bookmarkEnd w:id="74"/>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64d81bb" w:id="75"/>
          <w:p>
            <w:pPr>
              <w:spacing w:after="50" w:line="360" w:lineRule="auto" w:beforeLines="100"/>
              <w:ind w:left="0"/>
              <w:jc w:val="left"/>
            </w:pPr>
            <w:r>
              <w:rPr>
                <w:rFonts w:ascii="宋体" w:hAnsi="Times New Roman" w:eastAsia="宋体"/>
                <w:b w:val="false"/>
                <w:i w:val="false"/>
                <w:color w:val="333333"/>
                <w:sz w:val="19"/>
              </w:rPr>
              <w:t>匹配前面的子表达式零次或多次。要匹配 * 字符，请使用 \*。</w:t>
            </w:r>
          </w:p>
          <w:bookmarkEnd w:id="75"/>
        </w:tc>
      </w:tr>
      <w:tr>
        <w:trPr>
          <w:trHeight w:val="495" w:hRule="atLeast"/>
        </w:trPr>
        <w:tc>
          <w:tcPr>
            <w:tcW w:w="164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88942f1e" w:id="76"/>
          <w:p>
            <w:pPr>
              <w:spacing w:after="50" w:line="360" w:lineRule="auto" w:beforeLines="100"/>
              <w:ind w:left="0"/>
              <w:jc w:val="left"/>
            </w:pPr>
            <w:r>
              <w:rPr>
                <w:rFonts w:ascii="宋体" w:hAnsi="Times New Roman" w:eastAsia="宋体"/>
                <w:b w:val="false"/>
                <w:i w:val="false"/>
                <w:color w:val="333333"/>
                <w:sz w:val="19"/>
              </w:rPr>
              <w:t>+</w:t>
            </w:r>
          </w:p>
          <w:bookmarkEnd w:id="76"/>
        </w:tc>
        <w:tc>
          <w:tcPr>
            <w:tcW w:w="1199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e505118" w:id="77"/>
          <w:p>
            <w:pPr>
              <w:spacing w:after="50" w:line="360" w:lineRule="auto" w:beforeLines="100"/>
              <w:ind w:left="0"/>
              <w:jc w:val="left"/>
            </w:pPr>
            <w:r>
              <w:rPr>
                <w:rFonts w:ascii="宋体" w:hAnsi="Times New Roman" w:eastAsia="宋体"/>
                <w:b w:val="false"/>
                <w:i w:val="false"/>
                <w:color w:val="333333"/>
                <w:sz w:val="19"/>
              </w:rPr>
              <w:t>匹配前面的子表达式一次或多次。要匹配 + 字符，请使用 \+。</w:t>
            </w:r>
          </w:p>
          <w:bookmarkEnd w:id="77"/>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c3f6170" w:id="78"/>
          <w:p>
            <w:pPr>
              <w:spacing w:after="50" w:line="360" w:lineRule="auto" w:beforeLines="100"/>
              <w:ind w:left="0"/>
              <w:jc w:val="left"/>
            </w:pPr>
            <w:r>
              <w:rPr>
                <w:rFonts w:ascii="宋体" w:hAnsi="Times New Roman" w:eastAsia="宋体"/>
                <w:b w:val="false"/>
                <w:i w:val="false"/>
                <w:color w:val="e8323c"/>
                <w:sz w:val="19"/>
              </w:rPr>
              <w:t>.</w:t>
            </w:r>
          </w:p>
          <w:bookmarkEnd w:id="78"/>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b8697d" w:id="79"/>
          <w:p>
            <w:pPr>
              <w:spacing w:after="50" w:line="360" w:lineRule="auto" w:beforeLines="100"/>
              <w:ind w:left="0"/>
              <w:jc w:val="left"/>
            </w:pPr>
            <w:r>
              <w:rPr>
                <w:rFonts w:ascii="宋体" w:hAnsi="Times New Roman" w:eastAsia="宋体"/>
                <w:b w:val="false"/>
                <w:i w:val="false"/>
                <w:color w:val="333333"/>
                <w:sz w:val="19"/>
              </w:rPr>
              <w:t>匹配除换行符 \n 之外的任何单字符。要匹配 . ，请使用 \. 。</w:t>
            </w:r>
          </w:p>
          <w:bookmarkEnd w:id="79"/>
        </w:tc>
      </w:tr>
      <w:tr>
        <w:trPr>
          <w:trHeight w:val="495" w:hRule="atLeast"/>
        </w:trPr>
        <w:tc>
          <w:tcPr>
            <w:tcW w:w="164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bac7103" w:id="80"/>
          <w:p>
            <w:pPr>
              <w:spacing w:after="50" w:line="360" w:lineRule="auto" w:beforeLines="100"/>
              <w:ind w:left="0"/>
              <w:jc w:val="left"/>
            </w:pPr>
            <w:r>
              <w:rPr>
                <w:rFonts w:ascii="宋体" w:hAnsi="Times New Roman" w:eastAsia="宋体"/>
                <w:b w:val="false"/>
                <w:i w:val="false"/>
                <w:color w:val="333333"/>
                <w:sz w:val="19"/>
              </w:rPr>
              <w:t>[</w:t>
            </w:r>
          </w:p>
          <w:bookmarkEnd w:id="80"/>
        </w:tc>
        <w:tc>
          <w:tcPr>
            <w:tcW w:w="1199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8035bdb2" w:id="81"/>
          <w:p>
            <w:pPr>
              <w:spacing w:after="50" w:line="360" w:lineRule="auto" w:beforeLines="100"/>
              <w:ind w:left="0"/>
              <w:jc w:val="left"/>
            </w:pPr>
            <w:r>
              <w:rPr>
                <w:rFonts w:ascii="宋体" w:hAnsi="Times New Roman" w:eastAsia="宋体"/>
                <w:b w:val="false"/>
                <w:i w:val="false"/>
                <w:color w:val="333333"/>
                <w:sz w:val="19"/>
              </w:rPr>
              <w:t>标记一个中括号表达式的开始。要匹配 [，请使用 \[。</w:t>
            </w:r>
          </w:p>
          <w:bookmarkEnd w:id="81"/>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4a3796f" w:id="82"/>
          <w:p>
            <w:pPr>
              <w:spacing w:after="50" w:line="360" w:lineRule="auto" w:beforeLines="100"/>
              <w:ind w:left="0"/>
              <w:jc w:val="left"/>
            </w:pPr>
            <w:r>
              <w:rPr>
                <w:rFonts w:ascii="宋体" w:hAnsi="Times New Roman" w:eastAsia="宋体"/>
                <w:b w:val="false"/>
                <w:i w:val="false"/>
                <w:color w:val="333333"/>
                <w:sz w:val="19"/>
              </w:rPr>
              <w:t>?</w:t>
            </w:r>
          </w:p>
          <w:bookmarkEnd w:id="82"/>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144162" w:id="83"/>
          <w:p>
            <w:pPr>
              <w:spacing w:after="50" w:line="360" w:lineRule="auto" w:beforeLines="100"/>
              <w:ind w:left="0"/>
              <w:jc w:val="left"/>
            </w:pPr>
            <w:r>
              <w:rPr>
                <w:rFonts w:ascii="宋体" w:hAnsi="Times New Roman" w:eastAsia="宋体"/>
                <w:b w:val="false"/>
                <w:i w:val="false"/>
                <w:color w:val="333333"/>
                <w:sz w:val="19"/>
              </w:rPr>
              <w:t>匹配前面的子表达式零次或一次，或指明一个非贪婪限定符。要匹配 ? 字符，请使用 \?。</w:t>
            </w:r>
          </w:p>
          <w:bookmarkEnd w:id="83"/>
        </w:tc>
      </w:tr>
      <w:tr>
        <w:trPr>
          <w:trHeight w:val="555" w:hRule="atLeast"/>
        </w:trPr>
        <w:tc>
          <w:tcPr>
            <w:tcW w:w="164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e88d3f8" w:id="84"/>
          <w:p>
            <w:pPr>
              <w:spacing w:after="50" w:line="360" w:lineRule="auto" w:beforeLines="100"/>
              <w:ind w:left="0"/>
              <w:jc w:val="left"/>
            </w:pPr>
            <w:r>
              <w:rPr>
                <w:rFonts w:ascii="宋体" w:hAnsi="Times New Roman" w:eastAsia="宋体"/>
                <w:b w:val="false"/>
                <w:i w:val="false"/>
                <w:color w:val="333333"/>
                <w:sz w:val="19"/>
              </w:rPr>
              <w:t>\</w:t>
            </w:r>
          </w:p>
          <w:bookmarkEnd w:id="84"/>
        </w:tc>
        <w:tc>
          <w:tcPr>
            <w:tcW w:w="1199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21d57571" w:id="85"/>
          <w:p>
            <w:pPr>
              <w:spacing w:after="50" w:line="360" w:lineRule="auto" w:beforeLines="100"/>
              <w:ind w:left="0"/>
              <w:jc w:val="left"/>
            </w:pPr>
            <w:r>
              <w:rPr>
                <w:rFonts w:ascii="宋体" w:hAnsi="Times New Roman" w:eastAsia="宋体"/>
                <w:b w:val="false"/>
                <w:i w:val="false"/>
                <w:color w:val="333333"/>
                <w:sz w:val="19"/>
              </w:rPr>
              <w:t>将下一个字符标记为或特殊字符、或原义字符、或向后引用、或八进制转义符。例如， 'n' 匹配字符 'n'。'\n' 匹配换行符。序列 '\\' 匹配 "\"，而 '\(' 则匹配 "("。</w:t>
            </w:r>
          </w:p>
          <w:bookmarkEnd w:id="85"/>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712965" w:id="86"/>
          <w:p>
            <w:pPr>
              <w:spacing w:after="50" w:line="360" w:lineRule="auto" w:beforeLines="100"/>
              <w:ind w:left="0"/>
              <w:jc w:val="left"/>
            </w:pPr>
            <w:r>
              <w:rPr>
                <w:rFonts w:ascii="宋体" w:hAnsi="Times New Roman" w:eastAsia="宋体"/>
                <w:b w:val="false"/>
                <w:i w:val="false"/>
                <w:color w:val="e8323c"/>
                <w:sz w:val="19"/>
              </w:rPr>
              <w:t>^</w:t>
            </w:r>
          </w:p>
          <w:bookmarkEnd w:id="86"/>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6aa171" w:id="87"/>
          <w:p>
            <w:pPr>
              <w:spacing w:after="50" w:line="360" w:lineRule="auto" w:beforeLines="100"/>
              <w:ind w:left="0"/>
              <w:jc w:val="left"/>
            </w:pPr>
            <w:r>
              <w:rPr>
                <w:rFonts w:ascii="宋体" w:hAnsi="Times New Roman" w:eastAsia="宋体"/>
                <w:b w:val="false"/>
                <w:i w:val="false"/>
                <w:color w:val="333333"/>
                <w:sz w:val="19"/>
              </w:rPr>
              <w:t>匹配输入字符串的开始位置，除非在方括号表达式中使用，当该符号在方括号表达式中使用时，表示不接受该方括号表达式中的字符集合。要匹配 ^ 字符本身，请使用 \^。</w:t>
            </w:r>
          </w:p>
          <w:bookmarkEnd w:id="87"/>
        </w:tc>
      </w:tr>
      <w:tr>
        <w:trPr>
          <w:trHeight w:val="495" w:hRule="atLeast"/>
        </w:trPr>
        <w:tc>
          <w:tcPr>
            <w:tcW w:w="1644"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4ad00a9" w:id="88"/>
          <w:p>
            <w:pPr>
              <w:spacing w:after="50" w:line="360" w:lineRule="auto" w:beforeLines="100"/>
              <w:ind w:left="0"/>
              <w:jc w:val="left"/>
            </w:pPr>
            <w:r>
              <w:rPr>
                <w:rFonts w:ascii="宋体" w:hAnsi="Times New Roman" w:eastAsia="宋体"/>
                <w:b w:val="false"/>
                <w:i w:val="false"/>
                <w:color w:val="333333"/>
                <w:sz w:val="19"/>
              </w:rPr>
              <w:t>{</w:t>
            </w:r>
          </w:p>
          <w:bookmarkEnd w:id="88"/>
        </w:tc>
        <w:tc>
          <w:tcPr>
            <w:tcW w:w="1199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368bcdf" w:id="89"/>
          <w:p>
            <w:pPr>
              <w:spacing w:after="50" w:line="360" w:lineRule="auto" w:beforeLines="100"/>
              <w:ind w:left="0"/>
              <w:jc w:val="left"/>
            </w:pPr>
            <w:r>
              <w:rPr>
                <w:rFonts w:ascii="宋体" w:hAnsi="Times New Roman" w:eastAsia="宋体"/>
                <w:b w:val="false"/>
                <w:i w:val="false"/>
                <w:color w:val="333333"/>
                <w:sz w:val="19"/>
              </w:rPr>
              <w:t>标记限定符表达式的开始。要匹配 {，请使用 \{。</w:t>
            </w:r>
          </w:p>
          <w:bookmarkEnd w:id="89"/>
        </w:tc>
      </w:tr>
      <w:tr>
        <w:trPr>
          <w:trHeight w:val="495" w:hRule="atLeast"/>
        </w:trPr>
        <w:tc>
          <w:tcPr>
            <w:tcW w:w="16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2602b6" w:id="90"/>
          <w:p>
            <w:pPr>
              <w:spacing w:after="50" w:line="360" w:lineRule="auto" w:beforeLines="100"/>
              <w:ind w:left="0"/>
              <w:jc w:val="left"/>
            </w:pPr>
            <w:r>
              <w:rPr>
                <w:rFonts w:ascii="宋体" w:hAnsi="Times New Roman" w:eastAsia="宋体"/>
                <w:b w:val="false"/>
                <w:i w:val="false"/>
                <w:color w:val="333333"/>
                <w:sz w:val="19"/>
              </w:rPr>
              <w:t>|</w:t>
            </w:r>
          </w:p>
          <w:bookmarkEnd w:id="90"/>
        </w:tc>
        <w:tc>
          <w:tcPr>
            <w:tcW w:w="1199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bf73c66" w:id="91"/>
          <w:p>
            <w:pPr>
              <w:spacing w:after="50" w:line="360" w:lineRule="auto" w:beforeLines="100"/>
              <w:ind w:left="0"/>
              <w:jc w:val="left"/>
            </w:pPr>
            <w:r>
              <w:rPr>
                <w:rFonts w:ascii="宋体" w:hAnsi="Times New Roman" w:eastAsia="宋体"/>
                <w:b w:val="false"/>
                <w:i w:val="false"/>
                <w:color w:val="333333"/>
                <w:sz w:val="19"/>
              </w:rPr>
              <w:t>指明两项之间的一个选择。要匹配 |，请使用 \|。</w:t>
            </w:r>
          </w:p>
          <w:bookmarkEnd w:id="91"/>
        </w:tc>
      </w:tr>
    </w:tbl>
    <w:bookmarkEnd w:id="67"/>
    <w:bookmarkStart w:name="EKGfh" w:id="92"/>
    <w:p>
      <w:pPr>
        <w:pStyle w:val="Heading2"/>
        <w:spacing w:after="50" w:line="360" w:lineRule="auto" w:beforeLines="100"/>
        <w:ind w:left="0"/>
        <w:jc w:val="left"/>
      </w:pPr>
      <w:r>
        <w:rPr>
          <w:rFonts w:ascii="宋体" w:hAnsi="Times New Roman" w:eastAsia="宋体"/>
        </w:rPr>
        <w:t>4、限定符</w:t>
      </w:r>
    </w:p>
    <w:bookmarkEnd w:id="92"/>
    <w:bookmarkStart w:name="ue0b7e336" w:id="93"/>
    <w:p>
      <w:pPr>
        <w:spacing w:after="50" w:line="360" w:lineRule="auto" w:beforeLines="100"/>
        <w:ind w:left="0"/>
        <w:jc w:val="left"/>
      </w:pPr>
      <w:r>
        <w:rPr>
          <w:rFonts w:ascii="宋体" w:hAnsi="Times New Roman" w:eastAsia="宋体"/>
          <w:b w:val="false"/>
          <w:i w:val="false"/>
          <w:color w:val="333333"/>
          <w:sz w:val="22"/>
        </w:rPr>
        <w:t xml:space="preserve">限定符用来指定正则表达式的一个给定组件必须要出现多少次才能满足匹配。有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{n}</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{n,}</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{n,m}</w:t>
      </w:r>
      <w:r>
        <w:rPr>
          <w:rFonts w:ascii="宋体" w:hAnsi="Times New Roman" w:eastAsia="宋体"/>
          <w:b w:val="false"/>
          <w:i w:val="false"/>
          <w:color w:val="333333"/>
          <w:sz w:val="22"/>
        </w:rPr>
        <w:t xml:space="preserve"> 共6种。</w:t>
      </w:r>
    </w:p>
    <w:bookmarkEnd w:id="93"/>
    <w:bookmarkStart w:name="u64d815ae" w:id="94"/>
    <w:p>
      <w:pPr>
        <w:spacing w:after="50" w:line="360" w:lineRule="auto" w:beforeLines="100"/>
        <w:ind w:left="0"/>
        <w:jc w:val="left"/>
      </w:pPr>
      <w:r>
        <w:rPr>
          <w:rFonts w:ascii="宋体" w:hAnsi="Times New Roman" w:eastAsia="宋体"/>
          <w:b w:val="false"/>
          <w:i w:val="false"/>
          <w:color w:val="333333"/>
          <w:sz w:val="22"/>
        </w:rPr>
        <w:t>正则表达式的限定符有：</w:t>
      </w:r>
    </w:p>
    <w:bookmarkEnd w:id="94"/>
    <w:bookmarkStart w:name="WkwNN" w:id="95"/>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107"/>
        <w:gridCol w:w="12527"/>
      </w:tblGrid>
      <w:tr>
        <w:trPr>
          <w:trHeight w:val="495" w:hRule="atLeast"/>
        </w:trPr>
        <w:tc>
          <w:tcPr>
            <w:tcW w:w="1107"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7d881d37" w:id="96"/>
          <w:p>
            <w:pPr>
              <w:spacing w:after="50" w:line="360" w:lineRule="auto" w:beforeLines="100"/>
              <w:ind w:left="0"/>
              <w:jc w:val="left"/>
            </w:pPr>
            <w:r>
              <w:rPr>
                <w:rFonts w:ascii="宋体" w:hAnsi="Times New Roman" w:eastAsia="宋体"/>
                <w:b w:val="false"/>
                <w:i w:val="false"/>
                <w:color w:val="ffffff"/>
                <w:sz w:val="19"/>
              </w:rPr>
              <w:t>字符</w:t>
            </w:r>
          </w:p>
          <w:bookmarkEnd w:id="96"/>
        </w:tc>
        <w:tc>
          <w:tcPr>
            <w:tcW w:w="12527"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0c1742ed" w:id="97"/>
          <w:p>
            <w:pPr>
              <w:spacing w:after="50" w:line="360" w:lineRule="auto" w:beforeLines="100"/>
              <w:ind w:left="0"/>
              <w:jc w:val="left"/>
            </w:pPr>
            <w:r>
              <w:rPr>
                <w:rFonts w:ascii="宋体" w:hAnsi="Times New Roman" w:eastAsia="宋体"/>
                <w:b w:val="false"/>
                <w:i w:val="false"/>
                <w:color w:val="ffffff"/>
                <w:sz w:val="19"/>
              </w:rPr>
              <w:t>描述</w:t>
            </w:r>
          </w:p>
          <w:bookmarkEnd w:id="97"/>
        </w:tc>
      </w:tr>
      <w:tr>
        <w:trPr>
          <w:trHeight w:val="495" w:hRule="atLeast"/>
        </w:trPr>
        <w:tc>
          <w:tcPr>
            <w:tcW w:w="11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a9ed538" w:id="98"/>
          <w:p>
            <w:pPr>
              <w:spacing w:after="50" w:line="360" w:lineRule="auto" w:beforeLines="100"/>
              <w:ind w:left="0"/>
              <w:jc w:val="left"/>
            </w:pPr>
            <w:r>
              <w:rPr>
                <w:rFonts w:ascii="宋体" w:hAnsi="Times New Roman" w:eastAsia="宋体"/>
                <w:b w:val="false"/>
                <w:i w:val="false"/>
                <w:color w:val="333333"/>
                <w:sz w:val="19"/>
              </w:rPr>
              <w:t>*</w:t>
            </w:r>
          </w:p>
          <w:bookmarkEnd w:id="98"/>
        </w:tc>
        <w:tc>
          <w:tcPr>
            <w:tcW w:w="125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c6a67df" w:id="99"/>
          <w:p>
            <w:pPr>
              <w:spacing w:after="50" w:line="360" w:lineRule="auto" w:beforeLines="100"/>
              <w:ind w:left="0"/>
              <w:jc w:val="left"/>
            </w:pPr>
            <w:r>
              <w:rPr>
                <w:rFonts w:ascii="宋体" w:hAnsi="Times New Roman" w:eastAsia="宋体"/>
                <w:b w:val="false"/>
                <w:i w:val="false"/>
                <w:color w:val="333333"/>
                <w:sz w:val="19"/>
              </w:rPr>
              <w:t>匹配前面的子表达式零次或多次。例如，</w:t>
            </w:r>
            <w:r>
              <w:rPr>
                <w:rFonts w:ascii="宋体" w:hAnsi="Times New Roman" w:eastAsia="宋体"/>
                <w:b/>
                <w:i w:val="false"/>
                <w:color w:val="333333"/>
                <w:sz w:val="19"/>
                <w:shd w:fill="eceae6"/>
              </w:rPr>
              <w:t>zo*</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"z"</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以及</w:t>
            </w:r>
            <w:r>
              <w:rPr>
                <w:rFonts w:ascii="宋体" w:hAnsi="Times New Roman" w:eastAsia="宋体"/>
                <w:b w:val="false"/>
                <w:i w:val="false"/>
                <w:color w:val="333333"/>
                <w:sz w:val="19"/>
              </w:rPr>
              <w:t xml:space="preserve"> </w:t>
            </w:r>
            <w:r>
              <w:rPr>
                <w:rFonts w:ascii="宋体" w:hAnsi="Times New Roman" w:eastAsia="宋体"/>
                <w:b/>
                <w:i w:val="false"/>
                <w:color w:val="333333"/>
                <w:sz w:val="19"/>
              </w:rPr>
              <w:t>"zoo"</w:t>
            </w:r>
            <w:r>
              <w:rPr>
                <w:rFonts w:ascii="宋体" w:hAnsi="Times New Roman" w:eastAsia="宋体"/>
                <w:b w:val="false"/>
                <w:i w:val="false"/>
                <w:color w:val="333333"/>
                <w:sz w:val="19"/>
              </w:rPr>
              <w:t>。</w:t>
            </w:r>
            <w:r>
              <w:rPr>
                <w:rFonts w:ascii="宋体" w:hAnsi="Times New Roman" w:eastAsia="宋体"/>
                <w:b/>
                <w:i w:val="false"/>
                <w:color w:val="333333"/>
                <w:sz w:val="19"/>
                <w:shd w:fill="eceae6"/>
              </w:rPr>
              <w:t>*</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{0,}</w:t>
            </w:r>
            <w:r>
              <w:rPr>
                <w:rFonts w:ascii="宋体" w:hAnsi="Times New Roman" w:eastAsia="宋体"/>
                <w:b w:val="false"/>
                <w:i w:val="false"/>
                <w:color w:val="333333"/>
                <w:sz w:val="19"/>
              </w:rPr>
              <w:t>。</w:t>
            </w:r>
          </w:p>
          <w:bookmarkEnd w:id="99"/>
        </w:tc>
      </w:tr>
      <w:tr>
        <w:trPr>
          <w:trHeight w:val="495" w:hRule="atLeast"/>
        </w:trPr>
        <w:tc>
          <w:tcPr>
            <w:tcW w:w="11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44cc30fa" w:id="100"/>
          <w:p>
            <w:pPr>
              <w:spacing w:after="50" w:line="360" w:lineRule="auto" w:beforeLines="100"/>
              <w:ind w:left="0"/>
              <w:jc w:val="left"/>
            </w:pPr>
            <w:r>
              <w:rPr>
                <w:rFonts w:ascii="宋体" w:hAnsi="Times New Roman" w:eastAsia="宋体"/>
                <w:b w:val="false"/>
                <w:i w:val="false"/>
                <w:color w:val="333333"/>
                <w:sz w:val="19"/>
              </w:rPr>
              <w:t>+</w:t>
            </w:r>
          </w:p>
          <w:bookmarkEnd w:id="100"/>
        </w:tc>
        <w:tc>
          <w:tcPr>
            <w:tcW w:w="125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2c1ca94a" w:id="101"/>
          <w:p>
            <w:pPr>
              <w:spacing w:after="50" w:line="360" w:lineRule="auto" w:beforeLines="100"/>
              <w:ind w:left="0"/>
              <w:jc w:val="left"/>
            </w:pPr>
            <w:r>
              <w:rPr>
                <w:rFonts w:ascii="宋体" w:hAnsi="Times New Roman" w:eastAsia="宋体"/>
                <w:b w:val="false"/>
                <w:i w:val="false"/>
                <w:color w:val="333333"/>
                <w:sz w:val="19"/>
              </w:rPr>
              <w:t>匹配前面的子表达式一次或多次。例如，</w:t>
            </w:r>
            <w:r>
              <w:rPr>
                <w:rFonts w:ascii="宋体" w:hAnsi="Times New Roman" w:eastAsia="宋体"/>
                <w:b/>
                <w:i w:val="false"/>
                <w:color w:val="333333"/>
                <w:sz w:val="19"/>
                <w:shd w:fill="eceae6"/>
              </w:rPr>
              <w:t>zo+</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"zo"</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以及 "</w:t>
            </w:r>
            <w:r>
              <w:rPr>
                <w:rFonts w:ascii="宋体" w:hAnsi="Times New Roman" w:eastAsia="宋体"/>
                <w:b/>
                <w:i w:val="false"/>
                <w:color w:val="333333"/>
                <w:sz w:val="19"/>
              </w:rPr>
              <w:t>zoo"</w:t>
            </w:r>
            <w:r>
              <w:rPr>
                <w:rFonts w:ascii="宋体" w:hAnsi="Times New Roman" w:eastAsia="宋体"/>
                <w:b w:val="false"/>
                <w:i w:val="false"/>
                <w:color w:val="333333"/>
                <w:sz w:val="19"/>
              </w:rPr>
              <w:t>，但不能匹配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"z"</w:t>
            </w:r>
            <w:r>
              <w:rPr>
                <w:rFonts w:ascii="宋体" w:hAnsi="Times New Roman" w:eastAsia="宋体"/>
                <w:b w:val="false"/>
                <w:i w:val="false"/>
                <w:color w:val="333333"/>
                <w:sz w:val="19"/>
              </w:rPr>
              <w:t>。</w:t>
            </w:r>
            <w:r>
              <w:rPr>
                <w:rFonts w:ascii="宋体" w:hAnsi="Times New Roman" w:eastAsia="宋体"/>
                <w:b/>
                <w:i w:val="false"/>
                <w:color w:val="333333"/>
                <w:sz w:val="19"/>
                <w:shd w:fill="eceae6"/>
              </w:rPr>
              <w:t>+</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{1,}</w:t>
            </w:r>
            <w:r>
              <w:rPr>
                <w:rFonts w:ascii="宋体" w:hAnsi="Times New Roman" w:eastAsia="宋体"/>
                <w:b w:val="false"/>
                <w:i w:val="false"/>
                <w:color w:val="333333"/>
                <w:sz w:val="19"/>
              </w:rPr>
              <w:t>。</w:t>
            </w:r>
          </w:p>
          <w:bookmarkEnd w:id="101"/>
        </w:tc>
      </w:tr>
      <w:tr>
        <w:trPr>
          <w:trHeight w:val="495" w:hRule="atLeast"/>
        </w:trPr>
        <w:tc>
          <w:tcPr>
            <w:tcW w:w="11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84eef46" w:id="102"/>
          <w:p>
            <w:pPr>
              <w:spacing w:after="50" w:line="360" w:lineRule="auto" w:beforeLines="100"/>
              <w:ind w:left="0"/>
              <w:jc w:val="left"/>
            </w:pPr>
            <w:r>
              <w:rPr>
                <w:rFonts w:ascii="宋体" w:hAnsi="Times New Roman" w:eastAsia="宋体"/>
                <w:b w:val="false"/>
                <w:i w:val="false"/>
                <w:color w:val="333333"/>
                <w:sz w:val="19"/>
              </w:rPr>
              <w:t>?</w:t>
            </w:r>
          </w:p>
          <w:bookmarkEnd w:id="102"/>
        </w:tc>
        <w:tc>
          <w:tcPr>
            <w:tcW w:w="125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dde12fc" w:id="103"/>
          <w:p>
            <w:pPr>
              <w:spacing w:after="50" w:line="360" w:lineRule="auto" w:beforeLines="100"/>
              <w:ind w:left="0"/>
              <w:jc w:val="left"/>
            </w:pPr>
            <w:r>
              <w:rPr>
                <w:rFonts w:ascii="宋体" w:hAnsi="Times New Roman" w:eastAsia="宋体"/>
                <w:b w:val="false"/>
                <w:i w:val="false"/>
                <w:color w:val="333333"/>
                <w:sz w:val="19"/>
              </w:rPr>
              <w:t>匹配前面的子表达式零次或一次。例如，</w:t>
            </w:r>
            <w:r>
              <w:rPr>
                <w:rFonts w:ascii="宋体" w:hAnsi="Times New Roman" w:eastAsia="宋体"/>
                <w:b/>
                <w:i w:val="false"/>
                <w:color w:val="333333"/>
                <w:sz w:val="19"/>
                <w:shd w:fill="eceae6"/>
              </w:rPr>
              <w:t>do(es)?</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可以匹配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"do"</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w:t>
            </w:r>
            <w:r>
              <w:rPr>
                <w:rFonts w:ascii="宋体" w:hAnsi="Times New Roman" w:eastAsia="宋体"/>
                <w:b w:val="false"/>
                <w:i w:val="false"/>
                <w:color w:val="333333"/>
                <w:sz w:val="19"/>
              </w:rPr>
              <w:t xml:space="preserve"> </w:t>
            </w:r>
            <w:r>
              <w:rPr>
                <w:rFonts w:ascii="宋体" w:hAnsi="Times New Roman" w:eastAsia="宋体"/>
                <w:b/>
                <w:i w:val="false"/>
                <w:color w:val="333333"/>
                <w:sz w:val="19"/>
              </w:rPr>
              <w:t>"does"</w:t>
            </w:r>
            <w:r>
              <w:rPr>
                <w:rFonts w:ascii="宋体" w:hAnsi="Times New Roman" w:eastAsia="宋体"/>
                <w:b w:val="false"/>
                <w:i w:val="false"/>
                <w:color w:val="333333"/>
                <w:sz w:val="19"/>
              </w:rPr>
              <w:t>、</w:t>
            </w:r>
            <w:r>
              <w:rPr>
                <w:rFonts w:ascii="宋体" w:hAnsi="Times New Roman" w:eastAsia="宋体"/>
                <w:b w:val="false"/>
                <w:i w:val="false"/>
                <w:color w:val="333333"/>
                <w:sz w:val="19"/>
              </w:rPr>
              <w:t xml:space="preserve"> </w:t>
            </w:r>
            <w:r>
              <w:rPr>
                <w:rFonts w:ascii="宋体" w:hAnsi="Times New Roman" w:eastAsia="宋体"/>
                <w:b/>
                <w:i w:val="false"/>
                <w:color w:val="333333"/>
                <w:sz w:val="19"/>
              </w:rPr>
              <w:t>"doxy"</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w:t>
            </w:r>
            <w:r>
              <w:rPr>
                <w:rFonts w:ascii="宋体" w:hAnsi="Times New Roman" w:eastAsia="宋体"/>
                <w:b w:val="false"/>
                <w:i w:val="false"/>
                <w:color w:val="333333"/>
                <w:sz w:val="19"/>
              </w:rPr>
              <w:t xml:space="preserve"> </w:t>
            </w:r>
            <w:r>
              <w:rPr>
                <w:rFonts w:ascii="宋体" w:hAnsi="Times New Roman" w:eastAsia="宋体"/>
                <w:b/>
                <w:i w:val="false"/>
                <w:color w:val="333333"/>
                <w:sz w:val="19"/>
              </w:rPr>
              <w:t>"do"</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w:t>
            </w:r>
            <w:r>
              <w:rPr>
                <w:rFonts w:ascii="宋体" w:hAnsi="Times New Roman" w:eastAsia="宋体"/>
                <w:b/>
                <w:i w:val="false"/>
                <w:color w:val="333333"/>
                <w:sz w:val="19"/>
                <w:shd w:fill="eceae6"/>
              </w:rPr>
              <w:t>?</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{0,1}</w:t>
            </w:r>
            <w:r>
              <w:rPr>
                <w:rFonts w:ascii="宋体" w:hAnsi="Times New Roman" w:eastAsia="宋体"/>
                <w:b w:val="false"/>
                <w:i w:val="false"/>
                <w:color w:val="333333"/>
                <w:sz w:val="19"/>
              </w:rPr>
              <w:t>。</w:t>
            </w:r>
          </w:p>
          <w:bookmarkEnd w:id="103"/>
          <w:bookmarkStart w:name="u9f3d7dbc" w:id="104"/>
          <w:p>
            <w:pPr>
              <w:spacing w:after="50" w:line="360" w:lineRule="auto" w:beforeLines="100"/>
              <w:ind w:left="0"/>
              <w:jc w:val="left"/>
            </w:pPr>
            <w:bookmarkStart w:name="u4941bd75" w:id="105"/>
            <w:r>
              <w:rPr>
                <w:rFonts w:eastAsia="宋体" w:ascii="宋体"/>
              </w:rPr>
              <w:drawing>
                <wp:inline distT="0" distB="0" distL="0" distR="0">
                  <wp:extent cx="3014133" cy="15395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3014133" cy="1539564"/>
                          </a:xfrm>
                          <a:prstGeom prst="rect">
                            <a:avLst/>
                          </a:prstGeom>
                        </pic:spPr>
                      </pic:pic>
                    </a:graphicData>
                  </a:graphic>
                </wp:inline>
              </w:drawing>
            </w:r>
            <w:bookmarkEnd w:id="105"/>
          </w:p>
          <w:bookmarkEnd w:id="104"/>
        </w:tc>
      </w:tr>
      <w:tr>
        <w:trPr>
          <w:trHeight w:val="495" w:hRule="atLeast"/>
        </w:trPr>
        <w:tc>
          <w:tcPr>
            <w:tcW w:w="11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a977efa" w:id="106"/>
          <w:p>
            <w:pPr>
              <w:spacing w:after="50" w:line="360" w:lineRule="auto" w:beforeLines="100"/>
              <w:ind w:left="0"/>
              <w:jc w:val="left"/>
            </w:pPr>
            <w:r>
              <w:rPr>
                <w:rFonts w:ascii="宋体" w:hAnsi="Times New Roman" w:eastAsia="宋体"/>
                <w:b w:val="false"/>
                <w:i w:val="false"/>
                <w:color w:val="333333"/>
                <w:sz w:val="19"/>
              </w:rPr>
              <w:t>{n}</w:t>
            </w:r>
          </w:p>
          <w:bookmarkEnd w:id="106"/>
        </w:tc>
        <w:tc>
          <w:tcPr>
            <w:tcW w:w="125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b7a111b" w:id="107"/>
          <w:p>
            <w:pPr>
              <w:spacing w:after="50" w:line="360" w:lineRule="auto" w:beforeLines="100"/>
              <w:ind w:left="0"/>
              <w:jc w:val="left"/>
            </w:pPr>
            <w:r>
              <w:rPr>
                <w:rFonts w:ascii="宋体" w:hAnsi="Times New Roman" w:eastAsia="宋体"/>
                <w:b w:val="false"/>
                <w:i w:val="false"/>
                <w:color w:val="333333"/>
                <w:sz w:val="19"/>
              </w:rPr>
              <w:t>n 是一个非负整数。匹配确定的</w:t>
            </w:r>
            <w:r>
              <w:rPr>
                <w:rFonts w:ascii="宋体" w:hAnsi="Times New Roman" w:eastAsia="宋体"/>
                <w:b w:val="false"/>
                <w:i w:val="false"/>
                <w:color w:val="333333"/>
                <w:sz w:val="19"/>
              </w:rPr>
              <w:t xml:space="preserve"> </w:t>
            </w:r>
            <w:r>
              <w:rPr>
                <w:rFonts w:ascii="宋体" w:hAnsi="Times New Roman" w:eastAsia="宋体"/>
                <w:b/>
                <w:i w:val="false"/>
                <w:color w:val="333333"/>
                <w:sz w:val="19"/>
              </w:rPr>
              <w:t>n</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次。例如，</w:t>
            </w:r>
            <w:r>
              <w:rPr>
                <w:rFonts w:ascii="宋体" w:hAnsi="Times New Roman" w:eastAsia="宋体"/>
                <w:b/>
                <w:i w:val="false"/>
                <w:color w:val="333333"/>
                <w:sz w:val="19"/>
                <w:shd w:fill="eceae6"/>
              </w:rPr>
              <w:t>o{2}</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不能匹配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"Bob"</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w:t>
            </w:r>
            <w:r>
              <w:rPr>
                <w:rFonts w:ascii="宋体" w:hAnsi="Times New Roman" w:eastAsia="宋体"/>
                <w:b w:val="false"/>
                <w:i w:val="false"/>
                <w:color w:val="333333"/>
                <w:sz w:val="19"/>
              </w:rPr>
              <w:t xml:space="preserve"> </w:t>
            </w:r>
            <w:r>
              <w:rPr>
                <w:rFonts w:ascii="宋体" w:hAnsi="Times New Roman" w:eastAsia="宋体"/>
                <w:b/>
                <w:i w:val="false"/>
                <w:color w:val="333333"/>
                <w:sz w:val="19"/>
              </w:rPr>
              <w:t>o</w:t>
            </w:r>
            <w:r>
              <w:rPr>
                <w:rFonts w:ascii="宋体" w:hAnsi="Times New Roman" w:eastAsia="宋体"/>
                <w:b w:val="false"/>
                <w:i w:val="false"/>
                <w:color w:val="333333"/>
                <w:sz w:val="19"/>
              </w:rPr>
              <w:t>，但是能匹配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"food"</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中的两个</w:t>
            </w:r>
            <w:r>
              <w:rPr>
                <w:rFonts w:ascii="宋体" w:hAnsi="Times New Roman" w:eastAsia="宋体"/>
                <w:b w:val="false"/>
                <w:i w:val="false"/>
                <w:color w:val="333333"/>
                <w:sz w:val="19"/>
              </w:rPr>
              <w:t xml:space="preserve"> </w:t>
            </w:r>
            <w:r>
              <w:rPr>
                <w:rFonts w:ascii="宋体" w:hAnsi="Times New Roman" w:eastAsia="宋体"/>
                <w:b/>
                <w:i w:val="false"/>
                <w:color w:val="333333"/>
                <w:sz w:val="19"/>
              </w:rPr>
              <w:t>o</w:t>
            </w:r>
            <w:r>
              <w:rPr>
                <w:rFonts w:ascii="宋体" w:hAnsi="Times New Roman" w:eastAsia="宋体"/>
                <w:b w:val="false"/>
                <w:i w:val="false"/>
                <w:color w:val="333333"/>
                <w:sz w:val="19"/>
              </w:rPr>
              <w:t>。</w:t>
            </w:r>
          </w:p>
          <w:bookmarkEnd w:id="107"/>
        </w:tc>
      </w:tr>
      <w:tr>
        <w:trPr>
          <w:trHeight w:val="495" w:hRule="atLeast"/>
        </w:trPr>
        <w:tc>
          <w:tcPr>
            <w:tcW w:w="11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81f04f" w:id="108"/>
          <w:p>
            <w:pPr>
              <w:spacing w:after="50" w:line="360" w:lineRule="auto" w:beforeLines="100"/>
              <w:ind w:left="0"/>
              <w:jc w:val="left"/>
            </w:pPr>
            <w:r>
              <w:rPr>
                <w:rFonts w:ascii="宋体" w:hAnsi="Times New Roman" w:eastAsia="宋体"/>
                <w:b w:val="false"/>
                <w:i w:val="false"/>
                <w:color w:val="333333"/>
                <w:sz w:val="19"/>
              </w:rPr>
              <w:t>{n,}</w:t>
            </w:r>
          </w:p>
          <w:bookmarkEnd w:id="108"/>
        </w:tc>
        <w:tc>
          <w:tcPr>
            <w:tcW w:w="1252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833d80f" w:id="109"/>
          <w:p>
            <w:pPr>
              <w:spacing w:after="50" w:line="360" w:lineRule="auto" w:beforeLines="100"/>
              <w:ind w:left="0"/>
              <w:jc w:val="left"/>
            </w:pPr>
            <w:r>
              <w:rPr>
                <w:rFonts w:ascii="宋体" w:hAnsi="Times New Roman" w:eastAsia="宋体"/>
                <w:b w:val="false"/>
                <w:i w:val="false"/>
                <w:color w:val="333333"/>
                <w:sz w:val="19"/>
              </w:rPr>
              <w:t>n 是一个非负整数。至少匹配n 次。例如，</w:t>
            </w:r>
            <w:r>
              <w:rPr>
                <w:rFonts w:ascii="宋体" w:hAnsi="Times New Roman" w:eastAsia="宋体"/>
                <w:b/>
                <w:i w:val="false"/>
                <w:color w:val="333333"/>
                <w:sz w:val="19"/>
                <w:shd w:fill="eceae6"/>
              </w:rPr>
              <w:t>o{2,}</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不能匹配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"Bob"</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w:t>
            </w:r>
            <w:r>
              <w:rPr>
                <w:rFonts w:ascii="宋体" w:hAnsi="Times New Roman" w:eastAsia="宋体"/>
                <w:b w:val="false"/>
                <w:i w:val="false"/>
                <w:color w:val="333333"/>
                <w:sz w:val="19"/>
              </w:rPr>
              <w:t xml:space="preserve"> </w:t>
            </w:r>
            <w:r>
              <w:rPr>
                <w:rFonts w:ascii="宋体" w:hAnsi="Times New Roman" w:eastAsia="宋体"/>
                <w:b/>
                <w:i w:val="false"/>
                <w:color w:val="333333"/>
                <w:sz w:val="19"/>
              </w:rPr>
              <w:t>o</w:t>
            </w:r>
            <w:r>
              <w:rPr>
                <w:rFonts w:ascii="宋体" w:hAnsi="Times New Roman" w:eastAsia="宋体"/>
                <w:b w:val="false"/>
                <w:i w:val="false"/>
                <w:color w:val="333333"/>
                <w:sz w:val="19"/>
              </w:rPr>
              <w:t>，但能匹配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"foooood"</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中的所有</w:t>
            </w:r>
            <w:r>
              <w:rPr>
                <w:rFonts w:ascii="宋体" w:hAnsi="Times New Roman" w:eastAsia="宋体"/>
                <w:b w:val="false"/>
                <w:i w:val="false"/>
                <w:color w:val="333333"/>
                <w:sz w:val="19"/>
              </w:rPr>
              <w:t xml:space="preserve"> </w:t>
            </w:r>
            <w:r>
              <w:rPr>
                <w:rFonts w:ascii="宋体" w:hAnsi="Times New Roman" w:eastAsia="宋体"/>
                <w:b/>
                <w:i w:val="false"/>
                <w:color w:val="333333"/>
                <w:sz w:val="19"/>
              </w:rPr>
              <w:t>o</w:t>
            </w:r>
            <w:r>
              <w:rPr>
                <w:rFonts w:ascii="宋体" w:hAnsi="Times New Roman" w:eastAsia="宋体"/>
                <w:b w:val="false"/>
                <w:i w:val="false"/>
                <w:color w:val="333333"/>
                <w:sz w:val="19"/>
              </w:rPr>
              <w:t>。</w:t>
            </w:r>
            <w:r>
              <w:rPr>
                <w:rFonts w:ascii="宋体" w:hAnsi="Times New Roman" w:eastAsia="宋体"/>
                <w:b/>
                <w:i w:val="false"/>
                <w:color w:val="333333"/>
                <w:sz w:val="19"/>
                <w:shd w:fill="eceae6"/>
              </w:rPr>
              <w:t>o{1,}</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o+</w:t>
            </w:r>
            <w:r>
              <w:rPr>
                <w:rFonts w:ascii="宋体" w:hAnsi="Times New Roman" w:eastAsia="宋体"/>
                <w:b w:val="false"/>
                <w:i w:val="false"/>
                <w:color w:val="333333"/>
                <w:sz w:val="19"/>
              </w:rPr>
              <w:t>。</w:t>
            </w:r>
            <w:r>
              <w:rPr>
                <w:rFonts w:ascii="宋体" w:hAnsi="Times New Roman" w:eastAsia="宋体"/>
                <w:b/>
                <w:i w:val="false"/>
                <w:color w:val="333333"/>
                <w:sz w:val="19"/>
                <w:shd w:fill="eceae6"/>
              </w:rPr>
              <w:t>o{0,}</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则等价于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o*</w:t>
            </w:r>
            <w:r>
              <w:rPr>
                <w:rFonts w:ascii="宋体" w:hAnsi="Times New Roman" w:eastAsia="宋体"/>
                <w:b w:val="false"/>
                <w:i w:val="false"/>
                <w:color w:val="333333"/>
                <w:sz w:val="19"/>
              </w:rPr>
              <w:t>。</w:t>
            </w:r>
          </w:p>
          <w:bookmarkEnd w:id="109"/>
        </w:tc>
      </w:tr>
      <w:tr>
        <w:trPr>
          <w:trHeight w:val="495" w:hRule="atLeast"/>
        </w:trPr>
        <w:tc>
          <w:tcPr>
            <w:tcW w:w="110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4104d726" w:id="110"/>
          <w:p>
            <w:pPr>
              <w:spacing w:after="50" w:line="360" w:lineRule="auto" w:beforeLines="100"/>
              <w:ind w:left="0"/>
              <w:jc w:val="left"/>
            </w:pPr>
            <w:r>
              <w:rPr>
                <w:rFonts w:ascii="宋体" w:hAnsi="Times New Roman" w:eastAsia="宋体"/>
                <w:b w:val="false"/>
                <w:i w:val="false"/>
                <w:color w:val="333333"/>
                <w:sz w:val="19"/>
              </w:rPr>
              <w:t>{n,m}</w:t>
            </w:r>
          </w:p>
          <w:bookmarkEnd w:id="110"/>
        </w:tc>
        <w:tc>
          <w:tcPr>
            <w:tcW w:w="12527"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ab43d57d" w:id="111"/>
          <w:p>
            <w:pPr>
              <w:spacing w:after="50" w:line="360" w:lineRule="auto" w:beforeLines="100"/>
              <w:ind w:left="0"/>
              <w:jc w:val="left"/>
            </w:pPr>
            <w:r>
              <w:rPr>
                <w:rFonts w:ascii="宋体" w:hAnsi="Times New Roman" w:eastAsia="宋体"/>
                <w:b w:val="false"/>
                <w:i w:val="false"/>
                <w:color w:val="333333"/>
                <w:sz w:val="19"/>
              </w:rPr>
              <w:t>m 和 n 均为非负整数，其中 n &lt;= m。最少匹配 n 次且最多匹配 m 次。例如，</w:t>
            </w:r>
            <w:r>
              <w:rPr>
                <w:rFonts w:ascii="宋体" w:hAnsi="Times New Roman" w:eastAsia="宋体"/>
                <w:b/>
                <w:i w:val="false"/>
                <w:color w:val="333333"/>
                <w:sz w:val="19"/>
                <w:shd w:fill="eceae6"/>
              </w:rPr>
              <w:t>o{1,3}</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将匹配</w:t>
            </w:r>
            <w:r>
              <w:rPr>
                <w:rFonts w:ascii="宋体" w:hAnsi="Times New Roman" w:eastAsia="宋体"/>
                <w:b w:val="false"/>
                <w:i w:val="false"/>
                <w:color w:val="333333"/>
                <w:sz w:val="19"/>
              </w:rPr>
              <w:t xml:space="preserve"> </w:t>
            </w:r>
            <w:r>
              <w:rPr>
                <w:rFonts w:ascii="宋体" w:hAnsi="Times New Roman" w:eastAsia="宋体"/>
                <w:b/>
                <w:i w:val="false"/>
                <w:color w:val="333333"/>
                <w:sz w:val="19"/>
              </w:rPr>
              <w:t>"fooooood"</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中的前三个</w:t>
            </w:r>
            <w:r>
              <w:rPr>
                <w:rFonts w:ascii="宋体" w:hAnsi="Times New Roman" w:eastAsia="宋体"/>
                <w:b w:val="false"/>
                <w:i w:val="false"/>
                <w:color w:val="333333"/>
                <w:sz w:val="19"/>
              </w:rPr>
              <w:t xml:space="preserve"> </w:t>
            </w:r>
            <w:r>
              <w:rPr>
                <w:rFonts w:ascii="宋体" w:hAnsi="Times New Roman" w:eastAsia="宋体"/>
                <w:b/>
                <w:i w:val="false"/>
                <w:color w:val="333333"/>
                <w:sz w:val="19"/>
              </w:rPr>
              <w:t>o</w:t>
            </w:r>
            <w:r>
              <w:rPr>
                <w:rFonts w:ascii="宋体" w:hAnsi="Times New Roman" w:eastAsia="宋体"/>
                <w:b w:val="false"/>
                <w:i w:val="false"/>
                <w:color w:val="333333"/>
                <w:sz w:val="19"/>
              </w:rPr>
              <w:t>。</w:t>
            </w:r>
            <w:r>
              <w:rPr>
                <w:rFonts w:ascii="宋体" w:hAnsi="Times New Roman" w:eastAsia="宋体"/>
                <w:b/>
                <w:i w:val="false"/>
                <w:color w:val="333333"/>
                <w:sz w:val="19"/>
                <w:shd w:fill="eceae6"/>
              </w:rPr>
              <w:t>o{0,1}</w:t>
            </w:r>
            <w:r>
              <w:rPr>
                <w:rFonts w:ascii="宋体" w:hAnsi="Times New Roman" w:eastAsia="宋体"/>
                <w:b w:val="false"/>
                <w:i w:val="false"/>
                <w:color w:val="333333"/>
                <w:sz w:val="19"/>
              </w:rPr>
              <w:t xml:space="preserve"> </w:t>
            </w:r>
            <w:r>
              <w:rPr>
                <w:rFonts w:ascii="宋体" w:hAnsi="Times New Roman" w:eastAsia="宋体"/>
                <w:b w:val="false"/>
                <w:i w:val="false"/>
                <w:color w:val="333333"/>
                <w:sz w:val="19"/>
              </w:rPr>
              <w:t>等价于</w:t>
            </w:r>
            <w:r>
              <w:rPr>
                <w:rFonts w:ascii="宋体" w:hAnsi="Times New Roman" w:eastAsia="宋体"/>
                <w:b w:val="false"/>
                <w:i w:val="false"/>
                <w:color w:val="333333"/>
                <w:sz w:val="19"/>
              </w:rPr>
              <w:t xml:space="preserve"> </w:t>
            </w:r>
            <w:r>
              <w:rPr>
                <w:rFonts w:ascii="宋体" w:hAnsi="Times New Roman" w:eastAsia="宋体"/>
                <w:b/>
                <w:i w:val="false"/>
                <w:color w:val="333333"/>
                <w:sz w:val="19"/>
                <w:shd w:fill="eceae6"/>
              </w:rPr>
              <w:t>o?</w:t>
            </w:r>
            <w:r>
              <w:rPr>
                <w:rFonts w:ascii="宋体" w:hAnsi="Times New Roman" w:eastAsia="宋体"/>
                <w:b w:val="false"/>
                <w:i w:val="false"/>
                <w:color w:val="333333"/>
                <w:sz w:val="19"/>
              </w:rPr>
              <w:t>。请注意在逗号和两个数之间不能有空格。</w:t>
            </w:r>
          </w:p>
          <w:bookmarkEnd w:id="111"/>
        </w:tc>
      </w:tr>
    </w:tbl>
    <w:bookmarkEnd w:id="95"/>
    <w:bookmarkStart w:name="Hpzsf" w:id="112"/>
    <w:p>
      <w:pPr>
        <w:pStyle w:val="Heading2"/>
        <w:spacing w:after="50" w:line="360" w:lineRule="auto" w:beforeLines="100"/>
        <w:ind w:left="0"/>
        <w:jc w:val="left"/>
      </w:pPr>
      <w:r>
        <w:rPr>
          <w:rFonts w:ascii="宋体" w:hAnsi="Times New Roman" w:eastAsia="宋体"/>
        </w:rPr>
        <w:t>5、定位符</w:t>
      </w:r>
    </w:p>
    <w:bookmarkEnd w:id="112"/>
    <w:bookmarkStart w:name="ub0f179ad" w:id="113"/>
    <w:p>
      <w:pPr>
        <w:spacing w:after="50" w:line="360" w:lineRule="auto" w:beforeLines="100"/>
        <w:ind w:left="0"/>
        <w:jc w:val="left"/>
      </w:pPr>
      <w:r>
        <w:rPr>
          <w:rFonts w:ascii="宋体" w:hAnsi="Times New Roman" w:eastAsia="宋体"/>
          <w:b w:val="false"/>
          <w:i w:val="false"/>
          <w:color w:val="333333"/>
          <w:sz w:val="22"/>
        </w:rPr>
        <w:t>定位符使您能够将正则表达式固定到行首或行尾。它们还使您能够创建这样的正则表达式，这些正则表达式出现在一个单词内、在一个单词的开头或者一个单词的结尾。</w:t>
      </w:r>
    </w:p>
    <w:bookmarkEnd w:id="113"/>
    <w:bookmarkStart w:name="uc456111c" w:id="114"/>
    <w:p>
      <w:pPr>
        <w:spacing w:after="50" w:line="360" w:lineRule="auto" w:beforeLines="100"/>
        <w:ind w:left="0"/>
        <w:jc w:val="left"/>
      </w:pPr>
      <w:r>
        <w:rPr>
          <w:rFonts w:ascii="宋体" w:hAnsi="Times New Roman" w:eastAsia="宋体"/>
          <w:b w:val="false"/>
          <w:i w:val="false"/>
          <w:color w:val="333333"/>
          <w:sz w:val="22"/>
        </w:rPr>
        <w:t>定位符用来描述字符串或单词的边界，</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和</w:t>
      </w:r>
      <w:r>
        <w:rPr>
          <w:rFonts w:ascii="宋体" w:hAnsi="Times New Roman" w:eastAsia="宋体"/>
          <w:b w:val="false"/>
          <w:i w:val="false"/>
          <w:color w:val="333333"/>
          <w:sz w:val="22"/>
        </w:rPr>
        <w:t xml:space="preserve">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分别指字符串的开始与结束，</w:t>
      </w:r>
      <w:r>
        <w:rPr>
          <w:rFonts w:ascii="宋体" w:hAnsi="Times New Roman" w:eastAsia="宋体"/>
          <w:b/>
          <w:i w:val="false"/>
          <w:color w:val="333333"/>
          <w:sz w:val="22"/>
          <w:shd w:fill="eceae6"/>
        </w:rPr>
        <w:t>\b</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描述单词的前或后边界，</w:t>
      </w:r>
      <w:r>
        <w:rPr>
          <w:rFonts w:ascii="宋体" w:hAnsi="Times New Roman" w:eastAsia="宋体"/>
          <w:b/>
          <w:i w:val="false"/>
          <w:color w:val="333333"/>
          <w:sz w:val="22"/>
          <w:shd w:fill="eceae6"/>
        </w:rPr>
        <w:t>\B</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表示非单词边界。</w:t>
      </w:r>
    </w:p>
    <w:bookmarkEnd w:id="114"/>
    <w:bookmarkStart w:name="u04d3b905" w:id="115"/>
    <w:p>
      <w:pPr>
        <w:spacing w:after="50" w:line="360" w:lineRule="auto" w:beforeLines="100"/>
        <w:ind w:left="0"/>
        <w:jc w:val="left"/>
      </w:pPr>
      <w:r>
        <w:rPr>
          <w:rFonts w:ascii="宋体" w:hAnsi="Times New Roman" w:eastAsia="宋体"/>
          <w:b w:val="false"/>
          <w:i w:val="false"/>
          <w:color w:val="333333"/>
          <w:sz w:val="22"/>
        </w:rPr>
        <w:t>正则表达式的定位符有：</w:t>
      </w:r>
    </w:p>
    <w:bookmarkEnd w:id="115"/>
    <w:bookmarkStart w:name="ncKgC" w:id="11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045"/>
        <w:gridCol w:w="11589"/>
      </w:tblGrid>
      <w:tr>
        <w:trPr>
          <w:trHeight w:val="495" w:hRule="atLeast"/>
        </w:trPr>
        <w:tc>
          <w:tcPr>
            <w:tcW w:w="2045"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dd13dd4e" w:id="117"/>
          <w:p>
            <w:pPr>
              <w:spacing w:after="50" w:line="360" w:lineRule="auto" w:beforeLines="100"/>
              <w:ind w:left="0"/>
              <w:jc w:val="left"/>
            </w:pPr>
            <w:r>
              <w:rPr>
                <w:rFonts w:ascii="宋体" w:hAnsi="Times New Roman" w:eastAsia="宋体"/>
                <w:b w:val="false"/>
                <w:i w:val="false"/>
                <w:color w:val="ffffff"/>
                <w:sz w:val="19"/>
              </w:rPr>
              <w:t>字符</w:t>
            </w:r>
          </w:p>
          <w:bookmarkEnd w:id="117"/>
        </w:tc>
        <w:tc>
          <w:tcPr>
            <w:tcW w:w="11589"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6bb17c8b" w:id="118"/>
          <w:p>
            <w:pPr>
              <w:spacing w:after="50" w:line="360" w:lineRule="auto" w:beforeLines="100"/>
              <w:ind w:left="0"/>
              <w:jc w:val="left"/>
            </w:pPr>
            <w:r>
              <w:rPr>
                <w:rFonts w:ascii="宋体" w:hAnsi="Times New Roman" w:eastAsia="宋体"/>
                <w:b w:val="false"/>
                <w:i w:val="false"/>
                <w:color w:val="ffffff"/>
                <w:sz w:val="19"/>
              </w:rPr>
              <w:t>描述</w:t>
            </w:r>
          </w:p>
          <w:bookmarkEnd w:id="118"/>
        </w:tc>
      </w:tr>
      <w:tr>
        <w:trPr>
          <w:trHeight w:val="495" w:hRule="atLeast"/>
        </w:trPr>
        <w:tc>
          <w:tcPr>
            <w:tcW w:w="20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ea51209" w:id="119"/>
          <w:p>
            <w:pPr>
              <w:spacing w:after="50" w:line="360" w:lineRule="auto" w:beforeLines="100"/>
              <w:ind w:left="0"/>
              <w:jc w:val="left"/>
            </w:pPr>
            <w:r>
              <w:rPr>
                <w:rFonts w:ascii="宋体" w:hAnsi="Times New Roman" w:eastAsia="宋体"/>
                <w:b w:val="false"/>
                <w:i w:val="false"/>
                <w:color w:val="333333"/>
                <w:sz w:val="19"/>
              </w:rPr>
              <w:t>^</w:t>
            </w:r>
          </w:p>
          <w:bookmarkEnd w:id="119"/>
        </w:tc>
        <w:tc>
          <w:tcPr>
            <w:tcW w:w="115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f711ba" w:id="120"/>
          <w:p>
            <w:pPr>
              <w:spacing w:after="50" w:line="360" w:lineRule="auto" w:beforeLines="100"/>
              <w:ind w:left="0"/>
              <w:jc w:val="left"/>
            </w:pPr>
            <w:r>
              <w:rPr>
                <w:rFonts w:ascii="宋体" w:hAnsi="Times New Roman" w:eastAsia="宋体"/>
                <w:b w:val="false"/>
                <w:i w:val="false"/>
                <w:color w:val="333333"/>
                <w:sz w:val="19"/>
              </w:rPr>
              <w:t>匹配输入字符串开始的位置。如果设置了 RegExp 对象的 Multiline 属性，^ 还会与 \n 或 \r 之后的位置匹配。</w:t>
            </w:r>
          </w:p>
          <w:bookmarkEnd w:id="120"/>
        </w:tc>
      </w:tr>
      <w:tr>
        <w:trPr>
          <w:trHeight w:val="495" w:hRule="atLeast"/>
        </w:trPr>
        <w:tc>
          <w:tcPr>
            <w:tcW w:w="204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2372815" w:id="121"/>
          <w:p>
            <w:pPr>
              <w:spacing w:after="50" w:line="360" w:lineRule="auto" w:beforeLines="100"/>
              <w:ind w:left="0"/>
              <w:jc w:val="left"/>
            </w:pPr>
            <w:r>
              <w:rPr>
                <w:rFonts w:ascii="宋体" w:hAnsi="Times New Roman" w:eastAsia="宋体"/>
                <w:b w:val="false"/>
                <w:i w:val="false"/>
                <w:color w:val="333333"/>
                <w:sz w:val="19"/>
              </w:rPr>
              <w:t>$</w:t>
            </w:r>
          </w:p>
          <w:bookmarkEnd w:id="121"/>
        </w:tc>
        <w:tc>
          <w:tcPr>
            <w:tcW w:w="1158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eba2708" w:id="122"/>
          <w:p>
            <w:pPr>
              <w:spacing w:after="50" w:line="360" w:lineRule="auto" w:beforeLines="100"/>
              <w:ind w:left="0"/>
              <w:jc w:val="left"/>
            </w:pPr>
            <w:r>
              <w:rPr>
                <w:rFonts w:ascii="宋体" w:hAnsi="Times New Roman" w:eastAsia="宋体"/>
                <w:b w:val="false"/>
                <w:i w:val="false"/>
                <w:color w:val="333333"/>
                <w:sz w:val="19"/>
              </w:rPr>
              <w:t>匹配输入字符串结尾的位置。如果设置了 RegExp 对象的 Multiline 属性，$ 还会与 \n 或 \r 之前的位置匹配。</w:t>
            </w:r>
          </w:p>
          <w:bookmarkEnd w:id="122"/>
        </w:tc>
      </w:tr>
      <w:tr>
        <w:trPr>
          <w:trHeight w:val="495" w:hRule="atLeast"/>
        </w:trPr>
        <w:tc>
          <w:tcPr>
            <w:tcW w:w="20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696245" w:id="123"/>
          <w:p>
            <w:pPr>
              <w:spacing w:after="50" w:line="360" w:lineRule="auto" w:beforeLines="100"/>
              <w:ind w:left="0"/>
              <w:jc w:val="left"/>
            </w:pPr>
            <w:r>
              <w:rPr>
                <w:rFonts w:ascii="宋体" w:hAnsi="Times New Roman" w:eastAsia="宋体"/>
                <w:b w:val="false"/>
                <w:i w:val="false"/>
                <w:color w:val="333333"/>
                <w:sz w:val="19"/>
              </w:rPr>
              <w:t>\b</w:t>
            </w:r>
          </w:p>
          <w:bookmarkEnd w:id="123"/>
        </w:tc>
        <w:tc>
          <w:tcPr>
            <w:tcW w:w="1158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d6be26" w:id="124"/>
          <w:p>
            <w:pPr>
              <w:spacing w:after="50" w:line="360" w:lineRule="auto" w:beforeLines="100"/>
              <w:ind w:left="0"/>
              <w:jc w:val="left"/>
            </w:pPr>
            <w:r>
              <w:rPr>
                <w:rFonts w:ascii="宋体" w:hAnsi="Times New Roman" w:eastAsia="宋体"/>
                <w:b w:val="false"/>
                <w:i w:val="false"/>
                <w:color w:val="333333"/>
                <w:sz w:val="19"/>
              </w:rPr>
              <w:t>匹配一个单词边界，即字与空格间的位置。</w:t>
            </w:r>
          </w:p>
          <w:bookmarkEnd w:id="124"/>
        </w:tc>
      </w:tr>
      <w:tr>
        <w:trPr>
          <w:trHeight w:val="495" w:hRule="atLeast"/>
        </w:trPr>
        <w:tc>
          <w:tcPr>
            <w:tcW w:w="204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3cec41e" w:id="125"/>
          <w:p>
            <w:pPr>
              <w:spacing w:after="50" w:line="360" w:lineRule="auto" w:beforeLines="100"/>
              <w:ind w:left="0"/>
              <w:jc w:val="left"/>
            </w:pPr>
            <w:r>
              <w:rPr>
                <w:rFonts w:ascii="宋体" w:hAnsi="Times New Roman" w:eastAsia="宋体"/>
                <w:b w:val="false"/>
                <w:i w:val="false"/>
                <w:color w:val="333333"/>
                <w:sz w:val="19"/>
              </w:rPr>
              <w:t>\B</w:t>
            </w:r>
          </w:p>
          <w:bookmarkEnd w:id="125"/>
        </w:tc>
        <w:tc>
          <w:tcPr>
            <w:tcW w:w="1158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abe2b601" w:id="126"/>
          <w:p>
            <w:pPr>
              <w:spacing w:after="50" w:line="360" w:lineRule="auto" w:beforeLines="100"/>
              <w:ind w:left="0"/>
              <w:jc w:val="left"/>
            </w:pPr>
            <w:r>
              <w:rPr>
                <w:rFonts w:ascii="宋体" w:hAnsi="Times New Roman" w:eastAsia="宋体"/>
                <w:b w:val="false"/>
                <w:i w:val="false"/>
                <w:color w:val="333333"/>
                <w:sz w:val="19"/>
              </w:rPr>
              <w:t>非单词边界匹配。</w:t>
            </w:r>
          </w:p>
          <w:bookmarkEnd w:id="126"/>
        </w:tc>
      </w:tr>
    </w:tbl>
    <w:bookmarkEnd w:id="116"/>
    <w:bookmarkStart w:name="u399f9921" w:id="127"/>
    <w:p>
      <w:pPr>
        <w:numPr>
          <w:ilvl w:val="0"/>
          <w:numId w:val="3"/>
        </w:numPr>
        <w:spacing w:after="50" w:line="360" w:lineRule="auto" w:beforeLines="100"/>
        <w:ind w:left="360"/>
        <w:jc w:val="left"/>
      </w:pPr>
      <w:r>
        <w:rPr>
          <w:rFonts w:ascii="宋体" w:hAnsi="Times New Roman" w:eastAsia="宋体"/>
          <w:b/>
          <w:i w:val="false"/>
          <w:color w:val="333333"/>
          <w:sz w:val="22"/>
        </w:rPr>
        <w:t>注意</w:t>
      </w:r>
      <w:r>
        <w:rPr>
          <w:rFonts w:ascii="宋体" w:hAnsi="Times New Roman" w:eastAsia="宋体"/>
          <w:b w:val="false"/>
          <w:i w:val="false"/>
          <w:color w:val="333333"/>
          <w:sz w:val="22"/>
        </w:rPr>
        <w:t xml:space="preserve">：不能将限定符与定位符一起使用。由于在紧靠换行或者单词边界的前面或后面不能有一个以上位置，因此不允许诸如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之类的表达式。</w:t>
      </w:r>
    </w:p>
    <w:bookmarkEnd w:id="127"/>
    <w:bookmarkStart w:name="ua7059c3b" w:id="128"/>
    <w:p>
      <w:pPr>
        <w:numPr>
          <w:ilvl w:val="0"/>
          <w:numId w:val="3"/>
        </w:numPr>
        <w:spacing w:after="50" w:line="360" w:lineRule="auto" w:beforeLines="100"/>
        <w:ind w:left="360"/>
        <w:jc w:val="left"/>
      </w:pPr>
      <w:r>
        <w:rPr>
          <w:rFonts w:ascii="宋体" w:hAnsi="Times New Roman" w:eastAsia="宋体"/>
          <w:b w:val="false"/>
          <w:i w:val="false"/>
          <w:color w:val="333333"/>
          <w:sz w:val="22"/>
        </w:rPr>
        <w:t>若要匹配一行文本开始处的文本，请在正则表达式的开始使用</w:t>
      </w:r>
      <w:r>
        <w:rPr>
          <w:rFonts w:ascii="宋体" w:hAnsi="Times New Roman" w:eastAsia="宋体"/>
          <w:b w:val="false"/>
          <w:i w:val="false"/>
          <w:color w:val="333333"/>
          <w:sz w:val="22"/>
        </w:rPr>
        <w:t xml:space="preserve">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字符。不要将</w:t>
      </w:r>
      <w:r>
        <w:rPr>
          <w:rFonts w:ascii="宋体" w:hAnsi="Times New Roman" w:eastAsia="宋体"/>
          <w:b w:val="false"/>
          <w:i w:val="false"/>
          <w:color w:val="333333"/>
          <w:sz w:val="22"/>
        </w:rPr>
        <w:t xml:space="preserve">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w:t>
      </w:r>
      <w:r>
        <w:rPr>
          <w:rFonts w:ascii="宋体" w:hAnsi="Times New Roman" w:eastAsia="宋体"/>
          <w:b w:val="false"/>
          <w:i w:val="false"/>
          <w:color w:val="333333"/>
          <w:sz w:val="22"/>
        </w:rPr>
        <w:t>的这种用法与中括号表达式内的用法混淆。</w:t>
      </w:r>
    </w:p>
    <w:bookmarkEnd w:id="128"/>
    <w:bookmarkStart w:name="ud51a4d48" w:id="129"/>
    <w:p>
      <w:pPr>
        <w:numPr>
          <w:ilvl w:val="0"/>
          <w:numId w:val="3"/>
        </w:numPr>
        <w:spacing w:after="50" w:line="360" w:lineRule="auto" w:beforeLines="100"/>
        <w:ind w:left="360"/>
        <w:jc w:val="left"/>
      </w:pPr>
      <w:r>
        <w:rPr>
          <w:rFonts w:ascii="宋体" w:hAnsi="Times New Roman" w:eastAsia="宋体"/>
          <w:b w:val="false"/>
          <w:i w:val="false"/>
          <w:color w:val="333333"/>
          <w:sz w:val="22"/>
        </w:rPr>
        <w:t xml:space="preserve">若要匹配一行文本的结束处的文本，请在正则表达式的结束处使用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字符。</w:t>
      </w:r>
    </w:p>
    <w:bookmarkEnd w:id="129"/>
    <w:bookmarkStart w:name="Ld5B8" w:id="130"/>
    <w:p>
      <w:pPr>
        <w:pStyle w:val="Heading2"/>
        <w:spacing w:after="50" w:line="360" w:lineRule="auto" w:beforeLines="100"/>
        <w:ind w:left="0"/>
        <w:jc w:val="left"/>
      </w:pPr>
      <w:r>
        <w:rPr>
          <w:rFonts w:ascii="宋体" w:hAnsi="Times New Roman" w:eastAsia="宋体"/>
        </w:rPr>
        <w:t>6、选择</w:t>
      </w:r>
    </w:p>
    <w:bookmarkEnd w:id="130"/>
    <w:bookmarkStart w:name="ZBoE1" w:id="131"/>
    <w:p>
      <w:pPr>
        <w:pStyle w:val="Heading3"/>
        <w:spacing w:after="50" w:line="360" w:lineRule="auto" w:beforeLines="100"/>
        <w:ind w:left="0"/>
        <w:jc w:val="left"/>
      </w:pPr>
      <w:r>
        <w:rPr>
          <w:rFonts w:ascii="宋体" w:hAnsi="Times New Roman" w:eastAsia="宋体"/>
        </w:rPr>
        <w:t>①、</w:t>
      </w:r>
      <w:r>
        <w:rPr>
          <w:rFonts w:ascii="宋体" w:hAnsi="Times New Roman" w:eastAsia="宋体"/>
          <w:color w:val="333333"/>
        </w:rPr>
        <w:t xml:space="preserve">括号 </w:t>
      </w:r>
      <w:r>
        <w:rPr>
          <w:rFonts w:ascii="宋体" w:hAnsi="Times New Roman" w:eastAsia="宋体"/>
          <w:color w:val="333333"/>
          <w:shd w:fill="eceae6"/>
        </w:rPr>
        <w:t>()</w:t>
      </w:r>
      <w:r>
        <w:rPr>
          <w:rFonts w:ascii="宋体" w:hAnsi="Times New Roman" w:eastAsia="宋体"/>
          <w:color w:val="333333"/>
        </w:rPr>
        <w:t xml:space="preserve"> </w:t>
      </w:r>
    </w:p>
    <w:bookmarkEnd w:id="131"/>
    <w:bookmarkStart w:name="u6d7708ea" w:id="132"/>
    <w:p>
      <w:pPr>
        <w:spacing w:after="50" w:line="360" w:lineRule="auto" w:beforeLines="100"/>
        <w:ind w:left="0"/>
        <w:jc w:val="left"/>
      </w:pPr>
      <w:r>
        <w:rPr>
          <w:rFonts w:ascii="宋体" w:hAnsi="Times New Roman" w:eastAsia="宋体"/>
          <w:b w:val="false"/>
          <w:i w:val="false"/>
          <w:color w:val="333333"/>
          <w:sz w:val="22"/>
        </w:rPr>
        <w:t xml:space="preserve">用圆括号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将所有选择项括起来，相邻的选择项之间用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分隔。</w:t>
      </w:r>
    </w:p>
    <w:bookmarkEnd w:id="132"/>
    <w:bookmarkStart w:name="u526ac4de" w:id="133"/>
    <w:p>
      <w:pPr>
        <w:spacing w:after="50" w:line="360" w:lineRule="auto" w:beforeLines="100"/>
        <w:ind w:left="0"/>
        <w:jc w:val="left"/>
      </w:pP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表示捕获分组，</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会把每个分组里的匹配的值保存起来， 多个匹配值可以通过数字 n 来查看(</w:t>
      </w:r>
      <w:r>
        <w:rPr>
          <w:rFonts w:ascii="宋体" w:hAnsi="Times New Roman" w:eastAsia="宋体"/>
          <w:b/>
          <w:i w:val="false"/>
          <w:color w:val="333333"/>
          <w:sz w:val="22"/>
        </w:rPr>
        <w:t>n</w:t>
      </w:r>
      <w:r>
        <w:rPr>
          <w:rFonts w:ascii="宋体" w:hAnsi="Times New Roman" w:eastAsia="宋体"/>
          <w:b w:val="false"/>
          <w:i w:val="false"/>
          <w:color w:val="333333"/>
          <w:sz w:val="22"/>
        </w:rPr>
        <w:t xml:space="preserve"> 是一个数字，表示第 n 个捕获组的内容)</w:t>
      </w:r>
      <w:bookmarkStart w:name="u4cf7897b" w:id="134"/>
      <w:r>
        <w:rPr>
          <w:rFonts w:eastAsia="宋体" w:ascii="宋体"/>
        </w:rPr>
        <w:drawing>
          <wp:inline distT="0" distB="0" distL="0" distR="0">
            <wp:extent cx="4656667" cy="26242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4656667" cy="2624219"/>
                    </a:xfrm>
                    <a:prstGeom prst="rect">
                      <a:avLst/>
                    </a:prstGeom>
                  </pic:spPr>
                </pic:pic>
              </a:graphicData>
            </a:graphic>
          </wp:inline>
        </w:drawing>
      </w:r>
      <w:bookmarkEnd w:id="134"/>
    </w:p>
    <w:bookmarkEnd w:id="133"/>
    <w:bookmarkStart w:name="u3e41f891" w:id="135"/>
    <w:p>
      <w:pPr>
        <w:spacing w:after="50" w:line="360" w:lineRule="auto" w:beforeLines="100"/>
        <w:ind w:left="0"/>
        <w:jc w:val="left"/>
      </w:pPr>
      <w:r>
        <w:rPr>
          <w:rFonts w:ascii="宋体" w:hAnsi="Times New Roman" w:eastAsia="宋体"/>
          <w:b w:val="false"/>
          <w:i w:val="false"/>
          <w:color w:val="333333"/>
          <w:sz w:val="22"/>
        </w:rPr>
        <w:t xml:space="preserve">但用圆括号会有一个副作用，使相关的匹配会被缓存，此时可用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放在第一个选项前来消除这种副作用。</w:t>
      </w:r>
    </w:p>
    <w:bookmarkEnd w:id="135"/>
    <w:bookmarkStart w:name="uc256db6e" w:id="136"/>
    <w:p>
      <w:pPr>
        <w:spacing w:after="50" w:line="360" w:lineRule="auto" w:beforeLines="100"/>
        <w:ind w:left="0"/>
        <w:jc w:val="left"/>
      </w:pPr>
      <w:r>
        <w:rPr>
          <w:rFonts w:ascii="宋体" w:hAnsi="Times New Roman" w:eastAsia="宋体"/>
          <w:b w:val="false"/>
          <w:i w:val="false"/>
          <w:color w:val="333333"/>
          <w:sz w:val="22"/>
        </w:rPr>
        <w:t xml:space="preserve">其中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是非捕获元之一，还有两个非捕获元是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和 </w:t>
      </w:r>
      <w:r>
        <w:rPr>
          <w:rFonts w:ascii="宋体" w:hAnsi="Times New Roman" w:eastAsia="宋体"/>
          <w:b/>
          <w:i w:val="false"/>
          <w:color w:val="333333"/>
          <w:sz w:val="22"/>
          <w:shd w:fill="eceae6"/>
        </w:rPr>
        <w:t>?!</w:t>
      </w:r>
      <w:r>
        <w:rPr>
          <w:rFonts w:ascii="宋体" w:hAnsi="Times New Roman" w:eastAsia="宋体"/>
          <w:b w:val="false"/>
          <w:i w:val="false"/>
          <w:color w:val="333333"/>
          <w:sz w:val="22"/>
        </w:rPr>
        <w:t>，这两个还有更多的含义，前者为正向预查，在任何开始匹配圆括号内的正则表达式模式的位置来匹配搜索字符串，后者为负向预查，在任何开始不匹配该正则表达式模式的位置来匹配搜索字符串。</w:t>
      </w:r>
    </w:p>
    <w:bookmarkEnd w:id="136"/>
    <w:bookmarkStart w:name="rJiX2" w:id="137"/>
    <w:p>
      <w:pPr>
        <w:spacing w:line="360" w:lineRule="auto" w:beforeLines="100" w:after="50"/>
        <w:ind w:left="0"/>
      </w:pPr>
      <w:r>
        <w:rPr>
          <w:rFonts w:eastAsia="宋体" w:ascii="宋体"/>
        </w:rPr>
        <w:pict>
          <v:rect style="width:0;height:1.5pt" id="_x0000_i1025" o:hr="t" o:hrstd="t" o:hralign="center" stroked="f" fillcolor="#a0a0a0"/>
        </w:pict>
      </w:r>
    </w:p>
    <w:bookmarkEnd w:id="137"/>
    <w:bookmarkStart w:name="aoznS" w:id="138"/>
    <w:p>
      <w:pPr>
        <w:pStyle w:val="Heading3"/>
        <w:spacing w:after="50" w:line="360" w:lineRule="auto" w:beforeLines="100"/>
        <w:ind w:left="0"/>
        <w:jc w:val="left"/>
      </w:pPr>
      <w:r>
        <w:rPr>
          <w:rFonts w:ascii="宋体" w:hAnsi="Times New Roman" w:eastAsia="宋体"/>
        </w:rPr>
        <w:t>②、</w:t>
      </w:r>
      <w:r>
        <w:rPr>
          <w:rFonts w:ascii="宋体" w:hAnsi="Courier New" w:eastAsia="宋体"/>
        </w:rPr>
        <w:t>?=</w:t>
      </w:r>
      <w:r>
        <w:rPr>
          <w:rFonts w:ascii="宋体" w:hAnsi="Times New Roman" w:eastAsia="宋体"/>
        </w:rPr>
        <w:t>、</w:t>
      </w:r>
      <w:r>
        <w:rPr>
          <w:rFonts w:ascii="宋体" w:hAnsi="Courier New" w:eastAsia="宋体"/>
        </w:rPr>
        <w:t>?&lt;=</w:t>
      </w:r>
      <w:r>
        <w:rPr>
          <w:rFonts w:ascii="宋体" w:hAnsi="Times New Roman" w:eastAsia="宋体"/>
        </w:rPr>
        <w:t>、</w:t>
      </w:r>
      <w:r>
        <w:rPr>
          <w:rFonts w:ascii="宋体" w:hAnsi="Courier New" w:eastAsia="宋体"/>
        </w:rPr>
        <w:t>?!</w:t>
      </w:r>
      <w:r>
        <w:rPr>
          <w:rFonts w:ascii="宋体" w:hAnsi="Times New Roman" w:eastAsia="宋体"/>
        </w:rPr>
        <w:t>、</w:t>
      </w:r>
      <w:r>
        <w:rPr>
          <w:rFonts w:ascii="宋体" w:hAnsi="Courier New" w:eastAsia="宋体"/>
        </w:rPr>
        <w:t>?&lt;!</w:t>
      </w:r>
      <w:r>
        <w:rPr>
          <w:rFonts w:ascii="宋体" w:hAnsi="Times New Roman" w:eastAsia="宋体"/>
        </w:rPr>
        <w:t xml:space="preserve"> 的使用区别</w:t>
      </w:r>
    </w:p>
    <w:bookmarkEnd w:id="138"/>
    <w:bookmarkStart w:name="u388925b8" w:id="139"/>
    <w:p>
      <w:pPr>
        <w:numPr>
          <w:ilvl w:val="0"/>
          <w:numId w:val="4"/>
        </w:numPr>
        <w:spacing w:after="50" w:line="360" w:lineRule="auto" w:beforeLines="100"/>
        <w:ind w:left="360"/>
        <w:jc w:val="left"/>
      </w:pPr>
      <w:r>
        <w:rPr>
          <w:rFonts w:ascii="宋体" w:hAnsi="Courier New" w:eastAsia="宋体"/>
          <w:b/>
          <w:i w:val="false"/>
          <w:color w:val="333333"/>
          <w:sz w:val="22"/>
          <w:shd w:fill="eceae6"/>
        </w:rPr>
        <w:t>exp1(?=exp2)</w:t>
      </w:r>
      <w:r>
        <w:rPr>
          <w:rFonts w:ascii="宋体" w:hAnsi="Times New Roman" w:eastAsia="宋体"/>
          <w:b w:val="false"/>
          <w:i w:val="false"/>
          <w:color w:val="333333"/>
          <w:sz w:val="22"/>
        </w:rPr>
        <w:t>：查找 exp2 前面的 exp1。</w:t>
      </w:r>
    </w:p>
    <w:bookmarkEnd w:id="139"/>
    <w:bookmarkStart w:name="u270a3c8b" w:id="140"/>
    <w:p>
      <w:pPr>
        <w:spacing w:after="50" w:line="360" w:lineRule="auto" w:beforeLines="100"/>
        <w:ind w:left="0"/>
        <w:jc w:val="left"/>
      </w:pPr>
      <w:bookmarkStart w:name="u67f3d469" w:id="141"/>
      <w:r>
        <w:rPr>
          <w:rFonts w:eastAsia="宋体" w:ascii="宋体"/>
        </w:rPr>
        <w:drawing>
          <wp:inline distT="0" distB="0" distL="0" distR="0">
            <wp:extent cx="3759200" cy="22570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3759200" cy="2257070"/>
                    </a:xfrm>
                    <a:prstGeom prst="rect">
                      <a:avLst/>
                    </a:prstGeom>
                  </pic:spPr>
                </pic:pic>
              </a:graphicData>
            </a:graphic>
          </wp:inline>
        </w:drawing>
      </w:r>
      <w:bookmarkEnd w:id="141"/>
    </w:p>
    <w:bookmarkEnd w:id="140"/>
    <w:bookmarkStart w:name="u7a8d0e3d" w:id="142"/>
    <w:p>
      <w:pPr>
        <w:numPr>
          <w:ilvl w:val="0"/>
          <w:numId w:val="5"/>
        </w:numPr>
        <w:spacing w:after="50" w:line="360" w:lineRule="auto" w:beforeLines="100"/>
        <w:ind w:left="360"/>
        <w:jc w:val="left"/>
      </w:pPr>
      <w:r>
        <w:rPr>
          <w:rFonts w:ascii="宋体" w:hAnsi="Courier New" w:eastAsia="宋体"/>
          <w:b/>
          <w:i w:val="false"/>
          <w:color w:val="333333"/>
          <w:sz w:val="22"/>
          <w:shd w:fill="eceae6"/>
        </w:rPr>
        <w:t>(?&lt;=exp2)exp1</w:t>
      </w:r>
      <w:r>
        <w:rPr>
          <w:rFonts w:ascii="宋体" w:hAnsi="Times New Roman" w:eastAsia="宋体"/>
          <w:b w:val="false"/>
          <w:i w:val="false"/>
          <w:color w:val="333333"/>
          <w:sz w:val="22"/>
        </w:rPr>
        <w:t>：查找 exp2 后面的 exp1。</w:t>
      </w:r>
    </w:p>
    <w:bookmarkEnd w:id="142"/>
    <w:bookmarkStart w:name="u6839a87a" w:id="143"/>
    <w:p>
      <w:pPr>
        <w:spacing w:after="50" w:line="360" w:lineRule="auto" w:beforeLines="100"/>
        <w:ind w:left="0"/>
        <w:jc w:val="left"/>
      </w:pPr>
      <w:bookmarkStart w:name="u0908858e" w:id="144"/>
      <w:r>
        <w:rPr>
          <w:rFonts w:eastAsia="宋体" w:ascii="宋体"/>
        </w:rPr>
        <w:drawing>
          <wp:inline distT="0" distB="0" distL="0" distR="0">
            <wp:extent cx="3911600" cy="23405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3911600" cy="2340576"/>
                    </a:xfrm>
                    <a:prstGeom prst="rect">
                      <a:avLst/>
                    </a:prstGeom>
                  </pic:spPr>
                </pic:pic>
              </a:graphicData>
            </a:graphic>
          </wp:inline>
        </w:drawing>
      </w:r>
      <w:bookmarkEnd w:id="144"/>
    </w:p>
    <w:bookmarkEnd w:id="143"/>
    <w:bookmarkStart w:name="udee7217e" w:id="145"/>
    <w:p>
      <w:pPr>
        <w:numPr>
          <w:ilvl w:val="0"/>
          <w:numId w:val="6"/>
        </w:numPr>
        <w:spacing w:after="50" w:line="360" w:lineRule="auto" w:beforeLines="100"/>
        <w:ind w:left="360"/>
        <w:jc w:val="left"/>
      </w:pPr>
      <w:r>
        <w:rPr>
          <w:rFonts w:ascii="宋体" w:hAnsi="Courier New" w:eastAsia="宋体"/>
          <w:b/>
          <w:i w:val="false"/>
          <w:color w:val="333333"/>
          <w:sz w:val="22"/>
          <w:shd w:fill="eceae6"/>
        </w:rPr>
        <w:t>exp1(?!exp2)</w:t>
      </w:r>
      <w:r>
        <w:rPr>
          <w:rFonts w:ascii="宋体" w:hAnsi="Times New Roman" w:eastAsia="宋体"/>
          <w:b w:val="false"/>
          <w:i w:val="false"/>
          <w:color w:val="333333"/>
          <w:sz w:val="22"/>
        </w:rPr>
        <w:t>：查找后面不是 exp2 的 exp1。</w:t>
      </w:r>
    </w:p>
    <w:bookmarkEnd w:id="145"/>
    <w:bookmarkStart w:name="u464b3c7d" w:id="146"/>
    <w:p>
      <w:pPr>
        <w:spacing w:after="50" w:line="360" w:lineRule="auto" w:beforeLines="100"/>
        <w:ind w:left="0"/>
        <w:jc w:val="left"/>
      </w:pPr>
      <w:bookmarkStart w:name="u8daeec63" w:id="147"/>
      <w:r>
        <w:rPr>
          <w:rFonts w:eastAsia="宋体" w:ascii="宋体"/>
        </w:rPr>
        <w:drawing>
          <wp:inline distT="0" distB="0" distL="0" distR="0">
            <wp:extent cx="3826933" cy="23722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3826933" cy="2372290"/>
                    </a:xfrm>
                    <a:prstGeom prst="rect">
                      <a:avLst/>
                    </a:prstGeom>
                  </pic:spPr>
                </pic:pic>
              </a:graphicData>
            </a:graphic>
          </wp:inline>
        </w:drawing>
      </w:r>
      <w:bookmarkEnd w:id="147"/>
    </w:p>
    <w:bookmarkEnd w:id="146"/>
    <w:bookmarkStart w:name="u760ac95f" w:id="148"/>
    <w:p>
      <w:pPr>
        <w:numPr>
          <w:ilvl w:val="0"/>
          <w:numId w:val="7"/>
        </w:numPr>
        <w:spacing w:after="50" w:line="360" w:lineRule="auto" w:beforeLines="100"/>
        <w:ind w:left="360"/>
        <w:jc w:val="left"/>
      </w:pPr>
      <w:r>
        <w:rPr>
          <w:rFonts w:ascii="宋体" w:hAnsi="Courier New" w:eastAsia="宋体"/>
          <w:b/>
          <w:i w:val="false"/>
          <w:color w:val="333333"/>
          <w:sz w:val="22"/>
          <w:shd w:fill="eceae6"/>
        </w:rPr>
        <w:t>(?&lt;!exp2)exp1</w:t>
      </w:r>
      <w:r>
        <w:rPr>
          <w:rFonts w:ascii="宋体" w:hAnsi="Times New Roman" w:eastAsia="宋体"/>
          <w:b w:val="false"/>
          <w:i w:val="false"/>
          <w:color w:val="333333"/>
          <w:sz w:val="22"/>
        </w:rPr>
        <w:t>：查找前面不是 exp2 的 exp1。</w:t>
      </w:r>
    </w:p>
    <w:bookmarkEnd w:id="148"/>
    <w:bookmarkStart w:name="u68ce5d03" w:id="149"/>
    <w:p>
      <w:pPr>
        <w:spacing w:after="50" w:line="360" w:lineRule="auto" w:beforeLines="100"/>
        <w:ind w:left="0"/>
        <w:jc w:val="left"/>
      </w:pPr>
      <w:bookmarkStart w:name="u42feff58" w:id="150"/>
      <w:r>
        <w:rPr>
          <w:rFonts w:eastAsia="宋体" w:ascii="宋体"/>
        </w:rPr>
        <w:drawing>
          <wp:inline distT="0" distB="0" distL="0" distR="0">
            <wp:extent cx="4521200" cy="27110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4521200" cy="2711032"/>
                    </a:xfrm>
                    <a:prstGeom prst="rect">
                      <a:avLst/>
                    </a:prstGeom>
                  </pic:spPr>
                </pic:pic>
              </a:graphicData>
            </a:graphic>
          </wp:inline>
        </w:drawing>
      </w:r>
      <w:bookmarkEnd w:id="150"/>
    </w:p>
    <w:bookmarkEnd w:id="149"/>
    <w:bookmarkStart w:name="vI0Ky" w:id="151"/>
    <w:p>
      <w:pPr>
        <w:pStyle w:val="Heading2"/>
        <w:spacing w:after="50" w:line="360" w:lineRule="auto" w:beforeLines="100"/>
        <w:ind w:left="0"/>
        <w:jc w:val="left"/>
      </w:pPr>
      <w:r>
        <w:rPr>
          <w:rFonts w:ascii="宋体" w:hAnsi="Times New Roman" w:eastAsia="宋体"/>
        </w:rPr>
        <w:t>7、反向引用</w:t>
      </w:r>
    </w:p>
    <w:bookmarkEnd w:id="151"/>
    <w:bookmarkStart w:name="uc81751a5" w:id="152"/>
    <w:p>
      <w:pPr>
        <w:spacing w:after="50" w:line="360" w:lineRule="auto" w:beforeLines="100"/>
        <w:ind w:left="0"/>
        <w:jc w:val="left"/>
      </w:pPr>
      <w:r>
        <w:rPr>
          <w:rFonts w:ascii="宋体" w:hAnsi="Times New Roman" w:eastAsia="宋体"/>
          <w:b w:val="false"/>
          <w:i w:val="false"/>
          <w:color w:val="333333"/>
          <w:sz w:val="22"/>
        </w:rPr>
        <w:t xml:space="preserve">对一个正则表达式模式或部分模式两边添加圆括号将导致相关匹配存储到一个临时缓冲区中，所捕获的每个子匹配都按照在正则表达式模式中从左到右出现的顺序存储。缓冲区编号从 1 开始，最多可存储 99 个捕获的子表达式。每个缓冲区都可以使用 </w:t>
      </w:r>
      <w:r>
        <w:rPr>
          <w:rFonts w:ascii="宋体" w:hAnsi="Times New Roman" w:eastAsia="宋体"/>
          <w:b/>
          <w:i w:val="false"/>
          <w:color w:val="333333"/>
          <w:sz w:val="22"/>
          <w:shd w:fill="eceae6"/>
        </w:rPr>
        <w:t>\n</w:t>
      </w:r>
      <w:r>
        <w:rPr>
          <w:rFonts w:ascii="宋体" w:hAnsi="Times New Roman" w:eastAsia="宋体"/>
          <w:b w:val="false"/>
          <w:i w:val="false"/>
          <w:color w:val="333333"/>
          <w:sz w:val="22"/>
        </w:rPr>
        <w:t xml:space="preserve"> 访问，其中 n 为一个标识特定缓冲区的一位或两位十进制数。</w:t>
      </w:r>
    </w:p>
    <w:bookmarkEnd w:id="152"/>
    <w:bookmarkStart w:name="u91cc3066" w:id="153"/>
    <w:p>
      <w:pPr>
        <w:spacing w:after="50" w:line="360" w:lineRule="auto" w:beforeLines="100"/>
        <w:ind w:left="0"/>
        <w:jc w:val="left"/>
      </w:pPr>
      <w:r>
        <w:rPr>
          <w:rFonts w:ascii="宋体" w:hAnsi="Times New Roman" w:eastAsia="宋体"/>
          <w:b w:val="false"/>
          <w:i w:val="false"/>
          <w:color w:val="333333"/>
          <w:sz w:val="22"/>
        </w:rPr>
        <w:t xml:space="preserve">可以使用非捕获元字符 </w:t>
      </w:r>
      <w:r>
        <w:rPr>
          <w:rFonts w:ascii="宋体" w:hAnsi="Times New Roman" w:eastAsia="宋体"/>
          <w:b/>
          <w:i w:val="false"/>
          <w:color w:val="333333"/>
          <w:sz w:val="22"/>
          <w:shd w:fill="eceae6"/>
        </w:rPr>
        <w:t>?:</w:t>
      </w:r>
      <w:r>
        <w:rPr>
          <w:rFonts w:ascii="宋体" w:hAnsi="Times New Roman" w:eastAsia="宋体"/>
          <w:b w:val="false"/>
          <w:i w:val="false"/>
          <w:color w:val="333333"/>
          <w:sz w:val="22"/>
        </w:rPr>
        <w:t>、</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或 </w:t>
      </w: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来重写捕获，忽略对相关匹配的保存。</w:t>
      </w:r>
    </w:p>
    <w:bookmarkEnd w:id="153"/>
    <w:bookmarkStart w:name="BJoEY" w:id="154"/>
    <w:p>
      <w:pPr>
        <w:pStyle w:val="Heading1"/>
        <w:spacing w:after="50" w:line="360" w:lineRule="auto" w:beforeLines="100"/>
        <w:ind w:left="0"/>
        <w:jc w:val="left"/>
      </w:pPr>
      <w:r>
        <w:rPr>
          <w:rFonts w:ascii="宋体" w:hAnsi="Times New Roman" w:eastAsia="宋体"/>
        </w:rPr>
        <w:t>三、</w:t>
      </w:r>
    </w:p>
    <w:bookmarkEnd w:id="154"/>
    <w:bookmarkStart w:name="wkVCg" w:id="155"/>
    <w:p>
      <w:pPr>
        <w:pStyle w:val="Heading1"/>
        <w:spacing w:after="50" w:line="360" w:lineRule="auto" w:beforeLines="100"/>
        <w:ind w:left="0"/>
        <w:jc w:val="left"/>
      </w:pPr>
      <w:r>
        <w:rPr>
          <w:rFonts w:ascii="宋体" w:hAnsi="Times New Roman" w:eastAsia="宋体"/>
        </w:rPr>
        <w:t>四、</w:t>
      </w:r>
    </w:p>
    <w:bookmarkEnd w:id="155"/>
    <w:bookmarkStart w:name="PXdTU" w:id="156"/>
    <w:p>
      <w:pPr>
        <w:pStyle w:val="Heading1"/>
        <w:spacing w:after="50" w:line="360" w:lineRule="auto" w:beforeLines="100"/>
        <w:ind w:left="0"/>
        <w:jc w:val="left"/>
      </w:pPr>
      <w:r>
        <w:rPr>
          <w:rFonts w:ascii="宋体" w:hAnsi="Times New Roman" w:eastAsia="宋体"/>
        </w:rPr>
        <w:t>五、</w:t>
      </w:r>
    </w:p>
    <w:bookmarkEnd w:id="156"/>
    <w:bookmarkStart w:name="CHw4X" w:id="157"/>
    <w:p>
      <w:pPr>
        <w:pStyle w:val="Heading1"/>
        <w:spacing w:after="50" w:line="360" w:lineRule="auto" w:beforeLines="100"/>
        <w:ind w:left="0"/>
        <w:jc w:val="left"/>
      </w:pPr>
      <w:r>
        <w:rPr>
          <w:rFonts w:ascii="宋体" w:hAnsi="Times New Roman" w:eastAsia="宋体"/>
        </w:rPr>
        <w:t>六、</w:t>
      </w:r>
    </w:p>
    <w:bookmarkEnd w:id="157"/>
    <w:bookmarkStart w:name="PwFF5" w:id="158"/>
    <w:p>
      <w:pPr>
        <w:pStyle w:val="Heading1"/>
        <w:spacing w:after="50" w:line="360" w:lineRule="auto" w:beforeLines="100"/>
        <w:ind w:left="0"/>
        <w:jc w:val="left"/>
      </w:pPr>
      <w:r>
        <w:rPr>
          <w:rFonts w:ascii="宋体" w:hAnsi="Times New Roman" w:eastAsia="宋体"/>
        </w:rPr>
        <w:t>七、</w:t>
      </w:r>
    </w:p>
    <w:bookmarkEnd w:id="158"/>
    <w:bookmarkStart w:name="XTHKr" w:id="159"/>
    <w:p>
      <w:pPr>
        <w:pStyle w:val="Heading1"/>
        <w:spacing w:after="50" w:line="360" w:lineRule="auto" w:beforeLines="100"/>
        <w:ind w:left="0"/>
        <w:jc w:val="left"/>
      </w:pPr>
      <w:r>
        <w:rPr>
          <w:rFonts w:ascii="宋体" w:hAnsi="Times New Roman" w:eastAsia="宋体"/>
        </w:rPr>
        <w:t>八、</w:t>
      </w:r>
    </w:p>
    <w:bookmarkEnd w:id="159"/>
    <w:bookmarkStart w:name="h9XhA" w:id="160"/>
    <w:p>
      <w:pPr>
        <w:pStyle w:val="Heading1"/>
        <w:spacing w:after="50" w:line="360" w:lineRule="auto" w:beforeLines="100"/>
        <w:ind w:left="0"/>
        <w:jc w:val="left"/>
      </w:pPr>
      <w:r>
        <w:rPr>
          <w:rFonts w:ascii="宋体" w:hAnsi="Times New Roman" w:eastAsia="宋体"/>
        </w:rPr>
        <w:t>九、</w:t>
      </w:r>
    </w:p>
    <w:bookmarkEnd w:id="160"/>
    <w:bookmarkStart w:name="PEXmb" w:id="161"/>
    <w:p>
      <w:pPr>
        <w:pStyle w:val="Heading1"/>
        <w:spacing w:after="50" w:line="360" w:lineRule="auto" w:beforeLines="100"/>
        <w:ind w:left="0"/>
        <w:jc w:val="left"/>
      </w:pPr>
      <w:r>
        <w:rPr>
          <w:rFonts w:ascii="宋体" w:hAnsi="Times New Roman" w:eastAsia="宋体"/>
        </w:rPr>
        <w:t>十、</w:t>
      </w:r>
    </w:p>
    <w:bookmarkEnd w:id="161"/>
    <w:bookmarkStart w:name="qe7VA" w:id="162"/>
    <w:p>
      <w:pPr>
        <w:pStyle w:val="Heading1"/>
        <w:spacing w:after="50" w:line="360" w:lineRule="auto" w:beforeLines="100"/>
        <w:ind w:left="0"/>
        <w:jc w:val="left"/>
      </w:pPr>
      <w:r>
        <w:rPr>
          <w:rFonts w:ascii="宋体" w:hAnsi="Times New Roman" w:eastAsia="宋体"/>
        </w:rPr>
        <w:t>十一、</w:t>
      </w:r>
    </w:p>
    <w:bookmarkEnd w:id="162"/>
    <w:bookmarkStart w:name="KXiCz" w:id="163"/>
    <w:p>
      <w:pPr>
        <w:pStyle w:val="Heading1"/>
        <w:spacing w:after="50" w:line="360" w:lineRule="auto" w:beforeLines="100"/>
        <w:ind w:left="0"/>
        <w:jc w:val="left"/>
      </w:pPr>
      <w:r>
        <w:rPr>
          <w:rFonts w:ascii="宋体" w:hAnsi="Times New Roman" w:eastAsia="宋体"/>
        </w:rPr>
        <w:t>十二、</w:t>
      </w:r>
    </w:p>
    <w:bookmarkEnd w:id="163"/>
    <w:bookmarkStart w:name="BJb3f" w:id="164"/>
    <w:p>
      <w:pPr>
        <w:pStyle w:val="Heading1"/>
        <w:spacing w:after="50" w:line="360" w:lineRule="auto" w:beforeLines="100"/>
        <w:ind w:left="0"/>
        <w:jc w:val="left"/>
      </w:pPr>
      <w:r>
        <w:rPr>
          <w:rFonts w:ascii="宋体" w:hAnsi="Times New Roman" w:eastAsia="宋体"/>
        </w:rPr>
        <w:t>十三、</w:t>
      </w:r>
    </w:p>
    <w:bookmarkEnd w:id="164"/>
    <w:bookmarkStart w:name="zxFuN" w:id="165"/>
    <w:p>
      <w:pPr>
        <w:pStyle w:val="Heading1"/>
        <w:spacing w:after="50" w:line="360" w:lineRule="auto" w:beforeLines="100"/>
        <w:ind w:left="0"/>
        <w:jc w:val="left"/>
      </w:pPr>
      <w:r>
        <w:rPr>
          <w:rFonts w:ascii="宋体" w:hAnsi="Times New Roman" w:eastAsia="宋体"/>
        </w:rPr>
        <w:t>十四、</w:t>
      </w:r>
    </w:p>
    <w:bookmarkEnd w:id="165"/>
    <w:bookmarkStart w:name="lryku" w:id="166"/>
    <w:p>
      <w:pPr>
        <w:pStyle w:val="Heading1"/>
        <w:spacing w:after="50" w:line="360" w:lineRule="auto" w:beforeLines="100"/>
        <w:ind w:left="0"/>
        <w:jc w:val="left"/>
      </w:pPr>
      <w:r>
        <w:rPr>
          <w:rFonts w:ascii="宋体" w:hAnsi="Times New Roman" w:eastAsia="宋体"/>
        </w:rPr>
        <w:t>十五、</w:t>
      </w:r>
    </w:p>
    <w:bookmarkEnd w:id="166"/>
    <w:bookmarkStart w:name="xOsqj" w:id="167"/>
    <w:p>
      <w:pPr>
        <w:pStyle w:val="Heading1"/>
        <w:spacing w:after="50" w:line="360" w:lineRule="auto" w:beforeLines="100"/>
        <w:ind w:left="0"/>
        <w:jc w:val="left"/>
      </w:pPr>
      <w:r>
        <w:rPr>
          <w:rFonts w:ascii="宋体" w:hAnsi="Times New Roman" w:eastAsia="宋体"/>
        </w:rPr>
        <w:t>十六、</w:t>
      </w:r>
    </w:p>
    <w:bookmarkEnd w:id="167"/>
    <w:bookmarkStart w:name="no1Zo" w:id="168"/>
    <w:p>
      <w:pPr>
        <w:pStyle w:val="Heading1"/>
        <w:spacing w:after="50" w:line="360" w:lineRule="auto" w:beforeLines="100"/>
        <w:ind w:left="0"/>
        <w:jc w:val="left"/>
      </w:pPr>
      <w:r>
        <w:rPr>
          <w:rFonts w:ascii="宋体" w:hAnsi="Times New Roman" w:eastAsia="宋体"/>
        </w:rPr>
        <w:t>十七、</w:t>
      </w:r>
    </w:p>
    <w:bookmarkEnd w:id="168"/>
    <w:bookmarkStart w:name="tmk5B" w:id="169"/>
    <w:p>
      <w:pPr>
        <w:pStyle w:val="Heading1"/>
        <w:spacing w:after="50" w:line="360" w:lineRule="auto" w:beforeLines="100"/>
        <w:ind w:left="0"/>
        <w:jc w:val="left"/>
      </w:pPr>
      <w:r>
        <w:rPr>
          <w:rFonts w:ascii="宋体" w:hAnsi="Times New Roman" w:eastAsia="宋体"/>
        </w:rPr>
        <w:t>十八、</w:t>
      </w:r>
    </w:p>
    <w:bookmarkEnd w:id="169"/>
    <w:bookmarkStart w:name="qNyKb" w:id="170"/>
    <w:p>
      <w:pPr>
        <w:pStyle w:val="Heading1"/>
        <w:spacing w:after="50" w:line="360" w:lineRule="auto" w:beforeLines="100"/>
        <w:ind w:left="0"/>
        <w:jc w:val="left"/>
      </w:pPr>
      <w:r>
        <w:rPr>
          <w:rFonts w:ascii="宋体" w:hAnsi="Times New Roman" w:eastAsia="宋体"/>
        </w:rPr>
        <w:t>十九、</w:t>
      </w:r>
    </w:p>
    <w:bookmarkEnd w:id="170"/>
    <w:bookmarkStart w:name="pfwxy" w:id="171"/>
    <w:p>
      <w:pPr>
        <w:pStyle w:val="Heading1"/>
        <w:spacing w:after="50" w:line="360" w:lineRule="auto" w:beforeLines="100"/>
        <w:ind w:left="0"/>
        <w:jc w:val="left"/>
      </w:pPr>
      <w:r>
        <w:rPr>
          <w:rFonts w:ascii="宋体" w:hAnsi="Times New Roman" w:eastAsia="宋体"/>
        </w:rPr>
        <w:t>二十、</w:t>
      </w:r>
    </w:p>
    <w:bookmarkEnd w:id="171"/>
    <w:bookmarkStart w:name="vkIxY" w:id="172"/>
    <w:p>
      <w:pPr>
        <w:spacing w:line="360" w:lineRule="auto" w:beforeLines="100" w:after="50"/>
        <w:ind w:left="0"/>
      </w:pPr>
      <w:r>
        <w:rPr>
          <w:rFonts w:eastAsia="宋体" w:ascii="宋体"/>
        </w:rPr>
        <w:pict>
          <v:rect style="width:0;height:1.5pt" id="_x0000_i1025" o:hr="t" o:hrstd="t" o:hralign="center" stroked="f" fillcolor="#a0a0a0"/>
        </w:pict>
      </w:r>
    </w:p>
    <w:bookmarkEnd w:id="172"/>
    <w:bookmarkStart w:name="EKawt" w:id="173"/>
    <w:p>
      <w:pPr>
        <w:pStyle w:val="Heading2"/>
        <w:spacing w:after="50" w:line="360" w:lineRule="auto" w:beforeLines="100"/>
        <w:ind w:left="0"/>
        <w:jc w:val="left"/>
      </w:pPr>
      <w:r>
        <w:rPr>
          <w:rFonts w:ascii="宋体" w:hAnsi="Times New Roman" w:eastAsia="宋体"/>
        </w:rPr>
        <w:t>1、</w:t>
      </w:r>
    </w:p>
    <w:bookmarkEnd w:id="173"/>
    <w:bookmarkStart w:name="vT3cn" w:id="174"/>
    <w:p>
      <w:pPr>
        <w:pStyle w:val="Heading2"/>
        <w:spacing w:after="50" w:line="360" w:lineRule="auto" w:beforeLines="100"/>
        <w:ind w:left="0"/>
        <w:jc w:val="left"/>
      </w:pPr>
      <w:r>
        <w:rPr>
          <w:rFonts w:ascii="宋体" w:hAnsi="Times New Roman" w:eastAsia="宋体"/>
        </w:rPr>
        <w:t>2、</w:t>
      </w:r>
    </w:p>
    <w:bookmarkEnd w:id="174"/>
    <w:bookmarkStart w:name="a3VFX" w:id="175"/>
    <w:p>
      <w:pPr>
        <w:pStyle w:val="Heading2"/>
        <w:spacing w:after="50" w:line="360" w:lineRule="auto" w:beforeLines="100"/>
        <w:ind w:left="0"/>
        <w:jc w:val="left"/>
      </w:pPr>
      <w:r>
        <w:rPr>
          <w:rFonts w:ascii="宋体" w:hAnsi="Times New Roman" w:eastAsia="宋体"/>
        </w:rPr>
        <w:t>3、</w:t>
      </w:r>
    </w:p>
    <w:bookmarkEnd w:id="175"/>
    <w:bookmarkStart w:name="vYVX4" w:id="176"/>
    <w:p>
      <w:pPr>
        <w:pStyle w:val="Heading2"/>
        <w:spacing w:after="50" w:line="360" w:lineRule="auto" w:beforeLines="100"/>
        <w:ind w:left="0"/>
        <w:jc w:val="left"/>
      </w:pPr>
      <w:r>
        <w:rPr>
          <w:rFonts w:ascii="宋体" w:hAnsi="Times New Roman" w:eastAsia="宋体"/>
        </w:rPr>
        <w:t>4、</w:t>
      </w:r>
    </w:p>
    <w:bookmarkEnd w:id="176"/>
    <w:bookmarkStart w:name="i3DNi" w:id="177"/>
    <w:p>
      <w:pPr>
        <w:pStyle w:val="Heading2"/>
        <w:spacing w:after="50" w:line="360" w:lineRule="auto" w:beforeLines="100"/>
        <w:ind w:left="0"/>
        <w:jc w:val="left"/>
      </w:pPr>
      <w:r>
        <w:rPr>
          <w:rFonts w:ascii="宋体" w:hAnsi="Times New Roman" w:eastAsia="宋体"/>
        </w:rPr>
        <w:t>5、</w:t>
      </w:r>
    </w:p>
    <w:bookmarkEnd w:id="177"/>
    <w:bookmarkStart w:name="FFixM" w:id="178"/>
    <w:p>
      <w:pPr>
        <w:pStyle w:val="Heading2"/>
        <w:spacing w:after="50" w:line="360" w:lineRule="auto" w:beforeLines="100"/>
        <w:ind w:left="0"/>
        <w:jc w:val="left"/>
      </w:pPr>
      <w:r>
        <w:rPr>
          <w:rFonts w:ascii="宋体" w:hAnsi="Times New Roman" w:eastAsia="宋体"/>
        </w:rPr>
        <w:t>6、</w:t>
      </w:r>
    </w:p>
    <w:bookmarkEnd w:id="178"/>
    <w:bookmarkStart w:name="Q1JeI" w:id="179"/>
    <w:p>
      <w:pPr>
        <w:pStyle w:val="Heading2"/>
        <w:spacing w:after="50" w:line="360" w:lineRule="auto" w:beforeLines="100"/>
        <w:ind w:left="0"/>
        <w:jc w:val="left"/>
      </w:pPr>
      <w:r>
        <w:rPr>
          <w:rFonts w:ascii="宋体" w:hAnsi="Times New Roman" w:eastAsia="宋体"/>
        </w:rPr>
        <w:t>7、</w:t>
      </w:r>
    </w:p>
    <w:bookmarkEnd w:id="179"/>
    <w:bookmarkStart w:name="sOQdN" w:id="180"/>
    <w:p>
      <w:pPr>
        <w:pStyle w:val="Heading2"/>
        <w:spacing w:after="50" w:line="360" w:lineRule="auto" w:beforeLines="100"/>
        <w:ind w:left="0"/>
        <w:jc w:val="left"/>
      </w:pPr>
      <w:r>
        <w:rPr>
          <w:rFonts w:ascii="宋体" w:hAnsi="Times New Roman" w:eastAsia="宋体"/>
        </w:rPr>
        <w:t>8、</w:t>
      </w:r>
    </w:p>
    <w:bookmarkEnd w:id="180"/>
    <w:bookmarkStart w:name="x0J91" w:id="181"/>
    <w:p>
      <w:pPr>
        <w:pStyle w:val="Heading2"/>
        <w:spacing w:after="50" w:line="360" w:lineRule="auto" w:beforeLines="100"/>
        <w:ind w:left="0"/>
        <w:jc w:val="left"/>
      </w:pPr>
      <w:r>
        <w:rPr>
          <w:rFonts w:ascii="宋体" w:hAnsi="Times New Roman" w:eastAsia="宋体"/>
        </w:rPr>
        <w:t>9、</w:t>
      </w:r>
    </w:p>
    <w:bookmarkEnd w:id="181"/>
    <w:bookmarkStart w:name="eu5EW" w:id="182"/>
    <w:p>
      <w:pPr>
        <w:spacing w:line="360" w:lineRule="auto" w:beforeLines="100" w:after="50"/>
        <w:ind w:left="0"/>
      </w:pPr>
      <w:r>
        <w:rPr>
          <w:rFonts w:eastAsia="宋体" w:ascii="宋体"/>
        </w:rPr>
        <w:pict>
          <v:rect style="width:0;height:1.5pt" id="_x0000_i1025" o:hr="t" o:hrstd="t" o:hralign="center" stroked="f" fillcolor="#a0a0a0"/>
        </w:pict>
      </w:r>
    </w:p>
    <w:bookmarkEnd w:id="182"/>
    <w:bookmarkStart w:name="FuTMy" w:id="183"/>
    <w:p>
      <w:pPr>
        <w:pStyle w:val="Heading3"/>
        <w:spacing w:after="50" w:line="360" w:lineRule="auto" w:beforeLines="100"/>
        <w:ind w:left="0"/>
        <w:jc w:val="left"/>
      </w:pPr>
      <w:r>
        <w:rPr>
          <w:rFonts w:ascii="宋体" w:hAnsi="Times New Roman" w:eastAsia="宋体"/>
        </w:rPr>
        <w:t>①、</w:t>
      </w:r>
    </w:p>
    <w:bookmarkEnd w:id="183"/>
    <w:bookmarkStart w:name="V1W1f" w:id="184"/>
    <w:p>
      <w:pPr>
        <w:pStyle w:val="Heading3"/>
        <w:spacing w:after="50" w:line="360" w:lineRule="auto" w:beforeLines="100"/>
        <w:ind w:left="0"/>
        <w:jc w:val="left"/>
      </w:pPr>
      <w:r>
        <w:rPr>
          <w:rFonts w:ascii="宋体" w:hAnsi="Times New Roman" w:eastAsia="宋体"/>
        </w:rPr>
        <w:t>②、</w:t>
      </w:r>
    </w:p>
    <w:bookmarkEnd w:id="184"/>
    <w:bookmarkStart w:name="D81L7" w:id="185"/>
    <w:p>
      <w:pPr>
        <w:pStyle w:val="Heading3"/>
        <w:spacing w:after="50" w:line="360" w:lineRule="auto" w:beforeLines="100"/>
        <w:ind w:left="0"/>
        <w:jc w:val="left"/>
      </w:pPr>
      <w:r>
        <w:rPr>
          <w:rFonts w:ascii="宋体" w:hAnsi="Times New Roman" w:eastAsia="宋体"/>
        </w:rPr>
        <w:t>③、</w:t>
      </w:r>
    </w:p>
    <w:bookmarkEnd w:id="185"/>
    <w:bookmarkStart w:name="pkYNF" w:id="186"/>
    <w:p>
      <w:pPr>
        <w:pStyle w:val="Heading3"/>
        <w:spacing w:after="50" w:line="360" w:lineRule="auto" w:beforeLines="100"/>
        <w:ind w:left="0"/>
        <w:jc w:val="left"/>
      </w:pPr>
      <w:r>
        <w:rPr>
          <w:rFonts w:ascii="宋体" w:hAnsi="Times New Roman" w:eastAsia="宋体"/>
        </w:rPr>
        <w:t>④、</w:t>
      </w:r>
    </w:p>
    <w:bookmarkEnd w:id="186"/>
    <w:bookmarkStart w:name="YNYen" w:id="187"/>
    <w:p>
      <w:pPr>
        <w:pStyle w:val="Heading3"/>
        <w:spacing w:after="50" w:line="360" w:lineRule="auto" w:beforeLines="100"/>
        <w:ind w:left="0"/>
        <w:jc w:val="left"/>
      </w:pPr>
      <w:r>
        <w:rPr>
          <w:rFonts w:ascii="宋体" w:hAnsi="Times New Roman" w:eastAsia="宋体"/>
        </w:rPr>
        <w:t>⑤、</w:t>
      </w:r>
    </w:p>
    <w:bookmarkEnd w:id="187"/>
    <w:bookmarkStart w:name="ecYDf" w:id="188"/>
    <w:p>
      <w:pPr>
        <w:pStyle w:val="Heading3"/>
        <w:spacing w:after="50" w:line="360" w:lineRule="auto" w:beforeLines="100"/>
        <w:ind w:left="0"/>
        <w:jc w:val="left"/>
      </w:pPr>
      <w:r>
        <w:rPr>
          <w:rFonts w:ascii="宋体" w:hAnsi="Times New Roman" w:eastAsia="宋体"/>
        </w:rPr>
        <w:t>⑥、</w:t>
      </w:r>
    </w:p>
    <w:bookmarkEnd w:id="188"/>
    <w:bookmarkStart w:name="SdKaU" w:id="189"/>
    <w:p>
      <w:pPr>
        <w:pStyle w:val="Heading3"/>
        <w:spacing w:after="50" w:line="360" w:lineRule="auto" w:beforeLines="100"/>
        <w:ind w:left="0"/>
        <w:jc w:val="left"/>
      </w:pPr>
      <w:r>
        <w:rPr>
          <w:rFonts w:ascii="宋体" w:hAnsi="Times New Roman" w:eastAsia="宋体"/>
        </w:rPr>
        <w:t>⑦、</w:t>
      </w:r>
    </w:p>
    <w:bookmarkEnd w:id="189"/>
    <w:bookmarkStart w:name="uIhcm" w:id="190"/>
    <w:p>
      <w:pPr>
        <w:pStyle w:val="Heading3"/>
        <w:spacing w:after="50" w:line="360" w:lineRule="auto" w:beforeLines="100"/>
        <w:ind w:left="0"/>
        <w:jc w:val="left"/>
      </w:pPr>
      <w:r>
        <w:rPr>
          <w:rFonts w:ascii="宋体" w:hAnsi="Times New Roman" w:eastAsia="宋体"/>
        </w:rPr>
        <w:t>⑧、</w:t>
      </w:r>
    </w:p>
    <w:bookmarkEnd w:id="190"/>
    <w:bookmarkStart w:name="teXrG" w:id="191"/>
    <w:p>
      <w:pPr>
        <w:pStyle w:val="Heading3"/>
        <w:spacing w:after="50" w:line="360" w:lineRule="auto" w:beforeLines="100"/>
        <w:ind w:left="0"/>
        <w:jc w:val="left"/>
      </w:pPr>
      <w:r>
        <w:rPr>
          <w:rFonts w:ascii="宋体" w:hAnsi="Times New Roman" w:eastAsia="宋体"/>
        </w:rPr>
        <w:t>⑨、</w:t>
      </w:r>
    </w:p>
    <w:bookmarkEnd w:id="191"/>
    <w:bookmarkStart w:name="qcREt" w:id="192"/>
    <w:p>
      <w:pPr>
        <w:pStyle w:val="Heading3"/>
        <w:spacing w:after="50" w:line="360" w:lineRule="auto" w:beforeLines="100"/>
        <w:ind w:left="0"/>
        <w:jc w:val="left"/>
      </w:pPr>
      <w:r>
        <w:rPr>
          <w:rFonts w:ascii="宋体" w:hAnsi="Times New Roman" w:eastAsia="宋体"/>
        </w:rPr>
        <w:t>⑩、</w:t>
      </w:r>
    </w:p>
    <w:bookmarkEnd w:id="192"/>
    <w:bookmarkStart w:name="0b10fe8a" w:id="193"/>
    <w:p>
      <w:pPr>
        <w:pStyle w:val="Heading4"/>
        <w:spacing w:after="50" w:line="360" w:lineRule="auto" w:beforeLines="100"/>
        <w:ind w:left="0"/>
        <w:jc w:val="left"/>
      </w:pPr>
      <w:r>
        <w:rPr>
          <w:rFonts w:ascii="宋体" w:hAnsi="Times New Roman" w:eastAsia="宋体"/>
        </w:rPr>
        <w:t>Ⅰ、</w:t>
      </w:r>
    </w:p>
    <w:bookmarkEnd w:id="193"/>
    <w:bookmarkStart w:name="0fc064a6" w:id="194"/>
    <w:p>
      <w:pPr>
        <w:pStyle w:val="Heading4"/>
        <w:spacing w:after="50" w:line="360" w:lineRule="auto" w:beforeLines="100"/>
        <w:ind w:left="0"/>
        <w:jc w:val="left"/>
      </w:pPr>
      <w:r>
        <w:rPr>
          <w:rFonts w:ascii="宋体" w:hAnsi="Times New Roman" w:eastAsia="宋体"/>
        </w:rPr>
        <w:t>Ⅱ、</w:t>
      </w:r>
    </w:p>
    <w:bookmarkEnd w:id="194"/>
    <w:bookmarkStart w:name="1b6fdf31" w:id="195"/>
    <w:p>
      <w:pPr>
        <w:pStyle w:val="Heading4"/>
        <w:spacing w:after="50" w:line="360" w:lineRule="auto" w:beforeLines="100"/>
        <w:ind w:left="0"/>
        <w:jc w:val="left"/>
      </w:pPr>
      <w:r>
        <w:rPr>
          <w:rFonts w:ascii="宋体" w:hAnsi="Times New Roman" w:eastAsia="宋体"/>
        </w:rPr>
        <w:t>Ⅲ、</w:t>
      </w:r>
    </w:p>
    <w:bookmarkEnd w:id="195"/>
    <w:bookmarkStart w:name="f65ed5fd" w:id="196"/>
    <w:p>
      <w:pPr>
        <w:pStyle w:val="Heading4"/>
        <w:spacing w:after="50" w:line="360" w:lineRule="auto" w:beforeLines="100"/>
        <w:ind w:left="0"/>
        <w:jc w:val="left"/>
      </w:pPr>
      <w:r>
        <w:rPr>
          <w:rFonts w:ascii="宋体" w:hAnsi="Times New Roman" w:eastAsia="宋体"/>
        </w:rPr>
        <w:t>Ⅳ、</w:t>
      </w:r>
    </w:p>
    <w:bookmarkEnd w:id="196"/>
    <w:bookmarkStart w:name="8196022a" w:id="197"/>
    <w:p>
      <w:pPr>
        <w:pStyle w:val="Heading4"/>
        <w:spacing w:after="50" w:line="360" w:lineRule="auto" w:beforeLines="100"/>
        <w:ind w:left="0"/>
        <w:jc w:val="left"/>
      </w:pPr>
      <w:r>
        <w:rPr>
          <w:rFonts w:ascii="宋体" w:hAnsi="Times New Roman" w:eastAsia="宋体"/>
        </w:rPr>
        <w:t>Ⅴ、</w:t>
      </w:r>
    </w:p>
    <w:bookmarkEnd w:id="197"/>
    <w:bookmarkStart w:name="20c4f4a6" w:id="198"/>
    <w:p>
      <w:pPr>
        <w:pStyle w:val="Heading4"/>
        <w:spacing w:after="50" w:line="360" w:lineRule="auto" w:beforeLines="100"/>
        <w:ind w:left="0"/>
        <w:jc w:val="left"/>
      </w:pPr>
      <w:r>
        <w:rPr>
          <w:rFonts w:ascii="宋体" w:hAnsi="Times New Roman" w:eastAsia="宋体"/>
        </w:rPr>
        <w:t>Ⅵ、</w:t>
      </w:r>
    </w:p>
    <w:bookmarkEnd w:id="198"/>
    <w:bookmarkStart w:name="b11de2f7" w:id="199"/>
    <w:p>
      <w:pPr>
        <w:pStyle w:val="Heading4"/>
        <w:spacing w:after="50" w:line="360" w:lineRule="auto" w:beforeLines="100"/>
        <w:ind w:left="0"/>
        <w:jc w:val="left"/>
      </w:pPr>
      <w:r>
        <w:rPr>
          <w:rFonts w:ascii="宋体" w:hAnsi="Times New Roman" w:eastAsia="宋体"/>
        </w:rPr>
        <w:t>Ⅶ、</w:t>
      </w:r>
    </w:p>
    <w:bookmarkEnd w:id="199"/>
    <w:bookmarkStart w:name="1336547b" w:id="200"/>
    <w:p>
      <w:pPr>
        <w:pStyle w:val="Heading4"/>
        <w:spacing w:after="50" w:line="360" w:lineRule="auto" w:beforeLines="100"/>
        <w:ind w:left="0"/>
        <w:jc w:val="left"/>
      </w:pPr>
      <w:r>
        <w:rPr>
          <w:rFonts w:ascii="宋体" w:hAnsi="Times New Roman" w:eastAsia="宋体"/>
        </w:rPr>
        <w:t>Ⅷ、</w:t>
      </w:r>
    </w:p>
    <w:bookmarkEnd w:id="200"/>
    <w:bookmarkStart w:name="d454ab87" w:id="201"/>
    <w:p>
      <w:pPr>
        <w:pStyle w:val="Heading4"/>
        <w:spacing w:after="50" w:line="360" w:lineRule="auto" w:beforeLines="100"/>
        <w:ind w:left="0"/>
        <w:jc w:val="left"/>
      </w:pPr>
      <w:r>
        <w:rPr>
          <w:rFonts w:ascii="宋体" w:hAnsi="Times New Roman" w:eastAsia="宋体"/>
        </w:rPr>
        <w:t>Ⅸ、</w:t>
      </w:r>
    </w:p>
    <w:bookmarkEnd w:id="201"/>
    <w:bookmarkStart w:name="2d84aeb8" w:id="202"/>
    <w:p>
      <w:pPr>
        <w:pStyle w:val="Heading4"/>
        <w:spacing w:after="50" w:line="360" w:lineRule="auto" w:beforeLines="100"/>
        <w:ind w:left="0"/>
        <w:jc w:val="left"/>
      </w:pPr>
      <w:r>
        <w:rPr>
          <w:rFonts w:ascii="宋体" w:hAnsi="Times New Roman" w:eastAsia="宋体"/>
        </w:rPr>
        <w:t>Ⅹ、</w:t>
      </w:r>
    </w:p>
    <w:bookmarkEnd w:id="202"/>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decimal"/>
      <w:lvlText w:val="%1."/>
      <w:lvlJc w:val="left"/>
      <w:pPr>
        <w:ind w:left="960" w:hanging="360"/>
      </w:pPr>
    </w:lvl>
  </w:abstractNum>
  <w:abstractNum w:abstractNumId="5">
    <w:multiLevelType w:val="multilevel"/>
    <w:lvl w:ilvl="0">
      <w:start w:val="2"/>
      <w:numFmt w:val="decimal"/>
      <w:lvlText w:val="%1."/>
      <w:lvlJc w:val="left"/>
      <w:pPr>
        <w:ind w:left="960" w:hanging="360"/>
      </w:pPr>
    </w:lvl>
  </w:abstractNum>
  <w:abstractNum w:abstractNumId="6">
    <w:multiLevelType w:val="multilevel"/>
    <w:lvl w:ilvl="0">
      <w:start w:val="3"/>
      <w:numFmt w:val="decimal"/>
      <w:lvlText w:val="%1."/>
      <w:lvlJc w:val="left"/>
      <w:pPr>
        <w:ind w:left="960" w:hanging="360"/>
      </w:pPr>
    </w:lvl>
  </w:abstractNum>
  <w:abstractNum w:abstractNumId="7">
    <w:multiLevelType w:val="multilevel"/>
    <w:lvl w:ilvl="0">
      <w:start w:val="4"/>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2" Target="settings.xml" Type="http://schemas.openxmlformats.org/officeDocument/2006/relationships/settings"/><Relationship Id="rId3" Target="numbering.xml" Type="http://schemas.openxmlformats.org/officeDocument/2006/relationships/numbering"/><Relationship Id="rId4" Target="https://www.runoob.com/regexp/regexp-syntax.html" TargetMode="External" Type="http://schemas.openxmlformats.org/officeDocument/2006/relationships/hyperlink"/><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