
<file path=[Content_Types].xml><?xml version="1.0" encoding="utf-8"?>
<Types xmlns="http://schemas.openxmlformats.org/package/2006/content-types">
  <Default ContentType="application/vnd.openxmlformats-package.relationships+xml" Extension="rels"/>
  <Default ContentType="application/vnd.openxmlformats-officedocument.wordprocessingml.document.main+xml" Extension="xml"/>
  <Override ContentType="application/vnd.openxmlformats-officedocument.extended-properties+xml" PartName="/docProps/app.xml"/>
  <Override ContentType="application/vnd.openxmlformats-package.core-properties+xml" PartName="/docProps/core.xml"/>
  <Override ContentType="image/png" PartName="/word/media/document_image_rId4.png"/>
  <Override ContentType="image/png" PartName="/word/media/document_image_rId5.png"/>
  <Override ContentType="image/png" PartName="/word/media/document_image_rId6.png"/>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http://schemas.openxmlformats.org/wordprocessingml/2006/main" xmlns:r="http://schemas.openxmlformats.org/officeDocument/2006/relationships" xmlns:w15="http://schemas.microsoft.com/office/word/2012/wordml" xmlns:w14="http://schemas.microsoft.com/office/word/2010/wordml" xmlns:m="http://schemas.openxmlformats.org/officeDocument/2006/math" xmlns:wp="http://schemas.openxmlformats.org/drawingml/2006/wordprocessingDrawing" xmlns:a="http://schemas.openxmlformats.org/drawingml/2006/main"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ps="http://schemas.microsoft.com/office/word/2010/wordprocessingShape"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body>
    <!-- Created by docx4j 6.1.2 (Apache licensed) using ORACLE_JRE JAXB in Oracle Java 1.8.0_131 on Linux -->
    <w:p>
      <w:pPr>
        <w:pStyle w:val="Heading1"/>
        <w:spacing w:after="50" w:line="360" w:lineRule="auto" w:beforeLines="100"/>
        <w:ind w:left="0"/>
        <w:jc w:val="left"/>
      </w:pPr>
      <w:r>
        <w:rPr>
          <w:rFonts w:ascii="宋体" w:hAnsi="Times New Roman" w:eastAsia="宋体"/>
        </w:rPr>
        <w:t>Shell 编程</w:t>
      </w:r>
    </w:p>
    <w:p>
      <w:pPr>
        <w:pStyle w:val="Heading1"/>
        <w:spacing w:after="50" w:line="360" w:lineRule="auto" w:beforeLines="100"/>
        <w:ind w:left="0"/>
        <w:jc w:val="left"/>
      </w:pPr>
      <w:bookmarkStart w:name="DF6HU" w:id="0"/>
      <w:r>
        <w:rPr>
          <w:rFonts w:ascii="宋体" w:hAnsi="Times New Roman" w:eastAsia="宋体"/>
        </w:rPr>
        <w:t>一、概述</w:t>
      </w:r>
    </w:p>
    <w:bookmarkEnd w:id="0"/>
    <w:bookmarkStart w:name="u335e8cc3" w:id="1"/>
    <w:p>
      <w:pPr>
        <w:spacing w:after="50" w:line="360" w:lineRule="auto" w:beforeLines="100"/>
        <w:ind w:left="0"/>
        <w:jc w:val="left"/>
      </w:pPr>
      <w:r>
        <w:rPr>
          <w:rFonts w:ascii="宋体" w:hAnsi="Times New Roman" w:eastAsia="宋体"/>
          <w:b w:val="false"/>
          <w:i w:val="false"/>
          <w:color w:val="000000"/>
          <w:sz w:val="22"/>
        </w:rPr>
        <w:t>Shell 是一个用 C 语言编写的程序，它是用户使用 Linux 的桥梁。Shell 既是一种命令语言，又是一种程序设计语言</w:t>
      </w:r>
    </w:p>
    <w:bookmarkEnd w:id="1"/>
    <w:bookmarkStart w:name="ufac1019f" w:id="2"/>
    <w:p>
      <w:pPr>
        <w:spacing w:after="50" w:line="360" w:lineRule="auto" w:beforeLines="100"/>
        <w:ind w:left="0"/>
        <w:jc w:val="left"/>
      </w:pPr>
      <w:r>
        <w:rPr>
          <w:rFonts w:ascii="宋体" w:hAnsi="Times New Roman" w:eastAsia="宋体"/>
          <w:b w:val="false"/>
          <w:i w:val="false"/>
          <w:color w:val="000000"/>
          <w:sz w:val="22"/>
        </w:rPr>
        <w:t>Shell 是指一种应用程序，这个应用程序提供了一个界面，用户通过这个界面访问操作系统内核的服务</w:t>
      </w:r>
    </w:p>
    <w:bookmarkEnd w:id="2"/>
    <w:bookmarkStart w:name="Zades" w:id="3"/>
    <w:p>
      <w:pPr>
        <w:pStyle w:val="Heading2"/>
        <w:spacing w:after="50" w:line="360" w:lineRule="auto" w:beforeLines="100"/>
        <w:ind w:left="0"/>
        <w:jc w:val="left"/>
      </w:pPr>
      <w:r>
        <w:rPr>
          <w:rFonts w:ascii="宋体" w:hAnsi="Times New Roman" w:eastAsia="宋体"/>
        </w:rPr>
        <w:t>1、Shell 脚本</w:t>
      </w:r>
    </w:p>
    <w:bookmarkEnd w:id="3"/>
    <w:bookmarkStart w:name="u28181eb0" w:id="4"/>
    <w:p>
      <w:pPr>
        <w:spacing w:after="50" w:line="360" w:lineRule="auto" w:beforeLines="100"/>
        <w:ind w:left="0"/>
        <w:jc w:val="left"/>
      </w:pPr>
      <w:r>
        <w:rPr>
          <w:rFonts w:ascii="宋体" w:hAnsi="Times New Roman" w:eastAsia="宋体"/>
          <w:b w:val="false"/>
          <w:i w:val="false"/>
          <w:color w:val="000000"/>
          <w:sz w:val="22"/>
        </w:rPr>
        <w:t>Shell 脚本（shell script），是一种为 shell 编写的脚本程序</w:t>
      </w:r>
    </w:p>
    <w:bookmarkEnd w:id="4"/>
    <w:bookmarkStart w:name="u99ea3729" w:id="5"/>
    <w:p>
      <w:pPr>
        <w:spacing w:after="50" w:line="360" w:lineRule="auto" w:beforeLines="100"/>
        <w:ind w:left="0"/>
        <w:jc w:val="left"/>
      </w:pPr>
      <w:r>
        <w:rPr>
          <w:rFonts w:ascii="宋体" w:hAnsi="Times New Roman" w:eastAsia="宋体"/>
          <w:b w:val="false"/>
          <w:i w:val="false"/>
          <w:color w:val="000000"/>
          <w:sz w:val="22"/>
        </w:rPr>
        <w:t>业界所说的 shell 通常都是指 shell 脚本，但要知道，shell 和 shell script 是两个不同的概念</w:t>
      </w:r>
    </w:p>
    <w:bookmarkEnd w:id="5"/>
    <w:bookmarkStart w:name="py2Tu" w:id="6"/>
    <w:p>
      <w:pPr>
        <w:pStyle w:val="Heading2"/>
        <w:spacing w:after="50" w:line="360" w:lineRule="auto" w:beforeLines="100"/>
        <w:ind w:left="0"/>
        <w:jc w:val="left"/>
      </w:pPr>
      <w:r>
        <w:rPr>
          <w:rFonts w:ascii="宋体" w:hAnsi="Times New Roman" w:eastAsia="宋体"/>
        </w:rPr>
        <w:t>2、Shell 环境</w:t>
      </w:r>
    </w:p>
    <w:bookmarkEnd w:id="6"/>
    <w:bookmarkStart w:name="ufd1634fd" w:id="7"/>
    <w:p>
      <w:pPr>
        <w:spacing w:after="50" w:line="360" w:lineRule="auto" w:beforeLines="100"/>
        <w:ind w:left="0"/>
        <w:jc w:val="left"/>
      </w:pPr>
      <w:r>
        <w:rPr>
          <w:rFonts w:ascii="宋体" w:hAnsi="Times New Roman" w:eastAsia="宋体"/>
          <w:b w:val="false"/>
          <w:i w:val="false"/>
          <w:color w:val="333333"/>
          <w:sz w:val="22"/>
        </w:rPr>
        <w:t>Shell 编程跟 JavaScript、php 编程一样，只要有一个能编写代码的文本编辑器和一个能解释执行的脚本解释器就可以了。</w:t>
      </w:r>
    </w:p>
    <w:bookmarkEnd w:id="7"/>
    <w:bookmarkStart w:name="u02ac60ba" w:id="8"/>
    <w:p>
      <w:pPr>
        <w:spacing w:after="50" w:line="360" w:lineRule="auto" w:beforeLines="100"/>
        <w:ind w:left="0"/>
        <w:jc w:val="left"/>
      </w:pPr>
      <w:r>
        <w:rPr>
          <w:rFonts w:ascii="宋体" w:hAnsi="Times New Roman" w:eastAsia="宋体"/>
          <w:b w:val="false"/>
          <w:i w:val="false"/>
          <w:color w:val="333333"/>
          <w:sz w:val="22"/>
        </w:rPr>
        <w:t>Linux 的 Shell 种类众多，常见的有：</w:t>
      </w:r>
    </w:p>
    <w:bookmarkEnd w:id="8"/>
    <w:bookmarkStart w:name="u628d3628" w:id="9"/>
    <w:p>
      <w:pPr>
        <w:numPr>
          <w:ilvl w:val="0"/>
          <w:numId w:val="1"/>
        </w:numPr>
        <w:spacing w:after="50" w:line="360" w:lineRule="auto" w:beforeLines="100"/>
        <w:ind w:left="360"/>
        <w:jc w:val="left"/>
      </w:pPr>
      <w:r>
        <w:rPr>
          <w:rFonts w:ascii="宋体" w:hAnsi="Times New Roman" w:eastAsia="宋体"/>
          <w:b w:val="false"/>
          <w:i w:val="false"/>
          <w:color w:val="333333"/>
          <w:sz w:val="22"/>
        </w:rPr>
        <w:t>Bourne Shell（/usr/bin/sh或/bin/sh）</w:t>
      </w:r>
    </w:p>
    <w:bookmarkEnd w:id="9"/>
    <w:bookmarkStart w:name="u30ddcdcd" w:id="10"/>
    <w:p>
      <w:pPr>
        <w:numPr>
          <w:ilvl w:val="0"/>
          <w:numId w:val="1"/>
        </w:numPr>
        <w:spacing w:after="50" w:line="360" w:lineRule="auto" w:beforeLines="100"/>
        <w:ind w:left="360"/>
        <w:jc w:val="left"/>
      </w:pPr>
      <w:r>
        <w:rPr>
          <w:rFonts w:ascii="宋体" w:hAnsi="Times New Roman" w:eastAsia="宋体"/>
          <w:b w:val="false"/>
          <w:i w:val="false"/>
          <w:color w:val="e8323c"/>
          <w:sz w:val="22"/>
        </w:rPr>
        <w:t>Bourne Again Shell（/bin/bash）</w:t>
      </w:r>
    </w:p>
    <w:bookmarkEnd w:id="10"/>
    <w:bookmarkStart w:name="u958764d2" w:id="11"/>
    <w:p>
      <w:pPr>
        <w:numPr>
          <w:ilvl w:val="0"/>
          <w:numId w:val="1"/>
        </w:numPr>
        <w:spacing w:after="50" w:line="360" w:lineRule="auto" w:beforeLines="100"/>
        <w:ind w:left="360"/>
        <w:jc w:val="left"/>
      </w:pPr>
      <w:r>
        <w:rPr>
          <w:rFonts w:ascii="宋体" w:hAnsi="Times New Roman" w:eastAsia="宋体"/>
          <w:b w:val="false"/>
          <w:i w:val="false"/>
          <w:color w:val="333333"/>
          <w:sz w:val="22"/>
        </w:rPr>
        <w:t>C Shell（/usr/bin/csh）</w:t>
      </w:r>
    </w:p>
    <w:bookmarkEnd w:id="11"/>
    <w:bookmarkStart w:name="uc363480a" w:id="12"/>
    <w:p>
      <w:pPr>
        <w:numPr>
          <w:ilvl w:val="0"/>
          <w:numId w:val="1"/>
        </w:numPr>
        <w:spacing w:after="50" w:line="360" w:lineRule="auto" w:beforeLines="100"/>
        <w:ind w:left="360"/>
        <w:jc w:val="left"/>
      </w:pPr>
      <w:r>
        <w:rPr>
          <w:rFonts w:ascii="宋体" w:hAnsi="Times New Roman" w:eastAsia="宋体"/>
          <w:b w:val="false"/>
          <w:i w:val="false"/>
          <w:color w:val="333333"/>
          <w:sz w:val="22"/>
        </w:rPr>
        <w:t>K Shell（/usr/bin/ksh）</w:t>
      </w:r>
    </w:p>
    <w:bookmarkEnd w:id="12"/>
    <w:bookmarkStart w:name="u16431a30" w:id="13"/>
    <w:p>
      <w:pPr>
        <w:numPr>
          <w:ilvl w:val="0"/>
          <w:numId w:val="1"/>
        </w:numPr>
        <w:spacing w:after="50" w:line="360" w:lineRule="auto" w:beforeLines="100"/>
        <w:ind w:left="360"/>
        <w:jc w:val="left"/>
      </w:pPr>
      <w:r>
        <w:rPr>
          <w:rFonts w:ascii="宋体" w:hAnsi="Times New Roman" w:eastAsia="宋体"/>
          <w:b w:val="false"/>
          <w:i w:val="false"/>
          <w:color w:val="333333"/>
          <w:sz w:val="22"/>
        </w:rPr>
        <w:t>Shell for Root（/sbin/sh）</w:t>
      </w:r>
    </w:p>
    <w:bookmarkEnd w:id="13"/>
    <w:bookmarkStart w:name="u15a29426" w:id="14"/>
    <w:p>
      <w:pPr>
        <w:numPr>
          <w:ilvl w:val="0"/>
          <w:numId w:val="1"/>
        </w:numPr>
        <w:spacing w:after="50" w:line="360" w:lineRule="auto" w:beforeLines="100"/>
        <w:ind w:left="360"/>
        <w:jc w:val="left"/>
      </w:pPr>
      <w:r>
        <w:rPr>
          <w:rFonts w:ascii="宋体" w:hAnsi="Times New Roman" w:eastAsia="宋体"/>
          <w:b w:val="false"/>
          <w:i w:val="false"/>
          <w:color w:val="333333"/>
          <w:sz w:val="22"/>
        </w:rPr>
        <w:t>……</w:t>
      </w:r>
    </w:p>
    <w:bookmarkEnd w:id="14"/>
    <w:bookmarkStart w:name="WVzv7" w:id="15"/>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[trial@localhost bin]$ cat /etc/shells</w:t>
        <w:br/>
        <w:t>/bin/sh</w:t>
        <w:br/>
        <w:t>/bin/bash</w:t>
        <w:br/>
        <w:t>/sbin/nologin</w:t>
        <w:br/>
        <w:t>/bin/tcsh</w:t>
        <w:br/>
        <w:t>/bin/csh</w:t>
        <w:br/>
        <w:t>/bin/ksh</w:t>
        <w:br/>
      </w:r>
    </w:p>
    <w:bookmarkEnd w:id="15"/>
    <w:bookmarkStart w:name="ue5512db8" w:id="16"/>
    <w:p>
      <w:pPr>
        <w:spacing w:after="50" w:line="360" w:lineRule="auto" w:beforeLines="100"/>
        <w:ind w:left="0"/>
        <w:jc w:val="left"/>
      </w:pPr>
      <w:r>
        <w:rPr>
          <w:rFonts w:ascii="宋体" w:hAnsi="Times New Roman" w:eastAsia="宋体"/>
          <w:b w:val="false"/>
          <w:i w:val="false"/>
          <w:color w:val="333333"/>
          <w:sz w:val="22"/>
        </w:rPr>
        <w:t xml:space="preserve">本教程关注的是 </w:t>
      </w:r>
      <w:r>
        <w:rPr>
          <w:rFonts w:ascii="宋体" w:hAnsi="Times New Roman" w:eastAsia="宋体"/>
          <w:b w:val="false"/>
          <w:i w:val="false"/>
          <w:color w:val="e8323c"/>
          <w:sz w:val="22"/>
        </w:rPr>
        <w:t>Bash</w:t>
      </w:r>
      <w:r>
        <w:rPr>
          <w:rFonts w:ascii="宋体" w:hAnsi="Times New Roman" w:eastAsia="宋体"/>
          <w:b w:val="false"/>
          <w:i w:val="false"/>
          <w:color w:val="333333"/>
          <w:sz w:val="22"/>
        </w:rPr>
        <w:t>，也就是 Bourne Again Shell，由于易用和免费，Bash 在日常工作中被广泛使用。同时，Bash 也是大多数Linux 系统默认的 Shell。</w:t>
      </w:r>
    </w:p>
    <w:bookmarkEnd w:id="16"/>
    <w:bookmarkStart w:name="u57573bfe" w:id="17"/>
    <w:p>
      <w:pPr>
        <w:spacing w:after="50" w:line="360" w:lineRule="auto" w:beforeLines="100"/>
        <w:ind w:left="0"/>
        <w:jc w:val="left"/>
      </w:pPr>
      <w:r>
        <w:rPr>
          <w:rFonts w:ascii="宋体" w:hAnsi="Times New Roman" w:eastAsia="宋体"/>
          <w:b w:val="false"/>
          <w:i w:val="false"/>
          <w:color w:val="333333"/>
          <w:sz w:val="22"/>
        </w:rPr>
        <w:t>在一般情况下，人们并不区分 Bourne Shell 和 Bourne Again Shell，所以，像</w:t>
      </w:r>
      <w:r>
        <w:rPr>
          <w:rFonts w:ascii="宋体" w:hAnsi="Times New Roman" w:eastAsia="宋体"/>
          <w:b w:val="false"/>
          <w:i w:val="false"/>
          <w:color w:val="333333"/>
          <w:sz w:val="22"/>
        </w:rPr>
        <w:t xml:space="preserve"> </w:t>
      </w:r>
      <w:r>
        <w:rPr>
          <w:rFonts w:ascii="宋体" w:hAnsi="Times New Roman" w:eastAsia="宋体"/>
          <w:b/>
          <w:i w:val="false"/>
          <w:color w:val="333333"/>
          <w:sz w:val="22"/>
        </w:rPr>
        <w:t>#!/bin/sh</w:t>
      </w:r>
      <w:r>
        <w:rPr>
          <w:rFonts w:ascii="宋体" w:hAnsi="Times New Roman" w:eastAsia="宋体"/>
          <w:b w:val="false"/>
          <w:i w:val="false"/>
          <w:color w:val="333333"/>
          <w:sz w:val="22"/>
        </w:rPr>
        <w:t>，它同样也可以改为</w:t>
      </w:r>
      <w:r>
        <w:rPr>
          <w:rFonts w:ascii="宋体" w:hAnsi="Times New Roman" w:eastAsia="宋体"/>
          <w:b w:val="false"/>
          <w:i w:val="false"/>
          <w:color w:val="333333"/>
          <w:sz w:val="22"/>
        </w:rPr>
        <w:t xml:space="preserve"> </w:t>
      </w:r>
      <w:r>
        <w:rPr>
          <w:rFonts w:ascii="宋体" w:hAnsi="Times New Roman" w:eastAsia="宋体"/>
          <w:b/>
          <w:i w:val="false"/>
          <w:color w:val="333333"/>
          <w:sz w:val="22"/>
        </w:rPr>
        <w:t>#!/bin/bash</w:t>
      </w:r>
      <w:r>
        <w:rPr>
          <w:rFonts w:ascii="宋体" w:hAnsi="Times New Roman" w:eastAsia="宋体"/>
          <w:b w:val="false"/>
          <w:i w:val="false"/>
          <w:color w:val="333333"/>
          <w:sz w:val="22"/>
        </w:rPr>
        <w:t>。</w:t>
      </w:r>
    </w:p>
    <w:bookmarkEnd w:id="17"/>
    <w:bookmarkStart w:name="u071eb9f8" w:id="18"/>
    <w:p>
      <w:pPr>
        <w:spacing w:after="50" w:line="360" w:lineRule="auto" w:beforeLines="100"/>
        <w:ind w:left="0"/>
        <w:jc w:val="left"/>
      </w:pPr>
      <w:r>
        <w:rPr>
          <w:rFonts w:ascii="宋体" w:hAnsi="Times New Roman" w:eastAsia="宋体"/>
          <w:b/>
          <w:i w:val="false"/>
          <w:color w:val="333333"/>
          <w:sz w:val="22"/>
          <w:shd w:fill="eceae6"/>
        </w:rPr>
        <w:t>#!</w:t>
      </w:r>
      <w:r>
        <w:rPr>
          <w:rFonts w:ascii="宋体" w:hAnsi="Times New Roman" w:eastAsia="宋体"/>
          <w:b w:val="false"/>
          <w:i w:val="false"/>
          <w:color w:val="333333"/>
          <w:sz w:val="22"/>
        </w:rPr>
        <w:t xml:space="preserve"> 告诉系统其后路径所指定的程序即是解释此脚本文件的 Shell 程序</w:t>
      </w:r>
    </w:p>
    <w:bookmarkEnd w:id="18"/>
    <w:bookmarkStart w:name="yKRFf" w:id="19"/>
    <w:p>
      <w:pPr>
        <w:pStyle w:val="Heading3"/>
        <w:spacing w:after="50" w:line="360" w:lineRule="auto" w:beforeLines="100"/>
        <w:ind w:left="0"/>
        <w:jc w:val="left"/>
      </w:pPr>
      <w:r>
        <w:rPr>
          <w:rFonts w:ascii="宋体" w:hAnsi="Times New Roman" w:eastAsia="宋体"/>
          <w:color w:val="333333"/>
        </w:rPr>
        <w:t>①、</w:t>
      </w:r>
      <w:r>
        <w:rPr>
          <w:rFonts w:ascii="宋体" w:hAnsi="Times New Roman" w:eastAsia="宋体"/>
        </w:rPr>
        <w:t>bash 和 sh 的关系</w:t>
      </w:r>
    </w:p>
    <w:bookmarkEnd w:id="19"/>
    <w:bookmarkStart w:name="lHsCp" w:id="20"/>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[trial@localhost shell]$ cd /bin</w:t>
        <w:br/>
        <w:t>[trial@localhost bin]$ ll | grep bash</w:t>
        <w:br/>
        <w:t>-rwxr-xr-x 1 root root  801528 Jul 10  2013 bash</w:t>
        <w:br/>
        <w:t>lrwxrwxrwx 1 root root       4 Aug  8  2013 sh -&gt; bash</w:t>
        <w:br/>
      </w:r>
    </w:p>
    <w:bookmarkEnd w:id="20"/>
    <w:bookmarkStart w:name="xpKQJ" w:id="21"/>
    <w:p>
      <w:pPr>
        <w:pStyle w:val="Heading3"/>
        <w:spacing w:after="50" w:line="360" w:lineRule="auto" w:beforeLines="100"/>
        <w:ind w:left="0"/>
        <w:jc w:val="left"/>
      </w:pPr>
      <w:r>
        <w:rPr>
          <w:rFonts w:ascii="宋体" w:hAnsi="Times New Roman" w:eastAsia="宋体"/>
          <w:color w:val="333333"/>
        </w:rPr>
        <w:t>②、</w:t>
      </w:r>
      <w:r>
        <w:rPr>
          <w:rFonts w:ascii="宋体" w:hAnsi="Times New Roman" w:eastAsia="宋体"/>
        </w:rPr>
        <w:t>Centos 默认的解析器是 bash</w:t>
      </w:r>
    </w:p>
    <w:bookmarkEnd w:id="21"/>
    <w:bookmarkStart w:name="YQ530" w:id="22"/>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[trial@localhost shell]$ cd /bin</w:t>
        <w:br/>
        <w:t>[trial@localhost bin]$ echo $SHELL</w:t>
        <w:br/>
        <w:t>/bin/bash</w:t>
        <w:br/>
      </w:r>
    </w:p>
    <w:bookmarkEnd w:id="22"/>
    <w:bookmarkStart w:name="EPy20" w:id="23"/>
    <w:p>
      <w:pPr>
        <w:pStyle w:val="Heading2"/>
        <w:spacing w:after="50" w:line="360" w:lineRule="auto" w:beforeLines="100"/>
        <w:ind w:left="0"/>
        <w:jc w:val="left"/>
      </w:pPr>
      <w:r>
        <w:rPr>
          <w:rFonts w:ascii="宋体" w:hAnsi="Times New Roman" w:eastAsia="宋体"/>
          <w:color w:val="333333"/>
        </w:rPr>
        <w:t>3、</w:t>
      </w:r>
      <w:r>
        <w:rPr>
          <w:rFonts w:ascii="宋体" w:hAnsi="Times New Roman" w:eastAsia="宋体"/>
        </w:rPr>
        <w:t>概述</w:t>
      </w:r>
    </w:p>
    <w:bookmarkEnd w:id="23"/>
    <w:bookmarkStart w:name="u5f82c354" w:id="24"/>
    <w:p>
      <w:pPr>
        <w:spacing w:after="50" w:line="360" w:lineRule="auto" w:beforeLines="100"/>
        <w:ind w:left="0"/>
        <w:jc w:val="left"/>
      </w:pPr>
      <w:r>
        <w:rPr>
          <w:rFonts w:ascii="宋体" w:hAnsi="Times New Roman" w:eastAsia="宋体"/>
          <w:b w:val="false"/>
          <w:i w:val="false"/>
          <w:color w:val="000000"/>
          <w:sz w:val="22"/>
        </w:rPr>
        <w:t>Shell是一个命令行解释器，它接收应用程序/用户命令，然后调用操作系统内核。</w:t>
      </w:r>
    </w:p>
    <w:bookmarkEnd w:id="24"/>
    <w:bookmarkStart w:name="u4fdf9e39" w:id="25"/>
    <w:p>
      <w:pPr>
        <w:spacing w:after="50" w:line="360" w:lineRule="auto" w:beforeLines="100"/>
        <w:ind w:left="0"/>
        <w:jc w:val="left"/>
      </w:pPr>
      <w:r>
        <w:rPr>
          <w:rFonts w:ascii="宋体" w:hAnsi="Times New Roman" w:eastAsia="宋体"/>
          <w:b w:val="false"/>
          <w:i w:val="false"/>
          <w:color w:val="000000"/>
          <w:sz w:val="22"/>
        </w:rPr>
        <w:t>Shell还是一个功能相当强大的编程语言，易编写、易调试、灵活性强。</w:t>
      </w:r>
    </w:p>
    <w:bookmarkEnd w:id="25"/>
    <w:bookmarkStart w:name="u2e3b45a6" w:id="26"/>
    <w:p>
      <w:pPr>
        <w:spacing w:after="50" w:line="360" w:lineRule="auto" w:beforeLines="100"/>
        <w:ind w:left="0"/>
        <w:jc w:val="left"/>
      </w:pPr>
      <w:bookmarkStart w:name="uae0bd581" w:id="27"/>
      <w:r>
        <w:rPr>
          <w:rFonts w:eastAsia="宋体" w:ascii="宋体"/>
        </w:rPr>
        <w:drawing>
          <wp:inline distT="0" distB="0" distL="0" distR="0">
            <wp:extent cx="5164667" cy="3432611"/>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4"/>
                    <a:stretch>
                      <a:fillRect/>
                    </a:stretch>
                  </pic:blipFill>
                  <pic:spPr>
                    <a:xfrm>
                      <a:off x="0" y="0"/>
                      <a:ext cx="5164667" cy="3432611"/>
                    </a:xfrm>
                    <a:prstGeom prst="rect">
                      <a:avLst/>
                    </a:prstGeom>
                  </pic:spPr>
                </pic:pic>
              </a:graphicData>
            </a:graphic>
          </wp:inline>
        </w:drawing>
      </w:r>
      <w:bookmarkEnd w:id="27"/>
    </w:p>
    <w:bookmarkEnd w:id="26"/>
    <w:bookmarkStart w:name="l4ov0" w:id="28"/>
    <w:p>
      <w:pPr>
        <w:pStyle w:val="Heading1"/>
        <w:spacing w:after="50" w:line="360" w:lineRule="auto" w:beforeLines="100"/>
        <w:ind w:left="0"/>
        <w:jc w:val="left"/>
      </w:pPr>
      <w:r>
        <w:rPr>
          <w:rFonts w:ascii="宋体" w:hAnsi="Times New Roman" w:eastAsia="宋体"/>
        </w:rPr>
        <w:t>二、Shell 脚本入门</w:t>
      </w:r>
    </w:p>
    <w:bookmarkEnd w:id="28"/>
    <w:bookmarkStart w:name="DZdm1" w:id="29"/>
    <w:p>
      <w:pPr>
        <w:pStyle w:val="Heading2"/>
        <w:spacing w:after="50" w:line="360" w:lineRule="auto" w:beforeLines="100"/>
        <w:ind w:left="0"/>
        <w:jc w:val="left"/>
      </w:pPr>
      <w:r>
        <w:rPr>
          <w:rFonts w:ascii="宋体" w:hAnsi="Times New Roman" w:eastAsia="宋体"/>
        </w:rPr>
        <w:t>1、脚本格式</w:t>
      </w:r>
    </w:p>
    <w:bookmarkEnd w:id="29"/>
    <w:bookmarkStart w:name="u009cbe82" w:id="30"/>
    <w:p>
      <w:pPr>
        <w:spacing w:after="50" w:line="360" w:lineRule="auto" w:beforeLines="100"/>
        <w:ind w:left="0"/>
        <w:jc w:val="left"/>
      </w:pPr>
      <w:r>
        <w:rPr>
          <w:rFonts w:ascii="宋体" w:hAnsi="Times New Roman" w:eastAsia="宋体"/>
          <w:b w:val="false"/>
          <w:i w:val="false"/>
          <w:color w:val="000000"/>
          <w:sz w:val="22"/>
        </w:rPr>
        <w:t xml:space="preserve">脚本以 </w:t>
      </w:r>
      <w:r>
        <w:rPr>
          <w:rFonts w:ascii="宋体" w:hAnsi="Courier New" w:eastAsia="宋体"/>
          <w:b w:val="false"/>
          <w:i w:val="false"/>
          <w:color w:val="000000"/>
          <w:sz w:val="22"/>
        </w:rPr>
        <w:t>#!/bin/bash</w:t>
      </w:r>
      <w:r>
        <w:rPr>
          <w:rFonts w:ascii="宋体" w:hAnsi="Times New Roman" w:eastAsia="宋体"/>
          <w:b w:val="false"/>
          <w:i w:val="false"/>
          <w:color w:val="000000"/>
          <w:sz w:val="22"/>
        </w:rPr>
        <w:t xml:space="preserve"> 开头（指定解析器）</w:t>
      </w:r>
    </w:p>
    <w:bookmarkEnd w:id="30"/>
    <w:bookmarkStart w:name="w6mBV" w:id="31"/>
    <w:p>
      <w:pPr>
        <w:pStyle w:val="Heading2"/>
        <w:spacing w:after="50" w:line="360" w:lineRule="auto" w:beforeLines="100"/>
        <w:ind w:left="0"/>
        <w:jc w:val="left"/>
      </w:pPr>
      <w:r>
        <w:rPr>
          <w:rFonts w:ascii="宋体" w:hAnsi="Times New Roman" w:eastAsia="宋体"/>
        </w:rPr>
        <w:t>2、第一个 Shell 脚本：helloworld</w:t>
      </w:r>
    </w:p>
    <w:bookmarkEnd w:id="31"/>
    <w:bookmarkStart w:name="fBaKW" w:id="32"/>
    <w:p>
      <w:pPr>
        <w:pStyle w:val="Heading3"/>
        <w:spacing w:after="50" w:line="360" w:lineRule="auto" w:beforeLines="100"/>
        <w:ind w:left="0"/>
        <w:jc w:val="left"/>
      </w:pPr>
      <w:r>
        <w:rPr>
          <w:rFonts w:ascii="宋体" w:hAnsi="Times New Roman" w:eastAsia="宋体"/>
        </w:rPr>
        <w:t>①、需求</w:t>
      </w:r>
    </w:p>
    <w:bookmarkEnd w:id="32"/>
    <w:bookmarkStart w:name="u8a5160cd" w:id="33"/>
    <w:p>
      <w:pPr>
        <w:spacing w:after="50" w:line="360" w:lineRule="auto" w:beforeLines="100"/>
        <w:ind w:left="0"/>
        <w:jc w:val="left"/>
      </w:pPr>
      <w:r>
        <w:rPr>
          <w:rFonts w:ascii="宋体" w:hAnsi="Times New Roman" w:eastAsia="宋体"/>
          <w:b w:val="false"/>
          <w:i w:val="false"/>
          <w:color w:val="000000"/>
          <w:sz w:val="22"/>
        </w:rPr>
        <w:t>创建一个 Shell 脚本，输出：helloworld</w:t>
      </w:r>
    </w:p>
    <w:bookmarkEnd w:id="33"/>
    <w:bookmarkStart w:name="Uh65h" w:id="34"/>
    <w:p>
      <w:pPr>
        <w:pStyle w:val="Heading3"/>
        <w:spacing w:after="50" w:line="360" w:lineRule="auto" w:beforeLines="100"/>
        <w:ind w:left="0"/>
        <w:jc w:val="left"/>
      </w:pPr>
      <w:r>
        <w:rPr>
          <w:rFonts w:ascii="宋体" w:hAnsi="Times New Roman" w:eastAsia="宋体"/>
        </w:rPr>
        <w:t>②、案例实操</w:t>
      </w:r>
    </w:p>
    <w:bookmarkEnd w:id="34"/>
    <w:bookmarkStart w:name="u928c8c90" w:id="35"/>
    <w:p>
      <w:pPr>
        <w:numPr>
          <w:ilvl w:val="0"/>
          <w:numId w:val="2"/>
        </w:numPr>
        <w:spacing w:after="50" w:line="360" w:lineRule="auto" w:beforeLines="100"/>
        <w:ind w:left="360"/>
        <w:jc w:val="left"/>
      </w:pPr>
      <w:r>
        <w:rPr>
          <w:rFonts w:ascii="宋体" w:hAnsi="Times New Roman" w:eastAsia="宋体"/>
          <w:b w:val="false"/>
          <w:i w:val="false"/>
          <w:color w:val="000000"/>
          <w:sz w:val="22"/>
        </w:rPr>
        <w:t xml:space="preserve">使用 </w:t>
      </w:r>
      <w:r>
        <w:rPr>
          <w:rFonts w:ascii="宋体" w:hAnsi="Courier New" w:eastAsia="宋体"/>
          <w:b w:val="false"/>
          <w:i w:val="false"/>
          <w:color w:val="000000"/>
          <w:sz w:val="22"/>
        </w:rPr>
        <w:t>vim</w:t>
      </w:r>
      <w:r>
        <w:rPr>
          <w:rFonts w:ascii="宋体" w:hAnsi="Times New Roman" w:eastAsia="宋体"/>
          <w:b w:val="false"/>
          <w:i w:val="false"/>
          <w:color w:val="000000"/>
          <w:sz w:val="22"/>
        </w:rPr>
        <w:t xml:space="preserve"> 新建文件</w:t>
      </w:r>
    </w:p>
    <w:bookmarkEnd w:id="35"/>
    <w:bookmarkStart w:name="uad8b938e" w:id="36"/>
    <w:p>
      <w:pPr>
        <w:numPr>
          <w:ilvl w:val="0"/>
          <w:numId w:val="2"/>
        </w:numPr>
        <w:spacing w:after="50" w:line="360" w:lineRule="auto" w:beforeLines="100"/>
        <w:ind w:left="360"/>
        <w:jc w:val="left"/>
      </w:pPr>
      <w:r>
        <w:rPr>
          <w:rFonts w:ascii="宋体" w:hAnsi="Times New Roman" w:eastAsia="宋体"/>
          <w:b w:val="false"/>
          <w:i w:val="false"/>
          <w:color w:val="000000"/>
          <w:sz w:val="22"/>
        </w:rPr>
        <w:t>输入 shell 内容</w:t>
      </w:r>
    </w:p>
    <w:bookmarkEnd w:id="36"/>
    <w:bookmarkStart w:name="rV1Dn" w:id="37"/>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#!/bin/bash</w:t>
        <w:br/>
        <w:t>echo "Hello World !"</w:t>
        <w:br/>
      </w:r>
    </w:p>
    <w:bookmarkEnd w:id="37"/>
    <w:bookmarkStart w:name="uc1dff3cb" w:id="38"/>
    <w:p>
      <w:pPr>
        <w:numPr>
          <w:ilvl w:val="0"/>
          <w:numId w:val="3"/>
        </w:numPr>
        <w:spacing w:after="50" w:line="360" w:lineRule="auto" w:beforeLines="100"/>
        <w:ind w:left="360"/>
        <w:jc w:val="left"/>
      </w:pPr>
      <w:r>
        <w:rPr>
          <w:rFonts w:ascii="宋体" w:hAnsi="Times New Roman" w:eastAsia="宋体"/>
          <w:b w:val="false"/>
          <w:i w:val="false"/>
          <w:color w:val="000000"/>
          <w:sz w:val="22"/>
        </w:rPr>
        <w:t>保存并退出，给文件命名</w:t>
      </w:r>
    </w:p>
    <w:bookmarkEnd w:id="38"/>
    <w:bookmarkStart w:name="PUUGz" w:id="39"/>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:wq 00test.sh</w:t>
        <w:br/>
      </w:r>
    </w:p>
    <w:bookmarkEnd w:id="39"/>
    <w:bookmarkStart w:name="ubbc9ad46" w:id="40"/>
    <w:p>
      <w:pPr>
        <w:numPr>
          <w:ilvl w:val="0"/>
          <w:numId w:val="4"/>
        </w:numPr>
        <w:spacing w:after="50" w:line="360" w:lineRule="auto" w:beforeLines="100"/>
        <w:ind w:left="360"/>
        <w:jc w:val="left"/>
      </w:pPr>
      <w:r>
        <w:rPr>
          <w:rFonts w:ascii="宋体" w:hAnsi="Times New Roman" w:eastAsia="宋体"/>
          <w:b w:val="false"/>
          <w:i w:val="false"/>
          <w:color w:val="000000"/>
          <w:sz w:val="22"/>
        </w:rPr>
        <w:t>更改脚本权限</w:t>
      </w:r>
    </w:p>
    <w:bookmarkEnd w:id="40"/>
    <w:bookmarkStart w:name="tnhVy" w:id="41"/>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[trial@localhost shell]$ ll</w:t>
        <w:br/>
        <w:t>total 4</w:t>
        <w:br/>
        <w:t>-rw-rw-r-- 1 trial trial 33 Aug 10 16:50 00test.sh</w:t>
        <w:br/>
        <w:t/>
        <w:br/>
        <w:t xml:space="preserve">[trial@localhost shell]$ chmod 755 00test.sh </w:t>
        <w:br/>
        <w:t/>
        <w:br/>
        <w:t>[trial@localhost shell]$ ll</w:t>
        <w:br/>
        <w:t>total 4</w:t>
        <w:br/>
        <w:t>-rwxr-xr-x 1 trial trial 33 Aug 10 16:50 test01.sh</w:t>
        <w:br/>
      </w:r>
    </w:p>
    <w:bookmarkEnd w:id="41"/>
    <w:bookmarkStart w:name="ued77ed67" w:id="42"/>
    <w:p>
      <w:pPr>
        <w:numPr>
          <w:ilvl w:val="0"/>
          <w:numId w:val="5"/>
        </w:numPr>
        <w:spacing w:after="50" w:line="360" w:lineRule="auto" w:beforeLines="100"/>
        <w:ind w:left="360"/>
        <w:jc w:val="left"/>
      </w:pPr>
      <w:r>
        <w:rPr>
          <w:rFonts w:ascii="宋体" w:hAnsi="Times New Roman" w:eastAsia="宋体"/>
          <w:b w:val="false"/>
          <w:i w:val="false"/>
          <w:color w:val="000000"/>
          <w:sz w:val="22"/>
        </w:rPr>
        <w:t>执行脚本</w:t>
      </w:r>
    </w:p>
    <w:bookmarkEnd w:id="42"/>
    <w:bookmarkStart w:name="U7vKv" w:id="43"/>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 xml:space="preserve">[trial@localhost shell]$ ./00test.sh </w:t>
        <w:br/>
        <w:t>Hello World !</w:t>
        <w:br/>
      </w:r>
    </w:p>
    <w:bookmarkEnd w:id="43"/>
    <w:bookmarkStart w:name="bDcXi" w:id="44"/>
    <w:p>
      <w:pPr>
        <w:pStyle w:val="Heading3"/>
        <w:spacing w:after="50" w:line="360" w:lineRule="auto" w:beforeLines="100"/>
        <w:ind w:left="0"/>
        <w:jc w:val="left"/>
      </w:pPr>
      <w:r>
        <w:rPr>
          <w:rFonts w:ascii="宋体" w:hAnsi="Times New Roman" w:eastAsia="宋体"/>
        </w:rPr>
        <w:t>③、脚本的常用执行方式</w:t>
      </w:r>
    </w:p>
    <w:bookmarkEnd w:id="44"/>
    <w:bookmarkStart w:name="Tn3jU" w:id="45"/>
    <w:p>
      <w:pPr>
        <w:pStyle w:val="Heading4"/>
        <w:spacing w:after="50" w:line="360" w:lineRule="auto" w:beforeLines="100"/>
        <w:ind w:left="0"/>
        <w:jc w:val="left"/>
      </w:pPr>
      <w:r>
        <w:rPr>
          <w:rFonts w:ascii="宋体" w:hAnsi="Times New Roman" w:eastAsia="宋体"/>
        </w:rPr>
        <w:t>Ⅰ、采用 bash 或 sh + 脚本的相对路径或绝对路径（不用赋予脚本+x 权限）</w:t>
      </w:r>
    </w:p>
    <w:bookmarkEnd w:id="45"/>
    <w:bookmarkStart w:name="IAxz8" w:id="46"/>
    <w:p>
      <w:pPr>
        <w:pStyle w:val="Heading5"/>
        <w:spacing w:after="50" w:line="360" w:lineRule="auto" w:beforeLines="100"/>
        <w:ind w:left="0"/>
        <w:jc w:val="left"/>
      </w:pPr>
      <w:r>
        <w:rPr>
          <w:rFonts w:ascii="宋体" w:hAnsi="Times New Roman" w:eastAsia="宋体"/>
        </w:rPr>
        <w:t>(1)、sh+脚本的相对路径</w:t>
      </w:r>
    </w:p>
    <w:bookmarkEnd w:id="46"/>
    <w:bookmarkStart w:name="cXf0k" w:id="47"/>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 xml:space="preserve">[trial@localhost shell]$ sh ./test01.sh </w:t>
        <w:br/>
        <w:t>Hello World !</w:t>
        <w:br/>
      </w:r>
    </w:p>
    <w:bookmarkEnd w:id="47"/>
    <w:bookmarkStart w:name="GjQ4u" w:id="48"/>
    <w:p>
      <w:pPr>
        <w:pStyle w:val="Heading5"/>
        <w:spacing w:after="50" w:line="360" w:lineRule="auto" w:beforeLines="100"/>
        <w:ind w:left="0"/>
        <w:jc w:val="left"/>
      </w:pPr>
      <w:r>
        <w:rPr>
          <w:rFonts w:ascii="宋体" w:hAnsi="Times New Roman" w:eastAsia="宋体"/>
        </w:rPr>
        <w:t>(2)、sh+脚本的绝对路径</w:t>
      </w:r>
    </w:p>
    <w:bookmarkEnd w:id="48"/>
    <w:bookmarkStart w:name="N4FFM" w:id="49"/>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 xml:space="preserve">[trial@localhost shell]$ sh /home/trial/work/cuichangjian/shell/test01.sh </w:t>
        <w:br/>
        <w:t>Hello World !</w:t>
        <w:br/>
      </w:r>
    </w:p>
    <w:bookmarkEnd w:id="49"/>
    <w:bookmarkStart w:name="S16Cc" w:id="50"/>
    <w:p>
      <w:pPr>
        <w:pStyle w:val="Heading5"/>
        <w:spacing w:after="50" w:line="360" w:lineRule="auto" w:beforeLines="100"/>
        <w:ind w:left="0"/>
        <w:jc w:val="left"/>
      </w:pPr>
      <w:r>
        <w:rPr>
          <w:rFonts w:ascii="宋体" w:hAnsi="Times New Roman" w:eastAsia="宋体"/>
        </w:rPr>
        <w:t>(3)、bash+脚本的相对路径</w:t>
      </w:r>
    </w:p>
    <w:bookmarkEnd w:id="50"/>
    <w:bookmarkStart w:name="B7TZ8" w:id="51"/>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 xml:space="preserve">[trial@localhost shell]$ bash ./test01.sh </w:t>
        <w:br/>
        <w:t>Hello World !</w:t>
        <w:br/>
      </w:r>
    </w:p>
    <w:bookmarkEnd w:id="51"/>
    <w:bookmarkStart w:name="cEnA3" w:id="52"/>
    <w:p>
      <w:pPr>
        <w:pStyle w:val="Heading5"/>
        <w:spacing w:after="50" w:line="360" w:lineRule="auto" w:beforeLines="100"/>
        <w:ind w:left="0"/>
        <w:jc w:val="left"/>
      </w:pPr>
      <w:r>
        <w:rPr>
          <w:rFonts w:ascii="宋体" w:hAnsi="Times New Roman" w:eastAsia="宋体"/>
        </w:rPr>
        <w:t>(4)、bash+脚本的绝对路径</w:t>
      </w:r>
    </w:p>
    <w:bookmarkEnd w:id="52"/>
    <w:bookmarkStart w:name="wh8Q9" w:id="53"/>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 xml:space="preserve">[trial@localhost shell]$ bash /home/trial/work/cuichangjian/shell/test01.sh </w:t>
        <w:br/>
        <w:t>Hello World !</w:t>
        <w:br/>
      </w:r>
    </w:p>
    <w:bookmarkEnd w:id="53"/>
    <w:bookmarkStart w:name="ZlRj1" w:id="54"/>
    <w:p>
      <w:pPr>
        <w:pStyle w:val="Heading4"/>
        <w:spacing w:after="50" w:line="360" w:lineRule="auto" w:beforeLines="100"/>
        <w:ind w:left="0"/>
        <w:jc w:val="left"/>
      </w:pPr>
      <w:r>
        <w:rPr>
          <w:rFonts w:ascii="宋体" w:hAnsi="Times New Roman" w:eastAsia="宋体"/>
        </w:rPr>
        <w:t>Ⅱ、采用输入脚本的绝对路径或相对路径执行脚本（</w:t>
      </w:r>
      <w:r>
        <w:rPr>
          <w:rFonts w:ascii="宋体" w:hAnsi="Times New Roman" w:eastAsia="宋体"/>
          <w:color w:val="e8323c"/>
        </w:rPr>
        <w:t>必须具有可执行权限+x</w:t>
      </w:r>
      <w:r>
        <w:rPr>
          <w:rFonts w:ascii="宋体" w:hAnsi="Times New Roman" w:eastAsia="宋体"/>
        </w:rPr>
        <w:t>）</w:t>
      </w:r>
    </w:p>
    <w:bookmarkEnd w:id="54"/>
    <w:bookmarkStart w:name="vvjCn" w:id="55"/>
    <w:p>
      <w:pPr>
        <w:pStyle w:val="Heading5"/>
        <w:spacing w:after="50" w:line="360" w:lineRule="auto" w:beforeLines="100"/>
        <w:ind w:left="0"/>
        <w:jc w:val="left"/>
      </w:pPr>
      <w:r>
        <w:rPr>
          <w:rFonts w:ascii="宋体" w:hAnsi="Times New Roman" w:eastAsia="宋体"/>
        </w:rPr>
        <w:t>(1)、相对路径</w:t>
      </w:r>
    </w:p>
    <w:bookmarkEnd w:id="55"/>
    <w:bookmarkStart w:name="FnDEC" w:id="56"/>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[trial@localhost shell]$ ./test01.sh</w:t>
        <w:br/>
        <w:t>Hello World !</w:t>
        <w:br/>
      </w:r>
    </w:p>
    <w:bookmarkEnd w:id="56"/>
    <w:bookmarkStart w:name="ikgdW" w:id="57"/>
    <w:p>
      <w:pPr>
        <w:pStyle w:val="Heading5"/>
        <w:spacing w:after="50" w:line="360" w:lineRule="auto" w:beforeLines="100"/>
        <w:ind w:left="0"/>
        <w:jc w:val="left"/>
      </w:pPr>
      <w:r>
        <w:rPr>
          <w:rFonts w:ascii="宋体" w:hAnsi="Times New Roman" w:eastAsia="宋体"/>
        </w:rPr>
        <w:t>(2)、绝对路径</w:t>
      </w:r>
    </w:p>
    <w:bookmarkEnd w:id="57"/>
    <w:bookmarkStart w:name="HYa8L" w:id="58"/>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[trial@localhost shell]$ pwd</w:t>
        <w:br/>
        <w:t>/home/trial/work/cuichangjian/shell</w:t>
        <w:br/>
        <w:t xml:space="preserve">[trial@localhost shell]$ /home/trial/work/cuichangjian/shell/test01.sh </w:t>
        <w:br/>
        <w:t>Hello World !</w:t>
        <w:br/>
      </w:r>
    </w:p>
    <w:bookmarkEnd w:id="58"/>
    <w:bookmarkStart w:name="OaVeF" w:id="59"/>
    <w:p>
      <w:pPr>
        <w:pStyle w:val="Heading4"/>
        <w:spacing w:after="50" w:line="360" w:lineRule="auto" w:beforeLines="100"/>
        <w:ind w:left="0"/>
        <w:jc w:val="left"/>
      </w:pPr>
      <w:r>
        <w:rPr>
          <w:rFonts w:ascii="宋体" w:hAnsi="Times New Roman" w:eastAsia="宋体"/>
        </w:rPr>
        <w:t>Ⅲ、在脚本的路径前加上 "." 或者 source</w:t>
      </w:r>
    </w:p>
    <w:bookmarkEnd w:id="59"/>
    <w:bookmarkStart w:name="arKrQ" w:id="60"/>
    <w:p>
      <w:pPr>
        <w:pStyle w:val="Heading5"/>
        <w:spacing w:after="50" w:line="360" w:lineRule="auto" w:beforeLines="100"/>
        <w:ind w:left="0"/>
        <w:jc w:val="left"/>
      </w:pPr>
      <w:r>
        <w:rPr>
          <w:rFonts w:ascii="宋体" w:hAnsi="Times New Roman" w:eastAsia="宋体"/>
        </w:rPr>
        <w:t>(1)、有以下脚本</w:t>
      </w:r>
    </w:p>
    <w:bookmarkEnd w:id="60"/>
    <w:bookmarkStart w:name="Wrn5P" w:id="61"/>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[atguigu@hadoop101 shells]$ cat test.sh</w:t>
        <w:br/>
        <w:t>#!/bin/bash</w:t>
        <w:br/>
        <w:t>A=5</w:t>
        <w:br/>
        <w:t>echo $A</w:t>
        <w:br/>
      </w:r>
    </w:p>
    <w:bookmarkEnd w:id="61"/>
    <w:bookmarkStart w:name="wdg3S" w:id="62"/>
    <w:p>
      <w:pPr>
        <w:pStyle w:val="Heading5"/>
        <w:spacing w:after="50" w:line="360" w:lineRule="auto" w:beforeLines="100"/>
        <w:ind w:left="0"/>
        <w:jc w:val="left"/>
      </w:pPr>
      <w:r>
        <w:rPr>
          <w:rFonts w:ascii="宋体" w:hAnsi="Times New Roman" w:eastAsia="宋体"/>
        </w:rPr>
        <w:t>(2)、绝对路径</w:t>
      </w:r>
    </w:p>
    <w:bookmarkEnd w:id="62"/>
    <w:bookmarkStart w:name="uePfs" w:id="63"/>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[atguigu@hadoop101 shells]$ bash test.sh</w:t>
        <w:br/>
        <w:t>[atguigu@hadoop101 shells]$ echo $A</w:t>
        <w:br/>
        <w:t/>
        <w:br/>
        <w:t>[atguigu@hadoop101 shells]$ sh test.sh</w:t>
        <w:br/>
        <w:t>[atguigu@hadoop101 shells]$ echo $A</w:t>
        <w:br/>
        <w:t/>
        <w:br/>
        <w:t>[atguigu@hadoop101 shells]$ ./test.sh</w:t>
        <w:br/>
        <w:t>[atguigu@hadoop101 shells]$ echo $A</w:t>
        <w:br/>
        <w:t/>
        <w:br/>
        <w:t>[atguigu@hadoop101 shells]$ . test.sh</w:t>
        <w:br/>
        <w:t>[atguigu@hadoop101 shells]$ echo $A</w:t>
        <w:br/>
        <w:t>5</w:t>
        <w:br/>
      </w:r>
    </w:p>
    <w:bookmarkEnd w:id="63"/>
    <w:bookmarkStart w:name="kxFtl" w:id="64"/>
    <w:p>
      <w:pPr>
        <w:pStyle w:val="Heading5"/>
        <w:spacing w:after="50" w:line="360" w:lineRule="auto" w:beforeLines="100"/>
        <w:ind w:left="0"/>
        <w:jc w:val="left"/>
      </w:pPr>
      <w:r>
        <w:rPr>
          <w:rFonts w:ascii="宋体" w:hAnsi="Times New Roman" w:eastAsia="宋体"/>
        </w:rPr>
        <w:t>(2)、原因</w:t>
      </w:r>
    </w:p>
    <w:bookmarkEnd w:id="64"/>
    <w:bookmarkStart w:name="u3c681f69" w:id="65"/>
    <w:p>
      <w:pPr>
        <w:numPr>
          <w:ilvl w:val="0"/>
          <w:numId w:val="6"/>
        </w:numPr>
        <w:spacing w:after="50" w:line="360" w:lineRule="auto" w:beforeLines="100"/>
        <w:ind w:left="360"/>
        <w:jc w:val="left"/>
      </w:pPr>
      <w:r>
        <w:rPr>
          <w:rFonts w:ascii="宋体" w:hAnsi="Times New Roman" w:eastAsia="宋体"/>
          <w:b w:val="false"/>
          <w:i w:val="false"/>
          <w:color w:val="000000"/>
          <w:sz w:val="22"/>
        </w:rPr>
        <w:t>前三种方式都是在当前 shell 中打开一个子 shell 来执行脚本内容，当脚本内容结束，则子 shell 关闭，回到父 shell 中</w:t>
      </w:r>
    </w:p>
    <w:bookmarkEnd w:id="65"/>
    <w:bookmarkStart w:name="ubd5e2887" w:id="66"/>
    <w:p>
      <w:pPr>
        <w:numPr>
          <w:ilvl w:val="0"/>
          <w:numId w:val="6"/>
        </w:numPr>
        <w:spacing w:after="50" w:line="360" w:lineRule="auto" w:beforeLines="100"/>
        <w:ind w:left="360"/>
        <w:jc w:val="left"/>
      </w:pPr>
      <w:r>
        <w:rPr>
          <w:rFonts w:ascii="宋体" w:hAnsi="Times New Roman" w:eastAsia="宋体"/>
          <w:b w:val="false"/>
          <w:i w:val="false"/>
          <w:color w:val="000000"/>
          <w:sz w:val="22"/>
        </w:rPr>
        <w:t>第四种，也就是使用在脚本路径前加 "." 或者 source 的方式，可以使脚本内容在当前 shell 里执行，而无需打开子 shell。这也是为什么我们每次要修改完 /etc/profile 文件以后，需要 source 一下的原因</w:t>
      </w:r>
    </w:p>
    <w:bookmarkEnd w:id="66"/>
    <w:bookmarkStart w:name="ufa655b71" w:id="67"/>
    <w:p>
      <w:pPr>
        <w:numPr>
          <w:ilvl w:val="0"/>
          <w:numId w:val="6"/>
        </w:numPr>
        <w:spacing w:after="50" w:line="360" w:lineRule="auto" w:beforeLines="100"/>
        <w:ind w:left="360"/>
        <w:jc w:val="left"/>
      </w:pPr>
      <w:r>
        <w:rPr>
          <w:rFonts w:ascii="宋体" w:hAnsi="Times New Roman" w:eastAsia="宋体"/>
          <w:b w:val="false"/>
          <w:i w:val="false"/>
          <w:color w:val="e8323c"/>
          <w:sz w:val="22"/>
        </w:rPr>
        <w:t>开子 shell 与不开子 shell 的区别就在于，环境变量的继承关系，如在子 shell 中设置的当前变量，父 shell 是不可见的</w:t>
      </w:r>
    </w:p>
    <w:bookmarkEnd w:id="67"/>
    <w:bookmarkStart w:name="fZOE1" w:id="68"/>
    <w:p>
      <w:pPr>
        <w:pStyle w:val="Heading1"/>
        <w:spacing w:after="50" w:line="360" w:lineRule="auto" w:beforeLines="100"/>
        <w:ind w:left="0"/>
        <w:jc w:val="left"/>
      </w:pPr>
      <w:r>
        <w:rPr>
          <w:rFonts w:ascii="宋体" w:hAnsi="Times New Roman" w:eastAsia="宋体"/>
        </w:rPr>
        <w:t>三、Shell 变量</w:t>
      </w:r>
    </w:p>
    <w:bookmarkEnd w:id="68"/>
    <w:bookmarkStart w:name="ThakB" w:id="69"/>
    <w:p>
      <w:pPr>
        <w:pStyle w:val="Heading2"/>
        <w:spacing w:after="50" w:line="360" w:lineRule="auto" w:beforeLines="100"/>
        <w:ind w:left="0"/>
        <w:jc w:val="left"/>
      </w:pPr>
      <w:r>
        <w:rPr>
          <w:rFonts w:ascii="宋体" w:hAnsi="Times New Roman" w:eastAsia="宋体"/>
        </w:rPr>
        <w:t>1、系统预定义变量</w:t>
      </w:r>
    </w:p>
    <w:bookmarkEnd w:id="69"/>
    <w:bookmarkStart w:name="u38a46dd1" w:id="70"/>
    <w:p>
      <w:pPr>
        <w:numPr>
          <w:ilvl w:val="0"/>
          <w:numId w:val="7"/>
        </w:numPr>
        <w:spacing w:after="50" w:line="360" w:lineRule="auto" w:beforeLines="100"/>
        <w:ind w:left="360"/>
        <w:jc w:val="left"/>
      </w:pPr>
      <w:r>
        <w:rPr>
          <w:rFonts w:ascii="宋体" w:hAnsi="Courier New" w:eastAsia="宋体"/>
          <w:b w:val="false"/>
          <w:i w:val="false"/>
          <w:color w:val="000000"/>
          <w:sz w:val="22"/>
        </w:rPr>
        <w:t>$HOME</w:t>
      </w:r>
      <w:r>
        <w:rPr>
          <w:rFonts w:ascii="宋体" w:hAnsi="Times New Roman" w:eastAsia="宋体"/>
          <w:b w:val="false"/>
          <w:i w:val="false"/>
          <w:color w:val="000000"/>
          <w:sz w:val="22"/>
        </w:rPr>
        <w:t>：当前主目录</w:t>
      </w:r>
    </w:p>
    <w:bookmarkEnd w:id="70"/>
    <w:bookmarkStart w:name="u708f11f2" w:id="71"/>
    <w:p>
      <w:pPr>
        <w:numPr>
          <w:ilvl w:val="0"/>
          <w:numId w:val="7"/>
        </w:numPr>
        <w:spacing w:after="50" w:line="360" w:lineRule="auto" w:beforeLines="100"/>
        <w:ind w:left="360"/>
        <w:jc w:val="left"/>
      </w:pPr>
      <w:r>
        <w:rPr>
          <w:rFonts w:ascii="宋体" w:hAnsi="Courier New" w:eastAsia="宋体"/>
          <w:b w:val="false"/>
          <w:i w:val="false"/>
          <w:color w:val="000000"/>
          <w:sz w:val="22"/>
        </w:rPr>
        <w:t>$PWD</w:t>
      </w:r>
      <w:r>
        <w:rPr>
          <w:rFonts w:ascii="宋体" w:hAnsi="Times New Roman" w:eastAsia="宋体"/>
          <w:b w:val="false"/>
          <w:i w:val="false"/>
          <w:color w:val="000000"/>
          <w:sz w:val="22"/>
        </w:rPr>
        <w:t>：当前工作目录</w:t>
      </w:r>
    </w:p>
    <w:bookmarkEnd w:id="71"/>
    <w:bookmarkStart w:name="ubf6f8cb0" w:id="72"/>
    <w:p>
      <w:pPr>
        <w:numPr>
          <w:ilvl w:val="0"/>
          <w:numId w:val="7"/>
        </w:numPr>
        <w:spacing w:after="50" w:line="360" w:lineRule="auto" w:beforeLines="100"/>
        <w:ind w:left="360"/>
        <w:jc w:val="left"/>
      </w:pPr>
      <w:r>
        <w:rPr>
          <w:rFonts w:ascii="宋体" w:hAnsi="Courier New" w:eastAsia="宋体"/>
          <w:b w:val="false"/>
          <w:i w:val="false"/>
          <w:color w:val="000000"/>
          <w:sz w:val="22"/>
        </w:rPr>
        <w:t>$SHELL</w:t>
      </w:r>
      <w:r>
        <w:rPr>
          <w:rFonts w:ascii="宋体" w:hAnsi="Times New Roman" w:eastAsia="宋体"/>
          <w:b w:val="false"/>
          <w:i w:val="false"/>
          <w:color w:val="000000"/>
          <w:sz w:val="22"/>
        </w:rPr>
        <w:t>：使用的 shell 解析器</w:t>
      </w:r>
    </w:p>
    <w:bookmarkEnd w:id="72"/>
    <w:bookmarkStart w:name="u860ee689" w:id="73"/>
    <w:p>
      <w:pPr>
        <w:numPr>
          <w:ilvl w:val="0"/>
          <w:numId w:val="7"/>
        </w:numPr>
        <w:spacing w:after="50" w:line="360" w:lineRule="auto" w:beforeLines="100"/>
        <w:ind w:left="360"/>
        <w:jc w:val="left"/>
      </w:pPr>
      <w:r>
        <w:rPr>
          <w:rFonts w:ascii="宋体" w:hAnsi="Courier New" w:eastAsia="宋体"/>
          <w:b w:val="false"/>
          <w:i w:val="false"/>
          <w:color w:val="000000"/>
          <w:sz w:val="22"/>
        </w:rPr>
        <w:t>$USER</w:t>
      </w:r>
      <w:r>
        <w:rPr>
          <w:rFonts w:ascii="宋体" w:hAnsi="Times New Roman" w:eastAsia="宋体"/>
          <w:b w:val="false"/>
          <w:i w:val="false"/>
          <w:color w:val="000000"/>
          <w:sz w:val="22"/>
        </w:rPr>
        <w:t>：当前用户</w:t>
      </w:r>
    </w:p>
    <w:bookmarkEnd w:id="73"/>
    <w:bookmarkStart w:name="ueb45730f" w:id="74"/>
    <w:p>
      <w:pPr>
        <w:numPr>
          <w:ilvl w:val="0"/>
          <w:numId w:val="7"/>
        </w:numPr>
        <w:spacing w:after="50" w:line="360" w:lineRule="auto" w:beforeLines="100"/>
        <w:ind w:left="360"/>
        <w:jc w:val="left"/>
      </w:pPr>
      <w:r>
        <w:rPr>
          <w:rFonts w:ascii="宋体" w:hAnsi="Times New Roman" w:eastAsia="宋体"/>
          <w:b w:val="false"/>
          <w:i w:val="false"/>
          <w:color w:val="000000"/>
          <w:sz w:val="22"/>
        </w:rPr>
        <w:t>等</w:t>
      </w:r>
    </w:p>
    <w:bookmarkEnd w:id="74"/>
    <w:bookmarkStart w:name="oahfB" w:id="75"/>
    <w:p>
      <w:pPr>
        <w:pStyle w:val="Heading3"/>
        <w:spacing w:after="50" w:line="360" w:lineRule="auto" w:beforeLines="100"/>
        <w:ind w:left="0"/>
        <w:jc w:val="left"/>
      </w:pPr>
      <w:r>
        <w:rPr>
          <w:rFonts w:ascii="宋体" w:hAnsi="Times New Roman" w:eastAsia="宋体"/>
        </w:rPr>
        <w:t>①、查看系统变量的值</w:t>
      </w:r>
    </w:p>
    <w:bookmarkEnd w:id="75"/>
    <w:bookmarkStart w:name="vJpHb" w:id="76"/>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[trial@localhost cuichangjian]$ echo $HOME</w:t>
        <w:br/>
        <w:t>/home/trial</w:t>
        <w:br/>
        <w:t>[trial@localhost cuichangjian]$ echo $PWD</w:t>
        <w:br/>
        <w:t>/home/trial/work/cuichangjian</w:t>
        <w:br/>
        <w:t>[trial@localhost cuichangjian]$ echo $SHELL</w:t>
        <w:br/>
        <w:t>/bin/bash</w:t>
        <w:br/>
        <w:t>[trial@localhost cuichangjian]$ echo $USER</w:t>
        <w:br/>
        <w:t>trial</w:t>
        <w:br/>
      </w:r>
    </w:p>
    <w:bookmarkEnd w:id="76"/>
    <w:bookmarkStart w:name="zdg2m" w:id="77"/>
    <w:p>
      <w:pPr>
        <w:pStyle w:val="Heading3"/>
        <w:spacing w:after="50" w:line="360" w:lineRule="auto" w:beforeLines="100"/>
        <w:ind w:left="0"/>
        <w:jc w:val="left"/>
      </w:pPr>
      <w:r>
        <w:rPr>
          <w:rFonts w:ascii="宋体" w:hAnsi="Times New Roman" w:eastAsia="宋体"/>
        </w:rPr>
        <w:t>②、</w:t>
      </w:r>
      <w:r>
        <w:rPr>
          <w:rFonts w:ascii="宋体" w:hAnsi="Times New Roman" w:eastAsia="宋体"/>
        </w:rPr>
        <w:t>显示当前 Shell 中所有变量：</w:t>
      </w:r>
      <w:r>
        <w:rPr>
          <w:rFonts w:ascii="宋体" w:hAnsi="Courier New" w:eastAsia="宋体"/>
        </w:rPr>
        <w:t>set</w:t>
      </w:r>
    </w:p>
    <w:bookmarkEnd w:id="77"/>
    <w:bookmarkStart w:name="uClh9" w:id="78"/>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[trial@localhost shell]$ set</w:t>
        <w:br/>
        <w:t>BASH=/bin/bash</w:t>
        <w:br/>
        <w:t>BASH_ARGC=()</w:t>
        <w:br/>
        <w:t>BASH_ARGV=()</w:t>
        <w:br/>
        <w:t>BASH_LINENO=()</w:t>
        <w:br/>
        <w:t>BASH_SOURCE=()</w:t>
        <w:br/>
        <w:t>BASH_VERSINFO=([0]="3" [1]="2" [2]="25" [3]="1" [4]="release" [5]="x86_64-redhat-linux-gnu")</w:t>
        <w:br/>
        <w:t>BASH_VERSION='3.2.25(1)-release'</w:t>
        <w:br/>
        <w:t>CASSPATH=.:/usr/java/jdk1.7.0_40/jre/lib/tools.jar</w:t>
        <w:br/>
        <w:t>CLASSPATH=.:/usr/java/jdk1.7.0_40/lib/dt.jar:/usr/java/jdk1.7.0_40/lib/tools.jar</w:t>
        <w:br/>
        <w:t>COLORS=/etc/DIR_COLORS</w:t>
        <w:br/>
        <w:t>COLUMNS=85</w:t>
        <w:br/>
        <w:t>DIRSTACK=()</w:t>
        <w:br/>
        <w:t>EUID=502</w:t>
        <w:br/>
        <w:t>GROUPS=()</w:t>
        <w:br/>
        <w:t>G_BROKEN_FILENAMES=1</w:t>
        <w:br/>
        <w:t>HISTFILE=/home/trial/.bash_history</w:t>
        <w:br/>
        <w:t>HISTFILESIZE=1000</w:t>
        <w:br/>
        <w:t>HISTSIZE=1000</w:t>
        <w:br/>
        <w:t>HOME=/home/trial</w:t>
        <w:br/>
        <w:t>HOSTNAME=localhost.localdomain</w:t>
        <w:br/>
        <w:t>HOSTTYPE=x86_64</w:t>
        <w:br/>
        <w:t>IFS=$' \t\n'</w:t>
        <w:br/>
        <w:t>INPUTRC=/etc/inputrc</w:t>
        <w:br/>
        <w:t>JAVA_HOME=/usr/java/jdk1.7.0_40</w:t>
        <w:br/>
        <w:t>LANG=en_US.UTF-8</w:t>
        <w:br/>
        <w:t>LESSOPEN='|/usr/bin/lesspipe.sh %s'</w:t>
        <w:br/>
        <w:t>LINES=31</w:t>
        <w:br/>
        <w:t>LOGNAME=trial</w:t>
        <w:br/>
        <w:t>LS_COLORS=</w:t>
        <w:br/>
        <w:t>MACHTYPE=x86_64-redhat-linux-gnu</w:t>
        <w:br/>
        <w:t>MAIL=/var/spool/mail/trial</w:t>
        <w:br/>
        <w:t>MAILCHECK=60</w:t>
        <w:br/>
        <w:t>OLDPWD=/home/trial/work/cuichangjian</w:t>
        <w:br/>
        <w:t>OPTERR=1</w:t>
        <w:br/>
        <w:t>OPTIND=1</w:t>
        <w:br/>
        <w:t>OSTYPE=linux-gnu</w:t>
        <w:br/>
        <w:t>PATH=/home/SMART_TRIAL:/home/SMART:/usr/local/bin:/usr/kerberos/sbin:/usr/kerberos/bin:/usr/local/sbin:/usr/local/bin:/sbin:/bin:/usr/sbin:/usr/bin:/root/bin:/home/trial/bin:/usr/local/samba/bin:/usr/local/samba/sbin</w:t>
        <w:br/>
        <w:t>PIPESTATUS=([0]="0")</w:t>
        <w:br/>
        <w:t>PPID=25100</w:t>
        <w:br/>
        <w:t>PROMPT_COMMAND='printf "\033]0;%s@%s:%s\007" "${USER}" "${HOSTNAME%%.*}" "${PWD/#$HOME/~}"'</w:t>
        <w:br/>
        <w:t>PS1='[\u@\h \W]\$ '</w:t>
        <w:br/>
        <w:t>PS2='&gt; '</w:t>
        <w:br/>
        <w:t>PS4='+ '</w:t>
        <w:br/>
        <w:t>PWD=/home/trial/work/cuichangjian/shell</w:t>
        <w:br/>
        <w:t>SHELL=/bin/bash</w:t>
        <w:br/>
        <w:t>SHELLOPTS=braceexpand:emacs:hashall:histexpand:history:interactive-comments:monitor</w:t>
        <w:br/>
        <w:t>SHLVL=1</w:t>
        <w:br/>
        <w:t>SSH_ASKPASS=/usr/libexec/openssh/gnome-ssh-askpass</w:t>
        <w:br/>
        <w:t>SSH_CLIENT='172.20.2.88 5063 22'</w:t>
        <w:br/>
        <w:t>SSH_CONNECTION='172.20.2.88 5063 172.20.2.44 22'</w:t>
        <w:br/>
        <w:t>SSH_TTY=/dev/pts/5</w:t>
        <w:br/>
        <w:t>TERM=xterm-256color</w:t>
        <w:br/>
        <w:t>TOMCAT_HOME=/usr/local/tomcat</w:t>
        <w:br/>
        <w:t>UID=502</w:t>
        <w:br/>
        <w:t>USER=trial</w:t>
        <w:br/>
        <w:t>_=/home/trial</w:t>
        <w:br/>
        <w:t>consoletype=pty</w:t>
        <w:br/>
        <w:t>tmpid=502</w:t>
        <w:br/>
      </w:r>
    </w:p>
    <w:bookmarkEnd w:id="78"/>
    <w:bookmarkStart w:name="qHBiL" w:id="79"/>
    <w:p>
      <w:pPr>
        <w:pStyle w:val="Heading2"/>
        <w:spacing w:after="50" w:line="360" w:lineRule="auto" w:beforeLines="100"/>
        <w:ind w:left="0"/>
        <w:jc w:val="left"/>
      </w:pPr>
      <w:r>
        <w:rPr>
          <w:rFonts w:ascii="宋体" w:hAnsi="Times New Roman" w:eastAsia="宋体"/>
        </w:rPr>
        <w:t>2、自定义变量</w:t>
      </w:r>
    </w:p>
    <w:bookmarkEnd w:id="79"/>
    <w:bookmarkStart w:name="XkBtF" w:id="80"/>
    <w:p>
      <w:pPr>
        <w:pStyle w:val="Heading3"/>
        <w:spacing w:after="50" w:line="360" w:lineRule="auto" w:beforeLines="100"/>
        <w:ind w:left="0"/>
        <w:jc w:val="left"/>
      </w:pPr>
      <w:r>
        <w:rPr>
          <w:rFonts w:ascii="宋体" w:hAnsi="Times New Roman" w:eastAsia="宋体"/>
        </w:rPr>
        <w:t>①、基本语法</w:t>
      </w:r>
    </w:p>
    <w:bookmarkEnd w:id="80"/>
    <w:bookmarkStart w:name="BlZFn" w:id="81"/>
    <w:p>
      <w:pPr>
        <w:pStyle w:val="Heading4"/>
        <w:spacing w:after="50" w:line="360" w:lineRule="auto" w:beforeLines="100"/>
        <w:ind w:left="0"/>
        <w:jc w:val="left"/>
      </w:pPr>
      <w:r>
        <w:rPr>
          <w:rFonts w:ascii="宋体" w:hAnsi="Times New Roman" w:eastAsia="宋体"/>
        </w:rPr>
        <w:t>Ⅰ、定义变量</w:t>
      </w:r>
    </w:p>
    <w:bookmarkEnd w:id="81"/>
    <w:bookmarkStart w:name="u5d25992a" w:id="82"/>
    <w:p>
      <w:pPr>
        <w:spacing w:after="50" w:line="360" w:lineRule="auto" w:beforeLines="100"/>
        <w:ind w:left="0"/>
        <w:jc w:val="left"/>
      </w:pPr>
      <w:r>
        <w:rPr>
          <w:rFonts w:ascii="宋体" w:hAnsi="Courier New" w:eastAsia="宋体"/>
          <w:b w:val="false"/>
          <w:i w:val="false"/>
          <w:color w:val="000000"/>
          <w:sz w:val="22"/>
        </w:rPr>
        <w:t>变量名=变量值</w:t>
      </w:r>
    </w:p>
    <w:bookmarkEnd w:id="82"/>
    <w:bookmarkStart w:name="ue91075a4" w:id="83"/>
    <w:p>
      <w:pPr>
        <w:spacing w:after="50" w:line="360" w:lineRule="auto" w:beforeLines="100"/>
        <w:ind w:left="0"/>
        <w:jc w:val="left"/>
      </w:pPr>
      <w:r>
        <w:rPr>
          <w:rFonts w:ascii="宋体" w:hAnsi="Times New Roman" w:eastAsia="宋体"/>
          <w:b w:val="false"/>
          <w:i w:val="false"/>
          <w:color w:val="e8323c"/>
          <w:sz w:val="22"/>
        </w:rPr>
        <w:t>注意，=号前后不能有空格</w:t>
      </w:r>
    </w:p>
    <w:bookmarkEnd w:id="83"/>
    <w:bookmarkStart w:name="gzTnv" w:id="84"/>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[trial@localhost cuichangjian]$ yuehai=16</w:t>
        <w:br/>
        <w:t>[trial@localhost cuichangjian]$ echo $yuehai</w:t>
        <w:br/>
        <w:t>16</w:t>
        <w:br/>
      </w:r>
    </w:p>
    <w:bookmarkEnd w:id="84"/>
    <w:bookmarkStart w:name="KpM1x" w:id="85"/>
    <w:p>
      <w:pPr>
        <w:spacing w:line="360" w:lineRule="auto" w:beforeLines="100" w:after="50"/>
        <w:ind w:left="0"/>
      </w:pPr>
      <w:r>
        <w:rPr>
          <w:rFonts w:eastAsia="宋体" w:ascii="宋体"/>
        </w:rPr>
        <w:pict>
          <v:rect style="width:0;height:1.5pt" id="_x0000_i1025" o:hr="t" o:hrstd="t" o:hralign="center" stroked="f" fillcolor="#a0a0a0"/>
        </w:pict>
      </w:r>
    </w:p>
    <w:bookmarkEnd w:id="85"/>
    <w:bookmarkStart w:name="u115c3704" w:id="86"/>
    <w:p>
      <w:pPr>
        <w:numPr>
          <w:ilvl w:val="0"/>
          <w:numId w:val="8"/>
        </w:numPr>
        <w:spacing w:after="50" w:line="360" w:lineRule="auto" w:beforeLines="100"/>
        <w:ind w:left="360"/>
        <w:jc w:val="left"/>
      </w:pPr>
      <w:r>
        <w:rPr>
          <w:rFonts w:ascii="宋体" w:hAnsi="Times New Roman" w:eastAsia="宋体"/>
          <w:b w:val="false"/>
          <w:i w:val="false"/>
          <w:color w:val="000000"/>
          <w:sz w:val="22"/>
        </w:rPr>
        <w:t xml:space="preserve">变量是和当前 shell 绑定的，在新 shell 中不存在之前 shell 自定义的变量（和之前使用 </w:t>
      </w:r>
      <w:r>
        <w:rPr>
          <w:rFonts w:ascii="宋体" w:hAnsi="Courier New" w:eastAsia="宋体"/>
          <w:b w:val="false"/>
          <w:i w:val="false"/>
          <w:color w:val="000000"/>
          <w:sz w:val="22"/>
        </w:rPr>
        <w:t>.</w:t>
      </w:r>
      <w:r>
        <w:rPr>
          <w:rFonts w:ascii="宋体" w:hAnsi="Times New Roman" w:eastAsia="宋体"/>
          <w:b w:val="false"/>
          <w:i w:val="false"/>
          <w:color w:val="000000"/>
          <w:sz w:val="22"/>
        </w:rPr>
        <w:t xml:space="preserve"> 执行脚本一样）</w:t>
      </w:r>
    </w:p>
    <w:bookmarkEnd w:id="86"/>
    <w:bookmarkStart w:name="uf079fcc3" w:id="87"/>
    <w:p>
      <w:pPr>
        <w:spacing w:after="50" w:line="360" w:lineRule="auto" w:beforeLines="100"/>
        <w:ind w:left="0"/>
        <w:jc w:val="left"/>
      </w:pPr>
      <w:bookmarkStart w:name="u62043eda" w:id="88"/>
      <w:r>
        <w:rPr>
          <w:rFonts w:eastAsia="宋体" w:ascii="宋体"/>
        </w:rPr>
        <w:drawing>
          <wp:inline distT="0" distB="0" distL="0" distR="0">
            <wp:extent cx="3471333" cy="1879130"/>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5"/>
                    <a:stretch>
                      <a:fillRect/>
                    </a:stretch>
                  </pic:blipFill>
                  <pic:spPr>
                    <a:xfrm>
                      <a:off x="0" y="0"/>
                      <a:ext cx="3471333" cy="1879130"/>
                    </a:xfrm>
                    <a:prstGeom prst="rect">
                      <a:avLst/>
                    </a:prstGeom>
                  </pic:spPr>
                </pic:pic>
              </a:graphicData>
            </a:graphic>
          </wp:inline>
        </w:drawing>
      </w:r>
      <w:bookmarkEnd w:id="88"/>
    </w:p>
    <w:bookmarkEnd w:id="87"/>
    <w:bookmarkStart w:name="u5e1e581d" w:id="89"/>
    <w:p>
      <w:pPr>
        <w:numPr>
          <w:ilvl w:val="0"/>
          <w:numId w:val="9"/>
        </w:numPr>
        <w:spacing w:after="50" w:line="360" w:lineRule="auto" w:beforeLines="100"/>
        <w:ind w:left="360"/>
        <w:jc w:val="left"/>
      </w:pPr>
      <w:r>
        <w:rPr>
          <w:rFonts w:ascii="宋体" w:hAnsi="Times New Roman" w:eastAsia="宋体"/>
          <w:b w:val="false"/>
          <w:i w:val="false"/>
          <w:color w:val="000000"/>
          <w:sz w:val="22"/>
        </w:rPr>
        <w:t>更改变量的值：</w:t>
      </w:r>
      <w:r>
        <w:rPr>
          <w:rFonts w:ascii="宋体" w:hAnsi="Courier New" w:eastAsia="宋体"/>
          <w:b w:val="false"/>
          <w:i w:val="false"/>
          <w:color w:val="000000"/>
          <w:sz w:val="22"/>
        </w:rPr>
        <w:t>变量名=值</w:t>
      </w:r>
    </w:p>
    <w:bookmarkEnd w:id="89"/>
    <w:bookmarkStart w:name="SrNuq" w:id="90"/>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[trial@localhost cuichangjian]$ echo $yuehai</w:t>
        <w:br/>
        <w:t/>
        <w:br/>
        <w:t>[trial@localhost cuichangjian]$ yuehai=16</w:t>
        <w:br/>
        <w:t>[trial@localhost cuichangjian]$ echo $yuehai</w:t>
        <w:br/>
        <w:t>16</w:t>
        <w:br/>
        <w:t>[trial@localhost cuichangjian]$ yuehai=18</w:t>
        <w:br/>
        <w:t>[trial@localhost cuichangjian]$ echo $yuehai</w:t>
        <w:br/>
        <w:t>18</w:t>
        <w:br/>
      </w:r>
    </w:p>
    <w:bookmarkEnd w:id="90"/>
    <w:bookmarkStart w:name="MhPdi" w:id="91"/>
    <w:p>
      <w:pPr>
        <w:pStyle w:val="Heading4"/>
        <w:spacing w:after="50" w:line="360" w:lineRule="auto" w:beforeLines="100"/>
        <w:ind w:left="0"/>
        <w:jc w:val="left"/>
      </w:pPr>
      <w:r>
        <w:rPr>
          <w:rFonts w:ascii="宋体" w:hAnsi="Times New Roman" w:eastAsia="宋体"/>
        </w:rPr>
        <w:t>Ⅱ、调用变量</w:t>
      </w:r>
    </w:p>
    <w:bookmarkEnd w:id="91"/>
    <w:bookmarkStart w:name="u94651018" w:id="92"/>
    <w:p>
      <w:pPr>
        <w:spacing w:after="50" w:line="360" w:lineRule="auto" w:beforeLines="100"/>
        <w:ind w:left="0"/>
        <w:jc w:val="left"/>
      </w:pPr>
      <w:r>
        <w:rPr>
          <w:rFonts w:ascii="宋体" w:hAnsi="Courier New" w:eastAsia="宋体"/>
          <w:b w:val="false"/>
          <w:i w:val="false"/>
          <w:color w:val="000000"/>
          <w:sz w:val="22"/>
        </w:rPr>
        <w:t>$变量名</w:t>
      </w:r>
    </w:p>
    <w:bookmarkEnd w:id="92"/>
    <w:bookmarkStart w:name="u95c2825c" w:id="93"/>
    <w:p>
      <w:pPr>
        <w:spacing w:after="50" w:line="360" w:lineRule="auto" w:beforeLines="100"/>
        <w:ind w:left="0"/>
        <w:jc w:val="left"/>
      </w:pPr>
      <w:r>
        <w:rPr>
          <w:rFonts w:ascii="宋体" w:hAnsi="Times New Roman" w:eastAsia="宋体"/>
          <w:b w:val="false"/>
          <w:i w:val="false"/>
          <w:color w:val="000000"/>
          <w:sz w:val="22"/>
        </w:rPr>
        <w:t>未定义的变量也可以调用，不过会为空</w:t>
      </w:r>
    </w:p>
    <w:bookmarkEnd w:id="93"/>
    <w:bookmarkStart w:name="FBmRs" w:id="94"/>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xml:space="preserve"/>
        <w:t>[trial@localhost cuichangjian]$ yuehai=16</w:t>
        <w:br/>
        <w:t>[trial@localhost cuichangjian]$ echo $yuehai</w:t>
        <w:br/>
        <w:t>16</w:t>
        <w:br/>
        <w:t>[trial@localhost cuichangjian]$ echo $q</w:t>
        <w:br/>
        <w:t/>
        <w:br/>
        <w:t xml:space="preserve">[trial@localhost cuichangjian]$ </w:t>
        <w:br/>
      </w:r>
    </w:p>
    <w:bookmarkEnd w:id="94"/>
    <w:bookmarkStart w:name="luFo2" w:id="95"/>
    <w:p>
      <w:pPr>
        <w:pStyle w:val="Heading4"/>
        <w:spacing w:after="50" w:line="360" w:lineRule="auto" w:beforeLines="100"/>
        <w:ind w:left="0"/>
        <w:jc w:val="left"/>
      </w:pPr>
      <w:r>
        <w:rPr>
          <w:rFonts w:ascii="宋体" w:hAnsi="Times New Roman" w:eastAsia="宋体"/>
        </w:rPr>
        <w:t>Ⅲ、将变量提升为全局变量</w:t>
      </w:r>
    </w:p>
    <w:bookmarkEnd w:id="95"/>
    <w:bookmarkStart w:name="u55480b71" w:id="96"/>
    <w:p>
      <w:pPr>
        <w:spacing w:after="50" w:line="360" w:lineRule="auto" w:beforeLines="100"/>
        <w:ind w:left="0"/>
        <w:jc w:val="left"/>
      </w:pPr>
      <w:r>
        <w:rPr>
          <w:rFonts w:ascii="宋体" w:hAnsi="Courier New" w:eastAsia="宋体"/>
          <w:b w:val="false"/>
          <w:i w:val="false"/>
          <w:color w:val="000000"/>
          <w:sz w:val="22"/>
        </w:rPr>
        <w:t>export 变量名</w:t>
      </w:r>
    </w:p>
    <w:bookmarkEnd w:id="96"/>
    <w:bookmarkStart w:name="u8403a1dd" w:id="97"/>
    <w:p>
      <w:pPr>
        <w:numPr>
          <w:ilvl w:val="0"/>
          <w:numId w:val="10"/>
        </w:numPr>
        <w:spacing w:after="50" w:line="360" w:lineRule="auto" w:beforeLines="100"/>
        <w:ind w:left="360"/>
        <w:jc w:val="left"/>
      </w:pPr>
      <w:r>
        <w:rPr>
          <w:rFonts w:ascii="宋体" w:hAnsi="Times New Roman" w:eastAsia="宋体"/>
          <w:b w:val="false"/>
          <w:i w:val="false"/>
          <w:color w:val="000000"/>
          <w:sz w:val="22"/>
        </w:rPr>
        <w:t>提升为全局变量后，在父 bash 和 子 bash 中都可以查看</w:t>
      </w:r>
    </w:p>
    <w:bookmarkEnd w:id="97"/>
    <w:bookmarkStart w:name="uf58a4afd" w:id="98"/>
    <w:p>
      <w:pPr>
        <w:numPr>
          <w:ilvl w:val="0"/>
          <w:numId w:val="10"/>
        </w:numPr>
        <w:spacing w:after="50" w:line="360" w:lineRule="auto" w:beforeLines="100"/>
        <w:ind w:left="360"/>
        <w:jc w:val="left"/>
      </w:pPr>
      <w:r>
        <w:rPr>
          <w:rFonts w:ascii="宋体" w:hAnsi="Times New Roman" w:eastAsia="宋体"/>
          <w:b w:val="false"/>
          <w:i w:val="false"/>
          <w:color w:val="000000"/>
          <w:sz w:val="22"/>
        </w:rPr>
        <w:t>但若是在子 bash 中更改，并不会反应到父 bash 中；即子 bash 中的变量是更改后的，父 bash 中还是原来的</w:t>
      </w:r>
    </w:p>
    <w:bookmarkEnd w:id="98"/>
    <w:bookmarkStart w:name="uc2e744ea" w:id="99"/>
    <w:p>
      <w:pPr>
        <w:numPr>
          <w:ilvl w:val="0"/>
          <w:numId w:val="10"/>
        </w:numPr>
        <w:spacing w:after="50" w:line="360" w:lineRule="auto" w:beforeLines="100"/>
        <w:ind w:left="360"/>
        <w:jc w:val="left"/>
      </w:pPr>
      <w:r>
        <w:rPr>
          <w:rFonts w:ascii="宋体" w:hAnsi="Times New Roman" w:eastAsia="宋体"/>
          <w:b w:val="false"/>
          <w:i w:val="false"/>
          <w:color w:val="000000"/>
          <w:sz w:val="22"/>
        </w:rPr>
        <w:t>之前执行脚本的方式：</w:t>
      </w:r>
    </w:p>
    <w:bookmarkEnd w:id="99"/>
    <w:bookmarkStart w:name="u821b5cbe" w:id="100"/>
    <w:p>
      <w:pPr>
        <w:numPr>
          <w:ilvl w:val="1"/>
          <w:numId w:val="11"/>
        </w:numPr>
        <w:spacing w:after="50" w:line="360" w:lineRule="auto" w:beforeLines="100"/>
        <w:ind w:left="720"/>
        <w:jc w:val="left"/>
      </w:pPr>
      <w:r>
        <w:rPr>
          <w:rFonts w:ascii="宋体" w:hAnsi="Times New Roman" w:eastAsia="宋体"/>
          <w:b w:val="false"/>
          <w:i w:val="false"/>
          <w:color w:val="000000"/>
          <w:sz w:val="22"/>
        </w:rPr>
        <w:t>相对绝对路径：</w:t>
      </w:r>
      <w:r>
        <w:rPr>
          <w:rFonts w:ascii="宋体" w:hAnsi="Courier New" w:eastAsia="宋体"/>
          <w:b w:val="false"/>
          <w:i w:val="false"/>
          <w:color w:val="000000"/>
          <w:sz w:val="22"/>
        </w:rPr>
        <w:t>./脚本名</w:t>
      </w:r>
      <w:r>
        <w:rPr>
          <w:rFonts w:ascii="宋体" w:hAnsi="Times New Roman" w:eastAsia="宋体"/>
          <w:b w:val="false"/>
          <w:i w:val="false"/>
          <w:color w:val="000000"/>
          <w:sz w:val="22"/>
        </w:rPr>
        <w:t>：在子 bash 中运行，即要提升为全局变量才可以调用父脚本的变量</w:t>
      </w:r>
    </w:p>
    <w:bookmarkEnd w:id="100"/>
    <w:bookmarkStart w:name="ua19b1821" w:id="101"/>
    <w:p>
      <w:pPr>
        <w:numPr>
          <w:ilvl w:val="1"/>
          <w:numId w:val="11"/>
        </w:numPr>
        <w:spacing w:after="50" w:line="360" w:lineRule="auto" w:beforeLines="100"/>
        <w:ind w:left="720"/>
        <w:jc w:val="left"/>
      </w:pPr>
      <w:r>
        <w:rPr>
          <w:rFonts w:ascii="宋体" w:hAnsi="Times New Roman" w:eastAsia="宋体"/>
          <w:b w:val="false"/>
          <w:i w:val="false"/>
          <w:color w:val="000000"/>
          <w:sz w:val="22"/>
        </w:rPr>
        <w:t>在脚本的路径前加上 "." 或者 source：在父脚本中直接运行，不会运行子 bash，也就不用提升为全局变量</w:t>
      </w:r>
    </w:p>
    <w:bookmarkEnd w:id="101"/>
    <w:bookmarkStart w:name="u92b1a7b5" w:id="102"/>
    <w:p>
      <w:pPr>
        <w:spacing w:after="50" w:line="360" w:lineRule="auto" w:beforeLines="100"/>
        <w:ind w:left="0"/>
        <w:jc w:val="left"/>
      </w:pPr>
      <w:bookmarkStart w:name="ucf87fc68" w:id="103"/>
      <w:r>
        <w:rPr>
          <w:rFonts w:eastAsia="宋体" w:ascii="宋体"/>
        </w:rPr>
        <w:drawing>
          <wp:inline distT="0" distB="0" distL="0" distR="0">
            <wp:extent cx="5842000" cy="4928826"/>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6"/>
                    <a:stretch>
                      <a:fillRect/>
                    </a:stretch>
                  </pic:blipFill>
                  <pic:spPr>
                    <a:xfrm>
                      <a:off x="0" y="0"/>
                      <a:ext cx="6316134" cy="5328848"/>
                    </a:xfrm>
                    <a:prstGeom prst="rect">
                      <a:avLst/>
                    </a:prstGeom>
                  </pic:spPr>
                </pic:pic>
              </a:graphicData>
            </a:graphic>
          </wp:inline>
        </w:drawing>
      </w:r>
      <w:bookmarkEnd w:id="103"/>
    </w:p>
    <w:bookmarkEnd w:id="102"/>
    <w:bookmarkStart w:name="sAyXy" w:id="104"/>
    <w:p>
      <w:pPr>
        <w:pStyle w:val="Heading4"/>
        <w:spacing w:after="50" w:line="360" w:lineRule="auto" w:beforeLines="100"/>
        <w:ind w:left="0"/>
        <w:jc w:val="left"/>
      </w:pPr>
      <w:r>
        <w:rPr>
          <w:rFonts w:ascii="宋体" w:hAnsi="Times New Roman" w:eastAsia="宋体"/>
        </w:rPr>
        <w:t>Ⅳ、撤销变量</w:t>
      </w:r>
    </w:p>
    <w:bookmarkEnd w:id="104"/>
    <w:bookmarkStart w:name="u6f7f8110" w:id="105"/>
    <w:p>
      <w:pPr>
        <w:spacing w:after="50" w:line="360" w:lineRule="auto" w:beforeLines="100"/>
        <w:ind w:left="0"/>
        <w:jc w:val="left"/>
      </w:pPr>
      <w:r>
        <w:rPr>
          <w:rFonts w:ascii="宋体" w:hAnsi="Courier New" w:eastAsia="宋体"/>
          <w:b w:val="false"/>
          <w:i w:val="false"/>
          <w:color w:val="000000"/>
          <w:sz w:val="22"/>
        </w:rPr>
        <w:t>unset 变量名</w:t>
      </w:r>
    </w:p>
    <w:bookmarkEnd w:id="105"/>
    <w:bookmarkStart w:name="MpH4W" w:id="106"/>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xml:space="preserve"/>
        <w:t>[trial@localhost cuichangjian]$ echo $yuehai</w:t>
        <w:br/>
        <w:t/>
        <w:br/>
        <w:t>[trial@localhost cuichangjian]$ yuehai=16</w:t>
        <w:br/>
        <w:t>[trial@localhost cuichangjian]$ echo $yuehai</w:t>
        <w:br/>
        <w:t>16</w:t>
        <w:br/>
        <w:t>[trial@localhost cuichangjian]$ unset yuehai</w:t>
        <w:br/>
        <w:t>[trial@localhost cuichangjian]$ echo $yuehai</w:t>
        <w:br/>
        <w:t/>
        <w:br/>
        <w:t xml:space="preserve">[trial@localhost cuichangjian]$ </w:t>
        <w:br/>
      </w:r>
    </w:p>
    <w:bookmarkEnd w:id="106"/>
    <w:bookmarkStart w:name="emJLH" w:id="107"/>
    <w:p>
      <w:pPr>
        <w:pStyle w:val="Heading4"/>
        <w:spacing w:after="50" w:line="360" w:lineRule="auto" w:beforeLines="100"/>
        <w:ind w:left="0"/>
        <w:jc w:val="left"/>
      </w:pPr>
      <w:r>
        <w:rPr>
          <w:rFonts w:ascii="宋体" w:hAnsi="Times New Roman" w:eastAsia="宋体"/>
        </w:rPr>
        <w:t>Ⅴ、声明静态变量（常量）</w:t>
      </w:r>
    </w:p>
    <w:bookmarkEnd w:id="107"/>
    <w:bookmarkStart w:name="u8de7db43" w:id="108"/>
    <w:p>
      <w:pPr>
        <w:spacing w:after="50" w:line="360" w:lineRule="auto" w:beforeLines="100"/>
        <w:ind w:left="0"/>
        <w:jc w:val="left"/>
      </w:pPr>
      <w:r>
        <w:rPr>
          <w:rFonts w:ascii="宋体" w:hAnsi="Courier New" w:eastAsia="宋体"/>
          <w:b w:val="false"/>
          <w:i w:val="false"/>
          <w:color w:val="000000"/>
          <w:sz w:val="22"/>
        </w:rPr>
        <w:t>readonly 变量名</w:t>
      </w:r>
    </w:p>
    <w:bookmarkEnd w:id="108"/>
    <w:bookmarkStart w:name="u3270048f" w:id="109"/>
    <w:p>
      <w:pPr>
        <w:spacing w:after="50" w:line="360" w:lineRule="auto" w:beforeLines="100"/>
        <w:ind w:left="0"/>
        <w:jc w:val="left"/>
      </w:pPr>
      <w:r>
        <w:rPr>
          <w:rFonts w:ascii="宋体" w:hAnsi="Times New Roman" w:eastAsia="宋体"/>
          <w:b w:val="false"/>
          <w:i w:val="false"/>
          <w:color w:val="e8323c"/>
          <w:sz w:val="22"/>
        </w:rPr>
        <w:t>注意：静态不能更改值、不能 unset</w:t>
      </w:r>
    </w:p>
    <w:bookmarkEnd w:id="109"/>
    <w:bookmarkStart w:name="zNnra" w:id="110"/>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[trial@localhost cuichangjian]$ readonly yan=14</w:t>
        <w:br/>
        <w:t>[trial@localhost cuichangjian]$ echo $yan</w:t>
        <w:br/>
        <w:t>14</w:t>
        <w:br/>
        <w:t>[trial@localhost cuichangjian]$ yan=12</w:t>
        <w:br/>
        <w:t>bash: yan: readonly variable</w:t>
        <w:br/>
        <w:t>[trial@localhost cuichangjian]$ echo $yan</w:t>
        <w:br/>
        <w:t>14</w:t>
        <w:br/>
        <w:t>[trial@localhost cuichangjian]$ unset yan</w:t>
        <w:br/>
        <w:t>bash: unset: yan: cannot unset: readonly variable</w:t>
        <w:br/>
      </w:r>
    </w:p>
    <w:bookmarkEnd w:id="110"/>
    <w:bookmarkStart w:name="PIHzq" w:id="111"/>
    <w:p>
      <w:pPr>
        <w:pStyle w:val="Heading3"/>
        <w:spacing w:after="50" w:line="360" w:lineRule="auto" w:beforeLines="100"/>
        <w:ind w:left="0"/>
        <w:jc w:val="left"/>
      </w:pPr>
      <w:r>
        <w:rPr>
          <w:rFonts w:ascii="宋体" w:hAnsi="Times New Roman" w:eastAsia="宋体"/>
        </w:rPr>
        <w:t>②、变量定义规则</w:t>
      </w:r>
    </w:p>
    <w:bookmarkEnd w:id="111"/>
    <w:bookmarkStart w:name="u49c085b2" w:id="112"/>
    <w:p>
      <w:pPr>
        <w:numPr>
          <w:ilvl w:val="0"/>
          <w:numId w:val="12"/>
        </w:numPr>
        <w:spacing w:after="50" w:line="360" w:lineRule="auto" w:beforeLines="100"/>
        <w:ind w:left="360"/>
        <w:jc w:val="left"/>
      </w:pPr>
      <w:r>
        <w:rPr>
          <w:rFonts w:ascii="宋体" w:hAnsi="Times New Roman" w:eastAsia="宋体"/>
          <w:b w:val="false"/>
          <w:i w:val="false"/>
          <w:color w:val="000000"/>
          <w:sz w:val="22"/>
        </w:rPr>
        <w:t>变量名称可以由字母、数字和下划线组成，但是不能以数字开头，</w:t>
      </w:r>
      <w:r>
        <w:rPr>
          <w:rFonts w:ascii="宋体" w:hAnsi="Times New Roman" w:eastAsia="宋体"/>
          <w:b w:val="false"/>
          <w:i w:val="false"/>
          <w:color w:val="2f54eb"/>
          <w:sz w:val="22"/>
        </w:rPr>
        <w:t>环境变量名建议大写</w:t>
      </w:r>
    </w:p>
    <w:bookmarkEnd w:id="112"/>
    <w:bookmarkStart w:name="ufd1ea765" w:id="113"/>
    <w:p>
      <w:pPr>
        <w:numPr>
          <w:ilvl w:val="0"/>
          <w:numId w:val="12"/>
        </w:numPr>
        <w:spacing w:after="50" w:line="360" w:lineRule="auto" w:beforeLines="100"/>
        <w:ind w:left="360"/>
        <w:jc w:val="left"/>
      </w:pPr>
      <w:r>
        <w:rPr>
          <w:rFonts w:ascii="宋体" w:hAnsi="Times New Roman" w:eastAsia="宋体"/>
          <w:b w:val="false"/>
          <w:i w:val="false"/>
          <w:color w:val="e8323c"/>
          <w:sz w:val="22"/>
        </w:rPr>
        <w:t>等号两侧不能有空格</w:t>
      </w:r>
    </w:p>
    <w:bookmarkEnd w:id="113"/>
    <w:bookmarkStart w:name="uc8f940f0" w:id="114"/>
    <w:p>
      <w:pPr>
        <w:numPr>
          <w:ilvl w:val="0"/>
          <w:numId w:val="12"/>
        </w:numPr>
        <w:spacing w:after="50" w:line="360" w:lineRule="auto" w:beforeLines="100"/>
        <w:ind w:left="360"/>
        <w:jc w:val="left"/>
      </w:pPr>
      <w:r>
        <w:rPr>
          <w:rFonts w:ascii="宋体" w:hAnsi="Times New Roman" w:eastAsia="宋体"/>
          <w:b w:val="false"/>
          <w:i w:val="false"/>
          <w:color w:val="000000"/>
          <w:sz w:val="22"/>
        </w:rPr>
        <w:t>在 bash 中，变量默认类型都是字符串类型，无法直接进行数值运算（具体在后面说明）</w:t>
      </w:r>
    </w:p>
    <w:bookmarkEnd w:id="114"/>
    <w:bookmarkStart w:name="hSFvi" w:id="115"/>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xml:space="preserve"/>
        <w:t>[trial@localhost cuichangjian]$ yuehai=18</w:t>
        <w:br/>
        <w:t>[trial@localhost cuichangjian]$ echo $yuehai</w:t>
        <w:br/>
        <w:t>18</w:t>
        <w:br/>
        <w:t>[trial@localhost cuichangjian]$ $yuehai=$yuehai+1</w:t>
        <w:br/>
        <w:t>bash: 18=18+1: command not found</w:t>
        <w:br/>
        <w:t>[trial@localhost cuichangjian]$ $yuehai+1</w:t>
        <w:br/>
        <w:t>bash: 18+1: command not found</w:t>
        <w:br/>
        <w:t>[trial@localhost cuichangjian]$ yuehai=yuehai+1</w:t>
        <w:br/>
        <w:t>[trial@localhost cuichangjian]$ echo $yuehai</w:t>
        <w:br/>
        <w:t>yuehai+1</w:t>
        <w:br/>
        <w:t>[trial@localhost cuichangjian]$ yuehai=1+2</w:t>
        <w:br/>
        <w:t>[trial@localhost cuichangjian]$ echo $yuehai</w:t>
        <w:br/>
        <w:t>1+2</w:t>
        <w:br/>
        <w:t xml:space="preserve">[trial@localhost cuichangjian]$ </w:t>
        <w:br/>
      </w:r>
    </w:p>
    <w:bookmarkEnd w:id="115"/>
    <w:bookmarkStart w:name="ubf65e5a6" w:id="116"/>
    <w:p>
      <w:pPr>
        <w:numPr>
          <w:ilvl w:val="0"/>
          <w:numId w:val="13"/>
        </w:numPr>
        <w:spacing w:after="50" w:line="360" w:lineRule="auto" w:beforeLines="100"/>
        <w:ind w:left="360"/>
        <w:jc w:val="left"/>
      </w:pPr>
      <w:r>
        <w:rPr>
          <w:rFonts w:ascii="宋体" w:hAnsi="Times New Roman" w:eastAsia="宋体"/>
          <w:b w:val="false"/>
          <w:i w:val="false"/>
          <w:color w:val="000000"/>
          <w:sz w:val="22"/>
        </w:rPr>
        <w:t xml:space="preserve">若想进行数值运算，则需要用 </w:t>
      </w:r>
      <w:r>
        <w:rPr>
          <w:rFonts w:ascii="宋体" w:hAnsi="Courier New" w:eastAsia="宋体"/>
          <w:b w:val="false"/>
          <w:i w:val="false"/>
          <w:color w:val="000000"/>
          <w:sz w:val="22"/>
        </w:rPr>
        <w:t>$[]</w:t>
      </w:r>
      <w:r>
        <w:rPr>
          <w:rFonts w:ascii="宋体" w:hAnsi="Times New Roman" w:eastAsia="宋体"/>
          <w:b w:val="false"/>
          <w:i w:val="false"/>
          <w:color w:val="000000"/>
          <w:sz w:val="22"/>
        </w:rPr>
        <w:t xml:space="preserve"> 或者 </w:t>
      </w:r>
      <w:r>
        <w:rPr>
          <w:rFonts w:ascii="宋体" w:hAnsi="Courier New" w:eastAsia="宋体"/>
          <w:b w:val="false"/>
          <w:i w:val="false"/>
          <w:color w:val="000000"/>
          <w:sz w:val="22"/>
        </w:rPr>
        <w:t>$(())</w:t>
      </w:r>
      <w:r>
        <w:rPr>
          <w:rFonts w:ascii="宋体" w:hAnsi="Times New Roman" w:eastAsia="宋体"/>
          <w:b w:val="false"/>
          <w:i w:val="false"/>
          <w:color w:val="000000"/>
          <w:sz w:val="22"/>
        </w:rPr>
        <w:t xml:space="preserve"> 括起来（具体在后面说明）</w:t>
      </w:r>
    </w:p>
    <w:bookmarkEnd w:id="116"/>
    <w:bookmarkStart w:name="zDGXx" w:id="117"/>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[trial@localhost cuichangjian]$ yuehai=$[14+16]</w:t>
        <w:br/>
        <w:t>[trial@localhost cuichangjian]$ echo $yuehai</w:t>
        <w:br/>
        <w:t>30</w:t>
        <w:br/>
        <w:t>[trial@localhost cuichangjian]$ yan=$((12+14))</w:t>
        <w:br/>
        <w:t>[trial@localhost cuichangjian]$ echo $yan</w:t>
        <w:br/>
        <w:t>26</w:t>
        <w:br/>
      </w:r>
    </w:p>
    <w:bookmarkEnd w:id="117"/>
    <w:bookmarkStart w:name="uf34b6883" w:id="118"/>
    <w:p>
      <w:pPr>
        <w:numPr>
          <w:ilvl w:val="0"/>
          <w:numId w:val="14"/>
        </w:numPr>
        <w:spacing w:after="50" w:line="360" w:lineRule="auto" w:beforeLines="100"/>
        <w:ind w:left="360"/>
        <w:jc w:val="left"/>
      </w:pPr>
      <w:r>
        <w:rPr>
          <w:rFonts w:ascii="宋体" w:hAnsi="Times New Roman" w:eastAsia="宋体"/>
          <w:b w:val="false"/>
          <w:i w:val="false"/>
          <w:color w:val="000000"/>
          <w:sz w:val="22"/>
        </w:rPr>
        <w:t>变量的值如果有空格，需要使用双引号或单引号括起来</w:t>
      </w:r>
    </w:p>
    <w:bookmarkEnd w:id="118"/>
    <w:bookmarkStart w:name="tLeze" w:id="119"/>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[trial@localhost cuichangjian]$ yuehai=12 34</w:t>
        <w:br/>
        <w:t>-bash: 34: command not found</w:t>
        <w:br/>
        <w:t>[trial@localhost cuichangjian]$ yuehai="12 34"</w:t>
        <w:br/>
        <w:t>[trial@localhost cuichangjian]$ echo $yuehai</w:t>
        <w:br/>
        <w:t>12 34</w:t>
        <w:br/>
      </w:r>
    </w:p>
    <w:bookmarkEnd w:id="119"/>
    <w:bookmarkStart w:name="mJNGQ" w:id="120"/>
    <w:p>
      <w:pPr>
        <w:pStyle w:val="Heading2"/>
        <w:spacing w:after="50" w:line="360" w:lineRule="auto" w:beforeLines="100"/>
        <w:ind w:left="0"/>
        <w:jc w:val="left"/>
      </w:pPr>
      <w:r>
        <w:rPr>
          <w:rFonts w:ascii="宋体" w:hAnsi="Times New Roman" w:eastAsia="宋体"/>
        </w:rPr>
        <w:t>3、特殊变量</w:t>
      </w:r>
    </w:p>
    <w:bookmarkEnd w:id="120"/>
    <w:bookmarkStart w:name="drOfX" w:id="121"/>
    <w:p>
      <w:pPr>
        <w:pStyle w:val="Heading3"/>
        <w:spacing w:after="50" w:line="360" w:lineRule="auto" w:beforeLines="100"/>
        <w:ind w:left="0"/>
        <w:jc w:val="left"/>
      </w:pPr>
      <w:r>
        <w:rPr>
          <w:rFonts w:ascii="宋体" w:hAnsi="Times New Roman" w:eastAsia="宋体"/>
        </w:rPr>
        <w:t>①、</w:t>
      </w:r>
      <w:r>
        <w:rPr>
          <w:rFonts w:ascii="宋体" w:hAnsi="Courier New" w:eastAsia="宋体"/>
        </w:rPr>
        <w:t>$n</w:t>
      </w:r>
    </w:p>
    <w:bookmarkEnd w:id="121"/>
    <w:bookmarkStart w:name="WsAj9" w:id="122"/>
    <w:p>
      <w:pPr>
        <w:pStyle w:val="Heading4"/>
        <w:spacing w:after="50" w:line="360" w:lineRule="auto" w:beforeLines="100"/>
        <w:ind w:left="0"/>
        <w:jc w:val="left"/>
      </w:pPr>
      <w:r>
        <w:rPr>
          <w:rFonts w:ascii="宋体" w:hAnsi="Times New Roman" w:eastAsia="宋体"/>
        </w:rPr>
        <w:t>Ⅰ、语法</w:t>
      </w:r>
    </w:p>
    <w:bookmarkEnd w:id="122"/>
    <w:bookmarkStart w:name="uef253355" w:id="123"/>
    <w:p>
      <w:pPr>
        <w:spacing w:after="50" w:line="360" w:lineRule="auto" w:beforeLines="100"/>
        <w:ind w:left="0"/>
        <w:jc w:val="left"/>
      </w:pPr>
      <w:r>
        <w:rPr>
          <w:rFonts w:ascii="宋体" w:hAnsi="Times New Roman" w:eastAsia="宋体"/>
          <w:b w:val="false"/>
          <w:i w:val="false"/>
          <w:color w:val="000000"/>
          <w:sz w:val="22"/>
        </w:rPr>
        <w:t xml:space="preserve"> </w:t>
      </w:r>
      <w:r>
        <w:rPr>
          <w:rFonts w:ascii="宋体" w:hAnsi="Courier New" w:eastAsia="宋体"/>
          <w:b w:val="false"/>
          <w:i w:val="false"/>
          <w:color w:val="000000"/>
          <w:sz w:val="22"/>
        </w:rPr>
        <w:t>$n</w:t>
      </w:r>
      <w:r>
        <w:rPr>
          <w:rFonts w:ascii="宋体" w:hAnsi="Times New Roman" w:eastAsia="宋体"/>
          <w:b w:val="false"/>
          <w:i w:val="false"/>
          <w:color w:val="000000"/>
          <w:sz w:val="22"/>
        </w:rPr>
        <w:t>：</w:t>
      </w:r>
    </w:p>
    <w:bookmarkEnd w:id="123"/>
    <w:bookmarkStart w:name="u15f125c7" w:id="124"/>
    <w:p>
      <w:pPr>
        <w:numPr>
          <w:ilvl w:val="0"/>
          <w:numId w:val="15"/>
        </w:numPr>
        <w:spacing w:after="50" w:line="360" w:lineRule="auto" w:beforeLines="100"/>
        <w:ind w:left="360"/>
        <w:jc w:val="left"/>
      </w:pPr>
      <w:r>
        <w:rPr>
          <w:rFonts w:ascii="宋体" w:hAnsi="Times New Roman" w:eastAsia="宋体"/>
          <w:b w:val="false"/>
          <w:i w:val="false"/>
          <w:color w:val="000000"/>
          <w:sz w:val="22"/>
        </w:rPr>
        <w:t>n 为数字</w:t>
      </w:r>
    </w:p>
    <w:bookmarkEnd w:id="124"/>
    <w:bookmarkStart w:name="u785e196c" w:id="125"/>
    <w:p>
      <w:pPr>
        <w:numPr>
          <w:ilvl w:val="0"/>
          <w:numId w:val="15"/>
        </w:numPr>
        <w:spacing w:after="50" w:line="360" w:lineRule="auto" w:beforeLines="100"/>
        <w:ind w:left="360"/>
        <w:jc w:val="left"/>
      </w:pPr>
      <w:r>
        <w:rPr>
          <w:rFonts w:ascii="宋体" w:hAnsi="Times New Roman" w:eastAsia="宋体"/>
          <w:b w:val="false"/>
          <w:i w:val="false"/>
          <w:color w:val="000000"/>
          <w:sz w:val="22"/>
        </w:rPr>
        <w:t>$0 代表该脚本名称</w:t>
      </w:r>
    </w:p>
    <w:bookmarkEnd w:id="125"/>
    <w:bookmarkStart w:name="u23d9d122" w:id="126"/>
    <w:p>
      <w:pPr>
        <w:numPr>
          <w:ilvl w:val="0"/>
          <w:numId w:val="15"/>
        </w:numPr>
        <w:spacing w:after="50" w:line="360" w:lineRule="auto" w:beforeLines="100"/>
        <w:ind w:left="360"/>
        <w:jc w:val="left"/>
      </w:pPr>
      <w:r>
        <w:rPr>
          <w:rFonts w:ascii="宋体" w:hAnsi="Times New Roman" w:eastAsia="宋体"/>
          <w:b w:val="false"/>
          <w:i w:val="false"/>
          <w:color w:val="000000"/>
          <w:sz w:val="22"/>
        </w:rPr>
        <w:t xml:space="preserve">$1-$9 代表第一到第九个参数，十以上的参数需要用大括号包含，如 </w:t>
      </w:r>
      <w:r>
        <w:rPr>
          <w:rFonts w:ascii="宋体" w:hAnsi="Courier New" w:eastAsia="宋体"/>
          <w:b w:val="false"/>
          <w:i w:val="false"/>
          <w:color w:val="000000"/>
          <w:sz w:val="22"/>
        </w:rPr>
        <w:t>${10}</w:t>
      </w:r>
      <w:r>
        <w:rPr>
          <w:rFonts w:ascii="宋体" w:hAnsi="Times New Roman" w:eastAsia="宋体"/>
          <w:b w:val="false"/>
          <w:i w:val="false"/>
          <w:color w:val="000000"/>
          <w:sz w:val="22"/>
        </w:rPr>
        <w:t xml:space="preserve"> </w:t>
      </w:r>
    </w:p>
    <w:bookmarkEnd w:id="126"/>
    <w:bookmarkStart w:name="P6Lpw" w:id="127"/>
    <w:p>
      <w:pPr>
        <w:pStyle w:val="Heading4"/>
        <w:spacing w:after="50" w:line="360" w:lineRule="auto" w:beforeLines="100"/>
        <w:ind w:left="0"/>
        <w:jc w:val="left"/>
      </w:pPr>
      <w:r>
        <w:rPr>
          <w:rFonts w:ascii="宋体" w:hAnsi="Times New Roman" w:eastAsia="宋体"/>
        </w:rPr>
        <w:t>Ⅱ、案例</w:t>
      </w:r>
    </w:p>
    <w:bookmarkEnd w:id="127"/>
    <w:bookmarkStart w:name="u31846a29" w:id="128"/>
    <w:p>
      <w:pPr>
        <w:numPr>
          <w:ilvl w:val="0"/>
          <w:numId w:val="16"/>
        </w:numPr>
        <w:spacing w:after="50" w:line="360" w:lineRule="auto" w:beforeLines="100"/>
        <w:ind w:left="360"/>
        <w:jc w:val="left"/>
      </w:pPr>
      <w:r>
        <w:rPr>
          <w:rFonts w:ascii="宋体" w:hAnsi="Times New Roman" w:eastAsia="宋体"/>
          <w:b w:val="false"/>
          <w:i w:val="false"/>
          <w:color w:val="000000"/>
          <w:sz w:val="22"/>
        </w:rPr>
        <w:t>基本使用</w:t>
      </w:r>
    </w:p>
    <w:bookmarkEnd w:id="128"/>
    <w:bookmarkStart w:name="rX2oq" w:id="129"/>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[trial@localhost shell]$ touch 01test.sh</w:t>
        <w:br/>
        <w:t>[trial@localhost shell]$ vim 01test.sh</w:t>
        <w:br/>
        <w:t>[trial@localhost shell]$ cat 01test.sh</w:t>
        <w:br/>
        <w:t>#!/bin/bash</w:t>
        <w:br/>
        <w:t/>
        <w:br/>
        <w:t>echo '脚本名称 $0：'$0</w:t>
        <w:br/>
        <w:t>echo '参数1 $1：'$1</w:t>
        <w:br/>
        <w:t>echo '参数2 $2：'$2</w:t>
        <w:br/>
        <w:t>echo '参数3 $3：'$3</w:t>
        <w:br/>
        <w:t>[trial@localhost shell]$ ./01test.sh</w:t>
        <w:br/>
        <w:t>脚本名称 $0：./01test.sh</w:t>
        <w:br/>
        <w:t>参数1 $1：</w:t>
        <w:br/>
        <w:t>参数2 $2：</w:t>
        <w:br/>
        <w:t>参数3 $3：</w:t>
        <w:br/>
        <w:t>[trial@localhost shell]$ ./01test.sh  q w e</w:t>
        <w:br/>
        <w:t>脚本名称 $0：./01test.sh</w:t>
        <w:br/>
        <w:t>参数1 $1：q</w:t>
        <w:br/>
        <w:t>参数2 $2：w</w:t>
        <w:br/>
        <w:t>参数3 $3：e</w:t>
        <w:br/>
      </w:r>
    </w:p>
    <w:bookmarkEnd w:id="129"/>
    <w:bookmarkStart w:name="oUcpM" w:id="130"/>
    <w:p>
      <w:pPr>
        <w:pStyle w:val="Heading3"/>
        <w:spacing w:after="50" w:line="360" w:lineRule="auto" w:beforeLines="100"/>
        <w:ind w:left="0"/>
        <w:jc w:val="left"/>
      </w:pPr>
      <w:r>
        <w:rPr>
          <w:rFonts w:ascii="宋体" w:hAnsi="Times New Roman" w:eastAsia="宋体"/>
        </w:rPr>
        <w:t>②、</w:t>
      </w:r>
      <w:r>
        <w:rPr>
          <w:rFonts w:ascii="宋体" w:hAnsi="Courier New" w:eastAsia="宋体"/>
        </w:rPr>
        <w:t>$#</w:t>
      </w:r>
    </w:p>
    <w:bookmarkEnd w:id="130"/>
    <w:bookmarkStart w:name="dMi3D" w:id="131"/>
    <w:p>
      <w:pPr>
        <w:pStyle w:val="Heading4"/>
        <w:spacing w:after="50" w:line="360" w:lineRule="auto" w:beforeLines="100"/>
        <w:ind w:left="0"/>
        <w:jc w:val="left"/>
      </w:pPr>
      <w:r>
        <w:rPr>
          <w:rFonts w:ascii="宋体" w:hAnsi="Times New Roman" w:eastAsia="宋体"/>
        </w:rPr>
        <w:t>Ⅰ、语法</w:t>
      </w:r>
    </w:p>
    <w:bookmarkEnd w:id="131"/>
    <w:bookmarkStart w:name="ueb978c2e" w:id="132"/>
    <w:p>
      <w:pPr>
        <w:spacing w:after="50" w:line="360" w:lineRule="auto" w:beforeLines="100"/>
        <w:ind w:left="0"/>
        <w:jc w:val="left"/>
      </w:pPr>
      <w:r>
        <w:rPr>
          <w:rFonts w:ascii="宋体" w:hAnsi="Times New Roman" w:eastAsia="宋体"/>
          <w:b w:val="false"/>
          <w:i w:val="false"/>
          <w:color w:val="000000"/>
          <w:sz w:val="22"/>
        </w:rPr>
        <w:t xml:space="preserve"> </w:t>
      </w:r>
      <w:r>
        <w:rPr>
          <w:rFonts w:ascii="宋体" w:hAnsi="Courier New" w:eastAsia="宋体"/>
          <w:b w:val="false"/>
          <w:i w:val="false"/>
          <w:color w:val="000000"/>
          <w:sz w:val="22"/>
        </w:rPr>
        <w:t>$#</w:t>
      </w:r>
      <w:r>
        <w:rPr>
          <w:rFonts w:ascii="宋体" w:hAnsi="Times New Roman" w:eastAsia="宋体"/>
          <w:b w:val="false"/>
          <w:i w:val="false"/>
          <w:color w:val="000000"/>
          <w:sz w:val="22"/>
        </w:rPr>
        <w:t>：</w:t>
      </w:r>
    </w:p>
    <w:bookmarkEnd w:id="132"/>
    <w:bookmarkStart w:name="u4debcc3b" w:id="133"/>
    <w:p>
      <w:pPr>
        <w:numPr>
          <w:ilvl w:val="0"/>
          <w:numId w:val="17"/>
        </w:numPr>
        <w:spacing w:after="50" w:line="360" w:lineRule="auto" w:beforeLines="100"/>
        <w:ind w:left="360"/>
        <w:jc w:val="left"/>
      </w:pPr>
      <w:r>
        <w:rPr>
          <w:rFonts w:ascii="宋体" w:hAnsi="Times New Roman" w:eastAsia="宋体"/>
          <w:b w:val="false"/>
          <w:i w:val="false"/>
          <w:color w:val="000000"/>
          <w:sz w:val="22"/>
        </w:rPr>
        <w:t>获取所有</w:t>
      </w:r>
      <w:r>
        <w:rPr>
          <w:rFonts w:ascii="宋体" w:hAnsi="Times New Roman" w:eastAsia="宋体"/>
          <w:b w:val="false"/>
          <w:i w:val="false"/>
          <w:color w:val="f5222d"/>
          <w:sz w:val="22"/>
        </w:rPr>
        <w:t>输入参数的个数</w:t>
      </w:r>
    </w:p>
    <w:bookmarkEnd w:id="133"/>
    <w:bookmarkStart w:name="uf3c40174" w:id="134"/>
    <w:p>
      <w:pPr>
        <w:numPr>
          <w:ilvl w:val="0"/>
          <w:numId w:val="17"/>
        </w:numPr>
        <w:spacing w:after="50" w:line="360" w:lineRule="auto" w:beforeLines="100"/>
        <w:ind w:left="360"/>
        <w:jc w:val="left"/>
      </w:pPr>
      <w:r>
        <w:rPr>
          <w:rFonts w:ascii="宋体" w:hAnsi="Times New Roman" w:eastAsia="宋体"/>
          <w:b w:val="false"/>
          <w:i w:val="false"/>
          <w:color w:val="000000"/>
          <w:sz w:val="22"/>
        </w:rPr>
        <w:t>常用于循环、判断参数的个数是否、加强脚本的健壮性</w:t>
      </w:r>
    </w:p>
    <w:bookmarkEnd w:id="134"/>
    <w:bookmarkStart w:name="DAkfB" w:id="135"/>
    <w:p>
      <w:pPr>
        <w:pStyle w:val="Heading4"/>
        <w:spacing w:after="50" w:line="360" w:lineRule="auto" w:beforeLines="100"/>
        <w:ind w:left="0"/>
        <w:jc w:val="left"/>
      </w:pPr>
      <w:r>
        <w:rPr>
          <w:rFonts w:ascii="宋体" w:hAnsi="Times New Roman" w:eastAsia="宋体"/>
        </w:rPr>
        <w:t>Ⅱ、案例</w:t>
      </w:r>
    </w:p>
    <w:bookmarkEnd w:id="135"/>
    <w:bookmarkStart w:name="u6600eb9f" w:id="136"/>
    <w:p>
      <w:pPr>
        <w:numPr>
          <w:ilvl w:val="0"/>
          <w:numId w:val="18"/>
        </w:numPr>
        <w:spacing w:after="50" w:line="360" w:lineRule="auto" w:beforeLines="100"/>
        <w:ind w:left="360"/>
        <w:jc w:val="left"/>
      </w:pPr>
      <w:r>
        <w:rPr>
          <w:rFonts w:ascii="宋体" w:hAnsi="Times New Roman" w:eastAsia="宋体"/>
          <w:b w:val="false"/>
          <w:i w:val="false"/>
          <w:color w:val="000000"/>
          <w:sz w:val="22"/>
        </w:rPr>
        <w:t>基本使用</w:t>
      </w:r>
    </w:p>
    <w:bookmarkEnd w:id="136"/>
    <w:bookmarkStart w:name="C0LFo" w:id="137"/>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xml:space="preserve"/>
        <w:t>[trial@localhost shell]$ vim 01test.sh</w:t>
        <w:br/>
        <w:t>[trial@localhost shell]$ cat 01test.sh</w:t>
        <w:br/>
        <w:t>#!/bin/bash</w:t>
        <w:br/>
        <w:t/>
        <w:br/>
        <w:t>echo '----$n----------------'</w:t>
        <w:br/>
        <w:t>echo '脚本名称 $0：'$0</w:t>
        <w:br/>
        <w:t>echo '参数1 $1：'$1</w:t>
        <w:br/>
        <w:t>echo '参数2 $2：'$2</w:t>
        <w:br/>
        <w:t>echo '参数3 $3：'$3</w:t>
        <w:br/>
        <w:t/>
        <w:br/>
        <w:t>echo '----$#----------------'</w:t>
        <w:br/>
        <w:t>echo '传入参数的个数为 $#：'$#</w:t>
        <w:br/>
        <w:t/>
        <w:br/>
        <w:t xml:space="preserve">[trial@localhost shell]$ ./01test.sh </w:t>
        <w:br/>
        <w:t>----$n----------------</w:t>
        <w:br/>
        <w:t>脚本名称 $0：./01test.sh</w:t>
        <w:br/>
        <w:t>参数1 $1：</w:t>
        <w:br/>
        <w:t>参数2 $2：</w:t>
        <w:br/>
        <w:t>参数3 $3：</w:t>
        <w:br/>
        <w:t>----$#----------------</w:t>
        <w:br/>
        <w:t>传入参数的个数为 $#：0</w:t>
        <w:br/>
        <w:t/>
        <w:br/>
        <w:t>[trial@localhost shell]$ ./01test.sh q</w:t>
        <w:br/>
        <w:t>----$n----------------</w:t>
        <w:br/>
        <w:t>脚本名称 $0：./01test.sh</w:t>
        <w:br/>
        <w:t>参数1 $1：q</w:t>
        <w:br/>
        <w:t>参数2 $2：</w:t>
        <w:br/>
        <w:t>参数3 $3：</w:t>
        <w:br/>
        <w:t>----$#----------------</w:t>
        <w:br/>
        <w:t>传入参数的个数为 $#：1</w:t>
        <w:br/>
        <w:t/>
        <w:br/>
        <w:t>[trial@localhost shell]$ ./01test.sh q wer</w:t>
        <w:br/>
        <w:t>----$n----------------</w:t>
        <w:br/>
        <w:t>脚本名称 $0：./01test.sh</w:t>
        <w:br/>
        <w:t>参数1 $1：q</w:t>
        <w:br/>
        <w:t>参数2 $2：wer</w:t>
        <w:br/>
        <w:t>参数3 $3：</w:t>
        <w:br/>
        <w:t>----$#----------------</w:t>
        <w:br/>
        <w:t>传入参数的个数为 $#：2</w:t>
        <w:br/>
        <w:t/>
        <w:br/>
        <w:t xml:space="preserve">[trial@localhost shell]$ </w:t>
        <w:br/>
      </w:r>
    </w:p>
    <w:bookmarkEnd w:id="137"/>
    <w:bookmarkStart w:name="xx6nz" w:id="138"/>
    <w:p>
      <w:pPr>
        <w:pStyle w:val="Heading3"/>
        <w:spacing w:after="50" w:line="360" w:lineRule="auto" w:beforeLines="100"/>
        <w:ind w:left="0"/>
        <w:jc w:val="left"/>
      </w:pPr>
      <w:r>
        <w:rPr>
          <w:rFonts w:ascii="宋体" w:hAnsi="Times New Roman" w:eastAsia="宋体"/>
        </w:rPr>
        <w:t>③、</w:t>
      </w:r>
      <w:r>
        <w:rPr>
          <w:rFonts w:ascii="宋体" w:hAnsi="Courier New" w:eastAsia="宋体"/>
        </w:rPr>
        <w:t>$*</w:t>
      </w:r>
    </w:p>
    <w:bookmarkEnd w:id="138"/>
    <w:bookmarkStart w:name="YnFSW" w:id="139"/>
    <w:p>
      <w:pPr>
        <w:pStyle w:val="Heading4"/>
        <w:spacing w:after="50" w:line="360" w:lineRule="auto" w:beforeLines="100"/>
        <w:ind w:left="0"/>
        <w:jc w:val="left"/>
      </w:pPr>
      <w:r>
        <w:rPr>
          <w:rFonts w:ascii="宋体" w:hAnsi="Times New Roman" w:eastAsia="宋体"/>
        </w:rPr>
        <w:t>Ⅰ、语法</w:t>
      </w:r>
    </w:p>
    <w:bookmarkEnd w:id="139"/>
    <w:bookmarkStart w:name="ufef92edb" w:id="140"/>
    <w:p>
      <w:pPr>
        <w:spacing w:after="50" w:line="360" w:lineRule="auto" w:beforeLines="100"/>
        <w:ind w:left="0"/>
        <w:jc w:val="left"/>
      </w:pPr>
      <w:r>
        <w:rPr>
          <w:rFonts w:ascii="宋体" w:hAnsi="Courier New" w:eastAsia="宋体"/>
          <w:b w:val="false"/>
          <w:i w:val="false"/>
          <w:color w:val="000000"/>
          <w:sz w:val="22"/>
        </w:rPr>
        <w:t>$*</w:t>
      </w:r>
      <w:r>
        <w:rPr>
          <w:rFonts w:ascii="宋体" w:hAnsi="Times New Roman" w:eastAsia="宋体"/>
          <w:b w:val="false"/>
          <w:i w:val="false"/>
          <w:color w:val="000000"/>
          <w:sz w:val="22"/>
        </w:rPr>
        <w:t>：</w:t>
      </w:r>
    </w:p>
    <w:bookmarkEnd w:id="140"/>
    <w:bookmarkStart w:name="ucf6fac33" w:id="141"/>
    <w:p>
      <w:pPr>
        <w:numPr>
          <w:ilvl w:val="0"/>
          <w:numId w:val="19"/>
        </w:numPr>
        <w:spacing w:after="50" w:line="360" w:lineRule="auto" w:beforeLines="100"/>
        <w:ind w:left="360"/>
        <w:jc w:val="left"/>
      </w:pPr>
      <w:r>
        <w:rPr>
          <w:rFonts w:ascii="宋体" w:hAnsi="Times New Roman" w:eastAsia="宋体"/>
          <w:b w:val="false"/>
          <w:i w:val="false"/>
          <w:color w:val="000000"/>
          <w:sz w:val="22"/>
        </w:rPr>
        <w:t>这个变量代表命令行中所有的参数</w:t>
      </w:r>
    </w:p>
    <w:bookmarkEnd w:id="141"/>
    <w:bookmarkStart w:name="u4755c0d3" w:id="142"/>
    <w:p>
      <w:pPr>
        <w:numPr>
          <w:ilvl w:val="0"/>
          <w:numId w:val="19"/>
        </w:numPr>
        <w:spacing w:after="50" w:line="360" w:lineRule="auto" w:beforeLines="100"/>
        <w:ind w:left="360"/>
        <w:jc w:val="left"/>
      </w:pPr>
      <w:r>
        <w:rPr>
          <w:rFonts w:ascii="宋体" w:hAnsi="Courier New" w:eastAsia="宋体"/>
          <w:b w:val="false"/>
          <w:i w:val="false"/>
          <w:color w:val="f5222d"/>
          <w:sz w:val="22"/>
        </w:rPr>
        <w:t>$*</w:t>
      </w:r>
      <w:r>
        <w:rPr>
          <w:rFonts w:ascii="宋体" w:hAnsi="Times New Roman" w:eastAsia="宋体"/>
          <w:b w:val="false"/>
          <w:i w:val="false"/>
          <w:color w:val="f5222d"/>
          <w:sz w:val="22"/>
        </w:rPr>
        <w:t xml:space="preserve"> 把所有的参数看成一个整体</w:t>
      </w:r>
    </w:p>
    <w:bookmarkEnd w:id="142"/>
    <w:bookmarkStart w:name="OwwLM" w:id="143"/>
    <w:p>
      <w:pPr>
        <w:pStyle w:val="Heading4"/>
        <w:spacing w:after="50" w:line="360" w:lineRule="auto" w:beforeLines="100"/>
        <w:ind w:left="0"/>
        <w:jc w:val="left"/>
      </w:pPr>
      <w:r>
        <w:rPr>
          <w:rFonts w:ascii="宋体" w:hAnsi="Times New Roman" w:eastAsia="宋体"/>
        </w:rPr>
        <w:t>Ⅱ、案例</w:t>
      </w:r>
    </w:p>
    <w:bookmarkEnd w:id="143"/>
    <w:bookmarkStart w:name="ua4aafcdf" w:id="144"/>
    <w:p>
      <w:pPr>
        <w:numPr>
          <w:ilvl w:val="0"/>
          <w:numId w:val="20"/>
        </w:numPr>
        <w:spacing w:after="50" w:line="360" w:lineRule="auto" w:beforeLines="100"/>
        <w:ind w:left="360"/>
        <w:jc w:val="left"/>
      </w:pPr>
      <w:r>
        <w:rPr>
          <w:rFonts w:ascii="宋体" w:hAnsi="Times New Roman" w:eastAsia="宋体"/>
          <w:b w:val="false"/>
          <w:i w:val="false"/>
          <w:color w:val="000000"/>
          <w:sz w:val="22"/>
        </w:rPr>
        <w:t>基本使用</w:t>
      </w:r>
    </w:p>
    <w:bookmarkEnd w:id="144"/>
    <w:bookmarkStart w:name="Smzgj" w:id="145"/>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xml:space="preserve"/>
        <w:t xml:space="preserve">[trial@localhost shell]$ vim 01test.sh </w:t>
        <w:br/>
        <w:t xml:space="preserve">[trial@localhost shell]$ cat 01test.sh </w:t>
        <w:br/>
        <w:t>#!/bin/bash</w:t>
        <w:br/>
        <w:t/>
        <w:br/>
        <w:t>echo '----$n----------------'</w:t>
        <w:br/>
        <w:t>echo '脚本名称 $0：'$0</w:t>
        <w:br/>
        <w:t>echo '参数1 $1：'$1</w:t>
        <w:br/>
        <w:t>echo '参数2 $2：'$2</w:t>
        <w:br/>
        <w:t>echo '参数3 $3：'$3</w:t>
        <w:br/>
        <w:t/>
        <w:br/>
        <w:t>echo '----$#----------------'</w:t>
        <w:br/>
        <w:t>echo '传入参数的个数为 $#：'$#</w:t>
        <w:br/>
        <w:t/>
        <w:br/>
        <w:t>echo '----$*----------------'</w:t>
        <w:br/>
        <w:t>echo '传入的所有参数为 $*：'$*</w:t>
        <w:br/>
        <w:t/>
        <w:br/>
        <w:t xml:space="preserve">[trial@localhost shell]$ ./01test.sh </w:t>
        <w:br/>
        <w:t>----$n----------------</w:t>
        <w:br/>
        <w:t>脚本名称 $0：./01test.sh</w:t>
        <w:br/>
        <w:t>参数1 $1：</w:t>
        <w:br/>
        <w:t>参数2 $2：</w:t>
        <w:br/>
        <w:t>参数3 $3：</w:t>
        <w:br/>
        <w:t>----$#----------------</w:t>
        <w:br/>
        <w:t>传入参数的个数为 $#：0</w:t>
        <w:br/>
        <w:t>----$*----------------</w:t>
        <w:br/>
        <w:t>传入的所有参数为 $*：</w:t>
        <w:br/>
        <w:t/>
        <w:br/>
        <w:t>[trial@localhost shell]$ ./01test.sh qqq</w:t>
        <w:br/>
        <w:t>----$n----------------</w:t>
        <w:br/>
        <w:t>脚本名称 $0：./01test.sh</w:t>
        <w:br/>
        <w:t>参数1 $1：qqq</w:t>
        <w:br/>
        <w:t>参数2 $2：</w:t>
        <w:br/>
        <w:t>参数3 $3：</w:t>
        <w:br/>
        <w:t>----$#----------------</w:t>
        <w:br/>
        <w:t>传入参数的个数为 $#：1</w:t>
        <w:br/>
        <w:t>----$*----------------</w:t>
        <w:br/>
        <w:t>传入的所有参数为 $*：qqq</w:t>
        <w:br/>
        <w:t/>
        <w:br/>
        <w:t>[trial@localhost shell]$ ./01test.sh qqq qqq wwer sadas</w:t>
        <w:br/>
        <w:t>----$n----------------</w:t>
        <w:br/>
        <w:t>脚本名称 $0：./01test.sh</w:t>
        <w:br/>
        <w:t>参数1 $1：qqq</w:t>
        <w:br/>
        <w:t>参数2 $2：qqq</w:t>
        <w:br/>
        <w:t>参数3 $3：wwer</w:t>
        <w:br/>
        <w:t>----$#----------------</w:t>
        <w:br/>
        <w:t>传入参数的个数为 $#：4</w:t>
        <w:br/>
        <w:t>----$*----------------</w:t>
        <w:br/>
        <w:t>传入的所有参数为 $*：qqq qqq wwer sadas</w:t>
        <w:br/>
        <w:t/>
        <w:br/>
        <w:t xml:space="preserve">[trial@localhost shell]$ </w:t>
        <w:br/>
      </w:r>
    </w:p>
    <w:bookmarkEnd w:id="145"/>
    <w:bookmarkStart w:name="t0QlE" w:id="146"/>
    <w:p>
      <w:pPr>
        <w:pStyle w:val="Heading3"/>
        <w:spacing w:after="50" w:line="360" w:lineRule="auto" w:beforeLines="100"/>
        <w:ind w:left="0"/>
        <w:jc w:val="left"/>
      </w:pPr>
      <w:r>
        <w:rPr>
          <w:rFonts w:ascii="宋体" w:hAnsi="Times New Roman" w:eastAsia="宋体"/>
        </w:rPr>
        <w:t>④、</w:t>
      </w:r>
      <w:r>
        <w:rPr>
          <w:rFonts w:ascii="宋体" w:hAnsi="Courier New" w:eastAsia="宋体"/>
        </w:rPr>
        <w:t>$@</w:t>
      </w:r>
    </w:p>
    <w:bookmarkEnd w:id="146"/>
    <w:bookmarkStart w:name="l3MaW" w:id="147"/>
    <w:p>
      <w:pPr>
        <w:pStyle w:val="Heading4"/>
        <w:spacing w:after="50" w:line="360" w:lineRule="auto" w:beforeLines="100"/>
        <w:ind w:left="0"/>
        <w:jc w:val="left"/>
      </w:pPr>
      <w:r>
        <w:rPr>
          <w:rFonts w:ascii="宋体" w:hAnsi="Times New Roman" w:eastAsia="宋体"/>
        </w:rPr>
        <w:t>Ⅰ、语法</w:t>
      </w:r>
    </w:p>
    <w:bookmarkEnd w:id="147"/>
    <w:bookmarkStart w:name="u834c78e4" w:id="148"/>
    <w:p>
      <w:pPr>
        <w:spacing w:after="50" w:line="360" w:lineRule="auto" w:beforeLines="100"/>
        <w:ind w:left="0"/>
        <w:jc w:val="left"/>
      </w:pPr>
      <w:r>
        <w:rPr>
          <w:rFonts w:ascii="宋体" w:hAnsi="Times New Roman" w:eastAsia="宋体"/>
          <w:b w:val="false"/>
          <w:i w:val="false"/>
          <w:color w:val="000000"/>
          <w:sz w:val="22"/>
        </w:rPr>
        <w:t xml:space="preserve"> </w:t>
      </w:r>
      <w:r>
        <w:rPr>
          <w:rFonts w:ascii="宋体" w:hAnsi="Courier New" w:eastAsia="宋体"/>
          <w:b w:val="false"/>
          <w:i w:val="false"/>
          <w:color w:val="000000"/>
          <w:sz w:val="22"/>
        </w:rPr>
        <w:t>$@</w:t>
      </w:r>
      <w:r>
        <w:rPr>
          <w:rFonts w:ascii="宋体" w:hAnsi="Times New Roman" w:eastAsia="宋体"/>
          <w:b w:val="false"/>
          <w:i w:val="false"/>
          <w:color w:val="000000"/>
          <w:sz w:val="22"/>
        </w:rPr>
        <w:t>：</w:t>
      </w:r>
    </w:p>
    <w:bookmarkEnd w:id="148"/>
    <w:bookmarkStart w:name="u569f0c57" w:id="149"/>
    <w:p>
      <w:pPr>
        <w:numPr>
          <w:ilvl w:val="0"/>
          <w:numId w:val="21"/>
        </w:numPr>
        <w:spacing w:after="50" w:line="360" w:lineRule="auto" w:beforeLines="100"/>
        <w:ind w:left="360"/>
        <w:jc w:val="left"/>
      </w:pPr>
      <w:r>
        <w:rPr>
          <w:rFonts w:ascii="宋体" w:hAnsi="Times New Roman" w:eastAsia="宋体"/>
          <w:b w:val="false"/>
          <w:i w:val="false"/>
          <w:color w:val="000000"/>
          <w:sz w:val="22"/>
        </w:rPr>
        <w:t>这个变量也代表命令行中所有的参数</w:t>
      </w:r>
    </w:p>
    <w:bookmarkEnd w:id="149"/>
    <w:bookmarkStart w:name="u3599a4f8" w:id="150"/>
    <w:p>
      <w:pPr>
        <w:numPr>
          <w:ilvl w:val="0"/>
          <w:numId w:val="21"/>
        </w:numPr>
        <w:spacing w:after="50" w:line="360" w:lineRule="auto" w:beforeLines="100"/>
        <w:ind w:left="360"/>
        <w:jc w:val="left"/>
      </w:pPr>
      <w:r>
        <w:rPr>
          <w:rFonts w:ascii="宋体" w:hAnsi="Times New Roman" w:eastAsia="宋体"/>
          <w:b w:val="false"/>
          <w:i w:val="false"/>
          <w:color w:val="f5222d"/>
          <w:sz w:val="22"/>
        </w:rPr>
        <w:t xml:space="preserve">不过 </w:t>
      </w:r>
      <w:r>
        <w:rPr>
          <w:rFonts w:ascii="宋体" w:hAnsi="Courier New" w:eastAsia="宋体"/>
          <w:b w:val="false"/>
          <w:i w:val="false"/>
          <w:color w:val="f5222d"/>
          <w:sz w:val="22"/>
        </w:rPr>
        <w:t>$@</w:t>
      </w:r>
      <w:r>
        <w:rPr>
          <w:rFonts w:ascii="宋体" w:hAnsi="Times New Roman" w:eastAsia="宋体"/>
          <w:b w:val="false"/>
          <w:i w:val="false"/>
          <w:color w:val="f5222d"/>
          <w:sz w:val="22"/>
        </w:rPr>
        <w:t xml:space="preserve"> 把每个参数区分对待</w:t>
      </w:r>
    </w:p>
    <w:bookmarkEnd w:id="150"/>
    <w:bookmarkStart w:name="h0YM0" w:id="151"/>
    <w:p>
      <w:pPr>
        <w:pStyle w:val="Heading4"/>
        <w:spacing w:after="50" w:line="360" w:lineRule="auto" w:beforeLines="100"/>
        <w:ind w:left="0"/>
        <w:jc w:val="left"/>
      </w:pPr>
      <w:r>
        <w:rPr>
          <w:rFonts w:ascii="宋体" w:hAnsi="Times New Roman" w:eastAsia="宋体"/>
        </w:rPr>
        <w:t>Ⅱ、案例</w:t>
      </w:r>
    </w:p>
    <w:bookmarkEnd w:id="151"/>
    <w:bookmarkStart w:name="u3f517058" w:id="152"/>
    <w:p>
      <w:pPr>
        <w:numPr>
          <w:ilvl w:val="0"/>
          <w:numId w:val="22"/>
        </w:numPr>
        <w:spacing w:after="50" w:line="360" w:lineRule="auto" w:beforeLines="100"/>
        <w:ind w:left="360"/>
        <w:jc w:val="left"/>
      </w:pPr>
      <w:r>
        <w:rPr>
          <w:rFonts w:ascii="宋体" w:hAnsi="Times New Roman" w:eastAsia="宋体"/>
          <w:b w:val="false"/>
          <w:i w:val="false"/>
          <w:color w:val="000000"/>
          <w:sz w:val="22"/>
        </w:rPr>
        <w:t>基本使用</w:t>
      </w:r>
    </w:p>
    <w:bookmarkEnd w:id="152"/>
    <w:bookmarkStart w:name="SRM5X" w:id="153"/>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[trial@localhost shell]$ vim 01test.sh</w:t>
        <w:br/>
        <w:t xml:space="preserve">[trial@localhost shell]$ cat 01test.sh </w:t>
        <w:br/>
        <w:t>#!/bin/bash</w:t>
        <w:br/>
        <w:t/>
        <w:br/>
        <w:t>echo '----$n----------------'</w:t>
        <w:br/>
        <w:t>echo '脚本名称 $0：'$0</w:t>
        <w:br/>
        <w:t>echo '参数1 $1：'$1</w:t>
        <w:br/>
        <w:t>echo '参数2 $2：'$2</w:t>
        <w:br/>
        <w:t>echo '参数3 $3：'$3</w:t>
        <w:br/>
        <w:t/>
        <w:br/>
        <w:t>echo '----$#----------------'</w:t>
        <w:br/>
        <w:t>echo '传入参数的个数为 $#：'$#</w:t>
        <w:br/>
        <w:t/>
        <w:br/>
        <w:t>echo '----$*----------------'</w:t>
        <w:br/>
        <w:t>echo '传入的所有参数为 $*：'$*</w:t>
        <w:br/>
        <w:t/>
        <w:br/>
        <w:t>echo '----$@----------------'</w:t>
        <w:br/>
        <w:t>echo '传入的所有参数为 $@：'$@</w:t>
        <w:br/>
        <w:t/>
        <w:br/>
        <w:t xml:space="preserve">[trial@localhost shell]$ ./01test.sh </w:t>
        <w:br/>
        <w:t>----$n----------------</w:t>
        <w:br/>
        <w:t>脚本名称 $0：./01test.sh</w:t>
        <w:br/>
        <w:t>参数1 $1：</w:t>
        <w:br/>
        <w:t>参数2 $2：</w:t>
        <w:br/>
        <w:t>参数3 $3：</w:t>
        <w:br/>
        <w:t>----$#----------------</w:t>
        <w:br/>
        <w:t>传入参数的个数为 $#：0</w:t>
        <w:br/>
        <w:t>----$*----------------</w:t>
        <w:br/>
        <w:t>传入的所有参数为 $*：</w:t>
        <w:br/>
        <w:t>----$@----------------</w:t>
        <w:br/>
        <w:t>传入的所有参数为 $@：</w:t>
        <w:br/>
        <w:t/>
        <w:br/>
        <w:t>[trial@localhost shell]$ ./01test.sh 1 23 ww qweerr</w:t>
        <w:br/>
        <w:t>----$n----------------</w:t>
        <w:br/>
        <w:t>脚本名称 $0：./01test.sh</w:t>
        <w:br/>
        <w:t>参数1 $1：1</w:t>
        <w:br/>
        <w:t>参数2 $2：23</w:t>
        <w:br/>
        <w:t>参数3 $3：ww</w:t>
        <w:br/>
        <w:t>----$#----------------</w:t>
        <w:br/>
        <w:t>传入参数的个数为 $#：4</w:t>
        <w:br/>
        <w:t>----$*----------------</w:t>
        <w:br/>
        <w:t>传入的所有参数为 $*：1 23 ww qweerr</w:t>
        <w:br/>
        <w:t>----$@----------------</w:t>
        <w:br/>
        <w:t>传入的所有参数为 $@：1 23 ww qweerr</w:t>
        <w:br/>
        <w:t/>
        <w:br/>
      </w:r>
    </w:p>
    <w:bookmarkEnd w:id="153"/>
    <w:bookmarkStart w:name="bXOjU" w:id="154"/>
    <w:p>
      <w:pPr>
        <w:pStyle w:val="Heading3"/>
        <w:spacing w:after="50" w:line="360" w:lineRule="auto" w:beforeLines="100"/>
        <w:ind w:left="0"/>
        <w:jc w:val="left"/>
      </w:pPr>
      <w:r>
        <w:rPr>
          <w:rFonts w:ascii="宋体" w:hAnsi="Times New Roman" w:eastAsia="宋体"/>
        </w:rPr>
        <w:t>⑤、</w:t>
      </w:r>
      <w:r>
        <w:rPr>
          <w:rFonts w:ascii="宋体" w:hAnsi="Courier New" w:eastAsia="宋体"/>
        </w:rPr>
        <w:t>$?</w:t>
      </w:r>
    </w:p>
    <w:bookmarkEnd w:id="154"/>
    <w:bookmarkStart w:name="pnN4v" w:id="155"/>
    <w:p>
      <w:pPr>
        <w:pStyle w:val="Heading4"/>
        <w:spacing w:after="50" w:line="360" w:lineRule="auto" w:beforeLines="100"/>
        <w:ind w:left="0"/>
        <w:jc w:val="left"/>
      </w:pPr>
      <w:r>
        <w:rPr>
          <w:rFonts w:ascii="宋体" w:hAnsi="Times New Roman" w:eastAsia="宋体"/>
        </w:rPr>
        <w:t>Ⅰ、语法</w:t>
      </w:r>
    </w:p>
    <w:bookmarkEnd w:id="155"/>
    <w:bookmarkStart w:name="u0e8b9d3c" w:id="156"/>
    <w:p>
      <w:pPr>
        <w:spacing w:after="50" w:line="360" w:lineRule="auto" w:beforeLines="100"/>
        <w:ind w:left="0"/>
        <w:jc w:val="left"/>
      </w:pPr>
      <w:r>
        <w:rPr>
          <w:rFonts w:ascii="宋体" w:hAnsi="Times New Roman" w:eastAsia="宋体"/>
          <w:b w:val="false"/>
          <w:i w:val="false"/>
          <w:color w:val="000000"/>
          <w:sz w:val="22"/>
        </w:rPr>
        <w:t xml:space="preserve"> </w:t>
      </w:r>
      <w:r>
        <w:rPr>
          <w:rFonts w:ascii="宋体" w:hAnsi="Courier New" w:eastAsia="宋体"/>
          <w:b w:val="false"/>
          <w:i w:val="false"/>
          <w:color w:val="000000"/>
          <w:sz w:val="22"/>
        </w:rPr>
        <w:t>$?</w:t>
      </w:r>
      <w:r>
        <w:rPr>
          <w:rFonts w:ascii="宋体" w:hAnsi="Times New Roman" w:eastAsia="宋体"/>
          <w:b w:val="false"/>
          <w:i w:val="false"/>
          <w:color w:val="000000"/>
          <w:sz w:val="22"/>
        </w:rPr>
        <w:t>：</w:t>
      </w:r>
    </w:p>
    <w:bookmarkEnd w:id="156"/>
    <w:bookmarkStart w:name="ub642de25" w:id="157"/>
    <w:p>
      <w:pPr>
        <w:numPr>
          <w:ilvl w:val="0"/>
          <w:numId w:val="23"/>
        </w:numPr>
        <w:spacing w:after="50" w:line="360" w:lineRule="auto" w:beforeLines="100"/>
        <w:ind w:left="360"/>
        <w:jc w:val="left"/>
      </w:pPr>
      <w:r>
        <w:rPr>
          <w:rFonts w:ascii="宋体" w:hAnsi="Times New Roman" w:eastAsia="宋体"/>
          <w:b w:val="false"/>
          <w:i w:val="false"/>
          <w:color w:val="000000"/>
          <w:sz w:val="22"/>
        </w:rPr>
        <w:t>最后一次执行的命令的返回状态</w:t>
      </w:r>
    </w:p>
    <w:bookmarkEnd w:id="157"/>
    <w:bookmarkStart w:name="u3783154f" w:id="158"/>
    <w:p>
      <w:pPr>
        <w:numPr>
          <w:ilvl w:val="0"/>
          <w:numId w:val="23"/>
        </w:numPr>
        <w:spacing w:after="50" w:line="360" w:lineRule="auto" w:beforeLines="100"/>
        <w:ind w:left="360"/>
        <w:jc w:val="left"/>
      </w:pPr>
      <w:r>
        <w:rPr>
          <w:rFonts w:ascii="宋体" w:hAnsi="Times New Roman" w:eastAsia="宋体"/>
          <w:b w:val="false"/>
          <w:i w:val="false"/>
          <w:color w:val="000000"/>
          <w:sz w:val="22"/>
        </w:rPr>
        <w:t>如果这个变量的值为 0，证明上一 个命令正确执行</w:t>
      </w:r>
    </w:p>
    <w:bookmarkEnd w:id="158"/>
    <w:bookmarkStart w:name="u32863661" w:id="159"/>
    <w:p>
      <w:pPr>
        <w:numPr>
          <w:ilvl w:val="0"/>
          <w:numId w:val="23"/>
        </w:numPr>
        <w:spacing w:after="50" w:line="360" w:lineRule="auto" w:beforeLines="100"/>
        <w:ind w:left="360"/>
        <w:jc w:val="left"/>
      </w:pPr>
      <w:r>
        <w:rPr>
          <w:rFonts w:ascii="宋体" w:hAnsi="Times New Roman" w:eastAsia="宋体"/>
          <w:b w:val="false"/>
          <w:i w:val="false"/>
          <w:color w:val="000000"/>
          <w:sz w:val="22"/>
        </w:rPr>
        <w:t>如果这个变量的值为非 0（具体是哪个数，由命令自己来决定），则证明 上一个命令执行不正确了</w:t>
      </w:r>
    </w:p>
    <w:bookmarkEnd w:id="159"/>
    <w:bookmarkStart w:name="Bwuwb" w:id="160"/>
    <w:p>
      <w:pPr>
        <w:pStyle w:val="Heading4"/>
        <w:spacing w:after="50" w:line="360" w:lineRule="auto" w:beforeLines="100"/>
        <w:ind w:left="0"/>
        <w:jc w:val="left"/>
      </w:pPr>
      <w:r>
        <w:rPr>
          <w:rFonts w:ascii="宋体" w:hAnsi="Times New Roman" w:eastAsia="宋体"/>
        </w:rPr>
        <w:t>Ⅱ、案例</w:t>
      </w:r>
    </w:p>
    <w:bookmarkEnd w:id="160"/>
    <w:bookmarkStart w:name="u25bf97fe" w:id="161"/>
    <w:p>
      <w:pPr>
        <w:numPr>
          <w:ilvl w:val="0"/>
          <w:numId w:val="24"/>
        </w:numPr>
        <w:spacing w:after="50" w:line="360" w:lineRule="auto" w:beforeLines="100"/>
        <w:ind w:left="360"/>
        <w:jc w:val="left"/>
      </w:pPr>
      <w:r>
        <w:rPr>
          <w:rFonts w:ascii="宋体" w:hAnsi="Times New Roman" w:eastAsia="宋体"/>
          <w:b w:val="false"/>
          <w:i w:val="false"/>
          <w:color w:val="000000"/>
          <w:sz w:val="22"/>
        </w:rPr>
        <w:t>基本使用</w:t>
      </w:r>
    </w:p>
    <w:bookmarkEnd w:id="161"/>
    <w:bookmarkStart w:name="Llznr" w:id="162"/>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 xml:space="preserve">[trial@localhost shell]$ ./01test.sh </w:t>
        <w:br/>
        <w:t>----$n----------------</w:t>
        <w:br/>
        <w:t>脚本名称 $0：./01test.sh</w:t>
        <w:br/>
        <w:t>参数1 $1：</w:t>
        <w:br/>
        <w:t>参数2 $2：</w:t>
        <w:br/>
        <w:t>参数3 $3：</w:t>
        <w:br/>
        <w:t>----$#----------------</w:t>
        <w:br/>
        <w:t>传入参数的个数为 $#：0</w:t>
        <w:br/>
        <w:t>----$*----------------</w:t>
        <w:br/>
        <w:t>传入的所有参数为 $*：</w:t>
        <w:br/>
        <w:t>----$@----------------</w:t>
        <w:br/>
        <w:t>传入的所有参数为 $@：</w:t>
        <w:br/>
        <w:t/>
        <w:br/>
        <w:t>[trial@localhost shell]$ echo $?</w:t>
        <w:br/>
        <w:t>0</w:t>
        <w:br/>
        <w:t/>
        <w:br/>
        <w:t xml:space="preserve">[trial@localhost shell]$ ./001test.sh </w:t>
        <w:br/>
        <w:t>-bash: ./001test.sh: No such file or directory</w:t>
        <w:br/>
        <w:t>[trial@localhost shell]$ echo $?</w:t>
        <w:br/>
        <w:t>127</w:t>
        <w:br/>
      </w:r>
    </w:p>
    <w:bookmarkEnd w:id="162"/>
    <w:bookmarkStart w:name="XfPWr" w:id="163"/>
    <w:p>
      <w:pPr>
        <w:pStyle w:val="Heading1"/>
        <w:spacing w:after="50" w:line="360" w:lineRule="auto" w:beforeLines="100"/>
        <w:ind w:left="0"/>
        <w:jc w:val="left"/>
      </w:pPr>
      <w:r>
        <w:rPr>
          <w:rFonts w:ascii="宋体" w:hAnsi="Times New Roman" w:eastAsia="宋体"/>
        </w:rPr>
        <w:t>四、运算符</w:t>
      </w:r>
    </w:p>
    <w:bookmarkEnd w:id="163"/>
    <w:bookmarkStart w:name="zxxvk" w:id="164"/>
    <w:p>
      <w:pPr>
        <w:pStyle w:val="Heading2"/>
        <w:spacing w:after="50" w:line="360" w:lineRule="auto" w:beforeLines="100"/>
        <w:ind w:left="0"/>
        <w:jc w:val="left"/>
      </w:pPr>
      <w:r>
        <w:rPr>
          <w:rFonts w:ascii="宋体" w:hAnsi="Times New Roman" w:eastAsia="宋体"/>
        </w:rPr>
        <w:t>1、语法</w:t>
      </w:r>
    </w:p>
    <w:bookmarkEnd w:id="164"/>
    <w:bookmarkStart w:name="u4b09954e" w:id="165"/>
    <w:p>
      <w:pPr>
        <w:numPr>
          <w:ilvl w:val="0"/>
          <w:numId w:val="25"/>
        </w:numPr>
        <w:spacing w:after="50" w:line="360" w:lineRule="auto" w:beforeLines="100"/>
        <w:ind w:left="360"/>
        <w:jc w:val="left"/>
      </w:pPr>
      <w:r>
        <w:rPr>
          <w:rFonts w:ascii="宋体" w:hAnsi="Courier New" w:eastAsia="宋体"/>
          <w:b w:val="false"/>
          <w:i w:val="false"/>
          <w:color w:val="000000"/>
          <w:sz w:val="22"/>
        </w:rPr>
        <w:t>expr</w:t>
      </w:r>
      <w:r>
        <w:rPr>
          <w:rFonts w:ascii="宋体" w:hAnsi="Times New Roman" w:eastAsia="宋体"/>
          <w:b w:val="false"/>
          <w:i w:val="false"/>
          <w:color w:val="000000"/>
          <w:sz w:val="22"/>
        </w:rPr>
        <w:t>：不推荐</w:t>
      </w:r>
    </w:p>
    <w:bookmarkEnd w:id="165"/>
    <w:bookmarkStart w:name="uf002d97e" w:id="166"/>
    <w:p>
      <w:pPr>
        <w:numPr>
          <w:ilvl w:val="0"/>
          <w:numId w:val="25"/>
        </w:numPr>
        <w:spacing w:after="50" w:line="360" w:lineRule="auto" w:beforeLines="100"/>
        <w:ind w:left="360"/>
        <w:jc w:val="left"/>
      </w:pPr>
      <w:r>
        <w:rPr>
          <w:rFonts w:ascii="宋体" w:hAnsi="Times New Roman" w:eastAsia="宋体"/>
          <w:b w:val="false"/>
          <w:i w:val="false"/>
          <w:color w:val="e8323c"/>
          <w:sz w:val="22"/>
        </w:rPr>
        <w:t>方括号：</w:t>
      </w:r>
      <w:r>
        <w:rPr>
          <w:rFonts w:ascii="宋体" w:hAnsi="Courier New" w:eastAsia="宋体"/>
          <w:b w:val="false"/>
          <w:i w:val="false"/>
          <w:color w:val="e8323c"/>
          <w:sz w:val="22"/>
        </w:rPr>
        <w:t>[运算式]</w:t>
      </w:r>
    </w:p>
    <w:bookmarkEnd w:id="166"/>
    <w:bookmarkStart w:name="uf2eb16b0" w:id="167"/>
    <w:p>
      <w:pPr>
        <w:numPr>
          <w:ilvl w:val="0"/>
          <w:numId w:val="25"/>
        </w:numPr>
        <w:spacing w:after="50" w:line="360" w:lineRule="auto" w:beforeLines="100"/>
        <w:ind w:left="360"/>
        <w:jc w:val="left"/>
      </w:pPr>
      <w:r>
        <w:rPr>
          <w:rFonts w:ascii="宋体" w:hAnsi="Times New Roman" w:eastAsia="宋体"/>
          <w:b w:val="false"/>
          <w:i w:val="false"/>
          <w:color w:val="e8323c"/>
          <w:sz w:val="22"/>
        </w:rPr>
        <w:t>小括号：</w:t>
      </w:r>
      <w:r>
        <w:rPr>
          <w:rFonts w:ascii="宋体" w:hAnsi="Courier New" w:eastAsia="宋体"/>
          <w:b w:val="false"/>
          <w:i w:val="false"/>
          <w:color w:val="e8323c"/>
          <w:sz w:val="22"/>
        </w:rPr>
        <w:t>((运算式))</w:t>
      </w:r>
    </w:p>
    <w:bookmarkEnd w:id="167"/>
    <w:bookmarkStart w:name="qptaM" w:id="168"/>
    <w:p>
      <w:pPr>
        <w:pStyle w:val="Heading2"/>
        <w:spacing w:after="50" w:line="360" w:lineRule="auto" w:beforeLines="100"/>
        <w:ind w:left="0"/>
        <w:jc w:val="left"/>
      </w:pPr>
      <w:r>
        <w:rPr>
          <w:rFonts w:ascii="宋体" w:hAnsi="Times New Roman" w:eastAsia="宋体"/>
        </w:rPr>
        <w:t>2、案例</w:t>
      </w:r>
    </w:p>
    <w:bookmarkEnd w:id="168"/>
    <w:bookmarkStart w:name="uac006a56" w:id="169"/>
    <w:p>
      <w:pPr>
        <w:numPr>
          <w:ilvl w:val="0"/>
          <w:numId w:val="26"/>
        </w:numPr>
        <w:spacing w:after="50" w:line="360" w:lineRule="auto" w:beforeLines="100"/>
        <w:ind w:left="360"/>
        <w:jc w:val="left"/>
      </w:pPr>
      <w:r>
        <w:rPr>
          <w:rFonts w:ascii="宋体" w:hAnsi="Times New Roman" w:eastAsia="宋体"/>
          <w:b w:val="false"/>
          <w:i w:val="false"/>
          <w:color w:val="000000"/>
          <w:sz w:val="22"/>
        </w:rPr>
        <w:t>基本用法</w:t>
      </w:r>
    </w:p>
    <w:bookmarkEnd w:id="169"/>
    <w:bookmarkStart w:name="wKyvG" w:id="170"/>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[trial@localhost shell]$ expr 1 + 2</w:t>
        <w:br/>
        <w:t>3</w:t>
        <w:br/>
        <w:t>[trial@localhost shell]$ expr 1 + 2 + 4</w:t>
        <w:br/>
        <w:t>7</w:t>
        <w:br/>
        <w:t/>
        <w:br/>
        <w:t>[trial@localhost shell]$ s=$[ (2 + 3) *4 ]</w:t>
        <w:br/>
        <w:t>[trial@localhost shell]$ echo $s</w:t>
        <w:br/>
        <w:t>20</w:t>
        <w:br/>
        <w:t/>
        <w:br/>
        <w:t>[trial@localhost shell]$ s2=$(( ((2 + 3) *4) - 1 ))</w:t>
        <w:br/>
        <w:t>[trial@localhost shell]$ echo $s2</w:t>
        <w:br/>
        <w:t>19</w:t>
        <w:br/>
      </w:r>
    </w:p>
    <w:bookmarkEnd w:id="170"/>
    <w:bookmarkStart w:name="ue0ec78c4" w:id="171"/>
    <w:p>
      <w:pPr>
        <w:numPr>
          <w:ilvl w:val="0"/>
          <w:numId w:val="27"/>
        </w:numPr>
        <w:spacing w:after="50" w:line="360" w:lineRule="auto" w:beforeLines="100"/>
        <w:ind w:left="360"/>
        <w:jc w:val="left"/>
      </w:pPr>
      <w:r>
        <w:rPr>
          <w:rFonts w:ascii="宋体" w:hAnsi="Times New Roman" w:eastAsia="宋体"/>
          <w:b w:val="false"/>
          <w:i w:val="false"/>
          <w:color w:val="000000"/>
          <w:sz w:val="22"/>
        </w:rPr>
        <w:t>命令替换：</w:t>
      </w:r>
      <w:r>
        <w:rPr>
          <w:rFonts w:ascii="宋体" w:hAnsi="Courier New" w:eastAsia="宋体"/>
          <w:b w:val="false"/>
          <w:i w:val="false"/>
          <w:color w:val="000000"/>
          <w:sz w:val="22"/>
        </w:rPr>
        <w:t>a=$(运算式)</w:t>
      </w:r>
      <w:r>
        <w:rPr>
          <w:rFonts w:ascii="宋体" w:hAnsi="Times New Roman" w:eastAsia="宋体"/>
          <w:b w:val="false"/>
          <w:i w:val="false"/>
          <w:color w:val="000000"/>
          <w:sz w:val="22"/>
        </w:rPr>
        <w:t xml:space="preserve"> 或 </w:t>
      </w:r>
      <w:r>
        <w:rPr>
          <w:rFonts w:ascii="宋体" w:hAnsi="Courier New" w:eastAsia="宋体"/>
          <w:b w:val="false"/>
          <w:i w:val="false"/>
          <w:color w:val="000000"/>
          <w:sz w:val="22"/>
        </w:rPr>
        <w:t>a=`运算式`</w:t>
      </w:r>
      <w:r>
        <w:rPr>
          <w:rFonts w:ascii="宋体" w:hAnsi="Times New Roman" w:eastAsia="宋体"/>
          <w:b w:val="false"/>
          <w:i w:val="false"/>
          <w:color w:val="000000"/>
          <w:sz w:val="22"/>
        </w:rPr>
        <w:t>；将一个命令执行的结果拿过来进行操作；不推荐</w:t>
      </w:r>
    </w:p>
    <w:bookmarkEnd w:id="171"/>
    <w:bookmarkStart w:name="mqV7Q" w:id="172"/>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[trial@localhost shell]$ echo $s</w:t>
        <w:br/>
        <w:t/>
        <w:br/>
        <w:t>[trial@localhost shell]$ s=2</w:t>
        <w:br/>
        <w:t>[trial@localhost shell]$ echo $s</w:t>
        <w:br/>
        <w:t>2</w:t>
        <w:br/>
        <w:t>[trial@localhost shell]$ s=$(expr 1 + 2)</w:t>
        <w:br/>
        <w:t>[trial@localhost shell]$ echo $s</w:t>
        <w:br/>
        <w:t>3</w:t>
        <w:br/>
      </w:r>
    </w:p>
    <w:bookmarkEnd w:id="172"/>
    <w:bookmarkStart w:name="u1002ca18" w:id="173"/>
    <w:p>
      <w:pPr>
        <w:numPr>
          <w:ilvl w:val="0"/>
          <w:numId w:val="28"/>
        </w:numPr>
        <w:spacing w:after="50" w:line="360" w:lineRule="auto" w:beforeLines="100"/>
        <w:ind w:left="360"/>
        <w:jc w:val="left"/>
      </w:pPr>
      <w:r>
        <w:rPr>
          <w:rFonts w:ascii="宋体" w:hAnsi="Times New Roman" w:eastAsia="宋体"/>
          <w:b w:val="false"/>
          <w:i w:val="false"/>
          <w:color w:val="000000"/>
          <w:sz w:val="22"/>
        </w:rPr>
        <w:t>脚本的使用</w:t>
      </w:r>
    </w:p>
    <w:bookmarkEnd w:id="173"/>
    <w:bookmarkStart w:name="DRJGQ" w:id="174"/>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[trial@localhost shell]$ vim 02test.sh</w:t>
        <w:br/>
        <w:t xml:space="preserve">[trial@localhost shell]$ chmod 755 02test.sh </w:t>
        <w:br/>
        <w:t xml:space="preserve">[trial@localhost shell]$ cat 02test.sh </w:t>
        <w:br/>
        <w:t>#!/bin/bash</w:t>
        <w:br/>
        <w:t/>
        <w:br/>
        <w:t># $1：传入的第一个参数</w:t>
        <w:br/>
        <w:t># 21：传入的第二个参数</w:t>
        <w:br/>
        <w:t>sum=$[$1 + $2]</w:t>
        <w:br/>
        <w:t>echo sum=$sum</w:t>
        <w:br/>
        <w:t>[trial@localhost shell]$ ./02test.sh 1 2</w:t>
        <w:br/>
        <w:t>sum=3</w:t>
        <w:br/>
      </w:r>
    </w:p>
    <w:bookmarkEnd w:id="174"/>
    <w:bookmarkStart w:name="PXdTU" w:id="175"/>
    <w:p>
      <w:pPr>
        <w:pStyle w:val="Heading1"/>
        <w:spacing w:after="50" w:line="360" w:lineRule="auto" w:beforeLines="100"/>
        <w:ind w:left="0"/>
        <w:jc w:val="left"/>
      </w:pPr>
      <w:r>
        <w:rPr>
          <w:rFonts w:ascii="宋体" w:hAnsi="Times New Roman" w:eastAsia="宋体"/>
        </w:rPr>
        <w:t>五、条件判断</w:t>
      </w:r>
    </w:p>
    <w:bookmarkEnd w:id="175"/>
    <w:bookmarkStart w:name="vRhUw" w:id="176"/>
    <w:p>
      <w:pPr>
        <w:pStyle w:val="Heading2"/>
        <w:spacing w:after="50" w:line="360" w:lineRule="auto" w:beforeLines="100"/>
        <w:ind w:left="0"/>
        <w:jc w:val="left"/>
      </w:pPr>
      <w:r>
        <w:rPr>
          <w:rFonts w:ascii="宋体" w:hAnsi="Times New Roman" w:eastAsia="宋体"/>
        </w:rPr>
        <w:t>1、基本语法</w:t>
      </w:r>
    </w:p>
    <w:bookmarkEnd w:id="176"/>
    <w:bookmarkStart w:name="PpHQZ" w:id="177"/>
    <w:p>
      <w:pPr>
        <w:pStyle w:val="Heading3"/>
        <w:spacing w:after="50" w:line="360" w:lineRule="auto" w:beforeLines="100"/>
        <w:ind w:left="0"/>
        <w:jc w:val="left"/>
      </w:pPr>
      <w:r>
        <w:rPr>
          <w:rFonts w:ascii="宋体" w:hAnsi="Times New Roman" w:eastAsia="宋体"/>
        </w:rPr>
        <w:t>①、</w:t>
      </w:r>
      <w:r>
        <w:rPr>
          <w:rFonts w:ascii="宋体" w:hAnsi="Courier New" w:eastAsia="宋体"/>
        </w:rPr>
        <w:t>test condition</w:t>
      </w:r>
    </w:p>
    <w:bookmarkEnd w:id="177"/>
    <w:bookmarkStart w:name="ub09c952d" w:id="178"/>
    <w:p>
      <w:pPr>
        <w:spacing w:after="50" w:line="360" w:lineRule="auto" w:beforeLines="100"/>
        <w:ind w:left="0"/>
        <w:jc w:val="left"/>
      </w:pPr>
      <w:r>
        <w:rPr>
          <w:rFonts w:ascii="宋体" w:hAnsi="Courier New" w:eastAsia="宋体"/>
          <w:b w:val="false"/>
          <w:i w:val="false"/>
          <w:color w:val="000000"/>
          <w:sz w:val="22"/>
        </w:rPr>
        <w:t>test 变量 = 值</w:t>
      </w:r>
    </w:p>
    <w:bookmarkEnd w:id="178"/>
    <w:bookmarkStart w:name="u6ed33b16" w:id="179"/>
    <w:p>
      <w:pPr>
        <w:numPr>
          <w:ilvl w:val="0"/>
          <w:numId w:val="29"/>
        </w:numPr>
        <w:spacing w:after="50" w:line="360" w:lineRule="auto" w:beforeLines="100"/>
        <w:ind w:left="360"/>
        <w:jc w:val="left"/>
      </w:pPr>
      <w:r>
        <w:rPr>
          <w:rFonts w:ascii="宋体" w:hAnsi="Times New Roman" w:eastAsia="宋体"/>
          <w:b w:val="false"/>
          <w:i w:val="false"/>
          <w:color w:val="000000"/>
          <w:sz w:val="22"/>
        </w:rPr>
        <w:t>返回 0 代表正确 ，true</w:t>
      </w:r>
    </w:p>
    <w:bookmarkEnd w:id="179"/>
    <w:bookmarkStart w:name="u239e3625" w:id="180"/>
    <w:p>
      <w:pPr>
        <w:numPr>
          <w:ilvl w:val="0"/>
          <w:numId w:val="29"/>
        </w:numPr>
        <w:spacing w:after="50" w:line="360" w:lineRule="auto" w:beforeLines="100"/>
        <w:ind w:left="360"/>
        <w:jc w:val="left"/>
      </w:pPr>
      <w:r>
        <w:rPr>
          <w:rFonts w:ascii="宋体" w:hAnsi="Times New Roman" w:eastAsia="宋体"/>
          <w:b w:val="false"/>
          <w:i w:val="false"/>
          <w:color w:val="000000"/>
          <w:sz w:val="22"/>
        </w:rPr>
        <w:t>返回 1 代表错误 ，false</w:t>
      </w:r>
    </w:p>
    <w:bookmarkEnd w:id="180"/>
    <w:bookmarkStart w:name="InNJH" w:id="181"/>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[trial@localhost shell]$ echo $s</w:t>
        <w:br/>
        <w:t>3</w:t>
        <w:br/>
        <w:t/>
        <w:br/>
        <w:t>[trial@localhost shell]$ test $s = 3</w:t>
        <w:br/>
        <w:t>[trial@localhost shell]$ echo $?</w:t>
        <w:br/>
        <w:t>0</w:t>
        <w:br/>
        <w:t/>
        <w:br/>
        <w:t>[trial@localhost shell]$ test $s = 4</w:t>
        <w:br/>
        <w:t>[trial@localhost shell]$ echo $?</w:t>
        <w:br/>
        <w:t>1</w:t>
        <w:br/>
      </w:r>
    </w:p>
    <w:bookmarkEnd w:id="181"/>
    <w:bookmarkStart w:name="fn7cA" w:id="182"/>
    <w:p>
      <w:pPr>
        <w:pStyle w:val="Heading3"/>
        <w:spacing w:after="50" w:line="360" w:lineRule="auto" w:beforeLines="100"/>
        <w:ind w:left="0"/>
        <w:jc w:val="left"/>
      </w:pPr>
      <w:r>
        <w:rPr>
          <w:rFonts w:ascii="宋体" w:hAnsi="Times New Roman" w:eastAsia="宋体"/>
        </w:rPr>
        <w:t>②、</w:t>
      </w:r>
      <w:r>
        <w:rPr>
          <w:rFonts w:ascii="宋体" w:hAnsi="Courier New" w:eastAsia="宋体"/>
        </w:rPr>
        <w:t>[ condition ]</w:t>
      </w:r>
    </w:p>
    <w:bookmarkEnd w:id="182"/>
    <w:bookmarkStart w:name="ue3f87c8a" w:id="183"/>
    <w:p>
      <w:pPr>
        <w:spacing w:after="50" w:line="360" w:lineRule="auto" w:beforeLines="100"/>
        <w:ind w:left="0"/>
        <w:jc w:val="left"/>
      </w:pPr>
      <w:r>
        <w:rPr>
          <w:rFonts w:ascii="宋体" w:hAnsi="Courier New" w:eastAsia="宋体"/>
          <w:b w:val="false"/>
          <w:i w:val="false"/>
          <w:color w:val="000000"/>
          <w:sz w:val="22"/>
        </w:rPr>
        <w:t>[ 变量 = 值 ]</w:t>
      </w:r>
      <w:r>
        <w:rPr>
          <w:rFonts w:ascii="宋体" w:hAnsi="Times New Roman" w:eastAsia="宋体"/>
          <w:b w:val="false"/>
          <w:i w:val="false"/>
          <w:color w:val="000000"/>
          <w:sz w:val="22"/>
        </w:rPr>
        <w:t xml:space="preserve"> 或 </w:t>
      </w:r>
      <w:r>
        <w:rPr>
          <w:rFonts w:ascii="宋体" w:hAnsi="Courier New" w:eastAsia="宋体"/>
          <w:b w:val="false"/>
          <w:i w:val="false"/>
          <w:color w:val="000000"/>
          <w:sz w:val="22"/>
        </w:rPr>
        <w:t>[ 字符串 ]</w:t>
      </w:r>
    </w:p>
    <w:bookmarkEnd w:id="183"/>
    <w:bookmarkStart w:name="u8c5b87b3" w:id="184"/>
    <w:p>
      <w:pPr>
        <w:numPr>
          <w:ilvl w:val="0"/>
          <w:numId w:val="30"/>
        </w:numPr>
        <w:spacing w:after="50" w:line="360" w:lineRule="auto" w:beforeLines="100"/>
        <w:ind w:left="360"/>
        <w:jc w:val="left"/>
      </w:pPr>
      <w:r>
        <w:rPr>
          <w:rFonts w:ascii="宋体" w:hAnsi="Times New Roman" w:eastAsia="宋体"/>
          <w:b w:val="false"/>
          <w:i w:val="false"/>
          <w:color w:val="e8323c"/>
          <w:sz w:val="22"/>
        </w:rPr>
        <w:t>注意 condition 前后要有空格</w:t>
      </w:r>
    </w:p>
    <w:bookmarkEnd w:id="184"/>
    <w:bookmarkStart w:name="u1683db43" w:id="185"/>
    <w:p>
      <w:pPr>
        <w:numPr>
          <w:ilvl w:val="0"/>
          <w:numId w:val="30"/>
        </w:numPr>
        <w:spacing w:after="50" w:line="360" w:lineRule="auto" w:beforeLines="100"/>
        <w:ind w:left="360"/>
        <w:jc w:val="left"/>
      </w:pPr>
      <w:r>
        <w:rPr>
          <w:rFonts w:ascii="宋体" w:hAnsi="Times New Roman" w:eastAsia="宋体"/>
          <w:b w:val="false"/>
          <w:i w:val="false"/>
          <w:color w:val="000000"/>
          <w:sz w:val="22"/>
        </w:rPr>
        <w:t>test condition 的简写</w:t>
      </w:r>
    </w:p>
    <w:bookmarkEnd w:id="185"/>
    <w:bookmarkStart w:name="uebb4f39a" w:id="186"/>
    <w:p>
      <w:pPr>
        <w:numPr>
          <w:ilvl w:val="0"/>
          <w:numId w:val="30"/>
        </w:numPr>
        <w:spacing w:after="50" w:line="360" w:lineRule="auto" w:beforeLines="100"/>
        <w:ind w:left="360"/>
        <w:jc w:val="left"/>
      </w:pPr>
      <w:r>
        <w:rPr>
          <w:rFonts w:ascii="宋体" w:hAnsi="Courier New" w:eastAsia="宋体"/>
          <w:b w:val="false"/>
          <w:i w:val="false"/>
          <w:color w:val="000000"/>
          <w:sz w:val="22"/>
        </w:rPr>
        <w:t>[ 变量 = 值 ]</w:t>
      </w:r>
      <w:r>
        <w:rPr>
          <w:rFonts w:ascii="宋体" w:hAnsi="Times New Roman" w:eastAsia="宋体"/>
          <w:b w:val="false"/>
          <w:i w:val="false"/>
          <w:color w:val="000000"/>
          <w:sz w:val="22"/>
        </w:rPr>
        <w:t>：</w:t>
      </w:r>
    </w:p>
    <w:bookmarkEnd w:id="186"/>
    <w:bookmarkStart w:name="u9868104b" w:id="187"/>
    <w:p>
      <w:pPr>
        <w:numPr>
          <w:ilvl w:val="1"/>
          <w:numId w:val="31"/>
        </w:numPr>
        <w:spacing w:after="50" w:line="360" w:lineRule="auto" w:beforeLines="100"/>
        <w:ind w:left="720"/>
        <w:jc w:val="left"/>
      </w:pPr>
      <w:r>
        <w:rPr>
          <w:rFonts w:ascii="宋体" w:hAnsi="Times New Roman" w:eastAsia="宋体"/>
          <w:b w:val="false"/>
          <w:i w:val="false"/>
          <w:color w:val="000000"/>
          <w:sz w:val="22"/>
        </w:rPr>
        <w:t>返回 0 代表正确 ，true</w:t>
      </w:r>
    </w:p>
    <w:bookmarkEnd w:id="187"/>
    <w:bookmarkStart w:name="ucbfcfff4" w:id="188"/>
    <w:p>
      <w:pPr>
        <w:numPr>
          <w:ilvl w:val="1"/>
          <w:numId w:val="31"/>
        </w:numPr>
        <w:spacing w:after="50" w:line="360" w:lineRule="auto" w:beforeLines="100"/>
        <w:ind w:left="720"/>
        <w:jc w:val="left"/>
      </w:pPr>
      <w:r>
        <w:rPr>
          <w:rFonts w:ascii="宋体" w:hAnsi="Times New Roman" w:eastAsia="宋体"/>
          <w:b w:val="false"/>
          <w:i w:val="false"/>
          <w:color w:val="000000"/>
          <w:sz w:val="22"/>
        </w:rPr>
        <w:t>返回 1 代表错误 ，false</w:t>
      </w:r>
    </w:p>
    <w:bookmarkEnd w:id="188"/>
    <w:bookmarkStart w:name="SMWe4" w:id="189"/>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[trial@localhost shell]$ echo $s</w:t>
        <w:br/>
        <w:t>3</w:t>
        <w:br/>
        <w:t/>
        <w:br/>
        <w:t>[trial@localhost shell]$ [ $s = 3 ]</w:t>
        <w:br/>
        <w:t>[trial@localhost shell]$ echo $?</w:t>
        <w:br/>
        <w:t>0</w:t>
        <w:br/>
        <w:t/>
        <w:br/>
        <w:t>[trial@localhost shell]$ [ $s = 5 ]</w:t>
        <w:br/>
        <w:t>[trial@localhost shell]$ echo $?</w:t>
        <w:br/>
        <w:t>1</w:t>
        <w:br/>
      </w:r>
    </w:p>
    <w:bookmarkEnd w:id="189"/>
    <w:bookmarkStart w:name="u19c3c996" w:id="190"/>
    <w:p>
      <w:pPr>
        <w:numPr>
          <w:ilvl w:val="0"/>
          <w:numId w:val="32"/>
        </w:numPr>
        <w:spacing w:after="50" w:line="360" w:lineRule="auto" w:beforeLines="100"/>
        <w:ind w:left="360"/>
        <w:jc w:val="left"/>
      </w:pPr>
      <w:r>
        <w:rPr>
          <w:rFonts w:ascii="宋体" w:hAnsi="Courier New" w:eastAsia="宋体"/>
          <w:b w:val="false"/>
          <w:i w:val="false"/>
          <w:color w:val="000000"/>
          <w:sz w:val="22"/>
        </w:rPr>
        <w:t>[ 字符串 ]</w:t>
      </w:r>
      <w:r>
        <w:rPr>
          <w:rFonts w:ascii="宋体" w:hAnsi="Times New Roman" w:eastAsia="宋体"/>
          <w:b w:val="false"/>
          <w:i w:val="false"/>
          <w:color w:val="000000"/>
          <w:sz w:val="22"/>
        </w:rPr>
        <w:t>：</w:t>
      </w:r>
    </w:p>
    <w:bookmarkEnd w:id="190"/>
    <w:bookmarkStart w:name="u4c4442b8" w:id="191"/>
    <w:p>
      <w:pPr>
        <w:numPr>
          <w:ilvl w:val="1"/>
          <w:numId w:val="33"/>
        </w:numPr>
        <w:spacing w:after="50" w:line="360" w:lineRule="auto" w:beforeLines="100"/>
        <w:ind w:left="720"/>
        <w:jc w:val="left"/>
      </w:pPr>
      <w:r>
        <w:rPr>
          <w:rFonts w:ascii="宋体" w:hAnsi="Times New Roman" w:eastAsia="宋体"/>
          <w:b w:val="false"/>
          <w:i w:val="false"/>
          <w:color w:val="000000"/>
          <w:sz w:val="22"/>
        </w:rPr>
        <w:t>为空返回 1 ，false</w:t>
      </w:r>
    </w:p>
    <w:bookmarkEnd w:id="191"/>
    <w:bookmarkStart w:name="uf8e31db6" w:id="192"/>
    <w:p>
      <w:pPr>
        <w:numPr>
          <w:ilvl w:val="1"/>
          <w:numId w:val="33"/>
        </w:numPr>
        <w:spacing w:after="50" w:line="360" w:lineRule="auto" w:beforeLines="100"/>
        <w:ind w:left="720"/>
        <w:jc w:val="left"/>
      </w:pPr>
      <w:r>
        <w:rPr>
          <w:rFonts w:ascii="宋体" w:hAnsi="Times New Roman" w:eastAsia="宋体"/>
          <w:b w:val="false"/>
          <w:i w:val="false"/>
          <w:color w:val="000000"/>
          <w:sz w:val="22"/>
        </w:rPr>
        <w:t>不为空 0 ，true</w:t>
      </w:r>
    </w:p>
    <w:bookmarkEnd w:id="192"/>
    <w:bookmarkStart w:name="dgj6n" w:id="193"/>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[trial@localhost shell]$ [  ]</w:t>
        <w:br/>
        <w:t>[trial@localhost shell]$ echo $?</w:t>
        <w:br/>
        <w:t>1</w:t>
        <w:br/>
        <w:t>[trial@localhost shell]$ [ skdje415d45e4as ]</w:t>
        <w:br/>
        <w:t>[trial@localhost shell]$ echo $?</w:t>
        <w:br/>
        <w:t>0</w:t>
        <w:br/>
      </w:r>
    </w:p>
    <w:bookmarkEnd w:id="193"/>
    <w:bookmarkStart w:name="CJY6f" w:id="194"/>
    <w:p>
      <w:pPr>
        <w:pStyle w:val="Heading2"/>
        <w:spacing w:after="50" w:line="360" w:lineRule="auto" w:beforeLines="100"/>
        <w:ind w:left="0"/>
        <w:jc w:val="left"/>
      </w:pPr>
      <w:r>
        <w:rPr>
          <w:rFonts w:ascii="宋体" w:hAnsi="Times New Roman" w:eastAsia="宋体"/>
        </w:rPr>
        <w:t>2、常用判断条件</w:t>
      </w:r>
    </w:p>
    <w:bookmarkEnd w:id="194"/>
    <w:bookmarkStart w:name="zaYqK" w:id="195"/>
    <w:p>
      <w:pPr>
        <w:pStyle w:val="Heading3"/>
        <w:spacing w:after="50" w:line="360" w:lineRule="auto" w:beforeLines="100"/>
        <w:ind w:left="0"/>
        <w:jc w:val="left"/>
      </w:pPr>
      <w:r>
        <w:rPr>
          <w:rFonts w:ascii="宋体" w:hAnsi="Times New Roman" w:eastAsia="宋体"/>
        </w:rPr>
        <w:t>①、两个整数之间比较</w:t>
      </w:r>
    </w:p>
    <w:bookmarkEnd w:id="195"/>
    <w:bookmarkStart w:name="ub600eca3" w:id="196"/>
    <w:p>
      <w:pPr>
        <w:numPr>
          <w:ilvl w:val="0"/>
          <w:numId w:val="34"/>
        </w:numPr>
        <w:spacing w:after="50" w:line="360" w:lineRule="auto" w:beforeLines="100"/>
        <w:ind w:left="360"/>
        <w:jc w:val="left"/>
      </w:pPr>
      <w:r>
        <w:rPr>
          <w:rFonts w:ascii="宋体" w:hAnsi="Courier New" w:eastAsia="宋体"/>
          <w:b w:val="false"/>
          <w:i w:val="false"/>
          <w:color w:val="000000"/>
          <w:sz w:val="22"/>
        </w:rPr>
        <w:t>-eq</w:t>
      </w:r>
      <w:r>
        <w:rPr>
          <w:rFonts w:ascii="宋体" w:hAnsi="Times New Roman" w:eastAsia="宋体"/>
          <w:b w:val="false"/>
          <w:i w:val="false"/>
          <w:color w:val="000000"/>
          <w:sz w:val="22"/>
        </w:rPr>
        <w:t xml:space="preserve"> 等于（equal）</w:t>
      </w:r>
    </w:p>
    <w:bookmarkEnd w:id="196"/>
    <w:bookmarkStart w:name="MqFmp" w:id="197"/>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xml:space="preserve"/>
        <w:t>[trial@localhost shell]$ echo $s</w:t>
        <w:br/>
        <w:t>3</w:t>
        <w:br/>
        <w:t>[trial@localhost shell]$ [ $s = 5 ]</w:t>
        <w:br/>
        <w:t>[trial@localhost shell]$ echo $?</w:t>
        <w:br/>
        <w:t>1</w:t>
        <w:br/>
        <w:t>[trial@localhost shell]$ [ $s = 3 ]</w:t>
        <w:br/>
        <w:t>[trial@localhost shell]$ echo $?</w:t>
        <w:br/>
        <w:t>0</w:t>
        <w:br/>
        <w:t/>
        <w:br/>
        <w:t>[trial@localhost shell]$ [ $s -eq 5 ]</w:t>
        <w:br/>
        <w:t>[trial@localhost shell]$ echo $?</w:t>
        <w:br/>
        <w:t>1</w:t>
        <w:br/>
        <w:t>[trial@localhost shell]$ [ $s -eq 3 ]</w:t>
        <w:br/>
        <w:t>[trial@localhost shell]$ echo $?</w:t>
        <w:br/>
        <w:t>0</w:t>
        <w:br/>
        <w:t xml:space="preserve">[trial@localhost shell]$ </w:t>
        <w:br/>
      </w:r>
    </w:p>
    <w:bookmarkEnd w:id="197"/>
    <w:bookmarkStart w:name="u26a543dc" w:id="198"/>
    <w:p>
      <w:pPr>
        <w:numPr>
          <w:ilvl w:val="0"/>
          <w:numId w:val="35"/>
        </w:numPr>
        <w:spacing w:after="50" w:line="360" w:lineRule="auto" w:beforeLines="100"/>
        <w:ind w:left="360"/>
        <w:jc w:val="left"/>
      </w:pPr>
      <w:r>
        <w:rPr>
          <w:rFonts w:ascii="宋体" w:hAnsi="Courier New" w:eastAsia="宋体"/>
          <w:b w:val="false"/>
          <w:i w:val="false"/>
          <w:color w:val="000000"/>
          <w:sz w:val="22"/>
        </w:rPr>
        <w:t>-ne</w:t>
      </w:r>
      <w:r>
        <w:rPr>
          <w:rFonts w:ascii="宋体" w:hAnsi="Times New Roman" w:eastAsia="宋体"/>
          <w:b w:val="false"/>
          <w:i w:val="false"/>
          <w:color w:val="000000"/>
          <w:sz w:val="22"/>
        </w:rPr>
        <w:t xml:space="preserve"> 不等于（not equal）</w:t>
      </w:r>
    </w:p>
    <w:bookmarkEnd w:id="198"/>
    <w:bookmarkStart w:name="g4PVY" w:id="199"/>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xml:space="preserve"/>
        <w:t>[trial@localhost shell]$ echo $s</w:t>
        <w:br/>
        <w:t>3</w:t>
        <w:br/>
        <w:t>[trial@localhost shell]$ [ $s != 3 ]</w:t>
        <w:br/>
        <w:t>[trial@localhost shell]$ echo $?</w:t>
        <w:br/>
        <w:t>1</w:t>
        <w:br/>
        <w:t>[trial@localhost shell]$ [ $s != 5 ]</w:t>
        <w:br/>
        <w:t>[trial@localhost shell]$ echo $?</w:t>
        <w:br/>
        <w:t>0</w:t>
        <w:br/>
        <w:t/>
        <w:br/>
        <w:t>[trial@localhost shell]$ [ $s -ne 3 ]</w:t>
        <w:br/>
        <w:t>[trial@localhost shell]$ echo $?</w:t>
        <w:br/>
        <w:t>1</w:t>
        <w:br/>
        <w:t>[trial@localhost shell]$ [ $s -ne 5 ]</w:t>
        <w:br/>
        <w:t>[trial@localhost shell]$ echo $?</w:t>
        <w:br/>
        <w:t>0</w:t>
        <w:br/>
        <w:t xml:space="preserve">[trial@localhost shell]$ </w:t>
        <w:br/>
      </w:r>
    </w:p>
    <w:bookmarkEnd w:id="199"/>
    <w:bookmarkStart w:name="uf21cf381" w:id="200"/>
    <w:p>
      <w:pPr>
        <w:numPr>
          <w:ilvl w:val="0"/>
          <w:numId w:val="36"/>
        </w:numPr>
        <w:spacing w:after="50" w:line="360" w:lineRule="auto" w:beforeLines="100"/>
        <w:ind w:left="360"/>
        <w:jc w:val="left"/>
      </w:pPr>
      <w:r>
        <w:rPr>
          <w:rFonts w:ascii="宋体" w:hAnsi="Courier New" w:eastAsia="宋体"/>
          <w:b w:val="false"/>
          <w:i w:val="false"/>
          <w:color w:val="000000"/>
          <w:sz w:val="22"/>
        </w:rPr>
        <w:t>-lt</w:t>
      </w:r>
      <w:r>
        <w:rPr>
          <w:rFonts w:ascii="宋体" w:hAnsi="Times New Roman" w:eastAsia="宋体"/>
          <w:b w:val="false"/>
          <w:i w:val="false"/>
          <w:color w:val="000000"/>
          <w:sz w:val="22"/>
        </w:rPr>
        <w:t xml:space="preserve"> 小于（less than）</w:t>
      </w:r>
    </w:p>
    <w:bookmarkEnd w:id="200"/>
    <w:bookmarkStart w:name="W8kdg" w:id="201"/>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xml:space="preserve"/>
        <w:t>[trial@localhost shell]$ echo $s</w:t>
        <w:br/>
        <w:t>3</w:t>
        <w:br/>
        <w:t>[trial@localhost shell]$ [ $s &lt; 3 ]</w:t>
        <w:br/>
        <w:t>-bash: 3: No such file or directory</w:t>
        <w:br/>
        <w:t/>
        <w:br/>
        <w:t>[trial@localhost shell]$ [ $s -lt 3 ]</w:t>
        <w:br/>
        <w:t>[trial@localhost shell]$ echo $?</w:t>
        <w:br/>
        <w:t>1</w:t>
        <w:br/>
        <w:t>[trial@localhost shell]$ [ $s -lt 5 ]</w:t>
        <w:br/>
        <w:t>[trial@localhost shell]$ echo $?</w:t>
        <w:br/>
        <w:t>0</w:t>
        <w:br/>
        <w:t xml:space="preserve">[trial@localhost shell]$ </w:t>
        <w:br/>
      </w:r>
    </w:p>
    <w:bookmarkEnd w:id="201"/>
    <w:bookmarkStart w:name="u89e63ee6" w:id="202"/>
    <w:p>
      <w:pPr>
        <w:numPr>
          <w:ilvl w:val="0"/>
          <w:numId w:val="37"/>
        </w:numPr>
        <w:spacing w:after="50" w:line="360" w:lineRule="auto" w:beforeLines="100"/>
        <w:ind w:left="360"/>
        <w:jc w:val="left"/>
      </w:pPr>
      <w:r>
        <w:rPr>
          <w:rFonts w:ascii="宋体" w:hAnsi="Courier New" w:eastAsia="宋体"/>
          <w:b w:val="false"/>
          <w:i w:val="false"/>
          <w:color w:val="000000"/>
          <w:sz w:val="22"/>
        </w:rPr>
        <w:t>-le</w:t>
      </w:r>
      <w:r>
        <w:rPr>
          <w:rFonts w:ascii="宋体" w:hAnsi="Times New Roman" w:eastAsia="宋体"/>
          <w:b w:val="false"/>
          <w:i w:val="false"/>
          <w:color w:val="000000"/>
          <w:sz w:val="22"/>
        </w:rPr>
        <w:t xml:space="preserve"> 小于等于（less equal）</w:t>
      </w:r>
    </w:p>
    <w:bookmarkEnd w:id="202"/>
    <w:bookmarkStart w:name="ua5f9b844" w:id="203"/>
    <w:p>
      <w:pPr>
        <w:numPr>
          <w:ilvl w:val="0"/>
          <w:numId w:val="37"/>
        </w:numPr>
        <w:spacing w:after="50" w:line="360" w:lineRule="auto" w:beforeLines="100"/>
        <w:ind w:left="360"/>
        <w:jc w:val="left"/>
      </w:pPr>
      <w:r>
        <w:rPr>
          <w:rFonts w:ascii="宋体" w:hAnsi="Courier New" w:eastAsia="宋体"/>
          <w:b w:val="false"/>
          <w:i w:val="false"/>
          <w:color w:val="000000"/>
          <w:sz w:val="22"/>
        </w:rPr>
        <w:t>-gt</w:t>
      </w:r>
      <w:r>
        <w:rPr>
          <w:rFonts w:ascii="宋体" w:hAnsi="Times New Roman" w:eastAsia="宋体"/>
          <w:b w:val="false"/>
          <w:i w:val="false"/>
          <w:color w:val="000000"/>
          <w:sz w:val="22"/>
        </w:rPr>
        <w:t xml:space="preserve"> 大于（greater than）</w:t>
      </w:r>
    </w:p>
    <w:bookmarkEnd w:id="203"/>
    <w:bookmarkStart w:name="ucac5bd77" w:id="204"/>
    <w:p>
      <w:pPr>
        <w:numPr>
          <w:ilvl w:val="0"/>
          <w:numId w:val="37"/>
        </w:numPr>
        <w:spacing w:after="50" w:line="360" w:lineRule="auto" w:beforeLines="100"/>
        <w:ind w:left="360"/>
        <w:jc w:val="left"/>
      </w:pPr>
      <w:r>
        <w:rPr>
          <w:rFonts w:ascii="宋体" w:hAnsi="Courier New" w:eastAsia="宋体"/>
          <w:b w:val="false"/>
          <w:i w:val="false"/>
          <w:color w:val="000000"/>
          <w:sz w:val="22"/>
        </w:rPr>
        <w:t>-ge</w:t>
      </w:r>
      <w:r>
        <w:rPr>
          <w:rFonts w:ascii="宋体" w:hAnsi="Times New Roman" w:eastAsia="宋体"/>
          <w:b w:val="false"/>
          <w:i w:val="false"/>
          <w:color w:val="000000"/>
          <w:sz w:val="22"/>
        </w:rPr>
        <w:t xml:space="preserve"> 大于等于（greater equal）</w:t>
      </w:r>
    </w:p>
    <w:bookmarkEnd w:id="204"/>
    <w:bookmarkStart w:name="u5447c98e" w:id="205"/>
    <w:p>
      <w:pPr>
        <w:numPr>
          <w:ilvl w:val="0"/>
          <w:numId w:val="37"/>
        </w:numPr>
        <w:spacing w:after="50" w:line="360" w:lineRule="auto" w:beforeLines="100"/>
        <w:ind w:left="360"/>
        <w:jc w:val="left"/>
      </w:pPr>
      <w:r>
        <w:rPr>
          <w:rFonts w:ascii="宋体" w:hAnsi="Times New Roman" w:eastAsia="宋体"/>
          <w:b w:val="false"/>
          <w:i w:val="false"/>
          <w:color w:val="000000"/>
          <w:sz w:val="22"/>
        </w:rPr>
        <w:t xml:space="preserve">如果是字符串之间的比较 ，用等号 </w:t>
      </w:r>
      <w:r>
        <w:rPr>
          <w:rFonts w:ascii="宋体" w:hAnsi="Courier New" w:eastAsia="宋体"/>
          <w:b w:val="false"/>
          <w:i w:val="false"/>
          <w:color w:val="000000"/>
          <w:sz w:val="22"/>
        </w:rPr>
        <w:t>=</w:t>
      </w:r>
      <w:r>
        <w:rPr>
          <w:rFonts w:ascii="宋体" w:hAnsi="Times New Roman" w:eastAsia="宋体"/>
          <w:b w:val="false"/>
          <w:i w:val="false"/>
          <w:color w:val="000000"/>
          <w:sz w:val="22"/>
        </w:rPr>
        <w:t xml:space="preserve"> 判断相等；用 </w:t>
      </w:r>
      <w:r>
        <w:rPr>
          <w:rFonts w:ascii="宋体" w:hAnsi="Courier New" w:eastAsia="宋体"/>
          <w:b w:val="false"/>
          <w:i w:val="false"/>
          <w:color w:val="000000"/>
          <w:sz w:val="22"/>
        </w:rPr>
        <w:t>!=</w:t>
      </w:r>
      <w:r>
        <w:rPr>
          <w:rFonts w:ascii="宋体" w:hAnsi="Times New Roman" w:eastAsia="宋体"/>
          <w:b w:val="false"/>
          <w:i w:val="false"/>
          <w:color w:val="000000"/>
          <w:sz w:val="22"/>
        </w:rPr>
        <w:t xml:space="preserve"> 判断不等</w:t>
      </w:r>
    </w:p>
    <w:bookmarkEnd w:id="205"/>
    <w:bookmarkStart w:name="uc200feb0" w:id="206"/>
    <w:p>
      <w:pPr>
        <w:numPr>
          <w:ilvl w:val="0"/>
          <w:numId w:val="37"/>
        </w:numPr>
        <w:spacing w:after="50" w:line="360" w:lineRule="auto" w:beforeLines="100"/>
        <w:ind w:left="360"/>
        <w:jc w:val="left"/>
      </w:pPr>
      <w:r>
        <w:rPr>
          <w:rFonts w:ascii="宋体" w:hAnsi="Times New Roman" w:eastAsia="宋体"/>
          <w:b w:val="false"/>
          <w:i w:val="false"/>
          <w:color w:val="000000"/>
          <w:sz w:val="22"/>
        </w:rPr>
        <w:t>与或非</w:t>
      </w:r>
    </w:p>
    <w:bookmarkEnd w:id="206"/>
    <w:bookmarkStart w:name="u519f3019" w:id="207"/>
    <w:p>
      <w:pPr>
        <w:numPr>
          <w:ilvl w:val="1"/>
          <w:numId w:val="38"/>
        </w:numPr>
        <w:spacing w:after="50" w:line="360" w:lineRule="auto" w:beforeLines="100"/>
        <w:ind w:left="720"/>
        <w:jc w:val="left"/>
      </w:pPr>
      <w:r>
        <w:rPr>
          <w:rFonts w:ascii="宋体" w:hAnsi="Times New Roman" w:eastAsia="宋体"/>
          <w:b w:val="false"/>
          <w:i w:val="false"/>
          <w:color w:val="000000"/>
          <w:sz w:val="22"/>
        </w:rPr>
        <w:t>与：</w:t>
      </w:r>
      <w:r>
        <w:rPr>
          <w:rFonts w:ascii="宋体" w:hAnsi="Courier New" w:eastAsia="宋体"/>
          <w:b w:val="false"/>
          <w:i w:val="false"/>
          <w:color w:val="000000"/>
          <w:sz w:val="22"/>
        </w:rPr>
        <w:t>[ 条件1 –a 条件2 ]</w:t>
      </w:r>
      <w:r>
        <w:rPr>
          <w:rFonts w:ascii="宋体" w:hAnsi="Times New Roman" w:eastAsia="宋体"/>
          <w:b w:val="false"/>
          <w:i w:val="false"/>
          <w:color w:val="000000"/>
          <w:sz w:val="22"/>
        </w:rPr>
        <w:t>，全对才为对；表示前一条命令执行成功时，才执行后一条命令</w:t>
      </w:r>
    </w:p>
    <w:bookmarkEnd w:id="207"/>
    <w:bookmarkStart w:name="oKajO" w:id="208"/>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xml:space="preserve"/>
        <w:t>[trial@localhost shell]$ echo $s</w:t>
        <w:br/>
        <w:t>3</w:t>
        <w:br/>
        <w:t>[trial@localhost shell]$ [ $s -ge 3 -a $s -le 5 ]</w:t>
        <w:br/>
        <w:t>[trial@localhost shell]$ echo $?</w:t>
        <w:br/>
        <w:t>0</w:t>
        <w:br/>
        <w:t>[trial@localhost shell]$ [ $s -ge 3 -a $s -eq 5 ]</w:t>
        <w:br/>
        <w:t>[trial@localhost shell]$ echo $?</w:t>
        <w:br/>
        <w:t>1</w:t>
        <w:br/>
        <w:t xml:space="preserve">[trial@localhost shell]$ </w:t>
        <w:br/>
      </w:r>
    </w:p>
    <w:bookmarkEnd w:id="208"/>
    <w:bookmarkStart w:name="uecf72817" w:id="209"/>
    <w:p>
      <w:pPr>
        <w:numPr>
          <w:ilvl w:val="1"/>
          <w:numId w:val="39"/>
        </w:numPr>
        <w:spacing w:after="50" w:line="360" w:lineRule="auto" w:beforeLines="100"/>
        <w:ind w:left="720"/>
        <w:jc w:val="left"/>
      </w:pPr>
      <w:r>
        <w:rPr>
          <w:rFonts w:ascii="宋体" w:hAnsi="Times New Roman" w:eastAsia="宋体"/>
          <w:b w:val="false"/>
          <w:i w:val="false"/>
          <w:color w:val="000000"/>
          <w:sz w:val="22"/>
        </w:rPr>
        <w:t>或：</w:t>
      </w:r>
      <w:r>
        <w:rPr>
          <w:rFonts w:ascii="宋体" w:hAnsi="Courier New" w:eastAsia="宋体"/>
          <w:b w:val="false"/>
          <w:i w:val="false"/>
          <w:color w:val="000000"/>
          <w:sz w:val="22"/>
        </w:rPr>
        <w:t>[ 条件1 –o 条件2 ]</w:t>
      </w:r>
      <w:r>
        <w:rPr>
          <w:rFonts w:ascii="宋体" w:hAnsi="Times New Roman" w:eastAsia="宋体"/>
          <w:b w:val="false"/>
          <w:i w:val="false"/>
          <w:color w:val="000000"/>
          <w:sz w:val="22"/>
        </w:rPr>
        <w:t>，全错才为错；表示上一条命令执行失败后，才执行下一条命令</w:t>
      </w:r>
    </w:p>
    <w:bookmarkEnd w:id="209"/>
    <w:bookmarkStart w:name="Ddl76" w:id="210"/>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xml:space="preserve"/>
        <w:t>[trial@localhost shell]$ echo $s</w:t>
        <w:br/>
        <w:t>3</w:t>
        <w:br/>
        <w:t>[trial@localhost shell]$ [ $s -ge 3 -o $s -eq 5 ]</w:t>
        <w:br/>
        <w:t>[trial@localhost shell]$ echo $?</w:t>
        <w:br/>
        <w:t>0</w:t>
        <w:br/>
        <w:t>[trial@localhost shell]$ [ $s -eq 3 -o $s -eq 5 ]</w:t>
        <w:br/>
        <w:t>[trial@localhost shell]$ echo $?</w:t>
        <w:br/>
        <w:t>0</w:t>
        <w:br/>
        <w:t>[trial@localhost shell]$ [ $s != 3 -o $s == 5 ]</w:t>
        <w:br/>
        <w:t>[trial@localhost shell]$ echo $?</w:t>
        <w:br/>
        <w:t>1</w:t>
        <w:br/>
        <w:t xml:space="preserve">[trial@localhost shell]$ </w:t>
        <w:br/>
      </w:r>
    </w:p>
    <w:bookmarkEnd w:id="210"/>
    <w:bookmarkStart w:name="uf14e82f9" w:id="211"/>
    <w:p>
      <w:pPr>
        <w:numPr>
          <w:ilvl w:val="1"/>
          <w:numId w:val="40"/>
        </w:numPr>
        <w:spacing w:after="50" w:line="360" w:lineRule="auto" w:beforeLines="100"/>
        <w:ind w:left="720"/>
        <w:jc w:val="left"/>
      </w:pPr>
      <w:r>
        <w:rPr>
          <w:rFonts w:ascii="宋体" w:hAnsi="Times New Roman" w:eastAsia="宋体"/>
          <w:b w:val="false"/>
          <w:i w:val="false"/>
          <w:color w:val="000000"/>
          <w:sz w:val="22"/>
        </w:rPr>
        <w:t>非：</w:t>
      </w:r>
      <w:r>
        <w:rPr>
          <w:rFonts w:ascii="宋体" w:hAnsi="Courier New" w:eastAsia="宋体"/>
          <w:b w:val="false"/>
          <w:i w:val="false"/>
          <w:color w:val="000000"/>
          <w:sz w:val="22"/>
        </w:rPr>
        <w:t>[ !条件 ]</w:t>
      </w:r>
      <w:r>
        <w:rPr>
          <w:rFonts w:ascii="宋体" w:hAnsi="Times New Roman" w:eastAsia="宋体"/>
          <w:b w:val="false"/>
          <w:i w:val="false"/>
          <w:color w:val="000000"/>
          <w:sz w:val="22"/>
        </w:rPr>
        <w:t>，对变错，错变对；使用括号需要用转义符转移</w:t>
      </w:r>
    </w:p>
    <w:bookmarkEnd w:id="211"/>
    <w:bookmarkStart w:name="BMwkh" w:id="212"/>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xml:space="preserve"/>
        <w:t>[trial@localhost shell]$ echo $s</w:t>
        <w:br/>
        <w:t>3</w:t>
        <w:br/>
        <w:t>[trial@localhost shell]$ [ ! $s != 3 ]</w:t>
        <w:br/>
        <w:t>[trial@localhost shell]$ echo $?</w:t>
        <w:br/>
        <w:t>0</w:t>
        <w:br/>
        <w:t>[trial@localhost shell]$ [ ! \($s != 3 -o $s == 5\) ]</w:t>
        <w:br/>
        <w:t>[trial@localhost shell]$ echo $?</w:t>
        <w:br/>
        <w:t>1</w:t>
        <w:br/>
        <w:t xml:space="preserve">[trial@localhost shell]$ </w:t>
        <w:br/>
      </w:r>
    </w:p>
    <w:bookmarkEnd w:id="212"/>
    <w:bookmarkStart w:name="A8vee" w:id="213"/>
    <w:p>
      <w:pPr>
        <w:pStyle w:val="Heading3"/>
        <w:spacing w:after="50" w:line="360" w:lineRule="auto" w:beforeLines="100"/>
        <w:ind w:left="0"/>
        <w:jc w:val="left"/>
      </w:pPr>
      <w:r>
        <w:rPr>
          <w:rFonts w:ascii="宋体" w:hAnsi="Times New Roman" w:eastAsia="宋体"/>
        </w:rPr>
        <w:t>②、按照文件权限进行判断</w:t>
      </w:r>
    </w:p>
    <w:bookmarkEnd w:id="213"/>
    <w:bookmarkStart w:name="u9fe1ace7" w:id="214"/>
    <w:p>
      <w:pPr>
        <w:numPr>
          <w:ilvl w:val="0"/>
          <w:numId w:val="41"/>
        </w:numPr>
        <w:spacing w:after="50" w:line="360" w:lineRule="auto" w:beforeLines="100"/>
        <w:ind w:left="360"/>
        <w:jc w:val="left"/>
      </w:pPr>
      <w:r>
        <w:rPr>
          <w:rFonts w:ascii="宋体" w:hAnsi="Times New Roman" w:eastAsia="宋体"/>
          <w:b w:val="false"/>
          <w:i w:val="false"/>
          <w:color w:val="000000"/>
          <w:sz w:val="22"/>
        </w:rPr>
        <w:t xml:space="preserve"> </w:t>
      </w:r>
      <w:r>
        <w:rPr>
          <w:rFonts w:ascii="宋体" w:hAnsi="Courier New" w:eastAsia="宋体"/>
          <w:b w:val="false"/>
          <w:i w:val="false"/>
          <w:color w:val="000000"/>
          <w:sz w:val="22"/>
        </w:rPr>
        <w:t>-r</w:t>
      </w:r>
      <w:r>
        <w:rPr>
          <w:rFonts w:ascii="宋体" w:hAnsi="Times New Roman" w:eastAsia="宋体"/>
          <w:b w:val="false"/>
          <w:i w:val="false"/>
          <w:color w:val="000000"/>
          <w:sz w:val="22"/>
        </w:rPr>
        <w:t xml:space="preserve"> 有读的权限（read）</w:t>
      </w:r>
    </w:p>
    <w:bookmarkEnd w:id="214"/>
    <w:bookmarkStart w:name="ucb847bc7" w:id="215"/>
    <w:p>
      <w:pPr>
        <w:numPr>
          <w:ilvl w:val="0"/>
          <w:numId w:val="41"/>
        </w:numPr>
        <w:spacing w:after="50" w:line="360" w:lineRule="auto" w:beforeLines="100"/>
        <w:ind w:left="360"/>
        <w:jc w:val="left"/>
      </w:pPr>
      <w:r>
        <w:rPr>
          <w:rFonts w:ascii="宋体" w:hAnsi="Courier New" w:eastAsia="宋体"/>
          <w:b w:val="false"/>
          <w:i w:val="false"/>
          <w:color w:val="000000"/>
          <w:sz w:val="22"/>
        </w:rPr>
        <w:t>-w</w:t>
      </w:r>
      <w:r>
        <w:rPr>
          <w:rFonts w:ascii="宋体" w:hAnsi="Times New Roman" w:eastAsia="宋体"/>
          <w:b w:val="false"/>
          <w:i w:val="false"/>
          <w:color w:val="000000"/>
          <w:sz w:val="22"/>
        </w:rPr>
        <w:t xml:space="preserve"> 有写的权限（write）</w:t>
      </w:r>
    </w:p>
    <w:bookmarkEnd w:id="215"/>
    <w:bookmarkStart w:name="u0a170e34" w:id="216"/>
    <w:p>
      <w:pPr>
        <w:numPr>
          <w:ilvl w:val="0"/>
          <w:numId w:val="41"/>
        </w:numPr>
        <w:spacing w:after="50" w:line="360" w:lineRule="auto" w:beforeLines="100"/>
        <w:ind w:left="360"/>
        <w:jc w:val="left"/>
      </w:pPr>
      <w:r>
        <w:rPr>
          <w:rFonts w:ascii="宋体" w:hAnsi="Courier New" w:eastAsia="宋体"/>
          <w:b w:val="false"/>
          <w:i w:val="false"/>
          <w:color w:val="000000"/>
          <w:sz w:val="22"/>
        </w:rPr>
        <w:t>-x</w:t>
      </w:r>
      <w:r>
        <w:rPr>
          <w:rFonts w:ascii="宋体" w:hAnsi="Times New Roman" w:eastAsia="宋体"/>
          <w:b w:val="false"/>
          <w:i w:val="false"/>
          <w:color w:val="000000"/>
          <w:sz w:val="22"/>
        </w:rPr>
        <w:t xml:space="preserve"> 有执行的权限（execute）</w:t>
      </w:r>
    </w:p>
    <w:bookmarkEnd w:id="216"/>
    <w:bookmarkStart w:name="Kv8SW" w:id="217"/>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[trial@localhost shell]$ ll</w:t>
        <w:br/>
        <w:t>total 12</w:t>
        <w:br/>
        <w:t>-rwxr-xr-x 1 trial trial  33 Aug 10 16:50 00test.sh</w:t>
        <w:br/>
        <w:t>-rwxr-xr-x 1 trial trial 353 Aug 12 12:04 01test.sh</w:t>
        <w:br/>
        <w:t>-rwxr-xr-x 1 trial trial 106 Aug 15 16:03 02test.sh</w:t>
        <w:br/>
        <w:t>[trial@localhost shell]$ [ -r 00test.sh ]</w:t>
        <w:br/>
        <w:t>[trial@localhost shell]$ echo $?</w:t>
        <w:br/>
        <w:t>0</w:t>
        <w:br/>
        <w:t>[trial@localhost shell]$ [ -w 00test.sh ]</w:t>
        <w:br/>
        <w:t>[trial@localhost shell]$ echo $?</w:t>
        <w:br/>
        <w:t>0</w:t>
        <w:br/>
        <w:t>[trial@localhost shell]$ [ -x 00test.sh ]</w:t>
        <w:br/>
        <w:t>[trial@localhost shell]$ echo $?</w:t>
        <w:br/>
        <w:t>0</w:t>
        <w:br/>
      </w:r>
    </w:p>
    <w:bookmarkEnd w:id="217"/>
    <w:bookmarkStart w:name="uK2so" w:id="218"/>
    <w:p>
      <w:pPr>
        <w:pStyle w:val="Heading3"/>
        <w:spacing w:after="50" w:line="360" w:lineRule="auto" w:beforeLines="100"/>
        <w:ind w:left="0"/>
        <w:jc w:val="left"/>
      </w:pPr>
      <w:r>
        <w:rPr>
          <w:rFonts w:ascii="宋体" w:hAnsi="Times New Roman" w:eastAsia="宋体"/>
        </w:rPr>
        <w:t>③、按照文件类型进行判断</w:t>
      </w:r>
    </w:p>
    <w:bookmarkEnd w:id="218"/>
    <w:bookmarkStart w:name="u8b0ca159" w:id="219"/>
    <w:p>
      <w:pPr>
        <w:numPr>
          <w:ilvl w:val="0"/>
          <w:numId w:val="42"/>
        </w:numPr>
        <w:spacing w:after="50" w:line="360" w:lineRule="auto" w:beforeLines="100"/>
        <w:ind w:left="360"/>
        <w:jc w:val="left"/>
      </w:pPr>
      <w:r>
        <w:rPr>
          <w:rFonts w:ascii="宋体" w:hAnsi="Courier New" w:eastAsia="宋体"/>
          <w:b w:val="false"/>
          <w:i w:val="false"/>
          <w:color w:val="000000"/>
          <w:sz w:val="22"/>
        </w:rPr>
        <w:t>-e</w:t>
      </w:r>
      <w:r>
        <w:rPr>
          <w:rFonts w:ascii="宋体" w:hAnsi="Times New Roman" w:eastAsia="宋体"/>
          <w:b w:val="false"/>
          <w:i w:val="false"/>
          <w:color w:val="000000"/>
          <w:sz w:val="22"/>
        </w:rPr>
        <w:t xml:space="preserve"> 文件存在（existence）</w:t>
      </w:r>
    </w:p>
    <w:bookmarkEnd w:id="219"/>
    <w:bookmarkStart w:name="u6db2ecb8" w:id="220"/>
    <w:p>
      <w:pPr>
        <w:numPr>
          <w:ilvl w:val="0"/>
          <w:numId w:val="42"/>
        </w:numPr>
        <w:spacing w:after="50" w:line="360" w:lineRule="auto" w:beforeLines="100"/>
        <w:ind w:left="360"/>
        <w:jc w:val="left"/>
      </w:pPr>
      <w:r>
        <w:rPr>
          <w:rFonts w:ascii="宋体" w:hAnsi="Courier New" w:eastAsia="宋体"/>
          <w:b w:val="false"/>
          <w:i w:val="false"/>
          <w:color w:val="000000"/>
          <w:sz w:val="22"/>
        </w:rPr>
        <w:t>-f</w:t>
      </w:r>
      <w:r>
        <w:rPr>
          <w:rFonts w:ascii="宋体" w:hAnsi="Times New Roman" w:eastAsia="宋体"/>
          <w:b w:val="false"/>
          <w:i w:val="false"/>
          <w:color w:val="000000"/>
          <w:sz w:val="22"/>
        </w:rPr>
        <w:t xml:space="preserve"> 文件存在并且是一个常规的文件（file）</w:t>
      </w:r>
    </w:p>
    <w:bookmarkEnd w:id="220"/>
    <w:bookmarkStart w:name="uf82a0f70" w:id="221"/>
    <w:p>
      <w:pPr>
        <w:numPr>
          <w:ilvl w:val="0"/>
          <w:numId w:val="42"/>
        </w:numPr>
        <w:spacing w:after="50" w:line="360" w:lineRule="auto" w:beforeLines="100"/>
        <w:ind w:left="360"/>
        <w:jc w:val="left"/>
      </w:pPr>
      <w:r>
        <w:rPr>
          <w:rFonts w:ascii="宋体" w:hAnsi="Courier New" w:eastAsia="宋体"/>
          <w:b w:val="false"/>
          <w:i w:val="false"/>
          <w:color w:val="000000"/>
          <w:sz w:val="22"/>
        </w:rPr>
        <w:t>-d</w:t>
      </w:r>
      <w:r>
        <w:rPr>
          <w:rFonts w:ascii="宋体" w:hAnsi="Times New Roman" w:eastAsia="宋体"/>
          <w:b w:val="false"/>
          <w:i w:val="false"/>
          <w:color w:val="000000"/>
          <w:sz w:val="22"/>
        </w:rPr>
        <w:t xml:space="preserve"> 文件存在并且是一个目录（directory）</w:t>
      </w:r>
    </w:p>
    <w:bookmarkEnd w:id="221"/>
    <w:bookmarkStart w:name="UG25O" w:id="222"/>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[trial@localhost shell]$ ll</w:t>
        <w:br/>
        <w:t>total 12</w:t>
        <w:br/>
        <w:t>-rwxr-xr-x 1 trial trial  33 Aug 10 16:50 00test.sh</w:t>
        <w:br/>
        <w:t>-rwxr-xr-x 1 trial trial 353 Aug 12 12:04 01test.sh</w:t>
        <w:br/>
        <w:t>-rwxr-xr-x 1 trial trial 106 Aug 15 16:03 02test.sh</w:t>
        <w:br/>
        <w:t>[trial@localhost shell]$ [ -e 00test.sh ]</w:t>
        <w:br/>
        <w:t>[trial@localhost shell]$ echo $?</w:t>
        <w:br/>
        <w:t>0</w:t>
        <w:br/>
        <w:t>[trial@localhost shell]$ [ -f 00test.sh ]</w:t>
        <w:br/>
        <w:t>[trial@localhost shell]$ echo $?</w:t>
        <w:br/>
        <w:t>0</w:t>
        <w:br/>
        <w:t>[trial@localhost shell]$ [ -d 00test.sh ]</w:t>
        <w:br/>
        <w:t>[trial@localhost shell]$ echo $?</w:t>
        <w:br/>
        <w:t>1</w:t>
        <w:br/>
      </w:r>
    </w:p>
    <w:bookmarkEnd w:id="222"/>
    <w:bookmarkStart w:name="bDWt1" w:id="223"/>
    <w:p>
      <w:pPr>
        <w:pStyle w:val="Heading3"/>
        <w:spacing w:after="50" w:line="360" w:lineRule="auto" w:beforeLines="100"/>
        <w:ind w:left="0"/>
        <w:jc w:val="left"/>
      </w:pPr>
      <w:r>
        <w:rPr>
          <w:rFonts w:ascii="宋体" w:hAnsi="Times New Roman" w:eastAsia="宋体"/>
        </w:rPr>
        <w:t xml:space="preserve">④、与 </w:t>
      </w:r>
      <w:r>
        <w:rPr>
          <w:rFonts w:ascii="宋体" w:hAnsi="Courier New" w:eastAsia="宋体"/>
        </w:rPr>
        <w:t>&amp;&amp;</w:t>
      </w:r>
      <w:r>
        <w:rPr>
          <w:rFonts w:ascii="宋体" w:hAnsi="Times New Roman" w:eastAsia="宋体"/>
        </w:rPr>
        <w:t xml:space="preserve"> 或 </w:t>
      </w:r>
      <w:r>
        <w:rPr>
          <w:rFonts w:ascii="宋体" w:hAnsi="Courier New" w:eastAsia="宋体"/>
        </w:rPr>
        <w:t>||</w:t>
      </w:r>
      <w:r>
        <w:rPr>
          <w:rFonts w:ascii="宋体" w:hAnsi="Times New Roman" w:eastAsia="宋体"/>
        </w:rPr>
        <w:t xml:space="preserve"> 操作</w:t>
      </w:r>
    </w:p>
    <w:bookmarkEnd w:id="223"/>
    <w:bookmarkStart w:name="LyUFc" w:id="224"/>
    <w:p>
      <w:pPr>
        <w:pStyle w:val="Heading4"/>
        <w:spacing w:after="50" w:line="360" w:lineRule="auto" w:beforeLines="100"/>
        <w:ind w:left="0"/>
        <w:jc w:val="left"/>
      </w:pPr>
      <w:r>
        <w:rPr>
          <w:rFonts w:ascii="宋体" w:hAnsi="Times New Roman" w:eastAsia="宋体"/>
        </w:rPr>
        <w:t>Ⅰ、逻辑与：</w:t>
      </w:r>
      <w:r>
        <w:rPr>
          <w:rFonts w:ascii="宋体" w:hAnsi="Courier New" w:eastAsia="宋体"/>
        </w:rPr>
        <w:t>&amp;&amp;</w:t>
      </w:r>
    </w:p>
    <w:bookmarkEnd w:id="224"/>
    <w:bookmarkStart w:name="u41e37581" w:id="225"/>
    <w:p>
      <w:pPr>
        <w:numPr>
          <w:ilvl w:val="0"/>
          <w:numId w:val="43"/>
        </w:numPr>
        <w:spacing w:after="50" w:line="360" w:lineRule="auto" w:beforeLines="100"/>
        <w:ind w:left="360"/>
        <w:jc w:val="left"/>
      </w:pPr>
      <w:r>
        <w:rPr>
          <w:rFonts w:ascii="宋体" w:hAnsi="Times New Roman" w:eastAsia="宋体"/>
          <w:b w:val="false"/>
          <w:i w:val="false"/>
          <w:color w:val="000000"/>
          <w:sz w:val="22"/>
        </w:rPr>
        <w:t xml:space="preserve">逻辑与 </w:t>
      </w:r>
      <w:r>
        <w:rPr>
          <w:rFonts w:ascii="宋体" w:hAnsi="Courier New" w:eastAsia="宋体"/>
          <w:b w:val="false"/>
          <w:i w:val="false"/>
          <w:color w:val="000000"/>
          <w:sz w:val="22"/>
        </w:rPr>
        <w:t>&amp;&amp;</w:t>
      </w:r>
      <w:r>
        <w:rPr>
          <w:rFonts w:ascii="宋体" w:hAnsi="Times New Roman" w:eastAsia="宋体"/>
          <w:b w:val="false"/>
          <w:i w:val="false"/>
          <w:color w:val="000000"/>
          <w:sz w:val="22"/>
        </w:rPr>
        <w:t xml:space="preserve"> ：全对才为对；表示前一条命令执行成功时，才执行后一条命令</w:t>
      </w:r>
    </w:p>
    <w:bookmarkEnd w:id="225"/>
    <w:bookmarkStart w:name="CJdRr" w:id="226"/>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[trial@localhost shell]$ [ $s = 3 ] &amp;&amp; [ $s -lt 5 ] &amp;&amp; [ -e 00test.sh ]</w:t>
        <w:br/>
        <w:t>[trial@localhost shell]$ echo $?</w:t>
        <w:br/>
        <w:t>0</w:t>
        <w:br/>
        <w:t/>
        <w:br/>
        <w:t>[trial@localhost shell]$ [ $s != 3 ] &amp;&amp; [ $s -lt 5 ] &amp;&amp; [ -e 00test.sh ]</w:t>
        <w:br/>
        <w:t>[trial@localhost shell]$ echo $?</w:t>
        <w:br/>
        <w:t>1</w:t>
        <w:br/>
      </w:r>
    </w:p>
    <w:bookmarkEnd w:id="226"/>
    <w:bookmarkStart w:name="ua5066d71" w:id="227"/>
    <w:p>
      <w:pPr>
        <w:numPr>
          <w:ilvl w:val="0"/>
          <w:numId w:val="44"/>
        </w:numPr>
        <w:spacing w:after="50" w:line="360" w:lineRule="auto" w:beforeLines="100"/>
        <w:ind w:left="360"/>
        <w:jc w:val="left"/>
      </w:pPr>
      <w:r>
        <w:rPr>
          <w:rFonts w:ascii="宋体" w:hAnsi="Times New Roman" w:eastAsia="宋体"/>
          <w:b w:val="false"/>
          <w:i w:val="false"/>
          <w:color w:val="000000"/>
          <w:sz w:val="22"/>
        </w:rPr>
        <w:t xml:space="preserve">在 shell 中使用时，只有 </w:t>
      </w:r>
      <w:r>
        <w:rPr>
          <w:rFonts w:ascii="宋体" w:hAnsi="Courier New" w:eastAsia="宋体"/>
          <w:b w:val="false"/>
          <w:i w:val="false"/>
          <w:color w:val="000000"/>
          <w:sz w:val="22"/>
        </w:rPr>
        <w:t>&amp;&amp;</w:t>
      </w:r>
      <w:r>
        <w:rPr>
          <w:rFonts w:ascii="宋体" w:hAnsi="Times New Roman" w:eastAsia="宋体"/>
          <w:b w:val="false"/>
          <w:i w:val="false"/>
          <w:color w:val="000000"/>
          <w:sz w:val="22"/>
        </w:rPr>
        <w:t xml:space="preserve"> 左边的命令执行为真，右边的命令才会被执行；0 为真，1 为假</w:t>
      </w:r>
    </w:p>
    <w:bookmarkEnd w:id="227"/>
    <w:bookmarkStart w:name="BASgN" w:id="228"/>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xml:space="preserve"/>
        <w:t xml:space="preserve">[trial@localhost shell]$ cat shell-or-test.sh </w:t>
        <w:br/>
        <w:t>#!/bin/bash</w:t>
        <w:br/>
        <w:t/>
        <w:br/>
        <w:t># 只有在 &amp;&amp; 左边的命令返回真（命令返回值 $? == 0），&amp;&amp; 右边的命令才会被执行</w:t>
        <w:br/>
        <w:t>test1(){</w:t>
        <w:br/>
        <w:t xml:space="preserve">        return 0</w:t>
        <w:br/>
        <w:t>}</w:t>
        <w:br/>
        <w:t>test2(){</w:t>
        <w:br/>
        <w:t xml:space="preserve">        return 1</w:t>
        <w:br/>
        <w:t>}</w:t>
        <w:br/>
        <w:t>test1 &amp;&amp; echo "test1 &amp;&amp; Hello World !"</w:t>
        <w:br/>
        <w:t>test2 &amp;&amp; echo "test2 &amp;&amp; Hello World !"</w:t>
        <w:br/>
        <w:t xml:space="preserve">[trial@localhost shell]$ ./shell-or-test.sh </w:t>
        <w:br/>
        <w:t>test1 &amp;&amp; Hello World !</w:t>
        <w:br/>
        <w:t xml:space="preserve">[trial@localhost shell]$ </w:t>
        <w:br/>
      </w:r>
    </w:p>
    <w:bookmarkEnd w:id="228"/>
    <w:bookmarkStart w:name="MYm4t" w:id="229"/>
    <w:p>
      <w:pPr>
        <w:pStyle w:val="Heading4"/>
        <w:spacing w:after="50" w:line="360" w:lineRule="auto" w:beforeLines="100"/>
        <w:ind w:left="0"/>
        <w:jc w:val="left"/>
      </w:pPr>
      <w:r>
        <w:rPr>
          <w:rFonts w:ascii="宋体" w:hAnsi="Times New Roman" w:eastAsia="宋体"/>
        </w:rPr>
        <w:t>Ⅱ、逻辑或：</w:t>
      </w:r>
      <w:r>
        <w:rPr>
          <w:rFonts w:ascii="宋体" w:hAnsi="Courier New" w:eastAsia="宋体"/>
        </w:rPr>
        <w:t>||</w:t>
      </w:r>
    </w:p>
    <w:bookmarkEnd w:id="229"/>
    <w:bookmarkStart w:name="uedeb6c30" w:id="230"/>
    <w:p>
      <w:pPr>
        <w:numPr>
          <w:ilvl w:val="0"/>
          <w:numId w:val="45"/>
        </w:numPr>
        <w:spacing w:after="50" w:line="360" w:lineRule="auto" w:beforeLines="100"/>
        <w:ind w:left="360"/>
        <w:jc w:val="left"/>
      </w:pPr>
      <w:r>
        <w:rPr>
          <w:rFonts w:ascii="宋体" w:hAnsi="Times New Roman" w:eastAsia="宋体"/>
          <w:b w:val="false"/>
          <w:i w:val="false"/>
          <w:color w:val="000000"/>
          <w:sz w:val="22"/>
        </w:rPr>
        <w:t xml:space="preserve">逻辑或 </w:t>
      </w:r>
      <w:r>
        <w:rPr>
          <w:rFonts w:ascii="宋体" w:hAnsi="Courier New" w:eastAsia="宋体"/>
          <w:b w:val="false"/>
          <w:i w:val="false"/>
          <w:color w:val="000000"/>
          <w:sz w:val="22"/>
        </w:rPr>
        <w:t>||</w:t>
      </w:r>
      <w:r>
        <w:rPr>
          <w:rFonts w:ascii="宋体" w:hAnsi="Times New Roman" w:eastAsia="宋体"/>
          <w:b w:val="false"/>
          <w:i w:val="false"/>
          <w:color w:val="000000"/>
          <w:sz w:val="22"/>
        </w:rPr>
        <w:t xml:space="preserve"> ：全错才为错；表示上一条命令执行失败后，才执行下一条命令</w:t>
      </w:r>
    </w:p>
    <w:bookmarkEnd w:id="230"/>
    <w:bookmarkStart w:name="NYtMM" w:id="231"/>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[trial@localhost shell]$ [ $s = 3 ] || [ $s -lt 5 ] || [ -e 00test.sh ]</w:t>
        <w:br/>
        <w:t>[trial@localhost shell]$ echo $?</w:t>
        <w:br/>
        <w:t>0</w:t>
        <w:br/>
        <w:t/>
        <w:br/>
        <w:t>[trial@localhost shell]$ [ $s != 3 ] || [ $s -lt 5 ] || [ -e 00test.sh ]</w:t>
        <w:br/>
        <w:t>[trial@localhost shell]$ echo $?</w:t>
        <w:br/>
        <w:t>0</w:t>
        <w:br/>
        <w:t/>
        <w:br/>
        <w:t>[trial@localhost shell]$ [ $s != 3 ] || [ $s -lt 3 ] || [ -d 00test.sh ]</w:t>
        <w:br/>
        <w:t>[trial@localhost shell]$ echo $?</w:t>
        <w:br/>
        <w:t>1</w:t>
        <w:br/>
      </w:r>
    </w:p>
    <w:bookmarkEnd w:id="231"/>
    <w:bookmarkStart w:name="u021397cd" w:id="232"/>
    <w:p>
      <w:pPr>
        <w:numPr>
          <w:ilvl w:val="0"/>
          <w:numId w:val="46"/>
        </w:numPr>
        <w:spacing w:after="50" w:line="360" w:lineRule="auto" w:beforeLines="100"/>
        <w:ind w:left="360"/>
        <w:jc w:val="left"/>
      </w:pPr>
      <w:r>
        <w:rPr>
          <w:rFonts w:ascii="宋体" w:hAnsi="Times New Roman" w:eastAsia="宋体"/>
          <w:b w:val="false"/>
          <w:i w:val="false"/>
          <w:color w:val="000000"/>
          <w:sz w:val="22"/>
        </w:rPr>
        <w:t xml:space="preserve">在 shell 中使用时，只有 </w:t>
      </w:r>
      <w:r>
        <w:rPr>
          <w:rFonts w:ascii="宋体" w:hAnsi="Courier New" w:eastAsia="宋体"/>
          <w:b w:val="false"/>
          <w:i w:val="false"/>
          <w:color w:val="000000"/>
          <w:sz w:val="22"/>
        </w:rPr>
        <w:t>||</w:t>
      </w:r>
      <w:r>
        <w:rPr>
          <w:rFonts w:ascii="宋体" w:hAnsi="Times New Roman" w:eastAsia="宋体"/>
          <w:b w:val="false"/>
          <w:i w:val="false"/>
          <w:color w:val="000000"/>
          <w:sz w:val="22"/>
        </w:rPr>
        <w:t xml:space="preserve"> 左边的命令执行为假，右边的命令才会被执行；0 为真，1 为假</w:t>
      </w:r>
    </w:p>
    <w:bookmarkEnd w:id="232"/>
    <w:bookmarkStart w:name="Szmcl" w:id="233"/>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xml:space="preserve"/>
        <w:t xml:space="preserve">[trial@localhost shell]$ cat shell-and-test </w:t>
        <w:br/>
        <w:t>#!/bin/bash</w:t>
        <w:br/>
        <w:t/>
        <w:br/>
        <w:t># 只有在 || 左边的命令返回假（命令返回值 $? == 1），&amp;&amp; 右边的命令才会被执行</w:t>
        <w:br/>
        <w:t>test3(){</w:t>
        <w:br/>
        <w:t xml:space="preserve">        return 0</w:t>
        <w:br/>
        <w:t>}</w:t>
        <w:br/>
        <w:t>test4(){</w:t>
        <w:br/>
        <w:t xml:space="preserve">        return 1</w:t>
        <w:br/>
        <w:t>}</w:t>
        <w:br/>
        <w:t>test3 || echo "test3 &amp;&amp; Hello World !"</w:t>
        <w:br/>
        <w:t>test4 || echo "test4 &amp;&amp; Hello World !"</w:t>
        <w:br/>
        <w:t/>
        <w:br/>
        <w:t xml:space="preserve">[trial@localhost shell]$ ./shell-and-test </w:t>
        <w:br/>
        <w:t>test4 &amp;&amp; Hello World !</w:t>
        <w:br/>
        <w:t xml:space="preserve">[trial@localhost shell]$ </w:t>
        <w:br/>
      </w:r>
    </w:p>
    <w:bookmarkEnd w:id="233"/>
    <w:bookmarkStart w:name="iZ6fz" w:id="234"/>
    <w:p>
      <w:pPr>
        <w:pStyle w:val="Heading4"/>
        <w:spacing w:after="50" w:line="360" w:lineRule="auto" w:beforeLines="100"/>
        <w:ind w:left="0"/>
        <w:jc w:val="left"/>
      </w:pPr>
      <w:r>
        <w:rPr>
          <w:rFonts w:ascii="宋体" w:hAnsi="Times New Roman" w:eastAsia="宋体"/>
        </w:rPr>
        <w:t>Ⅲ、三元运算符</w:t>
      </w:r>
    </w:p>
    <w:bookmarkEnd w:id="234"/>
    <w:bookmarkStart w:name="ue7847ad0" w:id="235"/>
    <w:p>
      <w:pPr>
        <w:numPr>
          <w:ilvl w:val="0"/>
          <w:numId w:val="47"/>
        </w:numPr>
        <w:spacing w:after="50" w:line="360" w:lineRule="auto" w:beforeLines="100"/>
        <w:ind w:left="360"/>
        <w:jc w:val="left"/>
      </w:pPr>
      <w:r>
        <w:rPr>
          <w:rFonts w:ascii="宋体" w:hAnsi="Times New Roman" w:eastAsia="宋体"/>
          <w:b w:val="false"/>
          <w:i w:val="false"/>
          <w:color w:val="000000"/>
          <w:sz w:val="22"/>
        </w:rPr>
        <w:t>三元运算符</w:t>
      </w:r>
    </w:p>
    <w:bookmarkEnd w:id="235"/>
    <w:bookmarkStart w:name="FUT8w" w:id="236"/>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[trial@localhost shell]$ [ $s = 3 ] &amp;&amp; echo "正确" || echo "错误"</w:t>
        <w:br/>
        <w:t>正确</w:t>
        <w:br/>
        <w:t>[trial@localhost shell]$ [ $s != 3 ] &amp;&amp; echo "正确" || echo "错误"</w:t>
        <w:br/>
        <w:t>错误</w:t>
        <w:br/>
      </w:r>
    </w:p>
    <w:bookmarkEnd w:id="236"/>
    <w:bookmarkStart w:name="CHw4X" w:id="237"/>
    <w:p>
      <w:pPr>
        <w:pStyle w:val="Heading1"/>
        <w:spacing w:after="50" w:line="360" w:lineRule="auto" w:beforeLines="100"/>
        <w:ind w:left="0"/>
        <w:jc w:val="left"/>
      </w:pPr>
      <w:r>
        <w:rPr>
          <w:rFonts w:ascii="宋体" w:hAnsi="Times New Roman" w:eastAsia="宋体"/>
        </w:rPr>
        <w:t>六、流程控制</w:t>
      </w:r>
    </w:p>
    <w:bookmarkEnd w:id="237"/>
    <w:bookmarkStart w:name="YgRDv" w:id="238"/>
    <w:p>
      <w:pPr>
        <w:pStyle w:val="Heading2"/>
        <w:spacing w:after="50" w:line="360" w:lineRule="auto" w:beforeLines="100"/>
        <w:ind w:left="0"/>
        <w:jc w:val="left"/>
      </w:pPr>
      <w:r>
        <w:rPr>
          <w:rFonts w:ascii="宋体" w:hAnsi="Times New Roman" w:eastAsia="宋体"/>
        </w:rPr>
        <w:t>1、if 判断</w:t>
      </w:r>
    </w:p>
    <w:bookmarkEnd w:id="238"/>
    <w:bookmarkStart w:name="jxLJw" w:id="239"/>
    <w:p>
      <w:pPr>
        <w:pStyle w:val="Heading3"/>
        <w:spacing w:after="50" w:line="360" w:lineRule="auto" w:beforeLines="100"/>
        <w:ind w:left="0"/>
        <w:jc w:val="left"/>
      </w:pPr>
      <w:r>
        <w:rPr>
          <w:rFonts w:ascii="宋体" w:hAnsi="Times New Roman" w:eastAsia="宋体"/>
        </w:rPr>
        <w:t>①、语法</w:t>
      </w:r>
    </w:p>
    <w:bookmarkEnd w:id="239"/>
    <w:bookmarkStart w:name="BqPcg" w:id="240"/>
    <w:p>
      <w:pPr>
        <w:pStyle w:val="Heading4"/>
        <w:spacing w:after="50" w:line="360" w:lineRule="auto" w:beforeLines="100"/>
        <w:ind w:left="0"/>
        <w:jc w:val="left"/>
      </w:pPr>
      <w:r>
        <w:rPr>
          <w:rFonts w:ascii="宋体" w:hAnsi="Times New Roman" w:eastAsia="宋体"/>
        </w:rPr>
        <w:t>Ⅰ、单分支</w:t>
      </w:r>
    </w:p>
    <w:bookmarkEnd w:id="240"/>
    <w:bookmarkStart w:name="mcsym" w:id="241"/>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if [ 条件判断式 ];then</w:t>
        <w:br/>
        <w:t>	程序</w:t>
        <w:br/>
        <w:t>fi</w:t>
        <w:br/>
        <w:t/>
        <w:br/>
        <w:t># 或</w:t>
        <w:br/>
        <w:t/>
        <w:br/>
        <w:t>if [ 条件判断式 ]</w:t>
        <w:br/>
        <w:t>then</w:t>
        <w:br/>
        <w:t>	程序</w:t>
        <w:br/>
        <w:t>fi</w:t>
        <w:br/>
      </w:r>
    </w:p>
    <w:bookmarkEnd w:id="241"/>
    <w:bookmarkStart w:name="ULoqr" w:id="242"/>
    <w:p>
      <w:pPr>
        <w:pStyle w:val="Heading4"/>
        <w:spacing w:after="50" w:line="360" w:lineRule="auto" w:beforeLines="100"/>
        <w:ind w:left="0"/>
        <w:jc w:val="left"/>
      </w:pPr>
      <w:r>
        <w:rPr>
          <w:rFonts w:ascii="宋体" w:hAnsi="Times New Roman" w:eastAsia="宋体"/>
        </w:rPr>
        <w:t>Ⅱ、多分支</w:t>
      </w:r>
    </w:p>
    <w:bookmarkEnd w:id="242"/>
    <w:bookmarkStart w:name="cz5PD" w:id="243"/>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if [ 条件判断式 ];then</w:t>
        <w:br/>
        <w:t>	程序</w:t>
        <w:br/>
        <w:t>elif [ 条件判断式 ];then</w:t>
        <w:br/>
        <w:t>	程序</w:t>
        <w:br/>
        <w:t>else</w:t>
        <w:br/>
        <w:t>	程序</w:t>
        <w:br/>
        <w:t>fi</w:t>
        <w:br/>
      </w:r>
    </w:p>
    <w:bookmarkEnd w:id="243"/>
    <w:bookmarkStart w:name="vJf1m" w:id="244"/>
    <w:p>
      <w:pPr>
        <w:pStyle w:val="Heading3"/>
        <w:spacing w:after="50" w:line="360" w:lineRule="auto" w:beforeLines="100"/>
        <w:ind w:left="0"/>
        <w:jc w:val="left"/>
      </w:pPr>
      <w:r>
        <w:rPr>
          <w:rFonts w:ascii="宋体" w:hAnsi="Times New Roman" w:eastAsia="宋体"/>
        </w:rPr>
        <w:t>②、注意事项</w:t>
      </w:r>
    </w:p>
    <w:bookmarkEnd w:id="244"/>
    <w:bookmarkStart w:name="u8583e5af" w:id="245"/>
    <w:p>
      <w:pPr>
        <w:numPr>
          <w:ilvl w:val="0"/>
          <w:numId w:val="48"/>
        </w:numPr>
        <w:spacing w:after="50" w:line="360" w:lineRule="auto" w:beforeLines="100"/>
        <w:ind w:left="360"/>
        <w:jc w:val="left"/>
      </w:pPr>
      <w:r>
        <w:rPr>
          <w:rFonts w:ascii="宋体" w:hAnsi="Courier New" w:eastAsia="宋体"/>
          <w:b w:val="false"/>
          <w:i w:val="false"/>
          <w:color w:val="000000"/>
          <w:sz w:val="22"/>
        </w:rPr>
        <w:t>[ 条件判断式 ]</w:t>
      </w:r>
      <w:r>
        <w:rPr>
          <w:rFonts w:ascii="宋体" w:hAnsi="Times New Roman" w:eastAsia="宋体"/>
          <w:b w:val="false"/>
          <w:i w:val="false"/>
          <w:color w:val="000000"/>
          <w:sz w:val="22"/>
        </w:rPr>
        <w:t>，中括号和条件判断式之间必须有空格</w:t>
      </w:r>
    </w:p>
    <w:bookmarkEnd w:id="245"/>
    <w:bookmarkStart w:name="u551c4bda" w:id="246"/>
    <w:p>
      <w:pPr>
        <w:numPr>
          <w:ilvl w:val="0"/>
          <w:numId w:val="48"/>
        </w:numPr>
        <w:spacing w:after="50" w:line="360" w:lineRule="auto" w:beforeLines="100"/>
        <w:ind w:left="360"/>
        <w:jc w:val="left"/>
      </w:pPr>
      <w:r>
        <w:rPr>
          <w:rFonts w:ascii="宋体" w:hAnsi="Courier New" w:eastAsia="宋体"/>
          <w:b w:val="false"/>
          <w:i w:val="false"/>
          <w:color w:val="000000"/>
          <w:sz w:val="22"/>
        </w:rPr>
        <w:t xml:space="preserve">if </w:t>
      </w:r>
      <w:r>
        <w:rPr>
          <w:rFonts w:ascii="宋体" w:hAnsi="Times New Roman" w:eastAsia="宋体"/>
          <w:b w:val="false"/>
          <w:i w:val="false"/>
          <w:color w:val="000000"/>
          <w:sz w:val="22"/>
        </w:rPr>
        <w:t xml:space="preserve"> 后要有空格</w:t>
      </w:r>
    </w:p>
    <w:bookmarkEnd w:id="246"/>
    <w:bookmarkStart w:name="tTn5F" w:id="247"/>
    <w:p>
      <w:pPr>
        <w:pStyle w:val="Heading3"/>
        <w:spacing w:after="50" w:line="360" w:lineRule="auto" w:beforeLines="100"/>
        <w:ind w:left="0"/>
        <w:jc w:val="left"/>
      </w:pPr>
      <w:r>
        <w:rPr>
          <w:rFonts w:ascii="宋体" w:hAnsi="Times New Roman" w:eastAsia="宋体"/>
        </w:rPr>
        <w:t>③、案例</w:t>
      </w:r>
    </w:p>
    <w:bookmarkEnd w:id="247"/>
    <w:bookmarkStart w:name="u959c899f" w:id="248"/>
    <w:p>
      <w:pPr>
        <w:numPr>
          <w:ilvl w:val="0"/>
          <w:numId w:val="49"/>
        </w:numPr>
        <w:spacing w:after="50" w:line="360" w:lineRule="auto" w:beforeLines="100"/>
        <w:ind w:left="360"/>
        <w:jc w:val="left"/>
      </w:pPr>
      <w:r>
        <w:rPr>
          <w:rFonts w:ascii="宋体" w:hAnsi="Times New Roman" w:eastAsia="宋体"/>
          <w:b w:val="false"/>
          <w:i w:val="false"/>
          <w:color w:val="000000"/>
          <w:sz w:val="22"/>
        </w:rPr>
        <w:t xml:space="preserve">判断变量 </w:t>
      </w:r>
      <w:r>
        <w:rPr>
          <w:rFonts w:ascii="宋体" w:hAnsi="Courier New" w:eastAsia="宋体"/>
          <w:b w:val="false"/>
          <w:i w:val="false"/>
          <w:color w:val="000000"/>
          <w:sz w:val="22"/>
        </w:rPr>
        <w:t>s=3</w:t>
      </w:r>
    </w:p>
    <w:bookmarkEnd w:id="248"/>
    <w:bookmarkStart w:name="OF2H0" w:id="249"/>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xml:space="preserve"/>
        <w:t>[trial@localhost shell]$ s=3</w:t>
        <w:br/>
        <w:t>[trial@localhost shell]$ echo $s</w:t>
        <w:br/>
        <w:t>3</w:t>
        <w:br/>
        <w:t>[trial@localhost shell]$ if [ $s = 3 ];then echo s=3; fi</w:t>
        <w:br/>
        <w:t>s=3</w:t>
        <w:br/>
        <w:t xml:space="preserve">[trial@localhost shell]$ </w:t>
        <w:br/>
      </w:r>
    </w:p>
    <w:bookmarkEnd w:id="249"/>
    <w:bookmarkStart w:name="uf0b100aa" w:id="250"/>
    <w:p>
      <w:pPr>
        <w:numPr>
          <w:ilvl w:val="0"/>
          <w:numId w:val="50"/>
        </w:numPr>
        <w:spacing w:after="50" w:line="360" w:lineRule="auto" w:beforeLines="100"/>
        <w:ind w:left="360"/>
        <w:jc w:val="left"/>
      </w:pPr>
      <w:r>
        <w:rPr>
          <w:rFonts w:ascii="宋体" w:hAnsi="Times New Roman" w:eastAsia="宋体"/>
          <w:b w:val="false"/>
          <w:i w:val="false"/>
          <w:color w:val="000000"/>
          <w:sz w:val="22"/>
        </w:rPr>
        <w:t>判断传入的参数；为空时会报错</w:t>
      </w:r>
    </w:p>
    <w:bookmarkEnd w:id="250"/>
    <w:bookmarkStart w:name="pWunH" w:id="251"/>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xml:space="preserve"/>
        <w:t xml:space="preserve">[trial@localhost shell]$ vim 03test.sh </w:t>
        <w:br/>
        <w:t xml:space="preserve">[trial@localhost shell]$ cat 03test.sh </w:t>
        <w:br/>
        <w:t>#!/bin/bash</w:t>
        <w:br/>
        <w:t/>
        <w:br/>
        <w:t>if [ $1 = yuehai ];then</w:t>
        <w:br/>
        <w:t xml:space="preserve">        echo "月海"</w:t>
        <w:br/>
        <w:t>fi</w:t>
        <w:br/>
        <w:t xml:space="preserve">[trial@localhost shell]$ chmod 755 03test.sh </w:t>
        <w:br/>
        <w:t xml:space="preserve">[trial@localhost shell]$ ./03test.sh </w:t>
        <w:br/>
        <w:t>./03test.sh: line 3: [: =: unary operator expected</w:t>
        <w:br/>
        <w:t>[trial@localhost shell]$ ./03test.sh yuehai</w:t>
        <w:br/>
        <w:t>月海</w:t>
        <w:br/>
        <w:t xml:space="preserve">[trial@localhost shell]$ </w:t>
        <w:br/>
      </w:r>
    </w:p>
    <w:bookmarkEnd w:id="251"/>
    <w:bookmarkStart w:name="ub4db19be" w:id="252"/>
    <w:p>
      <w:pPr>
        <w:numPr>
          <w:ilvl w:val="0"/>
          <w:numId w:val="51"/>
        </w:numPr>
        <w:spacing w:after="50" w:line="360" w:lineRule="auto" w:beforeLines="100"/>
        <w:ind w:left="360"/>
        <w:jc w:val="left"/>
      </w:pPr>
      <w:r>
        <w:rPr>
          <w:rFonts w:ascii="宋体" w:hAnsi="Times New Roman" w:eastAsia="宋体"/>
          <w:b w:val="false"/>
          <w:i w:val="false"/>
          <w:color w:val="000000"/>
          <w:sz w:val="22"/>
        </w:rPr>
        <w:t>判断传入的参数；</w:t>
      </w:r>
      <w:r>
        <w:rPr>
          <w:rFonts w:ascii="宋体" w:hAnsi="Times New Roman" w:eastAsia="宋体"/>
          <w:b w:val="false"/>
          <w:i w:val="false"/>
          <w:color w:val="e8323c"/>
          <w:sz w:val="22"/>
        </w:rPr>
        <w:t xml:space="preserve">将参数用 </w:t>
      </w:r>
      <w:r>
        <w:rPr>
          <w:rFonts w:ascii="宋体" w:hAnsi="Courier New" w:eastAsia="宋体"/>
          <w:b w:val="false"/>
          <w:i w:val="false"/>
          <w:color w:val="e8323c"/>
          <w:sz w:val="22"/>
        </w:rPr>
        <w:t>""</w:t>
      </w:r>
      <w:r>
        <w:rPr>
          <w:rFonts w:ascii="宋体" w:hAnsi="Times New Roman" w:eastAsia="宋体"/>
          <w:b w:val="false"/>
          <w:i w:val="false"/>
          <w:color w:val="e8323c"/>
          <w:sz w:val="22"/>
        </w:rPr>
        <w:t xml:space="preserve"> 括起来，并在后面加上 </w:t>
      </w:r>
      <w:r>
        <w:rPr>
          <w:rFonts w:ascii="宋体" w:hAnsi="Courier New" w:eastAsia="宋体"/>
          <w:b w:val="false"/>
          <w:i w:val="false"/>
          <w:color w:val="e8323c"/>
          <w:sz w:val="22"/>
        </w:rPr>
        <w:t>x</w:t>
      </w:r>
      <w:r>
        <w:rPr>
          <w:rFonts w:ascii="宋体" w:hAnsi="Times New Roman" w:eastAsia="宋体"/>
          <w:b w:val="false"/>
          <w:i w:val="false"/>
          <w:color w:val="e8323c"/>
          <w:sz w:val="22"/>
        </w:rPr>
        <w:t xml:space="preserve"> ，这样传参为空时就为：</w:t>
      </w:r>
      <w:r>
        <w:rPr>
          <w:rFonts w:ascii="宋体" w:hAnsi="Courier New" w:eastAsia="宋体"/>
          <w:b w:val="false"/>
          <w:i w:val="false"/>
          <w:color w:val="e8323c"/>
          <w:sz w:val="22"/>
        </w:rPr>
        <w:t>x=yuehaix</w:t>
      </w:r>
      <w:r>
        <w:rPr>
          <w:rFonts w:ascii="宋体" w:hAnsi="Times New Roman" w:eastAsia="宋体"/>
          <w:b w:val="false"/>
          <w:i w:val="false"/>
          <w:color w:val="e8323c"/>
          <w:sz w:val="22"/>
        </w:rPr>
        <w:t>，不会报错</w:t>
      </w:r>
    </w:p>
    <w:bookmarkEnd w:id="252"/>
    <w:bookmarkStart w:name="eCLga" w:id="253"/>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xml:space="preserve"/>
        <w:t xml:space="preserve">[trial@localhost shell]$ vim 03test.sh </w:t>
        <w:br/>
        <w:t xml:space="preserve">[trial@localhost shell]$ cat 03test.sh </w:t>
        <w:br/>
        <w:t>#!/bin/bash</w:t>
        <w:br/>
        <w:t/>
        <w:br/>
        <w:t>if [ "$1"x = "yuehai"x ];then</w:t>
        <w:br/>
        <w:t xml:space="preserve">        echo "月海"</w:t>
        <w:br/>
        <w:t>fi</w:t>
        <w:br/>
        <w:t xml:space="preserve">[trial@localhost shell]$ chmod 755 03test.sh </w:t>
        <w:br/>
        <w:t xml:space="preserve">[trial@localhost shell]$ ./03test.sh </w:t>
        <w:br/>
        <w:t>./03test.sh: line 3: [: =: unary operator expected</w:t>
        <w:br/>
        <w:t>[trial@localhost shell]$ ./03test.sh yuehai</w:t>
        <w:br/>
        <w:t>月海</w:t>
        <w:br/>
        <w:t xml:space="preserve">[trial@localhost shell]$ </w:t>
        <w:br/>
      </w:r>
    </w:p>
    <w:bookmarkEnd w:id="253"/>
    <w:bookmarkStart w:name="u05035357" w:id="254"/>
    <w:p>
      <w:pPr>
        <w:numPr>
          <w:ilvl w:val="0"/>
          <w:numId w:val="52"/>
        </w:numPr>
        <w:spacing w:after="50" w:line="360" w:lineRule="auto" w:beforeLines="100"/>
        <w:ind w:left="360"/>
        <w:jc w:val="left"/>
      </w:pPr>
      <w:r>
        <w:rPr>
          <w:rFonts w:ascii="宋体" w:hAnsi="Courier New" w:eastAsia="宋体"/>
          <w:b w:val="false"/>
          <w:i w:val="false"/>
          <w:color w:val="000000"/>
          <w:sz w:val="22"/>
        </w:rPr>
        <w:t>else</w:t>
      </w:r>
    </w:p>
    <w:bookmarkEnd w:id="254"/>
    <w:bookmarkStart w:name="t0SqJ" w:id="255"/>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 xml:space="preserve">[trial@localhost shell]$ cat 03test.sh </w:t>
        <w:br/>
        <w:t>#!/bin/bash</w:t>
        <w:br/>
        <w:t/>
        <w:br/>
        <w:t>if [ "$1"x = "yuehai"x ];then</w:t>
        <w:br/>
        <w:t xml:space="preserve">        echo "月海"</w:t>
        <w:br/>
        <w:t>else</w:t>
        <w:br/>
        <w:t xml:space="preserve">        echo "不知道输入的啥"</w:t>
        <w:br/>
        <w:t>fi</w:t>
        <w:br/>
        <w:t>[trial@localhost shell]$ ./03test.sh yuehai</w:t>
        <w:br/>
        <w:t>月海</w:t>
        <w:br/>
        <w:t>[trial@localhost shell]$ ./03test.sh</w:t>
        <w:br/>
        <w:t>不知道输入的啥</w:t>
        <w:br/>
        <w:t>[trial@localhost shell]$ ./03test.sh sdjf</w:t>
        <w:br/>
        <w:t>不知道输入的啥</w:t>
        <w:br/>
        <w:t>[trial@localhost shell]$</w:t>
        <w:br/>
      </w:r>
    </w:p>
    <w:bookmarkEnd w:id="255"/>
    <w:bookmarkStart w:name="u29316cc8" w:id="256"/>
    <w:p>
      <w:pPr>
        <w:numPr>
          <w:ilvl w:val="0"/>
          <w:numId w:val="53"/>
        </w:numPr>
        <w:spacing w:after="50" w:line="360" w:lineRule="auto" w:beforeLines="100"/>
        <w:ind w:left="360"/>
        <w:jc w:val="left"/>
      </w:pPr>
      <w:r>
        <w:rPr>
          <w:rFonts w:ascii="宋体" w:hAnsi="Times New Roman" w:eastAsia="宋体"/>
          <w:b w:val="false"/>
          <w:i w:val="false"/>
          <w:color w:val="000000"/>
          <w:sz w:val="22"/>
        </w:rPr>
        <w:t>多分支</w:t>
      </w:r>
    </w:p>
    <w:bookmarkEnd w:id="256"/>
    <w:bookmarkStart w:name="D2YCi" w:id="257"/>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 xml:space="preserve">[trial@localhost shell]$ cat 03test.sh </w:t>
        <w:br/>
        <w:t>#!/bin/bash</w:t>
        <w:br/>
        <w:t/>
        <w:br/>
        <w:t>if [ "$1"x = "yuehai"x ];then</w:t>
        <w:br/>
        <w:t xml:space="preserve">        echo "月海"</w:t>
        <w:br/>
        <w:t>elif [ "$1"x = "yan"x ];then</w:t>
        <w:br/>
        <w:t xml:space="preserve">        echo "言"</w:t>
        <w:br/>
        <w:t>elif [ "$1"x = "yu"x ];then</w:t>
        <w:br/>
        <w:t xml:space="preserve">        echo "羽"</w:t>
        <w:br/>
        <w:t>else</w:t>
        <w:br/>
        <w:t xml:space="preserve">        echo "不知道输入的啥"</w:t>
        <w:br/>
        <w:t>fi</w:t>
        <w:br/>
        <w:t>[trial@localhost shell]$ ./03test.sh yuehai</w:t>
        <w:br/>
        <w:t>月海</w:t>
        <w:br/>
        <w:t>[trial@localhost shell]$ ./03test.sh yan</w:t>
        <w:br/>
        <w:t>言</w:t>
        <w:br/>
        <w:t>[trial@localhost shell]$ ./03test.sh yu</w:t>
        <w:br/>
        <w:t>羽</w:t>
        <w:br/>
        <w:t>[trial@localhost shell]$ ./03test.sh</w:t>
        <w:br/>
        <w:t>不知道输入的啥</w:t>
        <w:br/>
        <w:t>[trial@localhost shell]$ ./03test.sh fsdfwq</w:t>
        <w:br/>
        <w:t>不知道输入的啥</w:t>
        <w:br/>
        <w:t>[trial@localhost shell]$</w:t>
        <w:br/>
      </w:r>
    </w:p>
    <w:bookmarkEnd w:id="257"/>
    <w:bookmarkStart w:name="DkQzG" w:id="258"/>
    <w:p>
      <w:pPr>
        <w:pStyle w:val="Heading2"/>
        <w:spacing w:after="50" w:line="360" w:lineRule="auto" w:beforeLines="100"/>
        <w:ind w:left="0"/>
        <w:jc w:val="left"/>
      </w:pPr>
      <w:r>
        <w:rPr>
          <w:rFonts w:ascii="宋体" w:hAnsi="Times New Roman" w:eastAsia="宋体"/>
        </w:rPr>
        <w:t>2、case 语句</w:t>
      </w:r>
    </w:p>
    <w:bookmarkEnd w:id="258"/>
    <w:bookmarkStart w:name="kwNpM" w:id="259"/>
    <w:p>
      <w:pPr>
        <w:pStyle w:val="Heading3"/>
        <w:spacing w:after="50" w:line="360" w:lineRule="auto" w:beforeLines="100"/>
        <w:ind w:left="0"/>
        <w:jc w:val="left"/>
      </w:pPr>
      <w:r>
        <w:rPr>
          <w:rFonts w:ascii="宋体" w:hAnsi="Times New Roman" w:eastAsia="宋体"/>
        </w:rPr>
        <w:t>①、语法</w:t>
      </w:r>
    </w:p>
    <w:bookmarkEnd w:id="259"/>
    <w:bookmarkStart w:name="sin1E" w:id="260"/>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case $变量名 in</w:t>
        <w:br/>
        <w:t>"值 1"）</w:t>
        <w:br/>
        <w:t>	如果变量的值等于值 1，则执行程序 1</w:t>
        <w:br/>
        <w:t>;;</w:t>
        <w:br/>
        <w:t>"值 2"）</w:t>
        <w:br/>
        <w:t>	如果变量的值等于值 2，则执行程序 2</w:t>
        <w:br/>
        <w:t>;;</w:t>
        <w:br/>
        <w:t>	…省略其他分支…</w:t>
        <w:br/>
        <w:t>*）</w:t>
        <w:br/>
        <w:t>	如果变量的值都不是以上的值，则执行此程序</w:t>
        <w:br/>
        <w:t>;;</w:t>
        <w:br/>
        <w:t>esac</w:t>
        <w:br/>
      </w:r>
    </w:p>
    <w:bookmarkEnd w:id="260"/>
    <w:bookmarkStart w:name="Ztb96" w:id="261"/>
    <w:p>
      <w:pPr>
        <w:pStyle w:val="Heading3"/>
        <w:spacing w:after="50" w:line="360" w:lineRule="auto" w:beforeLines="100"/>
        <w:ind w:left="0"/>
        <w:jc w:val="left"/>
      </w:pPr>
      <w:r>
        <w:rPr>
          <w:rFonts w:ascii="宋体" w:hAnsi="Times New Roman" w:eastAsia="宋体"/>
        </w:rPr>
        <w:t>②、注意事项</w:t>
      </w:r>
    </w:p>
    <w:bookmarkEnd w:id="261"/>
    <w:bookmarkStart w:name="u0c716f3b" w:id="262"/>
    <w:p>
      <w:pPr>
        <w:numPr>
          <w:ilvl w:val="0"/>
          <w:numId w:val="54"/>
        </w:numPr>
        <w:spacing w:after="50" w:line="360" w:lineRule="auto" w:beforeLines="100"/>
        <w:ind w:left="360"/>
        <w:jc w:val="left"/>
      </w:pPr>
      <w:r>
        <w:rPr>
          <w:rFonts w:ascii="宋体" w:hAnsi="Times New Roman" w:eastAsia="宋体"/>
          <w:b w:val="false"/>
          <w:i w:val="false"/>
          <w:color w:val="000000"/>
          <w:sz w:val="22"/>
        </w:rPr>
        <w:t>case 行尾</w:t>
      </w:r>
      <w:r>
        <w:rPr>
          <w:rFonts w:ascii="宋体" w:hAnsi="Times New Roman" w:eastAsia="宋体"/>
          <w:b w:val="false"/>
          <w:i w:val="false"/>
          <w:color w:val="e8323c"/>
          <w:sz w:val="22"/>
        </w:rPr>
        <w:t>必须</w:t>
      </w:r>
      <w:r>
        <w:rPr>
          <w:rFonts w:ascii="宋体" w:hAnsi="Times New Roman" w:eastAsia="宋体"/>
          <w:b w:val="false"/>
          <w:i w:val="false"/>
          <w:color w:val="000000"/>
          <w:sz w:val="22"/>
        </w:rPr>
        <w:t xml:space="preserve">为单词 </w:t>
      </w:r>
      <w:r>
        <w:rPr>
          <w:rFonts w:ascii="宋体" w:hAnsi="Courier New" w:eastAsia="宋体"/>
          <w:b w:val="false"/>
          <w:i w:val="false"/>
          <w:color w:val="000000"/>
          <w:sz w:val="22"/>
        </w:rPr>
        <w:t>in</w:t>
      </w:r>
      <w:r>
        <w:rPr>
          <w:rFonts w:ascii="宋体" w:hAnsi="Times New Roman" w:eastAsia="宋体"/>
          <w:b w:val="false"/>
          <w:i w:val="false"/>
          <w:color w:val="000000"/>
          <w:sz w:val="22"/>
        </w:rPr>
        <w:t xml:space="preserve">，每一个模式匹配必须以右括号 </w:t>
      </w:r>
      <w:r>
        <w:rPr>
          <w:rFonts w:ascii="宋体" w:hAnsi="Courier New" w:eastAsia="宋体"/>
          <w:b w:val="false"/>
          <w:i w:val="false"/>
          <w:color w:val="000000"/>
          <w:sz w:val="22"/>
        </w:rPr>
        <w:t>)</w:t>
      </w:r>
      <w:r>
        <w:rPr>
          <w:rFonts w:ascii="宋体" w:hAnsi="Times New Roman" w:eastAsia="宋体"/>
          <w:b w:val="false"/>
          <w:i w:val="false"/>
          <w:color w:val="000000"/>
          <w:sz w:val="22"/>
        </w:rPr>
        <w:t xml:space="preserve"> 结束</w:t>
      </w:r>
    </w:p>
    <w:bookmarkEnd w:id="262"/>
    <w:bookmarkStart w:name="uef881bd8" w:id="263"/>
    <w:p>
      <w:pPr>
        <w:numPr>
          <w:ilvl w:val="0"/>
          <w:numId w:val="54"/>
        </w:numPr>
        <w:spacing w:after="50" w:line="360" w:lineRule="auto" w:beforeLines="100"/>
        <w:ind w:left="360"/>
        <w:jc w:val="left"/>
      </w:pPr>
      <w:r>
        <w:rPr>
          <w:rFonts w:ascii="宋体" w:hAnsi="Times New Roman" w:eastAsia="宋体"/>
          <w:b w:val="false"/>
          <w:i w:val="false"/>
          <w:color w:val="000000"/>
          <w:sz w:val="22"/>
        </w:rPr>
        <w:t xml:space="preserve">双分号 </w:t>
      </w:r>
      <w:r>
        <w:rPr>
          <w:rFonts w:ascii="宋体" w:hAnsi="Courier New" w:eastAsia="宋体"/>
          <w:b w:val="false"/>
          <w:i w:val="false"/>
          <w:color w:val="000000"/>
          <w:sz w:val="22"/>
        </w:rPr>
        <w:t>;;</w:t>
      </w:r>
      <w:r>
        <w:rPr>
          <w:rFonts w:ascii="宋体" w:hAnsi="Times New Roman" w:eastAsia="宋体"/>
          <w:b w:val="false"/>
          <w:i w:val="false"/>
          <w:color w:val="000000"/>
          <w:sz w:val="22"/>
        </w:rPr>
        <w:t xml:space="preserve"> 表示命令序列结束，相当于 java 中的 break</w:t>
      </w:r>
    </w:p>
    <w:bookmarkEnd w:id="263"/>
    <w:bookmarkStart w:name="u1a89ebbb" w:id="264"/>
    <w:p>
      <w:pPr>
        <w:numPr>
          <w:ilvl w:val="0"/>
          <w:numId w:val="54"/>
        </w:numPr>
        <w:spacing w:after="50" w:line="360" w:lineRule="auto" w:beforeLines="100"/>
        <w:ind w:left="360"/>
        <w:jc w:val="left"/>
      </w:pPr>
      <w:r>
        <w:rPr>
          <w:rFonts w:ascii="宋体" w:hAnsi="Times New Roman" w:eastAsia="宋体"/>
          <w:b w:val="false"/>
          <w:i w:val="false"/>
          <w:color w:val="000000"/>
          <w:sz w:val="22"/>
        </w:rPr>
        <w:t xml:space="preserve">最后的 </w:t>
      </w:r>
      <w:r>
        <w:rPr>
          <w:rFonts w:ascii="宋体" w:hAnsi="Courier New" w:eastAsia="宋体"/>
          <w:b w:val="false"/>
          <w:i w:val="false"/>
          <w:color w:val="000000"/>
          <w:sz w:val="22"/>
        </w:rPr>
        <w:t>*)</w:t>
      </w:r>
      <w:r>
        <w:rPr>
          <w:rFonts w:ascii="宋体" w:hAnsi="Times New Roman" w:eastAsia="宋体"/>
          <w:b w:val="false"/>
          <w:i w:val="false"/>
          <w:color w:val="000000"/>
          <w:sz w:val="22"/>
        </w:rPr>
        <w:t>表示默认模式，相当于 java 中的 default</w:t>
      </w:r>
    </w:p>
    <w:bookmarkEnd w:id="264"/>
    <w:bookmarkStart w:name="HwIMa" w:id="265"/>
    <w:p>
      <w:pPr>
        <w:pStyle w:val="Heading3"/>
        <w:spacing w:after="50" w:line="360" w:lineRule="auto" w:beforeLines="100"/>
        <w:ind w:left="0"/>
        <w:jc w:val="left"/>
      </w:pPr>
      <w:r>
        <w:rPr>
          <w:rFonts w:ascii="宋体" w:hAnsi="Times New Roman" w:eastAsia="宋体"/>
        </w:rPr>
        <w:t>③、案例</w:t>
      </w:r>
    </w:p>
    <w:bookmarkEnd w:id="265"/>
    <w:bookmarkStart w:name="uad496c7f" w:id="266"/>
    <w:p>
      <w:pPr>
        <w:numPr>
          <w:ilvl w:val="0"/>
          <w:numId w:val="55"/>
        </w:numPr>
        <w:spacing w:after="50" w:line="360" w:lineRule="auto" w:beforeLines="100"/>
        <w:ind w:left="360"/>
        <w:jc w:val="left"/>
      </w:pPr>
      <w:r>
        <w:rPr>
          <w:rFonts w:ascii="宋体" w:hAnsi="Times New Roman" w:eastAsia="宋体"/>
          <w:b w:val="false"/>
          <w:i w:val="false"/>
          <w:color w:val="000000"/>
          <w:sz w:val="22"/>
        </w:rPr>
        <w:t>基本用法</w:t>
      </w:r>
    </w:p>
    <w:bookmarkEnd w:id="266"/>
    <w:bookmarkStart w:name="wkGeH" w:id="267"/>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xml:space="preserve"/>
        <w:t xml:space="preserve">[trial@localhost shell]$ cat 04test.sh </w:t>
        <w:br/>
        <w:t>#!/bin/bash</w:t>
        <w:br/>
        <w:t/>
        <w:br/>
        <w:t>case $1 in</w:t>
        <w:br/>
        <w:t>1)</w:t>
        <w:br/>
        <w:t xml:space="preserve">        echo "1"</w:t>
        <w:br/>
        <w:t>;;</w:t>
        <w:br/>
        <w:t>2)</w:t>
        <w:br/>
        <w:t xml:space="preserve">        echo "2"</w:t>
        <w:br/>
        <w:t>;;</w:t>
        <w:br/>
        <w:t>yuehai)</w:t>
        <w:br/>
        <w:t xml:space="preserve">        echo "月海"</w:t>
        <w:br/>
        <w:t>;;</w:t>
        <w:br/>
        <w:t>yan)</w:t>
        <w:br/>
        <w:t xml:space="preserve">        echo "言"</w:t>
        <w:br/>
        <w:t>;;</w:t>
        <w:br/>
        <w:t>*)</w:t>
        <w:br/>
        <w:t xml:space="preserve">        echo "也不知道说的啥"</w:t>
        <w:br/>
        <w:t>;;</w:t>
        <w:br/>
        <w:t>esac</w:t>
        <w:br/>
        <w:t>[trial@localhost shell]$ ./04test.sh 1</w:t>
        <w:br/>
        <w:t>1</w:t>
        <w:br/>
        <w:t>[trial@localhost shell]$ ./04test.sh 2</w:t>
        <w:br/>
        <w:t>2</w:t>
        <w:br/>
        <w:t>[trial@localhost shell]$ ./04test.sh yuehai</w:t>
        <w:br/>
        <w:t>月海</w:t>
        <w:br/>
        <w:t>[trial@localhost shell]$ ./04test.sh yan</w:t>
        <w:br/>
        <w:t>言</w:t>
        <w:br/>
        <w:t xml:space="preserve">[trial@localhost shell]$ ./04test.sh </w:t>
        <w:br/>
        <w:t>也不知道说的啥</w:t>
        <w:br/>
        <w:t>[trial@localhost shell]$ ./04test.sh fljqa</w:t>
        <w:br/>
        <w:t>也不知道说的啥</w:t>
        <w:br/>
        <w:t xml:space="preserve">[trial@localhost shell]$ </w:t>
        <w:br/>
      </w:r>
    </w:p>
    <w:bookmarkEnd w:id="267"/>
    <w:bookmarkStart w:name="d4VOt" w:id="268"/>
    <w:p>
      <w:pPr>
        <w:pStyle w:val="Heading2"/>
        <w:spacing w:after="50" w:line="360" w:lineRule="auto" w:beforeLines="100"/>
        <w:ind w:left="0"/>
        <w:jc w:val="left"/>
      </w:pPr>
      <w:r>
        <w:rPr>
          <w:rFonts w:ascii="宋体" w:hAnsi="Times New Roman" w:eastAsia="宋体"/>
        </w:rPr>
        <w:t>3、while 循环</w:t>
      </w:r>
    </w:p>
    <w:bookmarkEnd w:id="268"/>
    <w:bookmarkStart w:name="kClxZ" w:id="269"/>
    <w:p>
      <w:pPr>
        <w:pStyle w:val="Heading3"/>
        <w:spacing w:after="50" w:line="360" w:lineRule="auto" w:beforeLines="100"/>
        <w:ind w:left="0"/>
        <w:jc w:val="left"/>
      </w:pPr>
      <w:r>
        <w:rPr>
          <w:rFonts w:ascii="宋体" w:hAnsi="Times New Roman" w:eastAsia="宋体"/>
        </w:rPr>
        <w:t>①、语法</w:t>
      </w:r>
    </w:p>
    <w:bookmarkEnd w:id="269"/>
    <w:bookmarkStart w:name="krZLE" w:id="270"/>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while [ 条件判断式 ]</w:t>
        <w:br/>
        <w:t>do</w:t>
        <w:br/>
        <w:t>	程序</w:t>
        <w:br/>
        <w:t>done</w:t>
        <w:br/>
      </w:r>
    </w:p>
    <w:bookmarkEnd w:id="270"/>
    <w:bookmarkStart w:name="rtsXM" w:id="271"/>
    <w:p>
      <w:pPr>
        <w:pStyle w:val="Heading3"/>
        <w:spacing w:after="50" w:line="360" w:lineRule="auto" w:beforeLines="100"/>
        <w:ind w:left="0"/>
        <w:jc w:val="left"/>
      </w:pPr>
      <w:r>
        <w:rPr>
          <w:rFonts w:ascii="宋体" w:hAnsi="Times New Roman" w:eastAsia="宋体"/>
        </w:rPr>
        <w:t>②、注意事项</w:t>
      </w:r>
    </w:p>
    <w:bookmarkEnd w:id="271"/>
    <w:bookmarkStart w:name="u9e485ed4" w:id="272"/>
    <w:p>
      <w:pPr>
        <w:numPr>
          <w:ilvl w:val="0"/>
          <w:numId w:val="56"/>
        </w:numPr>
        <w:spacing w:after="50" w:line="360" w:lineRule="auto" w:beforeLines="100"/>
        <w:ind w:left="360"/>
        <w:jc w:val="left"/>
      </w:pPr>
      <w:r>
        <w:rPr>
          <w:rFonts w:ascii="宋体" w:hAnsi="Courier New" w:eastAsia="宋体"/>
          <w:b w:val="false"/>
          <w:i w:val="false"/>
          <w:color w:val="000000"/>
          <w:sz w:val="22"/>
        </w:rPr>
        <w:t>[ 条件判断式 ]</w:t>
      </w:r>
      <w:r>
        <w:rPr>
          <w:rFonts w:ascii="宋体" w:hAnsi="Times New Roman" w:eastAsia="宋体"/>
          <w:b w:val="false"/>
          <w:i w:val="false"/>
          <w:color w:val="000000"/>
          <w:sz w:val="22"/>
        </w:rPr>
        <w:t>，中括号和条件判断式之间必须有空格</w:t>
      </w:r>
    </w:p>
    <w:bookmarkEnd w:id="272"/>
    <w:bookmarkStart w:name="u3cdd6f2c" w:id="273"/>
    <w:p>
      <w:pPr>
        <w:numPr>
          <w:ilvl w:val="0"/>
          <w:numId w:val="56"/>
        </w:numPr>
        <w:spacing w:after="50" w:line="360" w:lineRule="auto" w:beforeLines="100"/>
        <w:ind w:left="360"/>
        <w:jc w:val="left"/>
      </w:pPr>
      <w:r>
        <w:rPr>
          <w:rFonts w:ascii="宋体" w:hAnsi="Courier New" w:eastAsia="宋体"/>
          <w:b w:val="false"/>
          <w:i w:val="false"/>
          <w:color w:val="000000"/>
          <w:sz w:val="22"/>
        </w:rPr>
        <w:t xml:space="preserve">while </w:t>
      </w:r>
      <w:r>
        <w:rPr>
          <w:rFonts w:ascii="宋体" w:hAnsi="Times New Roman" w:eastAsia="宋体"/>
          <w:b w:val="false"/>
          <w:i w:val="false"/>
          <w:color w:val="000000"/>
          <w:sz w:val="22"/>
        </w:rPr>
        <w:t xml:space="preserve"> 后要有空格</w:t>
      </w:r>
    </w:p>
    <w:bookmarkEnd w:id="273"/>
    <w:bookmarkStart w:name="EHtON" w:id="274"/>
    <w:p>
      <w:pPr>
        <w:pStyle w:val="Heading3"/>
        <w:spacing w:after="50" w:line="360" w:lineRule="auto" w:beforeLines="100"/>
        <w:ind w:left="0"/>
        <w:jc w:val="left"/>
      </w:pPr>
      <w:r>
        <w:rPr>
          <w:rFonts w:ascii="宋体" w:hAnsi="Times New Roman" w:eastAsia="宋体"/>
        </w:rPr>
        <w:t>③、案例</w:t>
      </w:r>
    </w:p>
    <w:bookmarkEnd w:id="274"/>
    <w:bookmarkStart w:name="uc6714c16" w:id="275"/>
    <w:p>
      <w:pPr>
        <w:numPr>
          <w:ilvl w:val="0"/>
          <w:numId w:val="57"/>
        </w:numPr>
        <w:spacing w:after="50" w:line="360" w:lineRule="auto" w:beforeLines="100"/>
        <w:ind w:left="360"/>
        <w:jc w:val="left"/>
      </w:pPr>
      <w:r>
        <w:rPr>
          <w:rFonts w:ascii="宋体" w:hAnsi="Times New Roman" w:eastAsia="宋体"/>
          <w:b w:val="false"/>
          <w:i w:val="false"/>
          <w:color w:val="000000"/>
          <w:sz w:val="22"/>
        </w:rPr>
        <w:t>一般用法</w:t>
      </w:r>
    </w:p>
    <w:bookmarkEnd w:id="275"/>
    <w:bookmarkStart w:name="MJBHk" w:id="276"/>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xml:space="preserve"/>
        <w:t xml:space="preserve">[trial@smartedu shell]$ cat 07test.sh </w:t>
        <w:br/>
        <w:t>#!/bin/bash</w:t>
        <w:br/>
        <w:t/>
        <w:br/>
        <w:t># 1-100 的和</w:t>
        <w:br/>
        <w:t>sum=0</w:t>
        <w:br/>
        <w:t>i=0</w:t>
        <w:br/>
        <w:t>while [ $i -le 100 ]</w:t>
        <w:br/>
        <w:t>do</w:t>
        <w:br/>
        <w:t xml:space="preserve">        sum=$[ $sum + $i ]</w:t>
        <w:br/>
        <w:t xml:space="preserve">        i=$[ $i + 1 ]</w:t>
        <w:br/>
        <w:t>done</w:t>
        <w:br/>
        <w:t>echo 1-100 的和是：$sum</w:t>
        <w:br/>
        <w:t xml:space="preserve">[trial@smartedu shell]$ ./07test.sh </w:t>
        <w:br/>
        <w:t>1-100 的和是：5050</w:t>
        <w:br/>
        <w:t xml:space="preserve">[trial@smartedu shell]$ </w:t>
        <w:br/>
      </w:r>
    </w:p>
    <w:bookmarkEnd w:id="276"/>
    <w:bookmarkStart w:name="O6Y0R" w:id="277"/>
    <w:p>
      <w:pPr>
        <w:pStyle w:val="Heading2"/>
        <w:spacing w:after="50" w:line="360" w:lineRule="auto" w:beforeLines="100"/>
        <w:ind w:left="0"/>
        <w:jc w:val="left"/>
      </w:pPr>
      <w:r>
        <w:rPr>
          <w:rFonts w:ascii="宋体" w:hAnsi="Times New Roman" w:eastAsia="宋体"/>
        </w:rPr>
        <w:t>4、for 循环</w:t>
      </w:r>
    </w:p>
    <w:bookmarkEnd w:id="277"/>
    <w:bookmarkStart w:name="u3dc7a68b" w:id="278"/>
    <w:p>
      <w:pPr>
        <w:numPr>
          <w:ilvl w:val="0"/>
          <w:numId w:val="58"/>
        </w:numPr>
        <w:spacing w:after="50" w:line="360" w:lineRule="auto" w:beforeLines="100"/>
        <w:ind w:left="360"/>
        <w:jc w:val="left"/>
      </w:pPr>
      <w:r>
        <w:rPr>
          <w:rFonts w:ascii="宋体" w:hAnsi="Times New Roman" w:eastAsia="宋体"/>
          <w:b w:val="false"/>
          <w:i w:val="false"/>
          <w:color w:val="000000"/>
          <w:sz w:val="22"/>
        </w:rPr>
        <w:t xml:space="preserve">shell 中 </w:t>
      </w:r>
      <w:r>
        <w:rPr>
          <w:rFonts w:ascii="宋体" w:hAnsi="Courier New" w:eastAsia="宋体"/>
          <w:b w:val="false"/>
          <w:i w:val="false"/>
          <w:color w:val="000000"/>
          <w:sz w:val="22"/>
        </w:rPr>
        <w:t>{}</w:t>
      </w:r>
      <w:r>
        <w:rPr>
          <w:rFonts w:ascii="宋体" w:hAnsi="Times New Roman" w:eastAsia="宋体"/>
          <w:b w:val="false"/>
          <w:i w:val="false"/>
          <w:color w:val="000000"/>
          <w:sz w:val="22"/>
        </w:rPr>
        <w:t xml:space="preserve"> 是序列的意思，即区间；</w:t>
      </w:r>
      <w:r>
        <w:rPr>
          <w:rFonts w:ascii="宋体" w:hAnsi="Courier New" w:eastAsia="宋体"/>
          <w:b w:val="false"/>
          <w:i w:val="false"/>
          <w:color w:val="000000"/>
          <w:sz w:val="22"/>
        </w:rPr>
        <w:t>{1..100}</w:t>
      </w:r>
      <w:r>
        <w:rPr>
          <w:rFonts w:ascii="宋体" w:hAnsi="Times New Roman" w:eastAsia="宋体"/>
          <w:b w:val="false"/>
          <w:i w:val="false"/>
          <w:color w:val="000000"/>
          <w:sz w:val="22"/>
        </w:rPr>
        <w:t>的意思是：1-100 这 100 个数</w:t>
      </w:r>
    </w:p>
    <w:bookmarkEnd w:id="278"/>
    <w:bookmarkStart w:name="u1afdf228" w:id="279"/>
    <w:p>
      <w:pPr>
        <w:numPr>
          <w:ilvl w:val="0"/>
          <w:numId w:val="58"/>
        </w:numPr>
        <w:spacing w:after="50" w:line="360" w:lineRule="auto" w:beforeLines="100"/>
        <w:ind w:left="360"/>
        <w:jc w:val="left"/>
      </w:pPr>
      <w:r>
        <w:rPr>
          <w:rFonts w:ascii="宋体" w:hAnsi="Times New Roman" w:eastAsia="宋体"/>
          <w:b w:val="false"/>
          <w:i w:val="false"/>
          <w:color w:val="000000"/>
          <w:sz w:val="22"/>
        </w:rPr>
        <w:t xml:space="preserve">运算符 </w:t>
      </w:r>
      <w:r>
        <w:rPr>
          <w:rFonts w:ascii="宋体" w:hAnsi="Courier New" w:eastAsia="宋体"/>
          <w:b w:val="false"/>
          <w:i w:val="false"/>
          <w:color w:val="000000"/>
          <w:sz w:val="22"/>
        </w:rPr>
        <w:t>[ ]</w:t>
      </w:r>
      <w:r>
        <w:rPr>
          <w:rFonts w:ascii="宋体" w:hAnsi="Times New Roman" w:eastAsia="宋体"/>
          <w:b w:val="false"/>
          <w:i w:val="false"/>
          <w:color w:val="000000"/>
          <w:sz w:val="22"/>
        </w:rPr>
        <w:t xml:space="preserve"> 中不能有 </w:t>
      </w:r>
      <w:r>
        <w:rPr>
          <w:rFonts w:ascii="宋体" w:hAnsi="Courier New" w:eastAsia="宋体"/>
          <w:b w:val="false"/>
          <w:i w:val="false"/>
          <w:color w:val="000000"/>
          <w:sz w:val="22"/>
        </w:rPr>
        <w:t>&gt;、&lt;、!</w:t>
      </w:r>
      <w:r>
        <w:rPr>
          <w:rFonts w:ascii="宋体" w:hAnsi="Times New Roman" w:eastAsia="宋体"/>
          <w:b w:val="false"/>
          <w:i w:val="false"/>
          <w:color w:val="000000"/>
          <w:sz w:val="22"/>
        </w:rPr>
        <w:t xml:space="preserve"> 等符号，只能是 </w:t>
      </w:r>
      <w:r>
        <w:rPr>
          <w:rFonts w:ascii="宋体" w:hAnsi="Courier New" w:eastAsia="宋体"/>
          <w:b w:val="false"/>
          <w:i w:val="false"/>
          <w:color w:val="000000"/>
          <w:sz w:val="22"/>
        </w:rPr>
        <w:t>-gt、-lt、-ne</w:t>
      </w:r>
      <w:r>
        <w:rPr>
          <w:rFonts w:ascii="宋体" w:hAnsi="Times New Roman" w:eastAsia="宋体"/>
          <w:b w:val="false"/>
          <w:i w:val="false"/>
          <w:color w:val="000000"/>
          <w:sz w:val="22"/>
        </w:rPr>
        <w:t xml:space="preserve"> 等</w:t>
      </w:r>
    </w:p>
    <w:bookmarkEnd w:id="279"/>
    <w:bookmarkStart w:name="u887fcee8" w:id="280"/>
    <w:p>
      <w:pPr>
        <w:numPr>
          <w:ilvl w:val="0"/>
          <w:numId w:val="58"/>
        </w:numPr>
        <w:spacing w:after="50" w:line="360" w:lineRule="auto" w:beforeLines="100"/>
        <w:ind w:left="360"/>
        <w:jc w:val="left"/>
      </w:pPr>
      <w:r>
        <w:rPr>
          <w:rFonts w:ascii="宋体" w:hAnsi="Times New Roman" w:eastAsia="宋体"/>
          <w:b w:val="false"/>
          <w:i w:val="false"/>
          <w:color w:val="000000"/>
          <w:sz w:val="22"/>
        </w:rPr>
        <w:t xml:space="preserve">运算符 </w:t>
      </w:r>
      <w:r>
        <w:rPr>
          <w:rFonts w:ascii="宋体" w:hAnsi="Courier New" w:eastAsia="宋体"/>
          <w:b w:val="false"/>
          <w:i w:val="false"/>
          <w:color w:val="000000"/>
          <w:sz w:val="22"/>
        </w:rPr>
        <w:t>(( ))</w:t>
      </w:r>
      <w:r>
        <w:rPr>
          <w:rFonts w:ascii="宋体" w:hAnsi="Times New Roman" w:eastAsia="宋体"/>
          <w:b w:val="false"/>
          <w:i w:val="false"/>
          <w:color w:val="000000"/>
          <w:sz w:val="22"/>
        </w:rPr>
        <w:t xml:space="preserve"> 可以有 </w:t>
      </w:r>
      <w:r>
        <w:rPr>
          <w:rFonts w:ascii="宋体" w:hAnsi="Courier New" w:eastAsia="宋体"/>
          <w:b w:val="false"/>
          <w:i w:val="false"/>
          <w:color w:val="000000"/>
          <w:sz w:val="22"/>
        </w:rPr>
        <w:t>&gt;、&lt;、!</w:t>
      </w:r>
      <w:r>
        <w:rPr>
          <w:rFonts w:ascii="宋体" w:hAnsi="Times New Roman" w:eastAsia="宋体"/>
          <w:b w:val="false"/>
          <w:i w:val="false"/>
          <w:color w:val="000000"/>
          <w:sz w:val="22"/>
        </w:rPr>
        <w:t xml:space="preserve"> 等符号</w:t>
      </w:r>
    </w:p>
    <w:bookmarkEnd w:id="280"/>
    <w:bookmarkStart w:name="i85Ir" w:id="281"/>
    <w:p>
      <w:pPr>
        <w:pStyle w:val="Heading3"/>
        <w:spacing w:after="50" w:line="360" w:lineRule="auto" w:beforeLines="100"/>
        <w:ind w:left="0"/>
        <w:jc w:val="left"/>
      </w:pPr>
      <w:r>
        <w:rPr>
          <w:rFonts w:ascii="宋体" w:hAnsi="Times New Roman" w:eastAsia="宋体"/>
        </w:rPr>
        <w:t>①、语法</w:t>
      </w:r>
    </w:p>
    <w:bookmarkEnd w:id="281"/>
    <w:bookmarkStart w:name="u0c28f6b0" w:id="282"/>
    <w:p>
      <w:pPr>
        <w:numPr>
          <w:ilvl w:val="0"/>
          <w:numId w:val="59"/>
        </w:numPr>
        <w:spacing w:after="50" w:line="360" w:lineRule="auto" w:beforeLines="100"/>
        <w:ind w:left="360"/>
        <w:jc w:val="left"/>
      </w:pPr>
      <w:r>
        <w:rPr>
          <w:rFonts w:ascii="宋体" w:hAnsi="Times New Roman" w:eastAsia="宋体"/>
          <w:b w:val="false"/>
          <w:i w:val="false"/>
          <w:color w:val="000000"/>
          <w:sz w:val="22"/>
        </w:rPr>
        <w:t>条件循环</w:t>
      </w:r>
    </w:p>
    <w:bookmarkEnd w:id="282"/>
    <w:bookmarkStart w:name="Dpz7Y" w:id="283"/>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for (( 初始值;循环控制条件;变量变化 ))</w:t>
        <w:br/>
        <w:t>do</w:t>
        <w:br/>
        <w:t>	程序</w:t>
        <w:br/>
        <w:t>done</w:t>
        <w:br/>
      </w:r>
    </w:p>
    <w:bookmarkEnd w:id="283"/>
    <w:bookmarkStart w:name="u57e4ab06" w:id="284"/>
    <w:p>
      <w:pPr>
        <w:numPr>
          <w:ilvl w:val="0"/>
          <w:numId w:val="60"/>
        </w:numPr>
        <w:spacing w:after="50" w:line="360" w:lineRule="auto" w:beforeLines="100"/>
        <w:ind w:left="360"/>
        <w:jc w:val="left"/>
      </w:pPr>
      <w:r>
        <w:rPr>
          <w:rFonts w:ascii="宋体" w:hAnsi="Times New Roman" w:eastAsia="宋体"/>
          <w:b w:val="false"/>
          <w:i w:val="false"/>
          <w:color w:val="000000"/>
          <w:sz w:val="22"/>
        </w:rPr>
        <w:t>循环值</w:t>
      </w:r>
    </w:p>
    <w:bookmarkEnd w:id="284"/>
    <w:bookmarkStart w:name="wF6He" w:id="285"/>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for 变量 in 值 1 值 2 值 3…</w:t>
        <w:br/>
        <w:t>do</w:t>
        <w:br/>
        <w:t>	程序</w:t>
        <w:br/>
        <w:t>done</w:t>
        <w:br/>
      </w:r>
    </w:p>
    <w:bookmarkEnd w:id="285"/>
    <w:bookmarkStart w:name="O3WAN" w:id="286"/>
    <w:p>
      <w:pPr>
        <w:pStyle w:val="Heading3"/>
        <w:spacing w:after="50" w:line="360" w:lineRule="auto" w:beforeLines="100"/>
        <w:ind w:left="0"/>
        <w:jc w:val="left"/>
      </w:pPr>
      <w:r>
        <w:rPr>
          <w:rFonts w:ascii="宋体" w:hAnsi="Times New Roman" w:eastAsia="宋体"/>
        </w:rPr>
        <w:t>②、注意事项：</w:t>
      </w:r>
      <w:r>
        <w:rPr>
          <w:rFonts w:ascii="宋体" w:hAnsi="Courier New" w:eastAsia="宋体"/>
        </w:rPr>
        <w:t>$*</w:t>
      </w:r>
      <w:r>
        <w:rPr>
          <w:rFonts w:ascii="宋体" w:hAnsi="Times New Roman" w:eastAsia="宋体"/>
        </w:rPr>
        <w:t xml:space="preserve"> 和 </w:t>
      </w:r>
      <w:r>
        <w:rPr>
          <w:rFonts w:ascii="宋体" w:hAnsi="Courier New" w:eastAsia="宋体"/>
        </w:rPr>
        <w:t>$@</w:t>
      </w:r>
      <w:r>
        <w:rPr>
          <w:rFonts w:ascii="宋体" w:hAnsi="Times New Roman" w:eastAsia="宋体"/>
        </w:rPr>
        <w:t xml:space="preserve"> 的区别</w:t>
      </w:r>
    </w:p>
    <w:bookmarkEnd w:id="286"/>
    <w:bookmarkStart w:name="ue5ddc153" w:id="287"/>
    <w:p>
      <w:pPr>
        <w:numPr>
          <w:ilvl w:val="0"/>
          <w:numId w:val="61"/>
        </w:numPr>
        <w:spacing w:after="50" w:line="360" w:lineRule="auto" w:beforeLines="100"/>
        <w:ind w:left="360"/>
        <w:jc w:val="left"/>
      </w:pPr>
      <w:r>
        <w:rPr>
          <w:rFonts w:ascii="宋体" w:hAnsi="Courier New" w:eastAsia="宋体"/>
          <w:b w:val="false"/>
          <w:i w:val="false"/>
          <w:color w:val="000000"/>
          <w:sz w:val="22"/>
        </w:rPr>
        <w:t>$*</w:t>
      </w:r>
      <w:r>
        <w:rPr>
          <w:rFonts w:ascii="宋体" w:hAnsi="Times New Roman" w:eastAsia="宋体"/>
          <w:b w:val="false"/>
          <w:i w:val="false"/>
          <w:color w:val="000000"/>
          <w:sz w:val="22"/>
        </w:rPr>
        <w:t xml:space="preserve"> 和 </w:t>
      </w:r>
      <w:r>
        <w:rPr>
          <w:rFonts w:ascii="宋体" w:hAnsi="Courier New" w:eastAsia="宋体"/>
          <w:b w:val="false"/>
          <w:i w:val="false"/>
          <w:color w:val="000000"/>
          <w:sz w:val="22"/>
        </w:rPr>
        <w:t>$@</w:t>
      </w:r>
      <w:r>
        <w:rPr>
          <w:rFonts w:ascii="宋体" w:hAnsi="Times New Roman" w:eastAsia="宋体"/>
          <w:b w:val="false"/>
          <w:i w:val="false"/>
          <w:color w:val="000000"/>
          <w:sz w:val="22"/>
        </w:rPr>
        <w:t xml:space="preserve"> 都表示传递给函数或脚本的所有参数</w:t>
      </w:r>
    </w:p>
    <w:bookmarkEnd w:id="287"/>
    <w:bookmarkStart w:name="u8a314040" w:id="288"/>
    <w:p>
      <w:pPr>
        <w:numPr>
          <w:ilvl w:val="0"/>
          <w:numId w:val="61"/>
        </w:numPr>
        <w:spacing w:after="50" w:line="360" w:lineRule="auto" w:beforeLines="100"/>
        <w:ind w:left="360"/>
        <w:jc w:val="left"/>
      </w:pPr>
      <w:r>
        <w:rPr>
          <w:rFonts w:ascii="宋体" w:hAnsi="Times New Roman" w:eastAsia="宋体"/>
          <w:b w:val="false"/>
          <w:i w:val="false"/>
          <w:color w:val="000000"/>
          <w:sz w:val="22"/>
        </w:rPr>
        <w:t xml:space="preserve">不被双引号 </w:t>
      </w:r>
      <w:r>
        <w:rPr>
          <w:rFonts w:ascii="宋体" w:hAnsi="Courier New" w:eastAsia="宋体"/>
          <w:b w:val="false"/>
          <w:i w:val="false"/>
          <w:color w:val="000000"/>
          <w:sz w:val="22"/>
        </w:rPr>
        <w:t>""</w:t>
      </w:r>
      <w:r>
        <w:rPr>
          <w:rFonts w:ascii="宋体" w:hAnsi="Times New Roman" w:eastAsia="宋体"/>
          <w:b w:val="false"/>
          <w:i w:val="false"/>
          <w:color w:val="000000"/>
          <w:sz w:val="22"/>
        </w:rPr>
        <w:t xml:space="preserve"> 包含时，都以 </w:t>
      </w:r>
      <w:r>
        <w:rPr>
          <w:rFonts w:ascii="宋体" w:hAnsi="Courier New" w:eastAsia="宋体"/>
          <w:b w:val="false"/>
          <w:i w:val="false"/>
          <w:color w:val="000000"/>
          <w:sz w:val="22"/>
        </w:rPr>
        <w:t>$1</w:t>
      </w:r>
      <w:r>
        <w:rPr>
          <w:rFonts w:ascii="宋体" w:hAnsi="Times New Roman" w:eastAsia="宋体"/>
          <w:b w:val="false"/>
          <w:i w:val="false"/>
          <w:color w:val="000000"/>
          <w:sz w:val="22"/>
        </w:rPr>
        <w:t>、</w:t>
      </w:r>
      <w:r>
        <w:rPr>
          <w:rFonts w:ascii="宋体" w:hAnsi="Courier New" w:eastAsia="宋体"/>
          <w:b w:val="false"/>
          <w:i w:val="false"/>
          <w:color w:val="000000"/>
          <w:sz w:val="22"/>
        </w:rPr>
        <w:t>$2</w:t>
      </w:r>
      <w:r>
        <w:rPr>
          <w:rFonts w:ascii="宋体" w:hAnsi="Times New Roman" w:eastAsia="宋体"/>
          <w:b w:val="false"/>
          <w:i w:val="false"/>
          <w:color w:val="000000"/>
          <w:sz w:val="22"/>
        </w:rPr>
        <w:t>、</w:t>
      </w:r>
      <w:r>
        <w:rPr>
          <w:rFonts w:ascii="宋体" w:hAnsi="Courier New" w:eastAsia="宋体"/>
          <w:b w:val="false"/>
          <w:i w:val="false"/>
          <w:color w:val="000000"/>
          <w:sz w:val="22"/>
        </w:rPr>
        <w:t>…</w:t>
      </w:r>
      <w:r>
        <w:rPr>
          <w:rFonts w:ascii="宋体" w:hAnsi="Times New Roman" w:eastAsia="宋体"/>
          <w:b w:val="false"/>
          <w:i w:val="false"/>
          <w:color w:val="000000"/>
          <w:sz w:val="22"/>
        </w:rPr>
        <w:t>、</w:t>
      </w:r>
      <w:r>
        <w:rPr>
          <w:rFonts w:ascii="宋体" w:hAnsi="Courier New" w:eastAsia="宋体"/>
          <w:b w:val="false"/>
          <w:i w:val="false"/>
          <w:color w:val="000000"/>
          <w:sz w:val="22"/>
        </w:rPr>
        <w:t>$n</w:t>
      </w:r>
      <w:r>
        <w:rPr>
          <w:rFonts w:ascii="宋体" w:hAnsi="Times New Roman" w:eastAsia="宋体"/>
          <w:b w:val="false"/>
          <w:i w:val="false"/>
          <w:color w:val="000000"/>
          <w:sz w:val="22"/>
        </w:rPr>
        <w:t xml:space="preserve"> 的形式输出所有参数</w:t>
      </w:r>
    </w:p>
    <w:bookmarkEnd w:id="288"/>
    <w:bookmarkStart w:name="PVfaM" w:id="289"/>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[atguigu@hadoop101 shells]$ vim for3.sh</w:t>
        <w:br/>
        <w:t>#!/bin/bash</w:t>
        <w:br/>
        <w:t/>
        <w:br/>
        <w:t>echo '=============$*============='</w:t>
        <w:br/>
        <w:t/>
        <w:br/>
        <w:t>for i in $*</w:t>
        <w:br/>
        <w:t>do</w:t>
        <w:br/>
        <w:t>	echo "ban zhang love $i"</w:t>
        <w:br/>
        <w:t>done</w:t>
        <w:br/>
        <w:t/>
        <w:br/>
        <w:t>echo '=============$@============='</w:t>
        <w:br/>
        <w:t/>
        <w:br/>
        <w:t>for j in $@</w:t>
        <w:br/>
        <w:t>do</w:t>
        <w:br/>
        <w:t>	echo "ban zhang love $j"</w:t>
        <w:br/>
        <w:t>done</w:t>
        <w:br/>
        <w:t/>
        <w:br/>
        <w:t>[atguigu@hadoop101 shells]$ chmod 777 for3.sh</w:t>
        <w:br/>
        <w:t>[atguigu@hadoop101 shells]$ ./for3.sh cls mly wls</w:t>
        <w:br/>
        <w:t>=============$*=============</w:t>
        <w:br/>
        <w:t>banzhang love cls</w:t>
        <w:br/>
        <w:t>banzhang love mly</w:t>
        <w:br/>
        <w:t>banzhang love wls</w:t>
        <w:br/>
        <w:t>=============$@=============</w:t>
        <w:br/>
        <w:t>banzhang love cls</w:t>
        <w:br/>
        <w:t>banzhang love mly</w:t>
        <w:br/>
        <w:t>banzhang love wls</w:t>
        <w:br/>
      </w:r>
    </w:p>
    <w:bookmarkEnd w:id="289"/>
    <w:bookmarkStart w:name="ubd7ea8ff" w:id="290"/>
    <w:p>
      <w:pPr>
        <w:numPr>
          <w:ilvl w:val="0"/>
          <w:numId w:val="62"/>
        </w:numPr>
        <w:spacing w:after="50" w:line="360" w:lineRule="auto" w:beforeLines="100"/>
        <w:ind w:left="360"/>
        <w:jc w:val="left"/>
      </w:pPr>
      <w:r>
        <w:rPr>
          <w:rFonts w:ascii="宋体" w:hAnsi="Times New Roman" w:eastAsia="宋体"/>
          <w:b w:val="false"/>
          <w:i w:val="false"/>
          <w:color w:val="000000"/>
          <w:sz w:val="22"/>
        </w:rPr>
        <w:t xml:space="preserve">当它们被双引号 </w:t>
      </w:r>
      <w:r>
        <w:rPr>
          <w:rFonts w:ascii="宋体" w:hAnsi="Courier New" w:eastAsia="宋体"/>
          <w:b w:val="false"/>
          <w:i w:val="false"/>
          <w:color w:val="000000"/>
          <w:sz w:val="22"/>
        </w:rPr>
        <w:t>""</w:t>
      </w:r>
      <w:r>
        <w:rPr>
          <w:rFonts w:ascii="宋体" w:hAnsi="Times New Roman" w:eastAsia="宋体"/>
          <w:b w:val="false"/>
          <w:i w:val="false"/>
          <w:color w:val="000000"/>
          <w:sz w:val="22"/>
        </w:rPr>
        <w:t xml:space="preserve"> 包含时，</w:t>
      </w:r>
    </w:p>
    <w:bookmarkEnd w:id="290"/>
    <w:bookmarkStart w:name="u2aeb8c78" w:id="291"/>
    <w:p>
      <w:pPr>
        <w:numPr>
          <w:ilvl w:val="1"/>
          <w:numId w:val="63"/>
        </w:numPr>
        <w:spacing w:after="50" w:line="360" w:lineRule="auto" w:beforeLines="100"/>
        <w:ind w:left="720"/>
        <w:jc w:val="left"/>
      </w:pPr>
      <w:r>
        <w:rPr>
          <w:rFonts w:ascii="宋体" w:hAnsi="Courier New" w:eastAsia="宋体"/>
          <w:b w:val="false"/>
          <w:i w:val="false"/>
          <w:color w:val="000000"/>
          <w:sz w:val="22"/>
        </w:rPr>
        <w:t>$*</w:t>
      </w:r>
      <w:r>
        <w:rPr>
          <w:rFonts w:ascii="宋体" w:hAnsi="Times New Roman" w:eastAsia="宋体"/>
          <w:b w:val="false"/>
          <w:i w:val="false"/>
          <w:color w:val="000000"/>
          <w:sz w:val="22"/>
        </w:rPr>
        <w:t xml:space="preserve"> 会将所有的参数作为一个整体，以 </w:t>
      </w:r>
      <w:r>
        <w:rPr>
          <w:rFonts w:ascii="宋体" w:hAnsi="Courier New" w:eastAsia="宋体"/>
          <w:b w:val="false"/>
          <w:i w:val="false"/>
          <w:color w:val="000000"/>
          <w:sz w:val="22"/>
        </w:rPr>
        <w:t>$1 $2 …$n</w:t>
      </w:r>
      <w:r>
        <w:rPr>
          <w:rFonts w:ascii="宋体" w:hAnsi="Times New Roman" w:eastAsia="宋体"/>
          <w:b w:val="false"/>
          <w:i w:val="false"/>
          <w:color w:val="000000"/>
          <w:sz w:val="22"/>
        </w:rPr>
        <w:t xml:space="preserve"> 的形式输出所有参数</w:t>
      </w:r>
    </w:p>
    <w:bookmarkEnd w:id="291"/>
    <w:bookmarkStart w:name="u38ec2c67" w:id="292"/>
    <w:p>
      <w:pPr>
        <w:numPr>
          <w:ilvl w:val="1"/>
          <w:numId w:val="63"/>
        </w:numPr>
        <w:spacing w:after="50" w:line="360" w:lineRule="auto" w:beforeLines="100"/>
        <w:ind w:left="720"/>
        <w:jc w:val="left"/>
      </w:pPr>
      <w:r>
        <w:rPr>
          <w:rFonts w:ascii="宋体" w:hAnsi="Courier New" w:eastAsia="宋体"/>
          <w:b w:val="false"/>
          <w:i w:val="false"/>
          <w:color w:val="000000"/>
          <w:sz w:val="22"/>
        </w:rPr>
        <w:t>$@</w:t>
      </w:r>
      <w:r>
        <w:rPr>
          <w:rFonts w:ascii="宋体" w:hAnsi="Times New Roman" w:eastAsia="宋体"/>
          <w:b w:val="false"/>
          <w:i w:val="false"/>
          <w:color w:val="000000"/>
          <w:sz w:val="22"/>
        </w:rPr>
        <w:t xml:space="preserve"> 会将各个参数分开，以</w:t>
      </w:r>
      <w:r>
        <w:rPr>
          <w:rFonts w:ascii="宋体" w:hAnsi="Courier New" w:eastAsia="宋体"/>
          <w:b w:val="false"/>
          <w:i w:val="false"/>
          <w:color w:val="000000"/>
          <w:sz w:val="22"/>
        </w:rPr>
        <w:t>$1</w:t>
      </w:r>
      <w:r>
        <w:rPr>
          <w:rFonts w:ascii="宋体" w:hAnsi="Times New Roman" w:eastAsia="宋体"/>
          <w:b w:val="false"/>
          <w:i w:val="false"/>
          <w:color w:val="000000"/>
          <w:sz w:val="22"/>
        </w:rPr>
        <w:t>、</w:t>
      </w:r>
      <w:r>
        <w:rPr>
          <w:rFonts w:ascii="宋体" w:hAnsi="Courier New" w:eastAsia="宋体"/>
          <w:b w:val="false"/>
          <w:i w:val="false"/>
          <w:color w:val="000000"/>
          <w:sz w:val="22"/>
        </w:rPr>
        <w:t>$2</w:t>
      </w:r>
      <w:r>
        <w:rPr>
          <w:rFonts w:ascii="宋体" w:hAnsi="Times New Roman" w:eastAsia="宋体"/>
          <w:b w:val="false"/>
          <w:i w:val="false"/>
          <w:color w:val="000000"/>
          <w:sz w:val="22"/>
        </w:rPr>
        <w:t>、</w:t>
      </w:r>
      <w:r>
        <w:rPr>
          <w:rFonts w:ascii="宋体" w:hAnsi="Courier New" w:eastAsia="宋体"/>
          <w:b w:val="false"/>
          <w:i w:val="false"/>
          <w:color w:val="000000"/>
          <w:sz w:val="22"/>
        </w:rPr>
        <w:t>…</w:t>
      </w:r>
      <w:r>
        <w:rPr>
          <w:rFonts w:ascii="宋体" w:hAnsi="Times New Roman" w:eastAsia="宋体"/>
          <w:b w:val="false"/>
          <w:i w:val="false"/>
          <w:color w:val="000000"/>
          <w:sz w:val="22"/>
        </w:rPr>
        <w:t>、</w:t>
      </w:r>
      <w:r>
        <w:rPr>
          <w:rFonts w:ascii="宋体" w:hAnsi="Courier New" w:eastAsia="宋体"/>
          <w:b w:val="false"/>
          <w:i w:val="false"/>
          <w:color w:val="000000"/>
          <w:sz w:val="22"/>
        </w:rPr>
        <w:t>$n</w:t>
      </w:r>
      <w:r>
        <w:rPr>
          <w:rFonts w:ascii="宋体" w:hAnsi="Times New Roman" w:eastAsia="宋体"/>
          <w:b w:val="false"/>
          <w:i w:val="false"/>
          <w:color w:val="000000"/>
          <w:sz w:val="22"/>
        </w:rPr>
        <w:t>"的形式输出所有参数</w:t>
      </w:r>
    </w:p>
    <w:bookmarkEnd w:id="292"/>
    <w:bookmarkStart w:name="kReDD" w:id="293"/>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[atguigu@hadoop101 shells]$ vim for4.sh</w:t>
        <w:br/>
        <w:t>#!/bin/bash</w:t>
        <w:br/>
        <w:t/>
        <w:br/>
        <w:t>echo '=============$*============='</w:t>
        <w:br/>
        <w:t/>
        <w:br/>
        <w:t>for i in "$*"</w:t>
        <w:br/>
        <w:t># $* 中的所有参数看成是一个整体，所以这个 for 循环只会循环一次</w:t>
        <w:br/>
        <w:t>do</w:t>
        <w:br/>
        <w:t>	echo "ban zhang love $i"</w:t>
        <w:br/>
        <w:t>done</w:t>
        <w:br/>
        <w:t/>
        <w:br/>
        <w:t>echo '=============$@============='</w:t>
        <w:br/>
        <w:t/>
        <w:br/>
        <w:t>for j in "$@"</w:t>
        <w:br/>
        <w:t># $@ 中的每个参数都看成是独立的，所以“$@”中有几个参数，就会循环几次</w:t>
        <w:br/>
        <w:t>do</w:t>
        <w:br/>
        <w:t>	echo "ban zhang love $j"</w:t>
        <w:br/>
        <w:t>done</w:t>
        <w:br/>
        <w:t/>
        <w:br/>
        <w:t>[atguigu@hadoop101 shells]$ ./for4.sh cls mly wls</w:t>
        <w:br/>
        <w:t>=============$*=============</w:t>
        <w:br/>
        <w:t>banzhang love cls mly wls</w:t>
        <w:br/>
        <w:t>=============$@=============</w:t>
        <w:br/>
        <w:t>banzhang love cls</w:t>
        <w:br/>
        <w:t>banzhang love mly</w:t>
        <w:br/>
        <w:t>banzhang love wls</w:t>
        <w:br/>
      </w:r>
    </w:p>
    <w:bookmarkEnd w:id="293"/>
    <w:bookmarkStart w:name="Jotvp" w:id="294"/>
    <w:p>
      <w:pPr>
        <w:pStyle w:val="Heading3"/>
        <w:spacing w:after="50" w:line="360" w:lineRule="auto" w:beforeLines="100"/>
        <w:ind w:left="0"/>
        <w:jc w:val="left"/>
      </w:pPr>
      <w:r>
        <w:rPr>
          <w:rFonts w:ascii="宋体" w:hAnsi="Times New Roman" w:eastAsia="宋体"/>
        </w:rPr>
        <w:t>③、案例</w:t>
      </w:r>
    </w:p>
    <w:bookmarkEnd w:id="294"/>
    <w:bookmarkStart w:name="uf6d80546" w:id="295"/>
    <w:p>
      <w:pPr>
        <w:numPr>
          <w:ilvl w:val="0"/>
          <w:numId w:val="64"/>
        </w:numPr>
        <w:spacing w:after="50" w:line="360" w:lineRule="auto" w:beforeLines="100"/>
        <w:ind w:left="360"/>
        <w:jc w:val="left"/>
      </w:pPr>
      <w:r>
        <w:rPr>
          <w:rFonts w:ascii="宋体" w:hAnsi="Times New Roman" w:eastAsia="宋体"/>
          <w:b w:val="false"/>
          <w:i w:val="false"/>
          <w:color w:val="000000"/>
          <w:sz w:val="22"/>
        </w:rPr>
        <w:t>条件循环</w:t>
      </w:r>
    </w:p>
    <w:bookmarkEnd w:id="295"/>
    <w:bookmarkStart w:name="M2bWh" w:id="296"/>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xml:space="preserve"/>
        <w:t xml:space="preserve">[trial@smartedu shell]$ cat 05.test.sh </w:t>
        <w:br/>
        <w:t>#!/bin/bash</w:t>
        <w:br/>
        <w:t/>
        <w:br/>
        <w:t># 1-100 的和</w:t>
        <w:br/>
        <w:t>sum=0</w:t>
        <w:br/>
        <w:t>for (( i=0;i&lt;=100;i++ ))</w:t>
        <w:br/>
        <w:t>do</w:t>
        <w:br/>
        <w:t xml:space="preserve">        sum=$[ $sum+$i ]</w:t>
        <w:br/>
        <w:t>done</w:t>
        <w:br/>
        <w:t/>
        <w:br/>
        <w:t>echo "1-100 的和为："$sum</w:t>
        <w:br/>
        <w:t/>
        <w:br/>
        <w:t># 传入的两个参数之间说有数的和</w:t>
        <w:br/>
        <w:t>sum2=0</w:t>
        <w:br/>
        <w:t>for (( i=$1;i&lt;=$2;i++ ))</w:t>
        <w:br/>
        <w:t>do</w:t>
        <w:br/>
        <w:t xml:space="preserve">        sum2=$[ $sum2+$i ]</w:t>
        <w:br/>
        <w:t>done</w:t>
        <w:br/>
        <w:t/>
        <w:br/>
        <w:t>echo "传入的两个参数之间的所有的和为："$sum2</w:t>
        <w:br/>
        <w:t/>
        <w:br/>
        <w:t>[trial@smartedu shell]$ ./05.test.sh</w:t>
        <w:br/>
        <w:t>1-100 的和为：5050</w:t>
        <w:br/>
        <w:t>./05.test.sh: line 14: ((: i=: syntax error: operand expected (error token is "=")</w:t>
        <w:br/>
        <w:t>传入的两个参数之间的所有的和为：0</w:t>
        <w:br/>
        <w:t/>
        <w:br/>
        <w:t>[trial@smartedu shell]$ ./05.test.sh 1 100</w:t>
        <w:br/>
        <w:t>1-100 的和为：5050</w:t>
        <w:br/>
        <w:t>传入的两个参数之间的所有的和为：5050</w:t>
        <w:br/>
        <w:t/>
        <w:br/>
        <w:t xml:space="preserve">[trial@smartedu shell]$ </w:t>
        <w:br/>
      </w:r>
    </w:p>
    <w:bookmarkEnd w:id="296"/>
    <w:bookmarkStart w:name="ueb8e3b20" w:id="297"/>
    <w:p>
      <w:pPr>
        <w:numPr>
          <w:ilvl w:val="0"/>
          <w:numId w:val="65"/>
        </w:numPr>
        <w:spacing w:after="50" w:line="360" w:lineRule="auto" w:beforeLines="100"/>
        <w:ind w:left="360"/>
        <w:jc w:val="left"/>
      </w:pPr>
      <w:r>
        <w:rPr>
          <w:rFonts w:ascii="宋体" w:hAnsi="Times New Roman" w:eastAsia="宋体"/>
          <w:b w:val="false"/>
          <w:i w:val="false"/>
          <w:color w:val="000000"/>
          <w:sz w:val="22"/>
        </w:rPr>
        <w:t>循环值</w:t>
      </w:r>
    </w:p>
    <w:bookmarkEnd w:id="297"/>
    <w:bookmarkStart w:name="rI5zB" w:id="298"/>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xml:space="preserve"/>
        <w:t xml:space="preserve">[trial@smartedu shell]$ cat 06test.sh </w:t>
        <w:br/>
        <w:t>#!/bin/bash</w:t>
        <w:br/>
        <w:t/>
        <w:br/>
        <w:t># 打印固定值</w:t>
        <w:br/>
        <w:t>num=0</w:t>
        <w:br/>
        <w:t>for i in 1 2 yuehai 121 yan_yu</w:t>
        <w:br/>
        <w:t>do</w:t>
        <w:br/>
        <w:t xml:space="preserve">        num=$[ $num + 1 ]</w:t>
        <w:br/>
        <w:t xml:space="preserve">        echo "第 $num 次循环的值是："$i</w:t>
        <w:br/>
        <w:t>done</w:t>
        <w:br/>
        <w:t/>
        <w:br/>
        <w:t>echo ----------------------------------------</w:t>
        <w:br/>
        <w:t/>
        <w:br/>
        <w:t># 打印传入的参数</w:t>
        <w:br/>
        <w:t>num=0</w:t>
        <w:br/>
        <w:t>for i in $1 $2 $3 $4</w:t>
        <w:br/>
        <w:t>do</w:t>
        <w:br/>
        <w:t xml:space="preserve">        num=$[ $num + 1 ]</w:t>
        <w:br/>
        <w:t xml:space="preserve">        echo "第 $num 次循环的值是："$i</w:t>
        <w:br/>
        <w:t>done</w:t>
        <w:br/>
        <w:t>[trial@smartedu shell]$ ./06test.sh</w:t>
        <w:br/>
        <w:t>第 1 次循环的值是：1</w:t>
        <w:br/>
        <w:t>第 2 次循环的值是：2</w:t>
        <w:br/>
        <w:t>第 3 次循环的值是：yuehai</w:t>
        <w:br/>
        <w:t>第 4 次循环的值是：121</w:t>
        <w:br/>
        <w:t>第 5 次循环的值是：yan_yu</w:t>
        <w:br/>
        <w:t>----------------------------------------</w:t>
        <w:br/>
        <w:t>[trial@smartedu shell]$ ./06test.sh 1 2 3 4</w:t>
        <w:br/>
        <w:t>第 1 次循环的值是：1</w:t>
        <w:br/>
        <w:t>第 2 次循环的值是：2</w:t>
        <w:br/>
        <w:t>第 3 次循环的值是：yuehai</w:t>
        <w:br/>
        <w:t>第 4 次循环的值是：121</w:t>
        <w:br/>
        <w:t>第 5 次循环的值是：yan_yu</w:t>
        <w:br/>
        <w:t>----------------------------------------</w:t>
        <w:br/>
        <w:t>第 1 次循环的值是：1</w:t>
        <w:br/>
        <w:t>第 2 次循环的值是：2</w:t>
        <w:br/>
        <w:t>第 3 次循环的值是：3</w:t>
        <w:br/>
        <w:t>第 4 次循环的值是：4</w:t>
        <w:br/>
        <w:t xml:space="preserve">[trial@smartedu shell]$ </w:t>
        <w:br/>
      </w:r>
    </w:p>
    <w:bookmarkEnd w:id="298"/>
    <w:bookmarkStart w:name="PwFF5" w:id="299"/>
    <w:p>
      <w:pPr>
        <w:pStyle w:val="Heading1"/>
        <w:spacing w:after="50" w:line="360" w:lineRule="auto" w:beforeLines="100"/>
        <w:ind w:left="0"/>
        <w:jc w:val="left"/>
      </w:pPr>
      <w:r>
        <w:rPr>
          <w:rFonts w:ascii="宋体" w:hAnsi="Times New Roman" w:eastAsia="宋体"/>
        </w:rPr>
        <w:t>七、read 读取控制台输入</w:t>
      </w:r>
    </w:p>
    <w:bookmarkEnd w:id="299"/>
    <w:bookmarkStart w:name="jNkEH" w:id="300"/>
    <w:p>
      <w:pPr>
        <w:pStyle w:val="Heading2"/>
        <w:spacing w:after="50" w:line="360" w:lineRule="auto" w:beforeLines="100"/>
        <w:ind w:left="0"/>
        <w:jc w:val="left"/>
      </w:pPr>
      <w:r>
        <w:rPr>
          <w:rFonts w:ascii="宋体" w:hAnsi="Times New Roman" w:eastAsia="宋体"/>
        </w:rPr>
        <w:t>1、语法</w:t>
      </w:r>
    </w:p>
    <w:bookmarkEnd w:id="300"/>
    <w:bookmarkStart w:name="u178d4e50" w:id="301"/>
    <w:p>
      <w:pPr>
        <w:spacing w:after="50" w:line="360" w:lineRule="auto" w:beforeLines="100"/>
        <w:ind w:left="0"/>
        <w:jc w:val="left"/>
      </w:pPr>
      <w:r>
        <w:rPr>
          <w:rFonts w:ascii="宋体" w:hAnsi="Courier New" w:eastAsia="宋体"/>
          <w:b w:val="false"/>
          <w:i w:val="false"/>
          <w:color w:val="000000"/>
          <w:sz w:val="22"/>
        </w:rPr>
        <w:t>read (参数) (变量名)</w:t>
      </w:r>
    </w:p>
    <w:bookmarkEnd w:id="301"/>
    <w:bookmarkStart w:name="mdPcb" w:id="302"/>
    <w:p>
      <w:pPr>
        <w:pStyle w:val="Heading3"/>
        <w:spacing w:after="50" w:line="360" w:lineRule="auto" w:beforeLines="100"/>
        <w:ind w:left="0"/>
        <w:jc w:val="left"/>
      </w:pPr>
      <w:r>
        <w:rPr>
          <w:rFonts w:ascii="宋体" w:hAnsi="Times New Roman" w:eastAsia="宋体"/>
        </w:rPr>
        <w:t>①、参数</w:t>
      </w:r>
    </w:p>
    <w:bookmarkEnd w:id="302"/>
    <w:bookmarkStart w:name="u214875b7" w:id="303"/>
    <w:p>
      <w:pPr>
        <w:numPr>
          <w:ilvl w:val="0"/>
          <w:numId w:val="66"/>
        </w:numPr>
        <w:spacing w:after="50" w:line="360" w:lineRule="auto" w:beforeLines="100"/>
        <w:ind w:left="360"/>
        <w:jc w:val="left"/>
      </w:pPr>
      <w:r>
        <w:rPr>
          <w:rFonts w:ascii="宋体" w:hAnsi="Times New Roman" w:eastAsia="宋体"/>
          <w:b w:val="false"/>
          <w:i w:val="false"/>
          <w:color w:val="000000"/>
          <w:sz w:val="22"/>
        </w:rPr>
        <w:t>-p：指定读取值时的提示符</w:t>
      </w:r>
    </w:p>
    <w:bookmarkEnd w:id="303"/>
    <w:bookmarkStart w:name="uc85e7112" w:id="304"/>
    <w:p>
      <w:pPr>
        <w:numPr>
          <w:ilvl w:val="0"/>
          <w:numId w:val="66"/>
        </w:numPr>
        <w:spacing w:after="50" w:line="360" w:lineRule="auto" w:beforeLines="100"/>
        <w:ind w:left="360"/>
        <w:jc w:val="left"/>
      </w:pPr>
      <w:r>
        <w:rPr>
          <w:rFonts w:ascii="宋体" w:hAnsi="Times New Roman" w:eastAsia="宋体"/>
          <w:b w:val="false"/>
          <w:i w:val="false"/>
          <w:color w:val="000000"/>
          <w:sz w:val="22"/>
        </w:rPr>
        <w:t>-t：指定读取值时等待的时间（秒）如果 -t 不加表示一直等待</w:t>
      </w:r>
    </w:p>
    <w:bookmarkEnd w:id="304"/>
    <w:bookmarkStart w:name="NFkgO" w:id="305"/>
    <w:p>
      <w:pPr>
        <w:pStyle w:val="Heading3"/>
        <w:spacing w:after="50" w:line="360" w:lineRule="auto" w:beforeLines="100"/>
        <w:ind w:left="0"/>
        <w:jc w:val="left"/>
      </w:pPr>
      <w:r>
        <w:rPr>
          <w:rFonts w:ascii="宋体" w:hAnsi="Times New Roman" w:eastAsia="宋体"/>
        </w:rPr>
        <w:t>②、变量名</w:t>
      </w:r>
    </w:p>
    <w:bookmarkEnd w:id="305"/>
    <w:bookmarkStart w:name="u0e9fd737" w:id="306"/>
    <w:p>
      <w:pPr>
        <w:spacing w:after="50" w:line="360" w:lineRule="auto" w:beforeLines="100"/>
        <w:ind w:left="0"/>
        <w:jc w:val="left"/>
      </w:pPr>
      <w:r>
        <w:rPr>
          <w:rFonts w:ascii="宋体" w:hAnsi="Times New Roman" w:eastAsia="宋体"/>
          <w:b w:val="false"/>
          <w:i w:val="false"/>
          <w:color w:val="000000"/>
          <w:sz w:val="22"/>
        </w:rPr>
        <w:t>指定读取值的变量名</w:t>
      </w:r>
    </w:p>
    <w:bookmarkEnd w:id="306"/>
    <w:bookmarkStart w:name="qLoSX" w:id="307"/>
    <w:p>
      <w:pPr>
        <w:pStyle w:val="Heading2"/>
        <w:spacing w:after="50" w:line="360" w:lineRule="auto" w:beforeLines="100"/>
        <w:ind w:left="0"/>
        <w:jc w:val="left"/>
      </w:pPr>
      <w:r>
        <w:rPr>
          <w:rFonts w:ascii="宋体" w:hAnsi="Times New Roman" w:eastAsia="宋体"/>
        </w:rPr>
        <w:t>2、案例</w:t>
      </w:r>
    </w:p>
    <w:bookmarkEnd w:id="307"/>
    <w:bookmarkStart w:name="ub3677733" w:id="308"/>
    <w:p>
      <w:pPr>
        <w:numPr>
          <w:ilvl w:val="0"/>
          <w:numId w:val="67"/>
        </w:numPr>
        <w:spacing w:after="50" w:line="360" w:lineRule="auto" w:beforeLines="100"/>
        <w:ind w:left="360"/>
        <w:jc w:val="left"/>
      </w:pPr>
      <w:r>
        <w:rPr>
          <w:rFonts w:ascii="宋体" w:hAnsi="Times New Roman" w:eastAsia="宋体"/>
          <w:b w:val="false"/>
          <w:i w:val="false"/>
          <w:color w:val="000000"/>
          <w:sz w:val="22"/>
        </w:rPr>
        <w:t>一般使用</w:t>
      </w:r>
    </w:p>
    <w:bookmarkEnd w:id="308"/>
    <w:bookmarkStart w:name="fiwDh" w:id="309"/>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xml:space="preserve"/>
        <w:t xml:space="preserve">[trial@smartedu shell]$ cat 08test.sh </w:t>
        <w:br/>
        <w:t>#!/bin/bash</w:t>
        <w:br/>
        <w:t/>
        <w:br/>
        <w:t>read -t 10 -p "请输入：" name</w:t>
        <w:br/>
        <w:t/>
        <w:br/>
        <w:t>echo 您输入的字符为：$name</w:t>
        <w:br/>
        <w:t xml:space="preserve">[trial@smartedu shell]$ ./08test.sh </w:t>
        <w:br/>
        <w:t>请输入：swe123</w:t>
        <w:br/>
        <w:t>您输入的字符为：swe123</w:t>
        <w:br/>
        <w:t xml:space="preserve">[trial@smartedu shell]$ </w:t>
        <w:br/>
      </w:r>
    </w:p>
    <w:bookmarkEnd w:id="309"/>
    <w:bookmarkStart w:name="XTHKr" w:id="310"/>
    <w:p>
      <w:pPr>
        <w:pStyle w:val="Heading1"/>
        <w:spacing w:after="50" w:line="360" w:lineRule="auto" w:beforeLines="100"/>
        <w:ind w:left="0"/>
        <w:jc w:val="left"/>
      </w:pPr>
      <w:r>
        <w:rPr>
          <w:rFonts w:ascii="宋体" w:hAnsi="Times New Roman" w:eastAsia="宋体"/>
        </w:rPr>
        <w:t>八、函数</w:t>
      </w:r>
    </w:p>
    <w:bookmarkEnd w:id="310"/>
    <w:bookmarkStart w:name="bol5l" w:id="311"/>
    <w:p>
      <w:pPr>
        <w:pStyle w:val="Heading2"/>
        <w:spacing w:after="50" w:line="360" w:lineRule="auto" w:beforeLines="100"/>
        <w:ind w:left="0"/>
        <w:jc w:val="left"/>
      </w:pPr>
      <w:r>
        <w:rPr>
          <w:rFonts w:ascii="宋体" w:hAnsi="Times New Roman" w:eastAsia="宋体"/>
        </w:rPr>
        <w:t>1、系统函数</w:t>
      </w:r>
    </w:p>
    <w:bookmarkEnd w:id="311"/>
    <w:bookmarkStart w:name="u1a0cd569" w:id="312"/>
    <w:p>
      <w:pPr>
        <w:spacing w:after="50" w:line="360" w:lineRule="auto" w:beforeLines="100"/>
        <w:ind w:left="0"/>
        <w:jc w:val="left"/>
      </w:pPr>
      <w:r>
        <w:rPr>
          <w:rFonts w:ascii="宋体" w:hAnsi="Times New Roman" w:eastAsia="宋体"/>
          <w:b w:val="false"/>
          <w:i w:val="false"/>
          <w:color w:val="000000"/>
          <w:sz w:val="22"/>
        </w:rPr>
        <w:t>比较常见的两个</w:t>
      </w:r>
    </w:p>
    <w:bookmarkEnd w:id="312"/>
    <w:bookmarkStart w:name="Gtq82" w:id="313"/>
    <w:p>
      <w:pPr>
        <w:pStyle w:val="Heading3"/>
        <w:spacing w:after="50" w:line="360" w:lineRule="auto" w:beforeLines="100"/>
        <w:ind w:left="0"/>
        <w:jc w:val="left"/>
      </w:pPr>
      <w:r>
        <w:rPr>
          <w:rFonts w:ascii="宋体" w:hAnsi="Times New Roman" w:eastAsia="宋体"/>
        </w:rPr>
        <w:t>①、 basename</w:t>
      </w:r>
    </w:p>
    <w:bookmarkEnd w:id="313"/>
    <w:bookmarkStart w:name="FmWsW" w:id="314"/>
    <w:p>
      <w:pPr>
        <w:pStyle w:val="Heading4"/>
        <w:spacing w:after="50" w:line="360" w:lineRule="auto" w:beforeLines="100"/>
        <w:ind w:left="0"/>
        <w:jc w:val="left"/>
      </w:pPr>
      <w:r>
        <w:rPr>
          <w:rFonts w:ascii="宋体" w:hAnsi="Times New Roman" w:eastAsia="宋体"/>
        </w:rPr>
        <w:t>Ⅰ、语法</w:t>
      </w:r>
    </w:p>
    <w:bookmarkEnd w:id="314"/>
    <w:bookmarkStart w:name="u50501e64" w:id="315"/>
    <w:p>
      <w:pPr>
        <w:numPr>
          <w:ilvl w:val="0"/>
          <w:numId w:val="68"/>
        </w:numPr>
        <w:spacing w:after="50" w:line="360" w:lineRule="auto" w:beforeLines="100"/>
        <w:ind w:left="360"/>
        <w:jc w:val="left"/>
      </w:pPr>
      <w:r>
        <w:rPr>
          <w:rFonts w:ascii="宋体" w:hAnsi="Courier New" w:eastAsia="宋体"/>
          <w:b w:val="false"/>
          <w:i w:val="false"/>
          <w:color w:val="000000"/>
          <w:sz w:val="22"/>
        </w:rPr>
        <w:t>basename [string / pathname] [suffix]</w:t>
      </w:r>
      <w:r>
        <w:rPr>
          <w:rFonts w:ascii="宋体" w:hAnsi="Times New Roman" w:eastAsia="宋体"/>
          <w:b w:val="false"/>
          <w:i w:val="false"/>
          <w:color w:val="000000"/>
          <w:sz w:val="22"/>
        </w:rPr>
        <w:t xml:space="preserve"> </w:t>
      </w:r>
    </w:p>
    <w:bookmarkEnd w:id="315"/>
    <w:bookmarkStart w:name="ufa0b8559" w:id="316"/>
    <w:p>
      <w:pPr>
        <w:numPr>
          <w:ilvl w:val="0"/>
          <w:numId w:val="68"/>
        </w:numPr>
        <w:spacing w:after="50" w:line="360" w:lineRule="auto" w:beforeLines="100"/>
        <w:ind w:left="360"/>
        <w:jc w:val="left"/>
      </w:pPr>
      <w:r>
        <w:rPr>
          <w:rFonts w:ascii="宋体" w:hAnsi="Times New Roman" w:eastAsia="宋体"/>
          <w:b w:val="false"/>
          <w:i w:val="false"/>
          <w:color w:val="000000"/>
          <w:sz w:val="22"/>
        </w:rPr>
        <w:t>basename 命令会删掉所有的前缀，包括最后一个（‘/’）字符，然后将字符串显示出来。</w:t>
      </w:r>
    </w:p>
    <w:bookmarkEnd w:id="316"/>
    <w:bookmarkStart w:name="u6f4720cf" w:id="317"/>
    <w:p>
      <w:pPr>
        <w:numPr>
          <w:ilvl w:val="0"/>
          <w:numId w:val="68"/>
        </w:numPr>
        <w:spacing w:after="50" w:line="360" w:lineRule="auto" w:beforeLines="100"/>
        <w:ind w:left="360"/>
        <w:jc w:val="left"/>
      </w:pPr>
      <w:r>
        <w:rPr>
          <w:rFonts w:ascii="宋体" w:hAnsi="Times New Roman" w:eastAsia="宋体"/>
          <w:b w:val="false"/>
          <w:i w:val="false"/>
          <w:color w:val="000000"/>
          <w:sz w:val="22"/>
        </w:rPr>
        <w:t>basename 可以理解为取路径里的文件名称</w:t>
      </w:r>
    </w:p>
    <w:bookmarkEnd w:id="317"/>
    <w:bookmarkStart w:name="yCEdn" w:id="318"/>
    <w:p>
      <w:pPr>
        <w:pStyle w:val="Heading4"/>
        <w:spacing w:after="50" w:line="360" w:lineRule="auto" w:beforeLines="100"/>
        <w:ind w:left="0"/>
        <w:jc w:val="left"/>
      </w:pPr>
      <w:r>
        <w:rPr>
          <w:rFonts w:ascii="宋体" w:hAnsi="Times New Roman" w:eastAsia="宋体"/>
        </w:rPr>
        <w:t>Ⅱ、参数</w:t>
      </w:r>
    </w:p>
    <w:bookmarkEnd w:id="318"/>
    <w:bookmarkStart w:name="u02801f7f" w:id="319"/>
    <w:p>
      <w:pPr>
        <w:numPr>
          <w:ilvl w:val="0"/>
          <w:numId w:val="69"/>
        </w:numPr>
        <w:spacing w:after="50" w:line="360" w:lineRule="auto" w:beforeLines="100"/>
        <w:ind w:left="360"/>
        <w:jc w:val="left"/>
      </w:pPr>
      <w:r>
        <w:rPr>
          <w:rFonts w:ascii="宋体" w:hAnsi="Times New Roman" w:eastAsia="宋体"/>
          <w:b w:val="false"/>
          <w:i w:val="false"/>
          <w:color w:val="000000"/>
          <w:sz w:val="22"/>
        </w:rPr>
        <w:t>suffix 为后缀，如果 suffix 被指定了，basename 会将 string 或 pathname 中的 suffix 去掉。</w:t>
      </w:r>
    </w:p>
    <w:bookmarkEnd w:id="319"/>
    <w:bookmarkStart w:name="C5PqV" w:id="320"/>
    <w:p>
      <w:pPr>
        <w:pStyle w:val="Heading4"/>
        <w:spacing w:after="50" w:line="360" w:lineRule="auto" w:beforeLines="100"/>
        <w:ind w:left="0"/>
        <w:jc w:val="left"/>
      </w:pPr>
      <w:r>
        <w:rPr>
          <w:rFonts w:ascii="宋体" w:hAnsi="Times New Roman" w:eastAsia="宋体"/>
        </w:rPr>
        <w:t>Ⅲ、案例</w:t>
      </w:r>
    </w:p>
    <w:bookmarkEnd w:id="320"/>
    <w:bookmarkStart w:name="u537345f4" w:id="321"/>
    <w:p>
      <w:pPr>
        <w:numPr>
          <w:ilvl w:val="0"/>
          <w:numId w:val="70"/>
        </w:numPr>
        <w:spacing w:after="50" w:line="360" w:lineRule="auto" w:beforeLines="100"/>
        <w:ind w:left="360"/>
        <w:jc w:val="left"/>
      </w:pPr>
      <w:r>
        <w:rPr>
          <w:rFonts w:ascii="宋体" w:hAnsi="Times New Roman" w:eastAsia="宋体"/>
          <w:b w:val="false"/>
          <w:i w:val="false"/>
          <w:color w:val="000000"/>
          <w:sz w:val="22"/>
        </w:rPr>
        <w:t>去掉前缀</w:t>
      </w:r>
    </w:p>
    <w:bookmarkEnd w:id="321"/>
    <w:bookmarkStart w:name="ATG77" w:id="322"/>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xml:space="preserve"/>
        <w:t>[trial@smartedu shell]$ ll</w:t>
        <w:br/>
        <w:t>total 48</w:t>
        <w:br/>
        <w:t>-rwxr-xr-x. 1 trial trial   33  8月 10 16:50 00test.sh</w:t>
        <w:br/>
        <w:t>-rwxr-xr-x. 1 trial trial  353  8月 12 12:04 01test.sh</w:t>
        <w:br/>
        <w:t>-rwxr-xr-x. 1 trial trial  106  8月 15 16:03 02test.sh</w:t>
        <w:br/>
        <w:t>-rwxr-xr-x. 1 trial trial  191  8月 18 17:57 03test.sh</w:t>
        <w:br/>
        <w:t>-rwxr-xr-x. 1 trial trial  143  8月 19 10:09 04test.sh</w:t>
        <w:br/>
        <w:t>-rwxr-xr-x. 1 trial trial  291  8月 23 09:44 05test.sh</w:t>
        <w:br/>
        <w:t>-rwxr-xr-x. 1 trial trial  500  8月 23 13:50 06test.sh</w:t>
        <w:br/>
        <w:t>-rwxr-xr-x. 1 trial trial  130  8月 23 15:46 07test.sh</w:t>
        <w:br/>
        <w:t>-rwxr-xr-x. 1 trial trial   82  8月 23 17:10 08test.sh</w:t>
        <w:br/>
        <w:t>-rw-r--r--. 1 trial trial 1093  8月 18 16:10 50test.sh</w:t>
        <w:br/>
        <w:t>-rwxr-xr-x. 1 trial trial  252  8月 23 14:26 shell-and-test.sh</w:t>
        <w:br/>
        <w:t>-rwxr-xr-x. 1 trial trial  245  8月 23 14:27 shell-or-test.sh</w:t>
        <w:br/>
        <w:t>[trial@smartedu shell]$ pwd</w:t>
        <w:br/>
        <w:t>/home/trial/SYS/cuichangjian/shell</w:t>
        <w:br/>
        <w:t>[trial@smartedu shell]$ basename /home/trial/SYS/cuichangjian/shell/00test.sh</w:t>
        <w:br/>
        <w:t>00test.sh</w:t>
        <w:br/>
        <w:t xml:space="preserve">[trial@smartedu shell]$ </w:t>
        <w:br/>
      </w:r>
    </w:p>
    <w:bookmarkEnd w:id="322"/>
    <w:bookmarkStart w:name="u45ac3319" w:id="323"/>
    <w:p>
      <w:pPr>
        <w:numPr>
          <w:ilvl w:val="0"/>
          <w:numId w:val="71"/>
        </w:numPr>
        <w:spacing w:after="50" w:line="360" w:lineRule="auto" w:beforeLines="100"/>
        <w:ind w:left="360"/>
        <w:jc w:val="left"/>
      </w:pPr>
      <w:r>
        <w:rPr>
          <w:rFonts w:ascii="宋体" w:hAnsi="Times New Roman" w:eastAsia="宋体"/>
          <w:b w:val="false"/>
          <w:i w:val="false"/>
          <w:color w:val="000000"/>
          <w:sz w:val="22"/>
        </w:rPr>
        <w:t>去掉前缀和指定的后缀</w:t>
      </w:r>
    </w:p>
    <w:bookmarkEnd w:id="323"/>
    <w:bookmarkStart w:name="AvfEr" w:id="324"/>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xml:space="preserve"/>
        <w:t>[trial@smartedu shell]$ ll</w:t>
        <w:br/>
        <w:t>total 48</w:t>
        <w:br/>
        <w:t>-rwxr-xr-x. 1 trial trial   33  8月 10 16:50 00test.sh</w:t>
        <w:br/>
        <w:t>-rwxr-xr-x. 1 trial trial  353  8月 12 12:04 01test.sh</w:t>
        <w:br/>
        <w:t>-rwxr-xr-x. 1 trial trial  106  8月 15 16:03 02test.sh</w:t>
        <w:br/>
        <w:t>-rwxr-xr-x. 1 trial trial  191  8月 18 17:57 03test.sh</w:t>
        <w:br/>
        <w:t>-rwxr-xr-x. 1 trial trial  143  8月 19 10:09 04test.sh</w:t>
        <w:br/>
        <w:t>-rwxr-xr-x. 1 trial trial  291  8月 23 09:44 05test.sh</w:t>
        <w:br/>
        <w:t>-rwxr-xr-x. 1 trial trial  500  8月 23 13:50 06test.sh</w:t>
        <w:br/>
        <w:t>-rwxr-xr-x. 1 trial trial  130  8月 23 15:46 07test.sh</w:t>
        <w:br/>
        <w:t>-rwxr-xr-x. 1 trial trial   82  8月 23 17:10 08test.sh</w:t>
        <w:br/>
        <w:t>-rw-r--r--. 1 trial trial 1093  8月 18 16:10 50test.sh</w:t>
        <w:br/>
        <w:t>-rwxr-xr-x. 1 trial trial  252  8月 23 14:26 shell-and-test.sh</w:t>
        <w:br/>
        <w:t>-rwxr-xr-x. 1 trial trial  245  8月 23 14:27 shell-or-test.sh</w:t>
        <w:br/>
        <w:t>[trial@smartedu shell]$ pwd</w:t>
        <w:br/>
        <w:t>/home/trial/SYS/cuichangjian/shell</w:t>
        <w:br/>
        <w:t>[trial@smartedu shell]$ basename /home/trial/SYS/cuichangjian/shell/00test.sh .sh</w:t>
        <w:br/>
        <w:t>00test</w:t>
        <w:br/>
        <w:t xml:space="preserve">[trial@smartedu shell]$ </w:t>
        <w:br/>
      </w:r>
    </w:p>
    <w:bookmarkEnd w:id="324"/>
    <w:bookmarkStart w:name="DYIfJ" w:id="325"/>
    <w:p>
      <w:pPr>
        <w:pStyle w:val="Heading3"/>
        <w:spacing w:after="50" w:line="360" w:lineRule="auto" w:beforeLines="100"/>
        <w:ind w:left="0"/>
        <w:jc w:val="left"/>
      </w:pPr>
      <w:r>
        <w:rPr>
          <w:rFonts w:ascii="宋体" w:hAnsi="Times New Roman" w:eastAsia="宋体"/>
        </w:rPr>
        <w:t>②、 dirname</w:t>
      </w:r>
    </w:p>
    <w:bookmarkEnd w:id="325"/>
    <w:bookmarkStart w:name="iI9C7" w:id="326"/>
    <w:p>
      <w:pPr>
        <w:pStyle w:val="Heading4"/>
        <w:spacing w:after="50" w:line="360" w:lineRule="auto" w:beforeLines="100"/>
        <w:ind w:left="0"/>
        <w:jc w:val="left"/>
      </w:pPr>
      <w:r>
        <w:rPr>
          <w:rFonts w:ascii="宋体" w:hAnsi="Times New Roman" w:eastAsia="宋体"/>
        </w:rPr>
        <w:t>Ⅰ、语法</w:t>
      </w:r>
    </w:p>
    <w:bookmarkEnd w:id="326"/>
    <w:bookmarkStart w:name="u2f6fe282" w:id="327"/>
    <w:p>
      <w:pPr>
        <w:numPr>
          <w:ilvl w:val="0"/>
          <w:numId w:val="72"/>
        </w:numPr>
        <w:spacing w:after="50" w:line="360" w:lineRule="auto" w:beforeLines="100"/>
        <w:ind w:left="360"/>
        <w:jc w:val="left"/>
      </w:pPr>
      <w:r>
        <w:rPr>
          <w:rFonts w:ascii="宋体" w:hAnsi="Courier New" w:eastAsia="宋体"/>
          <w:b w:val="false"/>
          <w:i w:val="false"/>
          <w:color w:val="000000"/>
          <w:sz w:val="22"/>
        </w:rPr>
        <w:t>dirname 文件绝对路径</w:t>
      </w:r>
      <w:r>
        <w:rPr>
          <w:rFonts w:ascii="宋体" w:hAnsi="Times New Roman" w:eastAsia="宋体"/>
          <w:b w:val="false"/>
          <w:i w:val="false"/>
          <w:color w:val="000000"/>
          <w:sz w:val="22"/>
        </w:rPr>
        <w:t xml:space="preserve"> </w:t>
      </w:r>
    </w:p>
    <w:bookmarkEnd w:id="327"/>
    <w:bookmarkStart w:name="u68265eec" w:id="328"/>
    <w:p>
      <w:pPr>
        <w:numPr>
          <w:ilvl w:val="0"/>
          <w:numId w:val="72"/>
        </w:numPr>
        <w:spacing w:after="50" w:line="360" w:lineRule="auto" w:beforeLines="100"/>
        <w:ind w:left="360"/>
        <w:jc w:val="left"/>
      </w:pPr>
      <w:r>
        <w:rPr>
          <w:rFonts w:ascii="宋体" w:hAnsi="Times New Roman" w:eastAsia="宋体"/>
          <w:b w:val="false"/>
          <w:i w:val="false"/>
          <w:color w:val="000000"/>
          <w:sz w:val="22"/>
        </w:rPr>
        <w:t>从给定的包含绝对路径的文件名中去除文件名 （非目录的部分），然后返回剩下的路径（目录的部分）</w:t>
      </w:r>
    </w:p>
    <w:bookmarkEnd w:id="328"/>
    <w:bookmarkStart w:name="u5498dd9e" w:id="329"/>
    <w:p>
      <w:pPr>
        <w:numPr>
          <w:ilvl w:val="0"/>
          <w:numId w:val="72"/>
        </w:numPr>
        <w:spacing w:after="50" w:line="360" w:lineRule="auto" w:beforeLines="100"/>
        <w:ind w:left="360"/>
        <w:jc w:val="left"/>
      </w:pPr>
      <w:r>
        <w:rPr>
          <w:rFonts w:ascii="宋体" w:hAnsi="Times New Roman" w:eastAsia="宋体"/>
          <w:b w:val="false"/>
          <w:i w:val="false"/>
          <w:color w:val="000000"/>
          <w:sz w:val="22"/>
        </w:rPr>
        <w:t xml:space="preserve">dirname 可以理解为取文件路径的绝对路径名称 </w:t>
      </w:r>
    </w:p>
    <w:bookmarkEnd w:id="329"/>
    <w:bookmarkStart w:name="Xsqjz" w:id="330"/>
    <w:p>
      <w:pPr>
        <w:pStyle w:val="Heading4"/>
        <w:spacing w:after="50" w:line="360" w:lineRule="auto" w:beforeLines="100"/>
        <w:ind w:left="0"/>
        <w:jc w:val="left"/>
      </w:pPr>
      <w:r>
        <w:rPr>
          <w:rFonts w:ascii="宋体" w:hAnsi="Times New Roman" w:eastAsia="宋体"/>
        </w:rPr>
        <w:t>Ⅱ、参数</w:t>
      </w:r>
    </w:p>
    <w:bookmarkEnd w:id="330"/>
    <w:bookmarkStart w:name="u56949c31" w:id="331"/>
    <w:p>
      <w:pPr>
        <w:spacing w:after="50" w:line="360" w:lineRule="auto" w:beforeLines="100"/>
        <w:ind w:left="0"/>
        <w:jc w:val="left"/>
      </w:pPr>
      <w:r>
        <w:rPr>
          <w:rFonts w:ascii="宋体" w:hAnsi="Times New Roman" w:eastAsia="宋体"/>
          <w:b w:val="false"/>
          <w:i w:val="false"/>
          <w:color w:val="000000"/>
          <w:sz w:val="22"/>
        </w:rPr>
        <w:t>无</w:t>
      </w:r>
    </w:p>
    <w:bookmarkEnd w:id="331"/>
    <w:bookmarkStart w:name="tFnbE" w:id="332"/>
    <w:p>
      <w:pPr>
        <w:pStyle w:val="Heading4"/>
        <w:spacing w:after="50" w:line="360" w:lineRule="auto" w:beforeLines="100"/>
        <w:ind w:left="0"/>
        <w:jc w:val="left"/>
      </w:pPr>
      <w:r>
        <w:rPr>
          <w:rFonts w:ascii="宋体" w:hAnsi="Times New Roman" w:eastAsia="宋体"/>
        </w:rPr>
        <w:t>Ⅲ、案例</w:t>
      </w:r>
    </w:p>
    <w:bookmarkEnd w:id="332"/>
    <w:bookmarkStart w:name="SYQrn" w:id="333"/>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xml:space="preserve"/>
        <w:t>[trial@smartedu shell]$ ll</w:t>
        <w:br/>
        <w:t>total 48</w:t>
        <w:br/>
        <w:t>-rwxr-xr-x. 1 trial trial   33  8月 10 16:50 00test.sh</w:t>
        <w:br/>
        <w:t>-rwxr-xr-x. 1 trial trial  353  8月 12 12:04 01test.sh</w:t>
        <w:br/>
        <w:t>-rwxr-xr-x. 1 trial trial  106  8月 15 16:03 02test.sh</w:t>
        <w:br/>
        <w:t>-rwxr-xr-x. 1 trial trial  191  8月 18 17:57 03test.sh</w:t>
        <w:br/>
        <w:t>-rwxr-xr-x. 1 trial trial  143  8月 19 10:09 04test.sh</w:t>
        <w:br/>
        <w:t>-rwxr-xr-x. 1 trial trial  291  8月 23 09:44 05test.sh</w:t>
        <w:br/>
        <w:t>-rwxr-xr-x. 1 trial trial  500  8月 23 13:50 06test.sh</w:t>
        <w:br/>
        <w:t>-rwxr-xr-x. 1 trial trial  130  8月 23 15:46 07test.sh</w:t>
        <w:br/>
        <w:t>-rwxr-xr-x. 1 trial trial   82  8月 23 17:10 08test.sh</w:t>
        <w:br/>
        <w:t>-rw-r--r--. 1 trial trial 1093  8月 18 16:10 50test.sh</w:t>
        <w:br/>
        <w:t>-rwxr-xr-x. 1 trial trial  252  8月 23 14:26 shell-and-test.sh</w:t>
        <w:br/>
        <w:t>-rwxr-xr-x. 1 trial trial  245  8月 23 14:27 shell-or-test.sh</w:t>
        <w:br/>
        <w:t>[trial@smartedu shell]$ pwd</w:t>
        <w:br/>
        <w:t>/home/trial/SYS/cuichangjian/shell</w:t>
        <w:br/>
        <w:t>[trial@smartedu shell]$ dirname /home/trial/SYS/cuichangjian/shell/08test.sh</w:t>
        <w:br/>
        <w:t>/home/trial/SYS/cuichangjian/shell</w:t>
        <w:br/>
        <w:t xml:space="preserve">[trial@smartedu shell]$ </w:t>
        <w:br/>
      </w:r>
    </w:p>
    <w:bookmarkEnd w:id="333"/>
    <w:bookmarkStart w:name="K2xzn" w:id="334"/>
    <w:p>
      <w:pPr>
        <w:pStyle w:val="Heading2"/>
        <w:spacing w:after="50" w:line="360" w:lineRule="auto" w:beforeLines="100"/>
        <w:ind w:left="0"/>
        <w:jc w:val="left"/>
      </w:pPr>
      <w:r>
        <w:rPr>
          <w:rFonts w:ascii="宋体" w:hAnsi="Times New Roman" w:eastAsia="宋体"/>
        </w:rPr>
        <w:t>2、自定义函数</w:t>
      </w:r>
    </w:p>
    <w:bookmarkEnd w:id="334"/>
    <w:bookmarkStart w:name="xhRob" w:id="335"/>
    <w:p>
      <w:pPr>
        <w:pStyle w:val="Heading3"/>
        <w:spacing w:after="50" w:line="360" w:lineRule="auto" w:beforeLines="100"/>
        <w:ind w:left="0"/>
        <w:jc w:val="left"/>
      </w:pPr>
      <w:r>
        <w:rPr>
          <w:rFonts w:ascii="宋体" w:hAnsi="Times New Roman" w:eastAsia="宋体"/>
        </w:rPr>
        <w:t>①、 语法</w:t>
      </w:r>
    </w:p>
    <w:bookmarkEnd w:id="335"/>
    <w:bookmarkStart w:name="sFHx0" w:id="336"/>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 function ] funname[()]</w:t>
        <w:br/>
        <w:t>{</w:t>
        <w:br/>
        <w:t>	Action;</w:t>
        <w:br/>
        <w:t>	[return int;]</w:t>
        <w:br/>
        <w:t>}</w:t>
        <w:br/>
      </w:r>
    </w:p>
    <w:bookmarkEnd w:id="336"/>
    <w:bookmarkStart w:name="Sneo0" w:id="337"/>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 function ] 函数名称[()]</w:t>
        <w:br/>
        <w:t>{</w:t>
        <w:br/>
        <w:t>	函数体;</w:t>
        <w:br/>
        <w:t>	[return int;]</w:t>
        <w:br/>
        <w:t>}</w:t>
        <w:br/>
      </w:r>
    </w:p>
    <w:bookmarkEnd w:id="337"/>
    <w:bookmarkStart w:name="QUF2D" w:id="338"/>
    <w:p>
      <w:pPr>
        <w:pStyle w:val="Heading3"/>
        <w:spacing w:after="50" w:line="360" w:lineRule="auto" w:beforeLines="100"/>
        <w:ind w:left="0"/>
        <w:jc w:val="left"/>
      </w:pPr>
      <w:r>
        <w:rPr>
          <w:rFonts w:ascii="宋体" w:hAnsi="Times New Roman" w:eastAsia="宋体"/>
        </w:rPr>
        <w:t>②、 经验技巧</w:t>
      </w:r>
    </w:p>
    <w:bookmarkEnd w:id="338"/>
    <w:bookmarkStart w:name="u400c2a31" w:id="339"/>
    <w:p>
      <w:pPr>
        <w:numPr>
          <w:ilvl w:val="0"/>
          <w:numId w:val="73"/>
        </w:numPr>
        <w:spacing w:after="50" w:line="360" w:lineRule="auto" w:beforeLines="100"/>
        <w:ind w:left="360"/>
        <w:jc w:val="left"/>
      </w:pPr>
      <w:r>
        <w:rPr>
          <w:rFonts w:ascii="宋体" w:hAnsi="Times New Roman" w:eastAsia="宋体"/>
          <w:b w:val="false"/>
          <w:i w:val="false"/>
          <w:color w:val="e8323c"/>
          <w:sz w:val="22"/>
        </w:rPr>
        <w:t>必须在调用函数地方之前，先声明函数</w:t>
      </w:r>
      <w:r>
        <w:rPr>
          <w:rFonts w:ascii="宋体" w:hAnsi="Times New Roman" w:eastAsia="宋体"/>
          <w:b w:val="false"/>
          <w:i w:val="false"/>
          <w:color w:val="000000"/>
          <w:sz w:val="22"/>
        </w:rPr>
        <w:t>，shell 脚本是逐行运行。不会像其它语言一样先编译。</w:t>
      </w:r>
    </w:p>
    <w:bookmarkEnd w:id="339"/>
    <w:bookmarkStart w:name="ub36e8ee5" w:id="340"/>
    <w:p>
      <w:pPr>
        <w:numPr>
          <w:ilvl w:val="0"/>
          <w:numId w:val="73"/>
        </w:numPr>
        <w:spacing w:after="50" w:line="360" w:lineRule="auto" w:beforeLines="100"/>
        <w:ind w:left="360"/>
        <w:jc w:val="left"/>
      </w:pPr>
      <w:r>
        <w:rPr>
          <w:rFonts w:ascii="宋体" w:hAnsi="Times New Roman" w:eastAsia="宋体"/>
          <w:b w:val="false"/>
          <w:i w:val="false"/>
          <w:color w:val="000000"/>
          <w:sz w:val="22"/>
        </w:rPr>
        <w:t xml:space="preserve">函数返回值，只能通过 </w:t>
      </w:r>
      <w:r>
        <w:rPr>
          <w:rFonts w:ascii="宋体" w:hAnsi="Courier New" w:eastAsia="宋体"/>
          <w:b w:val="false"/>
          <w:i w:val="false"/>
          <w:color w:val="000000"/>
          <w:sz w:val="22"/>
        </w:rPr>
        <w:t>$?</w:t>
      </w:r>
      <w:r>
        <w:rPr>
          <w:rFonts w:ascii="宋体" w:hAnsi="Times New Roman" w:eastAsia="宋体"/>
          <w:b w:val="false"/>
          <w:i w:val="false"/>
          <w:color w:val="000000"/>
          <w:sz w:val="22"/>
        </w:rPr>
        <w:t xml:space="preserve"> 系统变量获得</w:t>
      </w:r>
    </w:p>
    <w:bookmarkEnd w:id="340"/>
    <w:bookmarkStart w:name="u1de275d3" w:id="341"/>
    <w:p>
      <w:pPr>
        <w:numPr>
          <w:ilvl w:val="0"/>
          <w:numId w:val="73"/>
        </w:numPr>
        <w:spacing w:after="50" w:line="360" w:lineRule="auto" w:beforeLines="100"/>
        <w:ind w:left="360"/>
        <w:jc w:val="left"/>
      </w:pPr>
      <w:r>
        <w:rPr>
          <w:rFonts w:ascii="宋体" w:hAnsi="Times New Roman" w:eastAsia="宋体"/>
          <w:b w:val="false"/>
          <w:i w:val="false"/>
          <w:color w:val="000000"/>
          <w:sz w:val="22"/>
        </w:rPr>
        <w:t xml:space="preserve">若有 </w:t>
      </w:r>
      <w:r>
        <w:rPr>
          <w:rFonts w:ascii="宋体" w:hAnsi="Courier New" w:eastAsia="宋体"/>
          <w:b w:val="false"/>
          <w:i w:val="false"/>
          <w:color w:val="000000"/>
          <w:sz w:val="22"/>
        </w:rPr>
        <w:t>return</w:t>
      </w:r>
      <w:r>
        <w:rPr>
          <w:rFonts w:ascii="宋体" w:hAnsi="Times New Roman" w:eastAsia="宋体"/>
          <w:b w:val="false"/>
          <w:i w:val="false"/>
          <w:color w:val="000000"/>
          <w:sz w:val="22"/>
        </w:rPr>
        <w:t xml:space="preserve"> 则通过 </w:t>
      </w:r>
      <w:r>
        <w:rPr>
          <w:rFonts w:ascii="宋体" w:hAnsi="Courier New" w:eastAsia="宋体"/>
          <w:b w:val="false"/>
          <w:i w:val="false"/>
          <w:color w:val="000000"/>
          <w:sz w:val="22"/>
        </w:rPr>
        <w:t>$?</w:t>
      </w:r>
      <w:r>
        <w:rPr>
          <w:rFonts w:ascii="宋体" w:hAnsi="Times New Roman" w:eastAsia="宋体"/>
          <w:b w:val="false"/>
          <w:i w:val="false"/>
          <w:color w:val="000000"/>
          <w:sz w:val="22"/>
        </w:rPr>
        <w:t xml:space="preserve"> 可获得其设置的返回值；</w:t>
      </w:r>
      <w:r>
        <w:rPr>
          <w:rFonts w:ascii="宋体" w:hAnsi="Courier New" w:eastAsia="宋体"/>
          <w:b w:val="false"/>
          <w:i w:val="false"/>
          <w:color w:val="000000"/>
          <w:sz w:val="22"/>
        </w:rPr>
        <w:t>return</w:t>
      </w:r>
      <w:r>
        <w:rPr>
          <w:rFonts w:ascii="宋体" w:hAnsi="Times New Roman" w:eastAsia="宋体"/>
          <w:b w:val="false"/>
          <w:i w:val="false"/>
          <w:color w:val="000000"/>
          <w:sz w:val="22"/>
        </w:rPr>
        <w:t xml:space="preserve"> 后跟数值 n(0-255)</w:t>
      </w:r>
    </w:p>
    <w:bookmarkEnd w:id="341"/>
    <w:bookmarkStart w:name="u03339a6e" w:id="342"/>
    <w:p>
      <w:pPr>
        <w:numPr>
          <w:ilvl w:val="0"/>
          <w:numId w:val="73"/>
        </w:numPr>
        <w:spacing w:after="50" w:line="360" w:lineRule="auto" w:beforeLines="100"/>
        <w:ind w:left="360"/>
        <w:jc w:val="left"/>
      </w:pPr>
      <w:r>
        <w:rPr>
          <w:rFonts w:ascii="宋体" w:hAnsi="Times New Roman" w:eastAsia="宋体"/>
          <w:b w:val="false"/>
          <w:i w:val="false"/>
          <w:color w:val="000000"/>
          <w:sz w:val="22"/>
        </w:rPr>
        <w:t xml:space="preserve">如果不加 </w:t>
      </w:r>
      <w:r>
        <w:rPr>
          <w:rFonts w:ascii="宋体" w:hAnsi="Courier New" w:eastAsia="宋体"/>
          <w:b w:val="false"/>
          <w:i w:val="false"/>
          <w:color w:val="000000"/>
          <w:sz w:val="22"/>
        </w:rPr>
        <w:t>return</w:t>
      </w:r>
      <w:r>
        <w:rPr>
          <w:rFonts w:ascii="宋体" w:hAnsi="Times New Roman" w:eastAsia="宋体"/>
          <w:b w:val="false"/>
          <w:i w:val="false"/>
          <w:color w:val="000000"/>
          <w:sz w:val="22"/>
        </w:rPr>
        <w:t>，将以最后一条命令运行结果，作为返回值</w:t>
      </w:r>
    </w:p>
    <w:bookmarkEnd w:id="342"/>
    <w:bookmarkStart w:name="EpF89" w:id="343"/>
    <w:p>
      <w:pPr>
        <w:pStyle w:val="Heading3"/>
        <w:spacing w:after="50" w:line="360" w:lineRule="auto" w:beforeLines="100"/>
        <w:ind w:left="0"/>
        <w:jc w:val="left"/>
      </w:pPr>
      <w:r>
        <w:rPr>
          <w:rFonts w:ascii="宋体" w:hAnsi="Times New Roman" w:eastAsia="宋体"/>
        </w:rPr>
        <w:t>③、案例</w:t>
      </w:r>
    </w:p>
    <w:bookmarkEnd w:id="343"/>
    <w:bookmarkStart w:name="u88627d18" w:id="344"/>
    <w:p>
      <w:pPr>
        <w:numPr>
          <w:ilvl w:val="0"/>
          <w:numId w:val="74"/>
        </w:numPr>
        <w:spacing w:after="50" w:line="360" w:lineRule="auto" w:beforeLines="100"/>
        <w:ind w:left="360"/>
        <w:jc w:val="left"/>
      </w:pPr>
      <w:r>
        <w:rPr>
          <w:rFonts w:ascii="宋体" w:hAnsi="Times New Roman" w:eastAsia="宋体"/>
          <w:b w:val="false"/>
          <w:i w:val="false"/>
          <w:color w:val="000000"/>
          <w:sz w:val="22"/>
        </w:rPr>
        <w:t>获取控制台输入，将两数相加</w:t>
      </w:r>
    </w:p>
    <w:bookmarkEnd w:id="344"/>
    <w:bookmarkStart w:name="nMyIy" w:id="345"/>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#!/bin/bash</w:t>
        <w:br/>
        <w:t/>
        <w:br/>
        <w:t># 获取用户输入的参数</w:t>
        <w:br/>
        <w:t>read -t 10 -p "请输入第一个加数：" a</w:t>
        <w:br/>
        <w:t>read -t 10 -p "请输入第二个加数：" b</w:t>
        <w:br/>
        <w:t/>
        <w:br/>
        <w:t># 编写函数，传递两个参数，使其相加</w:t>
        <w:br/>
        <w:t>function add () {</w:t>
        <w:br/>
        <w:t xml:space="preserve">    sum=$(( $1 + $2 ))</w:t>
        <w:br/>
        <w:t xml:space="preserve">    echo 两个数的和为：$sum</w:t>
        <w:br/>
        <w:t xml:space="preserve">    return 0</w:t>
        <w:br/>
        <w:t>}</w:t>
        <w:br/>
        <w:t/>
        <w:br/>
        <w:t># 调用函数</w:t>
        <w:br/>
        <w:t>add "$a" "$b"</w:t>
        <w:br/>
      </w:r>
    </w:p>
    <w:bookmarkEnd w:id="345"/>
    <w:bookmarkStart w:name="rGyqq" w:id="346"/>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xml:space="preserve"/>
        <w:t xml:space="preserve">[trial@smartedu shell]$ ./09test.sh </w:t>
        <w:br/>
        <w:t>请输入第一个加数：33</w:t>
        <w:br/>
        <w:t>请输入第二个加数：1</w:t>
        <w:br/>
        <w:t>两个数的和为：34</w:t>
        <w:br/>
        <w:t xml:space="preserve">[trial@smartedu shell]$ ./09test.sh </w:t>
        <w:br/>
        <w:t>请输入第一个加数：5</w:t>
        <w:br/>
        <w:t>请输入第二个加数：21</w:t>
        <w:br/>
        <w:t>两个数的和为：26</w:t>
        <w:br/>
        <w:t xml:space="preserve">[trial@smartedu shell]$ </w:t>
        <w:br/>
      </w:r>
    </w:p>
    <w:bookmarkEnd w:id="346"/>
    <w:bookmarkStart w:name="h9XhA" w:id="347"/>
    <w:p>
      <w:pPr>
        <w:pStyle w:val="Heading1"/>
        <w:spacing w:after="50" w:line="360" w:lineRule="auto" w:beforeLines="100"/>
        <w:ind w:left="0"/>
        <w:jc w:val="left"/>
      </w:pPr>
      <w:r>
        <w:rPr>
          <w:rFonts w:ascii="宋体" w:hAnsi="Times New Roman" w:eastAsia="宋体"/>
        </w:rPr>
        <w:t>九、文本处理工具</w:t>
      </w:r>
    </w:p>
    <w:bookmarkEnd w:id="347"/>
    <w:bookmarkStart w:name="RWHfZ" w:id="348"/>
    <w:p>
      <w:pPr>
        <w:pStyle w:val="Heading2"/>
        <w:spacing w:after="50" w:line="360" w:lineRule="auto" w:beforeLines="100"/>
        <w:ind w:left="0"/>
        <w:jc w:val="left"/>
      </w:pPr>
      <w:r>
        <w:rPr>
          <w:rFonts w:ascii="宋体" w:hAnsi="Times New Roman" w:eastAsia="宋体"/>
        </w:rPr>
        <w:t>1、cut</w:t>
      </w:r>
    </w:p>
    <w:bookmarkEnd w:id="348"/>
    <w:bookmarkStart w:name="iKwoz" w:id="349"/>
    <w:p>
      <w:pPr>
        <w:pStyle w:val="Heading3"/>
        <w:spacing w:after="50" w:line="360" w:lineRule="auto" w:beforeLines="100"/>
        <w:ind w:left="0"/>
        <w:jc w:val="left"/>
      </w:pPr>
      <w:r>
        <w:rPr>
          <w:rFonts w:ascii="宋体" w:hAnsi="Times New Roman" w:eastAsia="宋体"/>
        </w:rPr>
        <w:t>①、语法</w:t>
      </w:r>
    </w:p>
    <w:bookmarkEnd w:id="349"/>
    <w:bookmarkStart w:name="u58005b2b" w:id="350"/>
    <w:p>
      <w:pPr>
        <w:spacing w:after="50" w:line="360" w:lineRule="auto" w:beforeLines="100"/>
        <w:ind w:left="0"/>
        <w:jc w:val="left"/>
      </w:pPr>
      <w:r>
        <w:rPr>
          <w:rFonts w:ascii="宋体" w:hAnsi="Courier New" w:eastAsia="宋体"/>
          <w:b w:val="false"/>
          <w:i w:val="false"/>
          <w:color w:val="000000"/>
          <w:sz w:val="22"/>
        </w:rPr>
        <w:t>cut [选项参数] filename</w:t>
      </w:r>
    </w:p>
    <w:bookmarkEnd w:id="350"/>
    <w:bookmarkStart w:name="zrh6B" w:id="351"/>
    <w:p>
      <w:pPr>
        <w:pStyle w:val="Heading3"/>
        <w:spacing w:after="50" w:line="360" w:lineRule="auto" w:beforeLines="100"/>
        <w:ind w:left="0"/>
        <w:jc w:val="left"/>
      </w:pPr>
      <w:r>
        <w:rPr>
          <w:rFonts w:ascii="宋体" w:hAnsi="Times New Roman" w:eastAsia="宋体"/>
        </w:rPr>
        <w:t>②、参数</w:t>
      </w:r>
    </w:p>
    <w:bookmarkEnd w:id="351"/>
    <w:bookmarkStart w:name="u1b15a153" w:id="352"/>
    <w:p>
      <w:pPr>
        <w:numPr>
          <w:ilvl w:val="0"/>
          <w:numId w:val="75"/>
        </w:numPr>
        <w:spacing w:after="50" w:line="360" w:lineRule="auto" w:beforeLines="100"/>
        <w:ind w:left="360"/>
        <w:jc w:val="left"/>
      </w:pPr>
      <w:r>
        <w:rPr>
          <w:rFonts w:ascii="宋体" w:hAnsi="Times New Roman" w:eastAsia="宋体"/>
          <w:b w:val="false"/>
          <w:i w:val="false"/>
          <w:color w:val="000000"/>
          <w:sz w:val="22"/>
        </w:rPr>
        <w:t>-f：列号，提取第几列</w:t>
      </w:r>
    </w:p>
    <w:bookmarkEnd w:id="352"/>
    <w:bookmarkStart w:name="ua537723d" w:id="353"/>
    <w:p>
      <w:pPr>
        <w:numPr>
          <w:ilvl w:val="0"/>
          <w:numId w:val="75"/>
        </w:numPr>
        <w:spacing w:after="50" w:line="360" w:lineRule="auto" w:beforeLines="100"/>
        <w:ind w:left="360"/>
        <w:jc w:val="left"/>
      </w:pPr>
      <w:r>
        <w:rPr>
          <w:rFonts w:ascii="宋体" w:hAnsi="Times New Roman" w:eastAsia="宋体"/>
          <w:b w:val="false"/>
          <w:i w:val="false"/>
          <w:color w:val="000000"/>
          <w:sz w:val="22"/>
        </w:rPr>
        <w:t>-d：分隔符，按照指定分隔符分割列，默认是制表符“\t”</w:t>
      </w:r>
    </w:p>
    <w:bookmarkEnd w:id="353"/>
    <w:bookmarkStart w:name="ua4040bbd" w:id="354"/>
    <w:p>
      <w:pPr>
        <w:numPr>
          <w:ilvl w:val="0"/>
          <w:numId w:val="75"/>
        </w:numPr>
        <w:spacing w:after="50" w:line="360" w:lineRule="auto" w:beforeLines="100"/>
        <w:ind w:left="360"/>
        <w:jc w:val="left"/>
      </w:pPr>
      <w:r>
        <w:rPr>
          <w:rFonts w:ascii="宋体" w:hAnsi="Times New Roman" w:eastAsia="宋体"/>
          <w:b w:val="false"/>
          <w:i w:val="false"/>
          <w:color w:val="000000"/>
          <w:sz w:val="22"/>
        </w:rPr>
        <w:t>-c：按字符进行切割 后加加 n 表示取第几列 比如 -c 1</w:t>
      </w:r>
    </w:p>
    <w:bookmarkEnd w:id="354"/>
    <w:bookmarkStart w:name="rRwYp" w:id="355"/>
    <w:p>
      <w:pPr>
        <w:pStyle w:val="Heading3"/>
        <w:spacing w:after="50" w:line="360" w:lineRule="auto" w:beforeLines="100"/>
        <w:ind w:left="0"/>
        <w:jc w:val="left"/>
      </w:pPr>
      <w:r>
        <w:rPr>
          <w:rFonts w:ascii="宋体" w:hAnsi="Times New Roman" w:eastAsia="宋体"/>
        </w:rPr>
        <w:t>③、说明</w:t>
      </w:r>
    </w:p>
    <w:bookmarkEnd w:id="355"/>
    <w:bookmarkStart w:name="u137c9986" w:id="356"/>
    <w:p>
      <w:pPr>
        <w:spacing w:after="50" w:line="360" w:lineRule="auto" w:beforeLines="100"/>
        <w:ind w:left="0"/>
        <w:jc w:val="left"/>
      </w:pPr>
      <w:r>
        <w:rPr>
          <w:rFonts w:ascii="宋体" w:hAnsi="Times New Roman" w:eastAsia="宋体"/>
          <w:b w:val="false"/>
          <w:i w:val="false"/>
          <w:color w:val="000000"/>
          <w:sz w:val="22"/>
        </w:rPr>
        <w:t>cut 的工作就是“剪”，具体的说就是在文件中负责剪切数据用的。cut 命令从文件的每一行剪切字节、字符和字段并将这些字节、字符和字段输出。</w:t>
      </w:r>
    </w:p>
    <w:bookmarkEnd w:id="356"/>
    <w:bookmarkStart w:name="DVENF" w:id="357"/>
    <w:p>
      <w:pPr>
        <w:pStyle w:val="Heading3"/>
        <w:spacing w:after="50" w:line="360" w:lineRule="auto" w:beforeLines="100"/>
        <w:ind w:left="0"/>
        <w:jc w:val="left"/>
      </w:pPr>
      <w:r>
        <w:rPr>
          <w:rFonts w:ascii="宋体" w:hAnsi="Times New Roman" w:eastAsia="宋体"/>
        </w:rPr>
        <w:t>④、案例</w:t>
      </w:r>
    </w:p>
    <w:bookmarkEnd w:id="357"/>
    <w:bookmarkStart w:name="u31d0b38b" w:id="358"/>
    <w:p>
      <w:pPr>
        <w:numPr>
          <w:ilvl w:val="0"/>
          <w:numId w:val="76"/>
        </w:numPr>
        <w:spacing w:after="50" w:line="360" w:lineRule="auto" w:beforeLines="100"/>
        <w:ind w:left="360"/>
        <w:jc w:val="left"/>
      </w:pPr>
      <w:r>
        <w:rPr>
          <w:rFonts w:ascii="宋体" w:hAnsi="Times New Roman" w:eastAsia="宋体"/>
          <w:b w:val="false"/>
          <w:i w:val="false"/>
          <w:color w:val="000000"/>
          <w:sz w:val="22"/>
        </w:rPr>
        <w:t xml:space="preserve">提取出第一列，指定以空格 </w:t>
      </w:r>
      <w:r>
        <w:rPr>
          <w:rFonts w:ascii="宋体" w:hAnsi="Courier New" w:eastAsia="宋体"/>
          <w:b w:val="false"/>
          <w:i w:val="false"/>
          <w:color w:val="000000"/>
          <w:sz w:val="22"/>
        </w:rPr>
        <w:t xml:space="preserve"> </w:t>
      </w:r>
      <w:r>
        <w:rPr>
          <w:rFonts w:ascii="宋体" w:hAnsi="Times New Roman" w:eastAsia="宋体"/>
          <w:b w:val="false"/>
          <w:i w:val="false"/>
          <w:color w:val="000000"/>
          <w:sz w:val="22"/>
        </w:rPr>
        <w:t xml:space="preserve"> 分隔列</w:t>
      </w:r>
    </w:p>
    <w:bookmarkEnd w:id="358"/>
    <w:bookmarkStart w:name="uqyNp" w:id="359"/>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xml:space="preserve"/>
        <w:t>[trial@smartedu data]$ cat data</w:t>
        <w:br/>
        <w:t>3 2 1</w:t>
        <w:br/>
        <w:t>2 2 2</w:t>
        <w:br/>
        <w:t>1 2 3</w:t>
        <w:br/>
        <w:t>1 3 3</w:t>
        <w:br/>
        <w:t>1 1 1</w:t>
        <w:br/>
        <w:t>2 2 2</w:t>
        <w:br/>
        <w:t>3 3 3</w:t>
        <w:br/>
        <w:t>2 4 6</w:t>
        <w:br/>
        <w:t>1 4 6</w:t>
        <w:br/>
        <w:t>3 2 1</w:t>
        <w:br/>
        <w:t>2 1 4</w:t>
        <w:br/>
        <w:t>3 3 3</w:t>
        <w:br/>
        <w:t>2 1 3</w:t>
        <w:br/>
        <w:t>[trial@smartedu data]$ cut -d " " -f 1 data</w:t>
        <w:br/>
        <w:t>3</w:t>
        <w:br/>
        <w:t>2</w:t>
        <w:br/>
        <w:t>1</w:t>
        <w:br/>
        <w:t>1</w:t>
        <w:br/>
        <w:t>1</w:t>
        <w:br/>
        <w:t>2</w:t>
        <w:br/>
        <w:t>3</w:t>
        <w:br/>
        <w:t>2</w:t>
        <w:br/>
        <w:t>1</w:t>
        <w:br/>
        <w:t>3</w:t>
        <w:br/>
        <w:t>2</w:t>
        <w:br/>
        <w:t>3</w:t>
        <w:br/>
        <w:t>2</w:t>
        <w:br/>
        <w:t xml:space="preserve">[trial@smartedu data]$ </w:t>
        <w:br/>
      </w:r>
    </w:p>
    <w:bookmarkEnd w:id="359"/>
    <w:bookmarkStart w:name="u64a6aa7f" w:id="360"/>
    <w:p>
      <w:pPr>
        <w:numPr>
          <w:ilvl w:val="0"/>
          <w:numId w:val="77"/>
        </w:numPr>
        <w:spacing w:after="50" w:line="360" w:lineRule="auto" w:beforeLines="100"/>
        <w:ind w:left="360"/>
        <w:jc w:val="left"/>
      </w:pPr>
      <w:r>
        <w:rPr>
          <w:rFonts w:ascii="宋体" w:hAnsi="Times New Roman" w:eastAsia="宋体"/>
          <w:b w:val="false"/>
          <w:i w:val="false"/>
          <w:color w:val="000000"/>
          <w:sz w:val="22"/>
        </w:rPr>
        <w:t xml:space="preserve">·提取出第一列至第二列，指定以空格 </w:t>
      </w:r>
      <w:r>
        <w:rPr>
          <w:rFonts w:ascii="宋体" w:hAnsi="Courier New" w:eastAsia="宋体"/>
          <w:b w:val="false"/>
          <w:i w:val="false"/>
          <w:color w:val="000000"/>
          <w:sz w:val="22"/>
        </w:rPr>
        <w:t xml:space="preserve"> </w:t>
      </w:r>
      <w:r>
        <w:rPr>
          <w:rFonts w:ascii="宋体" w:hAnsi="Times New Roman" w:eastAsia="宋体"/>
          <w:b w:val="false"/>
          <w:i w:val="false"/>
          <w:color w:val="000000"/>
          <w:sz w:val="22"/>
        </w:rPr>
        <w:t xml:space="preserve"> 分隔列</w:t>
      </w:r>
    </w:p>
    <w:bookmarkEnd w:id="360"/>
    <w:bookmarkStart w:name="UpVu8" w:id="361"/>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xml:space="preserve"/>
        <w:t>[trial@smartedu data]$ cat data</w:t>
        <w:br/>
        <w:t>3 2 1</w:t>
        <w:br/>
        <w:t>2 2 2</w:t>
        <w:br/>
        <w:t>1 2 3</w:t>
        <w:br/>
        <w:t>1 3 3</w:t>
        <w:br/>
        <w:t>1 1 1</w:t>
        <w:br/>
        <w:t>2 2 2</w:t>
        <w:br/>
        <w:t>3 3 3</w:t>
        <w:br/>
        <w:t>2 4 6</w:t>
        <w:br/>
        <w:t>1 4 6</w:t>
        <w:br/>
        <w:t>3 2 1</w:t>
        <w:br/>
        <w:t>2 1 4</w:t>
        <w:br/>
        <w:t>3 3 3</w:t>
        <w:br/>
        <w:t>2 1 3</w:t>
        <w:br/>
        <w:t>[trial@smartedu data]$ cut -d " " -f 1,2 data</w:t>
        <w:br/>
        <w:t>3 2</w:t>
        <w:br/>
        <w:t>2 2</w:t>
        <w:br/>
        <w:t>1 2</w:t>
        <w:br/>
        <w:t>1 3</w:t>
        <w:br/>
        <w:t>1 1</w:t>
        <w:br/>
        <w:t>2 2</w:t>
        <w:br/>
        <w:t>3 3</w:t>
        <w:br/>
        <w:t>2 4</w:t>
        <w:br/>
        <w:t>1 4</w:t>
        <w:br/>
        <w:t>3 2</w:t>
        <w:br/>
        <w:t>2 1</w:t>
        <w:br/>
        <w:t>3 3</w:t>
        <w:br/>
        <w:t>2 1</w:t>
        <w:br/>
        <w:t xml:space="preserve">[trial@smartedu data]$ </w:t>
        <w:br/>
      </w:r>
    </w:p>
    <w:bookmarkEnd w:id="361"/>
    <w:bookmarkStart w:name="ucad87e1c" w:id="362"/>
    <w:p>
      <w:pPr>
        <w:numPr>
          <w:ilvl w:val="0"/>
          <w:numId w:val="78"/>
        </w:numPr>
        <w:spacing w:after="50" w:line="360" w:lineRule="auto" w:beforeLines="100"/>
        <w:ind w:left="360"/>
        <w:jc w:val="left"/>
      </w:pPr>
      <w:r>
        <w:rPr>
          <w:rFonts w:ascii="宋体" w:hAnsi="Times New Roman" w:eastAsia="宋体"/>
          <w:b w:val="false"/>
          <w:i w:val="false"/>
          <w:color w:val="000000"/>
          <w:sz w:val="22"/>
        </w:rPr>
        <w:t>选取系统 PATH 变量值，第 2 个“：”开始后的所有路径</w:t>
      </w:r>
    </w:p>
    <w:bookmarkEnd w:id="362"/>
    <w:bookmarkStart w:name="ywdSK" w:id="363"/>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xml:space="preserve"/>
        <w:t>[trial@smartedu data]$ echo $PATH</w:t>
        <w:br/>
        <w:t>/home/SMART_TRIAL:/home/SMART:/usr/local/sbin:/usr/local/bin:/usr/sbin:/usr/bin:/sbin:/bin</w:t>
        <w:br/>
        <w:t>[trial@smartedu data]$ echo $PATH | cut -d ":" -f3-</w:t>
        <w:br/>
        <w:t>/usr/local/sbin:/usr/local/bin:/usr/sbin:/usr/bin:/sbin:/bin</w:t>
        <w:br/>
        <w:t xml:space="preserve">[trial@smartedu data]$ </w:t>
        <w:br/>
      </w:r>
    </w:p>
    <w:bookmarkEnd w:id="363"/>
    <w:bookmarkStart w:name="L5AcC" w:id="364"/>
    <w:p>
      <w:pPr>
        <w:pStyle w:val="Heading2"/>
        <w:spacing w:after="50" w:line="360" w:lineRule="auto" w:beforeLines="100"/>
        <w:ind w:left="0"/>
        <w:jc w:val="left"/>
      </w:pPr>
      <w:r>
        <w:rPr>
          <w:rFonts w:ascii="宋体" w:hAnsi="Times New Roman" w:eastAsia="宋体"/>
        </w:rPr>
        <w:t>2、awk</w:t>
      </w:r>
    </w:p>
    <w:bookmarkEnd w:id="364"/>
    <w:bookmarkStart w:name="uffd30f0e" w:id="365"/>
    <w:p>
      <w:pPr>
        <w:spacing w:after="50" w:line="360" w:lineRule="auto" w:beforeLines="100"/>
        <w:ind w:left="0"/>
        <w:jc w:val="left"/>
      </w:pPr>
      <w:hyperlink r:id="rId7">
        <w:r>
          <w:rPr>
            <w:rFonts w:ascii="宋体" w:hAnsi="Times New Roman" w:eastAsia="宋体"/>
            <w:b w:val="false"/>
            <w:i w:val="false"/>
            <w:color w:val="0000ff"/>
            <w:sz w:val="22"/>
            <w:u w:val="single"/>
          </w:rPr>
          <w:t/>
        </w:r>
        <w:r>
          <w:rPr>
            <w:rFonts w:ascii="宋体" w:hAnsi="Times New Roman" w:eastAsia="宋体"/>
            <w:b w:val="false"/>
            <w:i w:val="false"/>
            <w:color w:val="0000ff"/>
            <w:sz w:val="22"/>
          </w:rPr>
          <w:t>https://www.yuque.com/yuehai-igspb/xuexi/ov59i7#qCrO0</w:t>
        </w:r>
      </w:hyperlink>
    </w:p>
    <w:bookmarkEnd w:id="365"/>
    <w:bookmarkStart w:name="PEXmb" w:id="366"/>
    <w:p>
      <w:pPr>
        <w:pStyle w:val="Heading1"/>
        <w:spacing w:after="50" w:line="360" w:lineRule="auto" w:beforeLines="100"/>
        <w:ind w:left="0"/>
        <w:jc w:val="left"/>
      </w:pPr>
      <w:r>
        <w:rPr>
          <w:rFonts w:ascii="宋体" w:hAnsi="Times New Roman" w:eastAsia="宋体"/>
        </w:rPr>
        <w:t>十、综合应用案例</w:t>
      </w:r>
    </w:p>
    <w:bookmarkEnd w:id="366"/>
    <w:bookmarkStart w:name="Kd6k6" w:id="367"/>
    <w:p>
      <w:pPr>
        <w:pStyle w:val="Heading2"/>
        <w:spacing w:after="50" w:line="360" w:lineRule="auto" w:beforeLines="100"/>
        <w:ind w:left="0"/>
        <w:jc w:val="left"/>
      </w:pPr>
      <w:r>
        <w:rPr>
          <w:rFonts w:ascii="宋体" w:hAnsi="Times New Roman" w:eastAsia="宋体"/>
        </w:rPr>
        <w:t>1、归档（备份）文件</w:t>
      </w:r>
    </w:p>
    <w:bookmarkEnd w:id="367"/>
    <w:bookmarkStart w:name="uea299400" w:id="368"/>
    <w:p>
      <w:pPr>
        <w:numPr>
          <w:ilvl w:val="0"/>
          <w:numId w:val="79"/>
        </w:numPr>
        <w:spacing w:after="50" w:line="360" w:lineRule="auto" w:beforeLines="100"/>
        <w:ind w:left="360"/>
        <w:jc w:val="left"/>
      </w:pPr>
      <w:r>
        <w:rPr>
          <w:rFonts w:ascii="宋体" w:hAnsi="Times New Roman" w:eastAsia="宋体"/>
          <w:b w:val="false"/>
          <w:i w:val="false"/>
          <w:color w:val="000000"/>
          <w:sz w:val="22"/>
        </w:rPr>
        <w:t>实际生产应用中，往往需要对重要数据进行归档备份。</w:t>
      </w:r>
    </w:p>
    <w:bookmarkEnd w:id="368"/>
    <w:bookmarkStart w:name="ub3b83d7d" w:id="369"/>
    <w:p>
      <w:pPr>
        <w:numPr>
          <w:ilvl w:val="0"/>
          <w:numId w:val="79"/>
        </w:numPr>
        <w:spacing w:after="50" w:line="360" w:lineRule="auto" w:beforeLines="100"/>
        <w:ind w:left="360"/>
        <w:jc w:val="left"/>
      </w:pPr>
      <w:r>
        <w:rPr>
          <w:rFonts w:ascii="宋体" w:hAnsi="Times New Roman" w:eastAsia="宋体"/>
          <w:b w:val="false"/>
          <w:i w:val="false"/>
          <w:color w:val="000000"/>
          <w:sz w:val="22"/>
        </w:rPr>
        <w:t xml:space="preserve">需求：实现一个每天对指定目录归档备份的脚本，输入一个目录名称（末尾不带/），将目录下所有文件按天归档保存，并将归档日期附加在归档文件名上，放在 </w:t>
      </w:r>
      <w:r>
        <w:rPr>
          <w:rFonts w:ascii="宋体" w:hAnsi="Courier New" w:eastAsia="宋体"/>
          <w:b w:val="false"/>
          <w:i w:val="false"/>
          <w:color w:val="000000"/>
          <w:sz w:val="22"/>
        </w:rPr>
        <w:t>/home/trial/SYS/cuichangjian/shell/case/case/01case</w:t>
      </w:r>
      <w:r>
        <w:rPr>
          <w:rFonts w:ascii="宋体" w:hAnsi="Times New Roman" w:eastAsia="宋体"/>
          <w:b w:val="false"/>
          <w:i w:val="false"/>
          <w:color w:val="000000"/>
          <w:sz w:val="22"/>
        </w:rPr>
        <w:t xml:space="preserve"> 下。</w:t>
      </w:r>
    </w:p>
    <w:bookmarkEnd w:id="369"/>
    <w:bookmarkStart w:name="u3971a6cd" w:id="370"/>
    <w:p>
      <w:pPr>
        <w:numPr>
          <w:ilvl w:val="0"/>
          <w:numId w:val="79"/>
        </w:numPr>
        <w:spacing w:after="50" w:line="360" w:lineRule="auto" w:beforeLines="100"/>
        <w:ind w:left="360"/>
        <w:jc w:val="left"/>
      </w:pPr>
      <w:r>
        <w:rPr>
          <w:rFonts w:ascii="宋体" w:hAnsi="Times New Roman" w:eastAsia="宋体"/>
          <w:b w:val="false"/>
          <w:i w:val="false"/>
          <w:color w:val="000000"/>
          <w:sz w:val="22"/>
        </w:rPr>
        <w:t>这里用到了归档命令：</w:t>
      </w:r>
      <w:r>
        <w:rPr>
          <w:rFonts w:ascii="宋体" w:hAnsi="Courier New" w:eastAsia="宋体"/>
          <w:b w:val="false"/>
          <w:i w:val="false"/>
          <w:color w:val="000000"/>
          <w:sz w:val="22"/>
        </w:rPr>
        <w:t>tar</w:t>
      </w:r>
    </w:p>
    <w:bookmarkEnd w:id="370"/>
    <w:bookmarkStart w:name="u334529c4" w:id="371"/>
    <w:p>
      <w:pPr>
        <w:numPr>
          <w:ilvl w:val="0"/>
          <w:numId w:val="79"/>
        </w:numPr>
        <w:spacing w:after="50" w:line="360" w:lineRule="auto" w:beforeLines="100"/>
        <w:ind w:left="360"/>
        <w:jc w:val="left"/>
      </w:pPr>
      <w:r>
        <w:rPr>
          <w:rFonts w:ascii="宋体" w:hAnsi="Times New Roman" w:eastAsia="宋体"/>
          <w:b w:val="false"/>
          <w:i w:val="false"/>
          <w:color w:val="000000"/>
          <w:sz w:val="22"/>
        </w:rPr>
        <w:t xml:space="preserve">后面可以加上 </w:t>
      </w:r>
      <w:r>
        <w:rPr>
          <w:rFonts w:ascii="宋体" w:hAnsi="Courier New" w:eastAsia="宋体"/>
          <w:b w:val="false"/>
          <w:i w:val="false"/>
          <w:color w:val="000000"/>
          <w:sz w:val="22"/>
        </w:rPr>
        <w:t>-c</w:t>
      </w:r>
      <w:r>
        <w:rPr>
          <w:rFonts w:ascii="宋体" w:hAnsi="Times New Roman" w:eastAsia="宋体"/>
          <w:b w:val="false"/>
          <w:i w:val="false"/>
          <w:color w:val="000000"/>
          <w:sz w:val="22"/>
        </w:rPr>
        <w:t xml:space="preserve"> 选项表示归档，加上 </w:t>
      </w:r>
      <w:r>
        <w:rPr>
          <w:rFonts w:ascii="宋体" w:hAnsi="Courier New" w:eastAsia="宋体"/>
          <w:b w:val="false"/>
          <w:i w:val="false"/>
          <w:color w:val="000000"/>
          <w:sz w:val="22"/>
        </w:rPr>
        <w:t>-z</w:t>
      </w:r>
      <w:r>
        <w:rPr>
          <w:rFonts w:ascii="宋体" w:hAnsi="Times New Roman" w:eastAsia="宋体"/>
          <w:b w:val="false"/>
          <w:i w:val="false"/>
          <w:color w:val="000000"/>
          <w:sz w:val="22"/>
        </w:rPr>
        <w:t xml:space="preserve"> 选项表示同时进行压缩，得到的文件后缀名为 </w:t>
      </w:r>
      <w:r>
        <w:rPr>
          <w:rFonts w:ascii="宋体" w:hAnsi="Courier New" w:eastAsia="宋体"/>
          <w:b w:val="false"/>
          <w:i w:val="false"/>
          <w:color w:val="000000"/>
          <w:sz w:val="22"/>
        </w:rPr>
        <w:t>.tar.gz</w:t>
      </w:r>
    </w:p>
    <w:bookmarkEnd w:id="371"/>
    <w:bookmarkStart w:name="P4aUb" w:id="372"/>
    <w:p>
      <w:pPr>
        <w:spacing w:line="360" w:lineRule="auto" w:beforeLines="100" w:after="50"/>
        <w:ind w:left="0"/>
      </w:pPr>
      <w:r>
        <w:rPr>
          <w:rFonts w:eastAsia="宋体" w:ascii="宋体"/>
        </w:rPr>
        <w:pict>
          <v:rect style="width:0;height:1.5pt" id="_x0000_i1025" o:hr="t" o:hrstd="t" o:hralign="center" stroked="f" fillcolor="#a0a0a0"/>
        </w:pict>
      </w:r>
    </w:p>
    <w:bookmarkEnd w:id="372"/>
    <w:bookmarkStart w:name="uc5a99023" w:id="373"/>
    <w:p>
      <w:pPr>
        <w:numPr>
          <w:ilvl w:val="0"/>
          <w:numId w:val="80"/>
        </w:numPr>
        <w:spacing w:after="50" w:line="360" w:lineRule="auto" w:beforeLines="100"/>
        <w:ind w:left="360"/>
        <w:jc w:val="left"/>
      </w:pPr>
      <w:r>
        <w:rPr>
          <w:rFonts w:ascii="宋体" w:hAnsi="Times New Roman" w:eastAsia="宋体"/>
          <w:b w:val="false"/>
          <w:i w:val="false"/>
          <w:color w:val="000000"/>
          <w:sz w:val="22"/>
        </w:rPr>
        <w:t>归档脚本</w:t>
      </w:r>
    </w:p>
    <w:bookmarkEnd w:id="373"/>
    <w:bookmarkStart w:name="pzTGs" w:id="374"/>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#!/bin/bash</w:t>
        <w:br/>
        <w:t/>
        <w:br/>
        <w:t># 判断输入参数个数是否为 1</w:t>
        <w:br/>
        <w:t>if [ $# -ne 1 ]; then</w:t>
        <w:br/>
        <w:t xml:space="preserve">    echo "参数个数错误！应该输入一个参数，作为归档目录名"</w:t>
        <w:br/>
        <w:t xml:space="preserve">    # 退出脚本</w:t>
        <w:br/>
        <w:t xml:space="preserve">    exit</w:t>
        <w:br/>
        <w:t>fi</w:t>
        <w:br/>
        <w:t/>
        <w:br/>
        <w:t># 判断文件存在并且是一个目录</w:t>
        <w:br/>
        <w:t>if [ -d "$1" ]; then</w:t>
        <w:br/>
        <w:t xml:space="preserve">    # 文件存在并且是一个目录</w:t>
        <w:br/>
        <w:t xml:space="preserve">    echo "文件存在并且是一个目录"</w:t>
        <w:br/>
        <w:t xml:space="preserve">else </w:t>
        <w:br/>
        <w:t xml:space="preserve">    # 文件不存在或不是一个目录</w:t>
        <w:br/>
        <w:t xml:space="preserve">    echo "文件不存在或不是一个目录"</w:t>
        <w:br/>
        <w:t xml:space="preserve">    # 退出脚本</w:t>
        <w:br/>
        <w:t xml:space="preserve">    exit</w:t>
        <w:br/>
        <w:t>fi</w:t>
        <w:br/>
        <w:t/>
        <w:br/>
        <w:t># 从参数中获取当前目录名</w:t>
        <w:br/>
        <w:t>DIR_NAME=$( basename "$1" )</w:t>
        <w:br/>
        <w:t># 从参数中获取路径，然后使用 pwd 命令获取全路径名</w:t>
        <w:br/>
        <w:t>DIR_PATH=$( cd $(dirname "$1") ; pwd )</w:t>
        <w:br/>
        <w:t/>
        <w:br/>
        <w:t># 获取当前日期</w:t>
        <w:br/>
        <w:t>DATE=$( date +"%Y%m%d" )</w:t>
        <w:br/>
        <w:t/>
        <w:br/>
        <w:t># 定义生成的归档文件名称</w:t>
        <w:br/>
        <w:t>FILE=archive_${DIR_NAME}_${DATE}.tar.gz</w:t>
        <w:br/>
        <w:t># 定义生成的归档文件名称和文件路径</w:t>
        <w:br/>
        <w:t>DEST=/home/trial/SYS/cuichangjian/shell/case/01case/${FILE}</w:t>
        <w:br/>
        <w:t/>
        <w:br/>
        <w:t># 开始归档</w:t>
        <w:br/>
        <w:t>echo "开始归档..."</w:t>
        <w:br/>
        <w:t>tar -czf "$DEST" "$DIR_PATH"/"$DIR_NAME"</w:t>
        <w:br/>
        <w:t/>
        <w:br/>
        <w:t># 判断归档是否成功</w:t>
        <w:br/>
        <w:t>if [ $? -eq 0 ]; then</w:t>
        <w:br/>
        <w:t xml:space="preserve">    echo "归档成功，文件为：$DEST"</w:t>
        <w:br/>
        <w:t>else</w:t>
        <w:br/>
        <w:t xml:space="preserve">    echo "归档失败"</w:t>
        <w:br/>
        <w:t xml:space="preserve">    exit</w:t>
        <w:br/>
        <w:t>fi</w:t>
        <w:br/>
        <w:t/>
        <w:br/>
        <w:t>exit</w:t>
        <w:br/>
        <w:t/>
        <w:br/>
      </w:r>
    </w:p>
    <w:bookmarkEnd w:id="374"/>
    <w:bookmarkStart w:name="SIeWJ" w:id="375"/>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xml:space="preserve"/>
        <w:t>[trial@smartedu case]$ ./01case.sh ./</w:t>
        <w:br/>
        <w:t>文件存在并且是一个目录</w:t>
        <w:br/>
        <w:t>开始归档...</w:t>
        <w:br/>
        <w:t>tar: Removing leading `/' from member names</w:t>
        <w:br/>
        <w:t>归档成功，文件为：/home/trial/SYS/cuichangjian/shell/case/01case/archive_._20220824.tar.gz</w:t>
        <w:br/>
        <w:t xml:space="preserve">[trial@smartedu case]$ </w:t>
        <w:br/>
      </w:r>
    </w:p>
    <w:bookmarkEnd w:id="375"/>
    <w:bookmarkStart w:name="u8697e45b" w:id="376"/>
    <w:p>
      <w:pPr>
        <w:numPr>
          <w:ilvl w:val="0"/>
          <w:numId w:val="81"/>
        </w:numPr>
        <w:spacing w:after="50" w:line="360" w:lineRule="auto" w:beforeLines="100"/>
        <w:ind w:left="360"/>
        <w:jc w:val="left"/>
      </w:pPr>
      <w:r>
        <w:rPr>
          <w:rFonts w:ascii="宋体" w:hAnsi="Times New Roman" w:eastAsia="宋体"/>
          <w:b w:val="false"/>
          <w:i w:val="false"/>
          <w:color w:val="000000"/>
          <w:sz w:val="22"/>
        </w:rPr>
        <w:t>定时执行脚本</w:t>
      </w:r>
    </w:p>
    <w:bookmarkEnd w:id="376"/>
    <w:bookmarkStart w:name="u43b426e4" w:id="377"/>
    <w:p>
      <w:pPr>
        <w:numPr>
          <w:ilvl w:val="1"/>
          <w:numId w:val="82"/>
        </w:numPr>
        <w:spacing w:after="50" w:line="360" w:lineRule="auto" w:beforeLines="100"/>
        <w:ind w:left="720"/>
        <w:jc w:val="left"/>
      </w:pPr>
      <w:r>
        <w:rPr>
          <w:rFonts w:ascii="宋体" w:hAnsi="Times New Roman" w:eastAsia="宋体"/>
          <w:b w:val="false"/>
          <w:i w:val="false"/>
          <w:color w:val="000000"/>
          <w:sz w:val="22"/>
        </w:rPr>
        <w:t xml:space="preserve">使用 </w:t>
      </w:r>
      <w:r>
        <w:rPr>
          <w:rFonts w:ascii="宋体" w:hAnsi="Courier New" w:eastAsia="宋体"/>
          <w:b w:val="false"/>
          <w:i w:val="false"/>
          <w:color w:val="000000"/>
          <w:sz w:val="22"/>
        </w:rPr>
        <w:t>crontab -e</w:t>
      </w:r>
      <w:r>
        <w:rPr>
          <w:rFonts w:ascii="宋体" w:hAnsi="Times New Roman" w:eastAsia="宋体"/>
          <w:b w:val="false"/>
          <w:i w:val="false"/>
          <w:color w:val="000000"/>
          <w:sz w:val="22"/>
        </w:rPr>
        <w:t xml:space="preserve"> 命令执行文字编辑器来设定时程表</w:t>
      </w:r>
    </w:p>
    <w:bookmarkEnd w:id="377"/>
    <w:bookmarkStart w:name="uf5189371" w:id="378"/>
    <w:p>
      <w:pPr>
        <w:numPr>
          <w:ilvl w:val="1"/>
          <w:numId w:val="82"/>
        </w:numPr>
        <w:spacing w:after="50" w:line="360" w:lineRule="auto" w:beforeLines="100"/>
        <w:ind w:left="720"/>
        <w:jc w:val="left"/>
      </w:pPr>
      <w:r>
        <w:rPr>
          <w:rFonts w:ascii="宋体" w:hAnsi="Courier New" w:eastAsia="宋体"/>
          <w:b w:val="false"/>
          <w:i w:val="false"/>
          <w:color w:val="000000"/>
          <w:sz w:val="22"/>
        </w:rPr>
        <w:t>crontab</w:t>
      </w:r>
      <w:r>
        <w:rPr>
          <w:rFonts w:ascii="宋体" w:hAnsi="Times New Roman" w:eastAsia="宋体"/>
          <w:b w:val="false"/>
          <w:i w:val="false"/>
          <w:color w:val="000000"/>
          <w:sz w:val="22"/>
        </w:rPr>
        <w:t xml:space="preserve"> 语法说明</w:t>
      </w:r>
    </w:p>
    <w:bookmarkEnd w:id="378"/>
    <w:bookmarkStart w:name="JurZR" w:id="379"/>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 分 时 天 月 周几 执行的脚本 传递的参数</w:t>
        <w:br/>
        <w:t># 每天的 2:00 执行 脚本：01case.sh，并给脚本传递参数：../case</w:t>
        <w:br/>
        <w:t>0 2 * * * 01case.sh ../case</w:t>
        <w:br/>
      </w:r>
    </w:p>
    <w:bookmarkEnd w:id="379"/>
    <w:bookmarkStart w:name="uf4c8376d" w:id="380"/>
    <w:p>
      <w:pPr>
        <w:numPr>
          <w:ilvl w:val="1"/>
          <w:numId w:val="83"/>
        </w:numPr>
        <w:spacing w:after="50" w:line="360" w:lineRule="auto" w:beforeLines="100"/>
        <w:ind w:left="720"/>
        <w:jc w:val="left"/>
      </w:pPr>
      <w:r>
        <w:rPr>
          <w:rFonts w:ascii="宋体" w:hAnsi="Times New Roman" w:eastAsia="宋体"/>
          <w:b w:val="false"/>
          <w:i w:val="false"/>
          <w:color w:val="000000"/>
          <w:sz w:val="22"/>
        </w:rPr>
        <w:t>-l : 列出目前的时程表</w:t>
      </w:r>
    </w:p>
    <w:bookmarkEnd w:id="380"/>
    <w:bookmarkStart w:name="ua22b0570" w:id="381"/>
    <w:p>
      <w:pPr>
        <w:numPr>
          <w:ilvl w:val="1"/>
          <w:numId w:val="83"/>
        </w:numPr>
        <w:spacing w:after="50" w:line="360" w:lineRule="auto" w:beforeLines="100"/>
        <w:ind w:left="720"/>
        <w:jc w:val="left"/>
      </w:pPr>
      <w:r>
        <w:rPr>
          <w:rFonts w:ascii="宋体" w:hAnsi="Times New Roman" w:eastAsia="宋体"/>
          <w:b w:val="false"/>
          <w:i w:val="false"/>
          <w:color w:val="000000"/>
          <w:sz w:val="22"/>
        </w:rPr>
        <w:t>-r : 删除目前的时程表</w:t>
      </w:r>
    </w:p>
    <w:bookmarkEnd w:id="381"/>
    <w:bookmarkStart w:name="wbq1x" w:id="382"/>
    <w:p>
      <w:pPr>
        <w:pStyle w:val="Heading2"/>
        <w:spacing w:after="50" w:line="360" w:lineRule="auto" w:beforeLines="100"/>
        <w:ind w:left="0"/>
        <w:jc w:val="left"/>
      </w:pPr>
      <w:r>
        <w:rPr>
          <w:rFonts w:ascii="宋体" w:hAnsi="Times New Roman" w:eastAsia="宋体"/>
        </w:rPr>
        <w:t>2、发送消息</w:t>
      </w:r>
    </w:p>
    <w:bookmarkEnd w:id="382"/>
    <w:bookmarkStart w:name="ucde1a2ad" w:id="383"/>
    <w:p>
      <w:pPr>
        <w:numPr>
          <w:ilvl w:val="0"/>
          <w:numId w:val="84"/>
        </w:numPr>
        <w:spacing w:after="50" w:line="360" w:lineRule="auto" w:beforeLines="100"/>
        <w:ind w:left="360"/>
        <w:jc w:val="left"/>
      </w:pPr>
      <w:r>
        <w:rPr>
          <w:rFonts w:ascii="宋体" w:hAnsi="Times New Roman" w:eastAsia="宋体"/>
          <w:b w:val="false"/>
          <w:i w:val="false"/>
          <w:color w:val="000000"/>
          <w:sz w:val="22"/>
        </w:rPr>
        <w:t>我们可以利用 Linux 自带的 mesg 和 write 工具，向其它用户发送消息。</w:t>
      </w:r>
    </w:p>
    <w:bookmarkEnd w:id="383"/>
    <w:bookmarkStart w:name="u3f532e67" w:id="384"/>
    <w:p>
      <w:pPr>
        <w:numPr>
          <w:ilvl w:val="0"/>
          <w:numId w:val="84"/>
        </w:numPr>
        <w:spacing w:after="50" w:line="360" w:lineRule="auto" w:beforeLines="100"/>
        <w:ind w:left="360"/>
        <w:jc w:val="left"/>
      </w:pPr>
      <w:r>
        <w:rPr>
          <w:rFonts w:ascii="宋体" w:hAnsi="Times New Roman" w:eastAsia="宋体"/>
          <w:b w:val="false"/>
          <w:i w:val="false"/>
          <w:color w:val="000000"/>
          <w:sz w:val="22"/>
        </w:rPr>
        <w:t>需求：实现一个向某个用户快速发送消息的脚本，输入用户名作为第一个参数，后面直接跟要发送的消息。脚本需要检测用户是否登录在系统中、是否打开消息功能，以及当前发</w:t>
      </w:r>
    </w:p>
    <w:bookmarkEnd w:id="384"/>
    <w:bookmarkStart w:name="u1153eb65" w:id="385"/>
    <w:p>
      <w:pPr>
        <w:spacing w:after="50" w:line="360" w:lineRule="auto" w:beforeLines="100"/>
        <w:ind w:left="0"/>
        <w:jc w:val="left"/>
      </w:pPr>
      <w:r>
        <w:rPr>
          <w:rFonts w:ascii="宋体" w:hAnsi="Times New Roman" w:eastAsia="宋体"/>
          <w:b w:val="false"/>
          <w:i w:val="false"/>
          <w:color w:val="000000"/>
          <w:sz w:val="22"/>
        </w:rPr>
        <w:t>送消息是否为空。</w:t>
      </w:r>
    </w:p>
    <w:bookmarkEnd w:id="385"/>
    <w:bookmarkStart w:name="iMSDO" w:id="386"/>
    <w:p>
      <w:pPr>
        <w:spacing w:line="360" w:lineRule="auto" w:beforeLines="100" w:after="50"/>
        <w:ind w:left="0"/>
      </w:pPr>
      <w:r>
        <w:rPr>
          <w:rFonts w:eastAsia="宋体" w:ascii="宋体"/>
        </w:rPr>
        <w:pict>
          <v:rect style="width:0;height:1.5pt" id="_x0000_i1025" o:hr="t" o:hrstd="t" o:hralign="center" stroked="f" fillcolor="#a0a0a0"/>
        </w:pict>
      </w:r>
    </w:p>
    <w:bookmarkEnd w:id="386"/>
    <w:bookmarkStart w:name="u497654cd" w:id="387"/>
    <w:bookmarkEnd w:id="387"/>
    <w:bookmarkStart w:name="u46dd1f9c" w:id="388"/>
    <w:bookmarkEnd w:id="388"/>
    <w:bookmarkStart w:name="uf31524c0" w:id="389"/>
    <w:bookmarkEnd w:id="389"/>
    <w:bookmarkStart w:name="ucb444539" w:id="390"/>
    <w:bookmarkEnd w:id="390"/>
    <w:bookmarkStart w:name="ub81619d8" w:id="391"/>
    <w:bookmarkEnd w:id="391"/>
    <w:bookmarkStart w:name="u61485827" w:id="392"/>
    <w:bookmarkEnd w:id="392"/>
    <w:bookmarkStart w:name="u3010a50f" w:id="393"/>
    <w:bookmarkEnd w:id="393"/>
    <w:bookmarkStart w:name="u56df937f" w:id="394"/>
    <w:bookmarkEnd w:id="394"/>
    <w:bookmarkStart w:name="u3615317b" w:id="395"/>
    <w:bookmarkEnd w:id="395"/>
    <w:bookmarkStart w:name="u9f892675" w:id="396"/>
    <w:bookmarkEnd w:id="396"/>
    <w:bookmarkStart w:name="u2818f312" w:id="397"/>
    <w:bookmarkEnd w:id="397"/>
    <w:bookmarkStart w:name="ud8a360aa" w:id="398"/>
    <w:bookmarkEnd w:id="398"/>
    <w:bookmarkStart w:name="ud1a2fbf4" w:id="399"/>
    <w:bookmarkEnd w:id="399"/>
    <w:bookmarkStart w:name="u2e0c5336" w:id="400"/>
    <w:bookmarkEnd w:id="400"/>
    <w:bookmarkStart w:name="uec56903c" w:id="401"/>
    <w:bookmarkEnd w:id="401"/>
    <w:bookmarkStart w:name="u1e43dce8" w:id="402"/>
    <w:bookmarkEnd w:id="402"/>
    <w:sectPr>
      <w:pgSz w:w="11907" w:h="16839" w:code="9"/>
      <w:pgMar w:top="1440" w:right="1440" w:bottom="1440" w:left="1440"/>
    </w:sectPr>
  </w:body>
</w:document>
</file>

<file path=word/numbering.xml><?xml version="1.0" encoding="utf-8"?>
<w:numbering xmlns:w="http://schemas.openxmlformats.org/wordprocessingml/2006/main" xmlns:r="http://schemas.openxmlformats.org/officeDocument/2006/relationships" xmlns:w15="http://schemas.microsoft.com/office/word/2012/wordml" xmlns:w14="http://schemas.microsoft.com/office/word/2010/wordml" xmlns:m="http://schemas.openxmlformats.org/officeDocument/2006/math" xmlns:wp="http://schemas.openxmlformats.org/drawingml/2006/wordprocessingDrawing" xmlns:a="http://schemas.openxmlformats.org/drawingml/2006/main"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ps="http://schemas.microsoft.com/office/word/2010/wordprocessingShape"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abstractNum w:abstractNumId="1">
    <w:multiLevelType w:val="multilevel"/>
    <w:lvl w:ilvl="0">
      <w:start w:val="1"/>
      <w:numFmt w:val="bullet"/>
      <w:lvlText w:val=""/>
      <w:lvlJc w:val="left"/>
      <w:pPr>
        <w:ind w:left="960" w:hanging="360"/>
      </w:pPr>
      <w:rPr>
        <w:rFonts w:hint="default" w:ascii="Symbol" w:hAnsi="Symbol"/>
      </w:rPr>
    </w:lvl>
  </w:abstractNum>
  <w:abstractNum w:abstractNumId="2">
    <w:multiLevelType w:val="multilevel"/>
    <w:lvl w:ilvl="0">
      <w:start w:val="1"/>
      <w:numFmt w:val="decimal"/>
      <w:lvlText w:val="%1."/>
      <w:lvlJc w:val="left"/>
      <w:pPr>
        <w:ind w:left="960" w:hanging="360"/>
      </w:pPr>
    </w:lvl>
  </w:abstractNum>
  <w:abstractNum w:abstractNumId="3">
    <w:multiLevelType w:val="multilevel"/>
    <w:lvl w:ilvl="0">
      <w:start w:val="3"/>
      <w:numFmt w:val="decimal"/>
      <w:lvlText w:val="%1."/>
      <w:lvlJc w:val="left"/>
      <w:pPr>
        <w:ind w:left="960" w:hanging="360"/>
      </w:pPr>
    </w:lvl>
  </w:abstractNum>
  <w:abstractNum w:abstractNumId="4">
    <w:multiLevelType w:val="multilevel"/>
    <w:lvl w:ilvl="0">
      <w:start w:val="4"/>
      <w:numFmt w:val="decimal"/>
      <w:lvlText w:val="%1."/>
      <w:lvlJc w:val="left"/>
      <w:pPr>
        <w:ind w:left="960" w:hanging="360"/>
      </w:pPr>
    </w:lvl>
  </w:abstractNum>
  <w:abstractNum w:abstractNumId="5">
    <w:multiLevelType w:val="multilevel"/>
    <w:lvl w:ilvl="0">
      <w:start w:val="5"/>
      <w:numFmt w:val="decimal"/>
      <w:lvlText w:val="%1."/>
      <w:lvlJc w:val="left"/>
      <w:pPr>
        <w:ind w:left="960" w:hanging="360"/>
      </w:pPr>
    </w:lvl>
  </w:abstractNum>
  <w:abstractNum w:abstractNumId="6">
    <w:multiLevelType w:val="multilevel"/>
    <w:lvl w:ilvl="0">
      <w:start w:val="1"/>
      <w:numFmt w:val="decimal"/>
      <w:lvlText w:val="%1."/>
      <w:lvlJc w:val="left"/>
      <w:pPr>
        <w:ind w:left="960" w:hanging="360"/>
      </w:pPr>
    </w:lvl>
  </w:abstractNum>
  <w:abstractNum w:abstractNumId="7">
    <w:multiLevelType w:val="multilevel"/>
    <w:lvl w:ilvl="0">
      <w:start w:val="1"/>
      <w:numFmt w:val="decimal"/>
      <w:lvlText w:val="%1."/>
      <w:lvlJc w:val="left"/>
      <w:pPr>
        <w:ind w:left="960" w:hanging="360"/>
      </w:pPr>
    </w:lvl>
  </w:abstractNum>
  <w:abstractNum w:abstractNumId="8">
    <w:multiLevelType w:val="multilevel"/>
    <w:lvl w:ilvl="0">
      <w:start w:val="1"/>
      <w:numFmt w:val="decimal"/>
      <w:lvlText w:val="%1."/>
      <w:lvlJc w:val="left"/>
      <w:pPr>
        <w:ind w:left="960" w:hanging="360"/>
      </w:pPr>
    </w:lvl>
  </w:abstractNum>
  <w:abstractNum w:abstractNumId="9">
    <w:multiLevelType w:val="multilevel"/>
    <w:lvl w:ilvl="0">
      <w:start w:val="2"/>
      <w:numFmt w:val="decimal"/>
      <w:lvlText w:val="%1."/>
      <w:lvlJc w:val="left"/>
      <w:pPr>
        <w:ind w:left="960" w:hanging="360"/>
      </w:pPr>
    </w:lvl>
  </w:abstractNum>
  <w:abstractNum w:abstractNumId="10">
    <w:multiLevelType w:val="multilevel"/>
    <w:lvl w:ilvl="0">
      <w:start w:val="1"/>
      <w:numFmt w:val="decimal"/>
      <w:lvlText w:val="%1."/>
      <w:lvlJc w:val="left"/>
      <w:pPr>
        <w:ind w:left="960" w:hanging="360"/>
      </w:pPr>
    </w:lvl>
  </w:abstractNum>
  <w:abstractNum w:abstractNumId="11">
    <w:multiLevelType w:val="multilevel"/>
    <w:lvl w:ilvl="1">
      <w:start w:val="1"/>
      <w:numFmt w:val="decimal"/>
      <w:lvlText w:val="%2."/>
      <w:lvlJc w:val="left"/>
      <w:pPr>
        <w:ind w:left="1560" w:hanging="360"/>
      </w:pPr>
    </w:lvl>
  </w:abstractNum>
  <w:abstractNum w:abstractNumId="12">
    <w:multiLevelType w:val="multilevel"/>
    <w:lvl w:ilvl="0">
      <w:start w:val="1"/>
      <w:numFmt w:val="decimal"/>
      <w:lvlText w:val="%1."/>
      <w:lvlJc w:val="left"/>
      <w:pPr>
        <w:ind w:left="960" w:hanging="360"/>
      </w:pPr>
    </w:lvl>
  </w:abstractNum>
  <w:abstractNum w:abstractNumId="13">
    <w:multiLevelType w:val="multilevel"/>
    <w:lvl w:ilvl="0">
      <w:start w:val="4"/>
      <w:numFmt w:val="decimal"/>
      <w:lvlText w:val="%1."/>
      <w:lvlJc w:val="left"/>
      <w:pPr>
        <w:ind w:left="960" w:hanging="360"/>
      </w:pPr>
    </w:lvl>
  </w:abstractNum>
  <w:abstractNum w:abstractNumId="14">
    <w:multiLevelType w:val="multilevel"/>
    <w:lvl w:ilvl="0">
      <w:start w:val="5"/>
      <w:numFmt w:val="decimal"/>
      <w:lvlText w:val="%1."/>
      <w:lvlJc w:val="left"/>
      <w:pPr>
        <w:ind w:left="960" w:hanging="360"/>
      </w:pPr>
    </w:lvl>
  </w:abstractNum>
  <w:abstractNum w:abstractNumId="15">
    <w:multiLevelType w:val="multilevel"/>
    <w:lvl w:ilvl="0">
      <w:start w:val="1"/>
      <w:numFmt w:val="decimal"/>
      <w:lvlText w:val="%1."/>
      <w:lvlJc w:val="left"/>
      <w:pPr>
        <w:ind w:left="960" w:hanging="360"/>
      </w:pPr>
    </w:lvl>
  </w:abstractNum>
  <w:abstractNum w:abstractNumId="16">
    <w:multiLevelType w:val="multilevel"/>
    <w:lvl w:ilvl="0">
      <w:start w:val="1"/>
      <w:numFmt w:val="decimal"/>
      <w:lvlText w:val="%1."/>
      <w:lvlJc w:val="left"/>
      <w:pPr>
        <w:ind w:left="960" w:hanging="360"/>
      </w:pPr>
    </w:lvl>
  </w:abstractNum>
  <w:abstractNum w:abstractNumId="17">
    <w:multiLevelType w:val="multilevel"/>
    <w:lvl w:ilvl="0">
      <w:start w:val="1"/>
      <w:numFmt w:val="decimal"/>
      <w:lvlText w:val="%1."/>
      <w:lvlJc w:val="left"/>
      <w:pPr>
        <w:ind w:left="960" w:hanging="360"/>
      </w:pPr>
    </w:lvl>
  </w:abstractNum>
  <w:abstractNum w:abstractNumId="18">
    <w:multiLevelType w:val="multilevel"/>
    <w:lvl w:ilvl="0">
      <w:start w:val="1"/>
      <w:numFmt w:val="decimal"/>
      <w:lvlText w:val="%1."/>
      <w:lvlJc w:val="left"/>
      <w:pPr>
        <w:ind w:left="960" w:hanging="360"/>
      </w:pPr>
    </w:lvl>
  </w:abstractNum>
  <w:abstractNum w:abstractNumId="19">
    <w:multiLevelType w:val="multilevel"/>
    <w:lvl w:ilvl="0">
      <w:start w:val="1"/>
      <w:numFmt w:val="decimal"/>
      <w:lvlText w:val="%1."/>
      <w:lvlJc w:val="left"/>
      <w:pPr>
        <w:ind w:left="960" w:hanging="360"/>
      </w:pPr>
    </w:lvl>
  </w:abstractNum>
  <w:abstractNum w:abstractNumId="20">
    <w:multiLevelType w:val="multilevel"/>
    <w:lvl w:ilvl="0">
      <w:start w:val="1"/>
      <w:numFmt w:val="decimal"/>
      <w:lvlText w:val="%1."/>
      <w:lvlJc w:val="left"/>
      <w:pPr>
        <w:ind w:left="960" w:hanging="360"/>
      </w:pPr>
    </w:lvl>
  </w:abstractNum>
  <w:abstractNum w:abstractNumId="21">
    <w:multiLevelType w:val="multilevel"/>
    <w:lvl w:ilvl="0">
      <w:start w:val="1"/>
      <w:numFmt w:val="decimal"/>
      <w:lvlText w:val="%1."/>
      <w:lvlJc w:val="left"/>
      <w:pPr>
        <w:ind w:left="960" w:hanging="360"/>
      </w:pPr>
    </w:lvl>
  </w:abstractNum>
  <w:abstractNum w:abstractNumId="22">
    <w:multiLevelType w:val="multilevel"/>
    <w:lvl w:ilvl="0">
      <w:start w:val="1"/>
      <w:numFmt w:val="decimal"/>
      <w:lvlText w:val="%1."/>
      <w:lvlJc w:val="left"/>
      <w:pPr>
        <w:ind w:left="960" w:hanging="360"/>
      </w:pPr>
    </w:lvl>
  </w:abstractNum>
  <w:abstractNum w:abstractNumId="23">
    <w:multiLevelType w:val="multilevel"/>
    <w:lvl w:ilvl="0">
      <w:start w:val="1"/>
      <w:numFmt w:val="decimal"/>
      <w:lvlText w:val="%1."/>
      <w:lvlJc w:val="left"/>
      <w:pPr>
        <w:ind w:left="960" w:hanging="360"/>
      </w:pPr>
    </w:lvl>
  </w:abstractNum>
  <w:abstractNum w:abstractNumId="24">
    <w:multiLevelType w:val="multilevel"/>
    <w:lvl w:ilvl="0">
      <w:start w:val="1"/>
      <w:numFmt w:val="decimal"/>
      <w:lvlText w:val="%1."/>
      <w:lvlJc w:val="left"/>
      <w:pPr>
        <w:ind w:left="960" w:hanging="360"/>
      </w:pPr>
    </w:lvl>
  </w:abstractNum>
  <w:abstractNum w:abstractNumId="25">
    <w:multiLevelType w:val="multilevel"/>
    <w:lvl w:ilvl="0">
      <w:start w:val="1"/>
      <w:numFmt w:val="decimal"/>
      <w:lvlText w:val="%1."/>
      <w:lvlJc w:val="left"/>
      <w:pPr>
        <w:ind w:left="960" w:hanging="360"/>
      </w:pPr>
    </w:lvl>
  </w:abstractNum>
  <w:abstractNum w:abstractNumId="26">
    <w:multiLevelType w:val="multilevel"/>
    <w:lvl w:ilvl="0">
      <w:start w:val="1"/>
      <w:numFmt w:val="decimal"/>
      <w:lvlText w:val="%1."/>
      <w:lvlJc w:val="left"/>
      <w:pPr>
        <w:ind w:left="960" w:hanging="360"/>
      </w:pPr>
    </w:lvl>
  </w:abstractNum>
  <w:abstractNum w:abstractNumId="27">
    <w:multiLevelType w:val="multilevel"/>
    <w:lvl w:ilvl="0">
      <w:start w:val="2"/>
      <w:numFmt w:val="decimal"/>
      <w:lvlText w:val="%1."/>
      <w:lvlJc w:val="left"/>
      <w:pPr>
        <w:ind w:left="960" w:hanging="360"/>
      </w:pPr>
    </w:lvl>
  </w:abstractNum>
  <w:abstractNum w:abstractNumId="28">
    <w:multiLevelType w:val="multilevel"/>
    <w:lvl w:ilvl="0">
      <w:start w:val="3"/>
      <w:numFmt w:val="decimal"/>
      <w:lvlText w:val="%1."/>
      <w:lvlJc w:val="left"/>
      <w:pPr>
        <w:ind w:left="960" w:hanging="360"/>
      </w:pPr>
    </w:lvl>
  </w:abstractNum>
  <w:abstractNum w:abstractNumId="29">
    <w:multiLevelType w:val="multilevel"/>
    <w:lvl w:ilvl="0">
      <w:start w:val="1"/>
      <w:numFmt w:val="decimal"/>
      <w:lvlText w:val="%1."/>
      <w:lvlJc w:val="left"/>
      <w:pPr>
        <w:ind w:left="960" w:hanging="360"/>
      </w:pPr>
    </w:lvl>
  </w:abstractNum>
  <w:abstractNum w:abstractNumId="30">
    <w:multiLevelType w:val="multilevel"/>
    <w:lvl w:ilvl="0">
      <w:start w:val="1"/>
      <w:numFmt w:val="decimal"/>
      <w:lvlText w:val="%1."/>
      <w:lvlJc w:val="left"/>
      <w:pPr>
        <w:ind w:left="960" w:hanging="360"/>
      </w:pPr>
    </w:lvl>
  </w:abstractNum>
  <w:abstractNum w:abstractNumId="31">
    <w:multiLevelType w:val="multilevel"/>
    <w:lvl w:ilvl="1">
      <w:start w:val="1"/>
      <w:numFmt w:val="decimal"/>
      <w:lvlText w:val="%2."/>
      <w:lvlJc w:val="left"/>
      <w:pPr>
        <w:ind w:left="1560" w:hanging="360"/>
      </w:pPr>
    </w:lvl>
  </w:abstractNum>
  <w:abstractNum w:abstractNumId="32">
    <w:multiLevelType w:val="multilevel"/>
    <w:lvl w:ilvl="0">
      <w:start w:val="4"/>
      <w:numFmt w:val="decimal"/>
      <w:lvlText w:val="%1."/>
      <w:lvlJc w:val="left"/>
      <w:pPr>
        <w:ind w:left="960" w:hanging="360"/>
      </w:pPr>
    </w:lvl>
  </w:abstractNum>
  <w:abstractNum w:abstractNumId="33">
    <w:multiLevelType w:val="multilevel"/>
    <w:lvl w:ilvl="1">
      <w:start w:val="1"/>
      <w:numFmt w:val="decimal"/>
      <w:lvlText w:val="%2."/>
      <w:lvlJc w:val="left"/>
      <w:pPr>
        <w:ind w:left="1560" w:hanging="360"/>
      </w:pPr>
    </w:lvl>
  </w:abstractNum>
  <w:abstractNum w:abstractNumId="34">
    <w:multiLevelType w:val="multilevel"/>
    <w:lvl w:ilvl="0">
      <w:start w:val="1"/>
      <w:numFmt w:val="decimal"/>
      <w:lvlText w:val="%1."/>
      <w:lvlJc w:val="left"/>
      <w:pPr>
        <w:ind w:left="960" w:hanging="360"/>
      </w:pPr>
    </w:lvl>
  </w:abstractNum>
  <w:abstractNum w:abstractNumId="35">
    <w:multiLevelType w:val="multilevel"/>
    <w:lvl w:ilvl="0">
      <w:start w:val="2"/>
      <w:numFmt w:val="decimal"/>
      <w:lvlText w:val="%1."/>
      <w:lvlJc w:val="left"/>
      <w:pPr>
        <w:ind w:left="960" w:hanging="360"/>
      </w:pPr>
    </w:lvl>
  </w:abstractNum>
  <w:abstractNum w:abstractNumId="36">
    <w:multiLevelType w:val="multilevel"/>
    <w:lvl w:ilvl="0">
      <w:start w:val="3"/>
      <w:numFmt w:val="decimal"/>
      <w:lvlText w:val="%1."/>
      <w:lvlJc w:val="left"/>
      <w:pPr>
        <w:ind w:left="960" w:hanging="360"/>
      </w:pPr>
    </w:lvl>
  </w:abstractNum>
  <w:abstractNum w:abstractNumId="37">
    <w:multiLevelType w:val="multilevel"/>
    <w:lvl w:ilvl="0">
      <w:start w:val="4"/>
      <w:numFmt w:val="decimal"/>
      <w:lvlText w:val="%1."/>
      <w:lvlJc w:val="left"/>
      <w:pPr>
        <w:ind w:left="960" w:hanging="360"/>
      </w:pPr>
    </w:lvl>
  </w:abstractNum>
  <w:abstractNum w:abstractNumId="38">
    <w:multiLevelType w:val="multilevel"/>
    <w:lvl w:ilvl="1">
      <w:start w:val="1"/>
      <w:numFmt w:val="decimal"/>
      <w:lvlText w:val="%2."/>
      <w:lvlJc w:val="left"/>
      <w:pPr>
        <w:ind w:left="1560" w:hanging="360"/>
      </w:pPr>
    </w:lvl>
  </w:abstractNum>
  <w:abstractNum w:abstractNumId="39">
    <w:multiLevelType w:val="multilevel"/>
    <w:lvl w:ilvl="1">
      <w:start w:val="2"/>
      <w:numFmt w:val="decimal"/>
      <w:lvlText w:val="%2."/>
      <w:lvlJc w:val="left"/>
      <w:pPr>
        <w:ind w:left="1560" w:hanging="360"/>
      </w:pPr>
    </w:lvl>
  </w:abstractNum>
  <w:abstractNum w:abstractNumId="40">
    <w:multiLevelType w:val="multilevel"/>
    <w:lvl w:ilvl="1">
      <w:start w:val="3"/>
      <w:numFmt w:val="decimal"/>
      <w:lvlText w:val="%2."/>
      <w:lvlJc w:val="left"/>
      <w:pPr>
        <w:ind w:left="1560" w:hanging="360"/>
      </w:pPr>
    </w:lvl>
  </w:abstractNum>
  <w:abstractNum w:abstractNumId="41">
    <w:multiLevelType w:val="multilevel"/>
    <w:lvl w:ilvl="0">
      <w:start w:val="1"/>
      <w:numFmt w:val="decimal"/>
      <w:lvlText w:val="%1."/>
      <w:lvlJc w:val="left"/>
      <w:pPr>
        <w:ind w:left="960" w:hanging="360"/>
      </w:pPr>
    </w:lvl>
  </w:abstractNum>
  <w:abstractNum w:abstractNumId="42">
    <w:multiLevelType w:val="multilevel"/>
    <w:lvl w:ilvl="0">
      <w:start w:val="1"/>
      <w:numFmt w:val="decimal"/>
      <w:lvlText w:val="%1."/>
      <w:lvlJc w:val="left"/>
      <w:pPr>
        <w:ind w:left="960" w:hanging="360"/>
      </w:pPr>
    </w:lvl>
  </w:abstractNum>
  <w:abstractNum w:abstractNumId="43">
    <w:multiLevelType w:val="multilevel"/>
    <w:lvl w:ilvl="0">
      <w:start w:val="1"/>
      <w:numFmt w:val="decimal"/>
      <w:lvlText w:val="%1."/>
      <w:lvlJc w:val="left"/>
      <w:pPr>
        <w:ind w:left="960" w:hanging="360"/>
      </w:pPr>
    </w:lvl>
  </w:abstractNum>
  <w:abstractNum w:abstractNumId="44">
    <w:multiLevelType w:val="multilevel"/>
    <w:lvl w:ilvl="0">
      <w:start w:val="2"/>
      <w:numFmt w:val="decimal"/>
      <w:lvlText w:val="%1."/>
      <w:lvlJc w:val="left"/>
      <w:pPr>
        <w:ind w:left="960" w:hanging="360"/>
      </w:pPr>
    </w:lvl>
  </w:abstractNum>
  <w:abstractNum w:abstractNumId="45">
    <w:multiLevelType w:val="multilevel"/>
    <w:lvl w:ilvl="0">
      <w:start w:val="1"/>
      <w:numFmt w:val="decimal"/>
      <w:lvlText w:val="%1."/>
      <w:lvlJc w:val="left"/>
      <w:pPr>
        <w:ind w:left="960" w:hanging="360"/>
      </w:pPr>
    </w:lvl>
  </w:abstractNum>
  <w:abstractNum w:abstractNumId="46">
    <w:multiLevelType w:val="multilevel"/>
    <w:lvl w:ilvl="0">
      <w:start w:val="2"/>
      <w:numFmt w:val="decimal"/>
      <w:lvlText w:val="%1."/>
      <w:lvlJc w:val="left"/>
      <w:pPr>
        <w:ind w:left="960" w:hanging="360"/>
      </w:pPr>
    </w:lvl>
  </w:abstractNum>
  <w:abstractNum w:abstractNumId="47">
    <w:multiLevelType w:val="multilevel"/>
    <w:lvl w:ilvl="0">
      <w:start w:val="1"/>
      <w:numFmt w:val="decimal"/>
      <w:lvlText w:val="%1."/>
      <w:lvlJc w:val="left"/>
      <w:pPr>
        <w:ind w:left="960" w:hanging="360"/>
      </w:pPr>
    </w:lvl>
  </w:abstractNum>
  <w:abstractNum w:abstractNumId="48">
    <w:multiLevelType w:val="multilevel"/>
    <w:lvl w:ilvl="0">
      <w:start w:val="1"/>
      <w:numFmt w:val="decimal"/>
      <w:lvlText w:val="%1."/>
      <w:lvlJc w:val="left"/>
      <w:pPr>
        <w:ind w:left="960" w:hanging="360"/>
      </w:pPr>
    </w:lvl>
  </w:abstractNum>
  <w:abstractNum w:abstractNumId="49">
    <w:multiLevelType w:val="multilevel"/>
    <w:lvl w:ilvl="0">
      <w:start w:val="1"/>
      <w:numFmt w:val="decimal"/>
      <w:lvlText w:val="%1."/>
      <w:lvlJc w:val="left"/>
      <w:pPr>
        <w:ind w:left="960" w:hanging="360"/>
      </w:pPr>
    </w:lvl>
  </w:abstractNum>
  <w:abstractNum w:abstractNumId="50">
    <w:multiLevelType w:val="multilevel"/>
    <w:lvl w:ilvl="0">
      <w:start w:val="2"/>
      <w:numFmt w:val="decimal"/>
      <w:lvlText w:val="%1."/>
      <w:lvlJc w:val="left"/>
      <w:pPr>
        <w:ind w:left="960" w:hanging="360"/>
      </w:pPr>
    </w:lvl>
  </w:abstractNum>
  <w:abstractNum w:abstractNumId="51">
    <w:multiLevelType w:val="multilevel"/>
    <w:lvl w:ilvl="0">
      <w:start w:val="3"/>
      <w:numFmt w:val="decimal"/>
      <w:lvlText w:val="%1."/>
      <w:lvlJc w:val="left"/>
      <w:pPr>
        <w:ind w:left="960" w:hanging="360"/>
      </w:pPr>
    </w:lvl>
  </w:abstractNum>
  <w:abstractNum w:abstractNumId="52">
    <w:multiLevelType w:val="multilevel"/>
    <w:lvl w:ilvl="0">
      <w:start w:val="4"/>
      <w:numFmt w:val="decimal"/>
      <w:lvlText w:val="%1."/>
      <w:lvlJc w:val="left"/>
      <w:pPr>
        <w:ind w:left="960" w:hanging="360"/>
      </w:pPr>
    </w:lvl>
  </w:abstractNum>
  <w:abstractNum w:abstractNumId="53">
    <w:multiLevelType w:val="multilevel"/>
    <w:lvl w:ilvl="0">
      <w:start w:val="5"/>
      <w:numFmt w:val="decimal"/>
      <w:lvlText w:val="%1."/>
      <w:lvlJc w:val="left"/>
      <w:pPr>
        <w:ind w:left="960" w:hanging="360"/>
      </w:pPr>
    </w:lvl>
  </w:abstractNum>
  <w:abstractNum w:abstractNumId="54">
    <w:multiLevelType w:val="multilevel"/>
    <w:lvl w:ilvl="0">
      <w:start w:val="1"/>
      <w:numFmt w:val="decimal"/>
      <w:lvlText w:val="%1."/>
      <w:lvlJc w:val="left"/>
      <w:pPr>
        <w:ind w:left="960" w:hanging="360"/>
      </w:pPr>
    </w:lvl>
  </w:abstractNum>
  <w:abstractNum w:abstractNumId="55">
    <w:multiLevelType w:val="multilevel"/>
    <w:lvl w:ilvl="0">
      <w:start w:val="1"/>
      <w:numFmt w:val="decimal"/>
      <w:lvlText w:val="%1."/>
      <w:lvlJc w:val="left"/>
      <w:pPr>
        <w:ind w:left="960" w:hanging="360"/>
      </w:pPr>
    </w:lvl>
  </w:abstractNum>
  <w:abstractNum w:abstractNumId="56">
    <w:multiLevelType w:val="multilevel"/>
    <w:lvl w:ilvl="0">
      <w:start w:val="1"/>
      <w:numFmt w:val="decimal"/>
      <w:lvlText w:val="%1."/>
      <w:lvlJc w:val="left"/>
      <w:pPr>
        <w:ind w:left="960" w:hanging="360"/>
      </w:pPr>
    </w:lvl>
  </w:abstractNum>
  <w:abstractNum w:abstractNumId="57">
    <w:multiLevelType w:val="multilevel"/>
    <w:lvl w:ilvl="0">
      <w:start w:val="1"/>
      <w:numFmt w:val="decimal"/>
      <w:lvlText w:val="%1."/>
      <w:lvlJc w:val="left"/>
      <w:pPr>
        <w:ind w:left="960" w:hanging="360"/>
      </w:pPr>
    </w:lvl>
  </w:abstractNum>
  <w:abstractNum w:abstractNumId="58">
    <w:multiLevelType w:val="multilevel"/>
    <w:lvl w:ilvl="0">
      <w:start w:val="1"/>
      <w:numFmt w:val="decimal"/>
      <w:lvlText w:val="%1."/>
      <w:lvlJc w:val="left"/>
      <w:pPr>
        <w:ind w:left="960" w:hanging="360"/>
      </w:pPr>
    </w:lvl>
  </w:abstractNum>
  <w:abstractNum w:abstractNumId="59">
    <w:multiLevelType w:val="multilevel"/>
    <w:lvl w:ilvl="0">
      <w:start w:val="1"/>
      <w:numFmt w:val="decimal"/>
      <w:lvlText w:val="%1."/>
      <w:lvlJc w:val="left"/>
      <w:pPr>
        <w:ind w:left="960" w:hanging="360"/>
      </w:pPr>
    </w:lvl>
  </w:abstractNum>
  <w:abstractNum w:abstractNumId="60">
    <w:multiLevelType w:val="multilevel"/>
    <w:lvl w:ilvl="0">
      <w:start w:val="2"/>
      <w:numFmt w:val="decimal"/>
      <w:lvlText w:val="%1."/>
      <w:lvlJc w:val="left"/>
      <w:pPr>
        <w:ind w:left="960" w:hanging="360"/>
      </w:pPr>
    </w:lvl>
  </w:abstractNum>
  <w:abstractNum w:abstractNumId="61">
    <w:multiLevelType w:val="multilevel"/>
    <w:lvl w:ilvl="0">
      <w:start w:val="1"/>
      <w:numFmt w:val="decimal"/>
      <w:lvlText w:val="%1."/>
      <w:lvlJc w:val="left"/>
      <w:pPr>
        <w:ind w:left="960" w:hanging="360"/>
      </w:pPr>
    </w:lvl>
  </w:abstractNum>
  <w:abstractNum w:abstractNumId="62">
    <w:multiLevelType w:val="multilevel"/>
    <w:lvl w:ilvl="0">
      <w:start w:val="3"/>
      <w:numFmt w:val="decimal"/>
      <w:lvlText w:val="%1."/>
      <w:lvlJc w:val="left"/>
      <w:pPr>
        <w:ind w:left="960" w:hanging="360"/>
      </w:pPr>
    </w:lvl>
  </w:abstractNum>
  <w:abstractNum w:abstractNumId="63">
    <w:multiLevelType w:val="multilevel"/>
    <w:lvl w:ilvl="1">
      <w:start w:val="1"/>
      <w:numFmt w:val="decimal"/>
      <w:lvlText w:val="%2."/>
      <w:lvlJc w:val="left"/>
      <w:pPr>
        <w:ind w:left="1560" w:hanging="360"/>
      </w:pPr>
    </w:lvl>
  </w:abstractNum>
  <w:abstractNum w:abstractNumId="64">
    <w:multiLevelType w:val="multilevel"/>
    <w:lvl w:ilvl="0">
      <w:start w:val="1"/>
      <w:numFmt w:val="decimal"/>
      <w:lvlText w:val="%1."/>
      <w:lvlJc w:val="left"/>
      <w:pPr>
        <w:ind w:left="960" w:hanging="360"/>
      </w:pPr>
    </w:lvl>
  </w:abstractNum>
  <w:abstractNum w:abstractNumId="65">
    <w:multiLevelType w:val="multilevel"/>
    <w:lvl w:ilvl="0">
      <w:start w:val="2"/>
      <w:numFmt w:val="decimal"/>
      <w:lvlText w:val="%1."/>
      <w:lvlJc w:val="left"/>
      <w:pPr>
        <w:ind w:left="960" w:hanging="360"/>
      </w:pPr>
    </w:lvl>
  </w:abstractNum>
  <w:abstractNum w:abstractNumId="66">
    <w:multiLevelType w:val="multilevel"/>
    <w:lvl w:ilvl="0">
      <w:start w:val="1"/>
      <w:numFmt w:val="decimal"/>
      <w:lvlText w:val="%1."/>
      <w:lvlJc w:val="left"/>
      <w:pPr>
        <w:ind w:left="960" w:hanging="360"/>
      </w:pPr>
    </w:lvl>
  </w:abstractNum>
  <w:abstractNum w:abstractNumId="67">
    <w:multiLevelType w:val="multilevel"/>
    <w:lvl w:ilvl="0">
      <w:start w:val="1"/>
      <w:numFmt w:val="decimal"/>
      <w:lvlText w:val="%1."/>
      <w:lvlJc w:val="left"/>
      <w:pPr>
        <w:ind w:left="960" w:hanging="360"/>
      </w:pPr>
    </w:lvl>
  </w:abstractNum>
  <w:abstractNum w:abstractNumId="68">
    <w:multiLevelType w:val="multilevel"/>
    <w:lvl w:ilvl="0">
      <w:start w:val="1"/>
      <w:numFmt w:val="decimal"/>
      <w:lvlText w:val="%1."/>
      <w:lvlJc w:val="left"/>
      <w:pPr>
        <w:ind w:left="960" w:hanging="360"/>
      </w:pPr>
    </w:lvl>
  </w:abstractNum>
  <w:abstractNum w:abstractNumId="69">
    <w:multiLevelType w:val="multilevel"/>
    <w:lvl w:ilvl="0">
      <w:start w:val="1"/>
      <w:numFmt w:val="decimal"/>
      <w:lvlText w:val="%1."/>
      <w:lvlJc w:val="left"/>
      <w:pPr>
        <w:ind w:left="960" w:hanging="360"/>
      </w:pPr>
    </w:lvl>
  </w:abstractNum>
  <w:abstractNum w:abstractNumId="70">
    <w:multiLevelType w:val="multilevel"/>
    <w:lvl w:ilvl="0">
      <w:start w:val="1"/>
      <w:numFmt w:val="decimal"/>
      <w:lvlText w:val="%1."/>
      <w:lvlJc w:val="left"/>
      <w:pPr>
        <w:ind w:left="960" w:hanging="360"/>
      </w:pPr>
    </w:lvl>
  </w:abstractNum>
  <w:abstractNum w:abstractNumId="71">
    <w:multiLevelType w:val="multilevel"/>
    <w:lvl w:ilvl="0">
      <w:start w:val="2"/>
      <w:numFmt w:val="decimal"/>
      <w:lvlText w:val="%1."/>
      <w:lvlJc w:val="left"/>
      <w:pPr>
        <w:ind w:left="960" w:hanging="360"/>
      </w:pPr>
    </w:lvl>
  </w:abstractNum>
  <w:abstractNum w:abstractNumId="72">
    <w:multiLevelType w:val="multilevel"/>
    <w:lvl w:ilvl="0">
      <w:start w:val="1"/>
      <w:numFmt w:val="decimal"/>
      <w:lvlText w:val="%1."/>
      <w:lvlJc w:val="left"/>
      <w:pPr>
        <w:ind w:left="960" w:hanging="360"/>
      </w:pPr>
    </w:lvl>
  </w:abstractNum>
  <w:abstractNum w:abstractNumId="73">
    <w:multiLevelType w:val="multilevel"/>
    <w:lvl w:ilvl="0">
      <w:start w:val="1"/>
      <w:numFmt w:val="decimal"/>
      <w:lvlText w:val="%1."/>
      <w:lvlJc w:val="left"/>
      <w:pPr>
        <w:ind w:left="960" w:hanging="360"/>
      </w:pPr>
    </w:lvl>
  </w:abstractNum>
  <w:abstractNum w:abstractNumId="74">
    <w:multiLevelType w:val="multilevel"/>
    <w:lvl w:ilvl="0">
      <w:start w:val="1"/>
      <w:numFmt w:val="decimal"/>
      <w:lvlText w:val="%1."/>
      <w:lvlJc w:val="left"/>
      <w:pPr>
        <w:ind w:left="960" w:hanging="360"/>
      </w:pPr>
    </w:lvl>
  </w:abstractNum>
  <w:abstractNum w:abstractNumId="75">
    <w:multiLevelType w:val="multilevel"/>
    <w:lvl w:ilvl="0">
      <w:start w:val="1"/>
      <w:numFmt w:val="decimal"/>
      <w:lvlText w:val="%1."/>
      <w:lvlJc w:val="left"/>
      <w:pPr>
        <w:ind w:left="960" w:hanging="360"/>
      </w:pPr>
    </w:lvl>
  </w:abstractNum>
  <w:abstractNum w:abstractNumId="76">
    <w:multiLevelType w:val="multilevel"/>
    <w:lvl w:ilvl="0">
      <w:start w:val="1"/>
      <w:numFmt w:val="decimal"/>
      <w:lvlText w:val="%1."/>
      <w:lvlJc w:val="left"/>
      <w:pPr>
        <w:ind w:left="960" w:hanging="360"/>
      </w:pPr>
    </w:lvl>
  </w:abstractNum>
  <w:abstractNum w:abstractNumId="77">
    <w:multiLevelType w:val="multilevel"/>
    <w:lvl w:ilvl="0">
      <w:start w:val="2"/>
      <w:numFmt w:val="decimal"/>
      <w:lvlText w:val="%1."/>
      <w:lvlJc w:val="left"/>
      <w:pPr>
        <w:ind w:left="960" w:hanging="360"/>
      </w:pPr>
    </w:lvl>
  </w:abstractNum>
  <w:abstractNum w:abstractNumId="78">
    <w:multiLevelType w:val="multilevel"/>
    <w:lvl w:ilvl="0">
      <w:start w:val="3"/>
      <w:numFmt w:val="decimal"/>
      <w:lvlText w:val="%1."/>
      <w:lvlJc w:val="left"/>
      <w:pPr>
        <w:ind w:left="960" w:hanging="360"/>
      </w:pPr>
    </w:lvl>
  </w:abstractNum>
  <w:abstractNum w:abstractNumId="79">
    <w:multiLevelType w:val="multilevel"/>
    <w:lvl w:ilvl="0">
      <w:start w:val="1"/>
      <w:numFmt w:val="decimal"/>
      <w:lvlText w:val="%1."/>
      <w:lvlJc w:val="left"/>
      <w:pPr>
        <w:ind w:left="960" w:hanging="360"/>
      </w:pPr>
    </w:lvl>
  </w:abstractNum>
  <w:abstractNum w:abstractNumId="80">
    <w:multiLevelType w:val="multilevel"/>
    <w:lvl w:ilvl="0">
      <w:start w:val="1"/>
      <w:numFmt w:val="decimal"/>
      <w:lvlText w:val="%1."/>
      <w:lvlJc w:val="left"/>
      <w:pPr>
        <w:ind w:left="960" w:hanging="360"/>
      </w:pPr>
    </w:lvl>
  </w:abstractNum>
  <w:abstractNum w:abstractNumId="81">
    <w:multiLevelType w:val="multilevel"/>
    <w:lvl w:ilvl="0">
      <w:start w:val="2"/>
      <w:numFmt w:val="decimal"/>
      <w:lvlText w:val="%1."/>
      <w:lvlJc w:val="left"/>
      <w:pPr>
        <w:ind w:left="960" w:hanging="360"/>
      </w:pPr>
    </w:lvl>
  </w:abstractNum>
  <w:abstractNum w:abstractNumId="82">
    <w:multiLevelType w:val="multilevel"/>
    <w:lvl w:ilvl="1">
      <w:start w:val="1"/>
      <w:numFmt w:val="decimal"/>
      <w:lvlText w:val="%2."/>
      <w:lvlJc w:val="left"/>
      <w:pPr>
        <w:ind w:left="1560" w:hanging="360"/>
      </w:pPr>
    </w:lvl>
  </w:abstractNum>
  <w:abstractNum w:abstractNumId="83">
    <w:multiLevelType w:val="multilevel"/>
    <w:lvl w:ilvl="1">
      <w:start w:val="3"/>
      <w:numFmt w:val="decimal"/>
      <w:lvlText w:val="%2."/>
      <w:lvlJc w:val="left"/>
      <w:pPr>
        <w:ind w:left="1560" w:hanging="360"/>
      </w:pPr>
    </w:lvl>
  </w:abstractNum>
  <w:abstractNum w:abstractNumId="84">
    <w:multiLevelType w:val="multilevel"/>
    <w:lvl w:ilvl="0">
      <w:start w:val="1"/>
      <w:numFmt w:val="decimal"/>
      <w:lvlText w:val="%1."/>
      <w:lvlJc w:val="left"/>
      <w:pPr>
        <w:ind w:left="96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bering>
</file>

<file path=word/settings.xml><?xml version="1.0" encoding="utf-8"?>
<w:settings xmlns:w="http://schemas.openxmlformats.org/wordprocessingml/2006/main" xmlns:r="http://schemas.openxmlformats.org/officeDocument/2006/relationships" xmlns:w15="http://schemas.microsoft.com/office/word/2012/wordml" xmlns:w14="http://schemas.microsoft.com/office/word/2010/wordml" xmlns:m="http://schemas.openxmlformats.org/officeDocument/2006/math" xmlns:wp="http://schemas.openxmlformats.org/drawingml/2006/wordprocessingDrawing" xmlns:a="http://schemas.openxmlformats.org/drawingml/2006/main"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ps="http://schemas.microsoft.com/office/word/2010/wordprocessingShape"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mc:Ignorable="">
  <w:compat>
    <w:compatSetting w:name="overrideTableStyleFontSizeAndJustification" w:uri="http://schemas.microsoft.com/office/word" w:val="1"/>
  </w:compat>
</w:settings>
</file>

<file path=word/styles.xml><?xml version="1.0" encoding="utf-8"?>
<w:styles xmlns:w="http://schemas.openxmlformats.org/wordprocessingml/2006/main" xmlns:r="http://schemas.openxmlformats.org/officeDocument/2006/relationships" xmlns:w15="http://schemas.microsoft.com/office/word/2012/wordml" xmlns:w14="http://schemas.microsoft.com/office/word/2010/wordml" xmlns:m="http://schemas.openxmlformats.org/officeDocument/2006/math" xmlns:wp="http://schemas.openxmlformats.org/drawingml/2006/wordprocessingDrawing" xmlns:a="http://schemas.openxmlformats.org/drawingml/2006/main"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ps="http://schemas.microsoft.com/office/word/2010/wordprocessingShape"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宋体" w:eastAsia="宋体"/>
      <w:b/>
      <w:bCs/>
      <w:color w:val="000000"/>
      <w:sz w:val="42"/>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宋体" w:eastAsia="宋体"/>
      <w:b/>
      <w:bCs/>
      <w:color w:val="000000"/>
      <w:sz w:val="38"/>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宋体" w:eastAsia="宋体"/>
      <w:b/>
      <w:bCs/>
      <w:color w:val="000000"/>
      <w:sz w:val="34"/>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宋体" w:eastAsia="宋体"/>
      <w:b/>
      <w:bCs/>
      <w:color w:val="000000"/>
      <w:sz w:val="30"/>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 w:type="paragraph" w:styleId="Heading5">
    <w:name w:val="heading 5"/>
    <w:basedOn w:val="Normal"/>
    <w:next w:val="Normal"/>
    <w:link w:val="Heading5Char"/>
    <w:uiPriority w:val="9"/>
    <w:unhideWhenUsed/>
    <w:qFormat/>
    <w:rsid w:val="00841CD9"/>
    <w:pPr>
      <w:keepNext/>
      <w:keepLines/>
      <w:spacing w:before="200"/>
      <w:outlineLvl w:val="4"/>
    </w:pPr>
    <w:rPr>
      <w:rFonts w:ascii="宋体" w:eastAsia="宋体"/>
      <w:b/>
      <w:bCs/>
      <w:color w:val="000000"/>
      <w:sz w:val="28"/>
    </w:rPr>
  </w:style>
  <w:style w:type="paragraph" w:styleId="ne-codeblock"/>
</w:styles>
</file>

<file path=word/_rels/document.xml.rels><?xml version="1.0" encoding="UTF-8" standalone="yes"?><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numbering.xml" Type="http://schemas.openxmlformats.org/officeDocument/2006/relationships/numbering"/><Relationship Id="rId4" Target="media/document_image_rId4.png" Type="http://schemas.openxmlformats.org/officeDocument/2006/relationships/image"/><Relationship Id="rId5" Target="media/document_image_rId5.png" Type="http://schemas.openxmlformats.org/officeDocument/2006/relationships/image"/><Relationship Id="rId6" Target="media/document_image_rId6.png" Type="http://schemas.openxmlformats.org/officeDocument/2006/relationships/image"/><Relationship Id="rId7" Target="https://www.yuque.com/yuehai-igspb/xuexi/ov59i7#qCrO0" TargetMode="External" Type="http://schemas.openxmlformats.org/officeDocument/2006/relationships/hyperlink"/></Relationships>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cp="http://schemas.openxmlformats.org/package/2006/metadata/core-properties" xmlns:dc="http://purl.org/dc/elements/1.1/" xmlns:dcterms="http://purl.org/dc/terms/" xmlns:xsi="http://www.w3.org/2001/XMLSchema-instance"/>
</file>