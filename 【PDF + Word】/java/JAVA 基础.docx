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1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8.png"/>
  <Override ContentType="image/png" PartName="/word/media/document_image_rId19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JAVA 基础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AkmJw" w:id="0"/>
      <w:r>
        <w:rPr>
          <w:rFonts w:ascii="宋体" w:hAnsi="Times New Roman" w:eastAsia="宋体"/>
        </w:rPr>
        <w:t>一、</w:t>
      </w:r>
    </w:p>
    <w:bookmarkEnd w:id="0"/>
    <w:bookmarkStart w:name="FBAkT" w:id="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</w:t>
      </w:r>
    </w:p>
    <w:bookmarkEnd w:id="1"/>
    <w:bookmarkStart w:name="XJYA0" w:id="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</w:t>
      </w:r>
    </w:p>
    <w:bookmarkEnd w:id="2"/>
    <w:bookmarkStart w:name="DC1Hj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</w:t>
      </w:r>
    </w:p>
    <w:bookmarkEnd w:id="3"/>
    <w:bookmarkStart w:name="i1FWK" w:id="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</w:t>
      </w:r>
    </w:p>
    <w:bookmarkEnd w:id="4"/>
    <w:bookmarkStart w:name="CBOwe" w:id="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</w:t>
      </w:r>
    </w:p>
    <w:bookmarkEnd w:id="5"/>
    <w:bookmarkStart w:name="qwHeu" w:id="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</w:t>
      </w:r>
    </w:p>
    <w:bookmarkEnd w:id="6"/>
    <w:bookmarkStart w:name="jLIH0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</w:t>
      </w:r>
    </w:p>
    <w:bookmarkEnd w:id="7"/>
    <w:bookmarkStart w:name="ckMAc" w:id="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</w:t>
      </w:r>
    </w:p>
    <w:bookmarkEnd w:id="8"/>
    <w:bookmarkStart w:name="AC9mv" w:id="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</w:t>
      </w:r>
    </w:p>
    <w:bookmarkEnd w:id="9"/>
    <w:bookmarkStart w:name="peCVQ" w:id="1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</w:t>
      </w:r>
    </w:p>
    <w:bookmarkEnd w:id="10"/>
    <w:bookmarkStart w:name="Yn6l3" w:id="1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</w:t>
      </w:r>
    </w:p>
    <w:bookmarkEnd w:id="11"/>
    <w:bookmarkStart w:name="IBR1R" w:id="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</w:t>
      </w:r>
    </w:p>
    <w:bookmarkEnd w:id="12"/>
    <w:bookmarkStart w:name="wx1E8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</w:t>
      </w:r>
    </w:p>
    <w:bookmarkEnd w:id="13"/>
    <w:bookmarkStart w:name="mFhxR" w:id="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</w:t>
      </w:r>
    </w:p>
    <w:bookmarkEnd w:id="14"/>
    <w:bookmarkStart w:name="bts5A" w:id="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</w:t>
      </w:r>
    </w:p>
    <w:bookmarkEnd w:id="15"/>
    <w:bookmarkStart w:name="i6ztw" w:id="1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</w:t>
      </w:r>
    </w:p>
    <w:bookmarkEnd w:id="16"/>
    <w:bookmarkStart w:name="J81Ia" w:id="1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</w:t>
      </w:r>
    </w:p>
    <w:bookmarkEnd w:id="17"/>
    <w:bookmarkStart w:name="Lb2C4" w:id="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</w:t>
      </w:r>
    </w:p>
    <w:bookmarkEnd w:id="18"/>
    <w:bookmarkStart w:name="va6oh" w:id="1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二十一、JDK 8 新特性</w:t>
      </w:r>
    </w:p>
    <w:bookmarkEnd w:id="19"/>
    <w:bookmarkStart w:name="BdTHl" w:id="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0、Java 8 新特性简介</w:t>
      </w:r>
    </w:p>
    <w:bookmarkEnd w:id="20"/>
    <w:bookmarkStart w:name="u8b238164" w:id="2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 8 (又称为 jdk 1.8) 是 Java 语言开发的一个主要版本。</w:t>
      </w:r>
    </w:p>
    <w:bookmarkEnd w:id="21"/>
    <w:bookmarkStart w:name="u3cec8cba" w:id="2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 8 是 oracle 公司于 2014 年 3 月发布，可以看成是自 Java 5 以来最具革命性的版本。</w:t>
      </w:r>
    </w:p>
    <w:bookmarkEnd w:id="22"/>
    <w:bookmarkStart w:name="u5869c48c" w:id="2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 8 为 Java 语言、编译器、类库、开发工具与 JVM 带来了大量新特性：</w:t>
      </w:r>
    </w:p>
    <w:bookmarkEnd w:id="23"/>
    <w:bookmarkStart w:name="ueb4b4c23" w:id="24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速度更快</w:t>
      </w:r>
    </w:p>
    <w:bookmarkEnd w:id="24"/>
    <w:bookmarkStart w:name="u21667e05" w:id="25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代码更少(增加了新的语法：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Lambda 表达式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</w:t>
      </w:r>
    </w:p>
    <w:bookmarkEnd w:id="25"/>
    <w:bookmarkStart w:name="u7b7314e6" w:id="26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强大的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Stream API</w:t>
      </w:r>
    </w:p>
    <w:bookmarkEnd w:id="26"/>
    <w:bookmarkStart w:name="u22348670" w:id="27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便于并行</w:t>
      </w:r>
    </w:p>
    <w:bookmarkEnd w:id="27"/>
    <w:bookmarkStart w:name="u7fea4dfa" w:id="28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最大化减少空指针异常：Optional</w:t>
      </w:r>
    </w:p>
    <w:bookmarkEnd w:id="28"/>
    <w:bookmarkStart w:name="uc3773209" w:id="29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Nashorn 引擎，允许在 JVM上 运行 JS 应用</w:t>
      </w:r>
    </w:p>
    <w:bookmarkEnd w:id="29"/>
    <w:bookmarkStart w:name="uc51639c1" w:id="3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并行流与串行流：</w:t>
      </w:r>
    </w:p>
    <w:bookmarkEnd w:id="30"/>
    <w:bookmarkStart w:name="u3fa3f7f2" w:id="31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并行流就是把一个内容分成多个数据块，并用不同的线程分别处理每个数据块的流。</w:t>
      </w:r>
    </w:p>
    <w:bookmarkEnd w:id="31"/>
    <w:bookmarkStart w:name="u6226a5ea" w:id="32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相比较串行的流，并行的流可以很大程度上提高程序的执行效率。</w:t>
      </w:r>
    </w:p>
    <w:bookmarkEnd w:id="32"/>
    <w:bookmarkStart w:name="ua0d8e7b6" w:id="33"/>
    <w:p>
      <w:pPr>
        <w:numPr>
          <w:ilvl w:val="1"/>
          <w:numId w:val="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 8 中将并行进行了优化，我们可以很容易的对数据进行并行操作。Stream API 可以声明性地通过 parallel() 与 sequential() 在并行流与顺序流之间进行切换</w:t>
      </w:r>
    </w:p>
    <w:bookmarkEnd w:id="33"/>
    <w:bookmarkStart w:name="u196f2e6b" w:id="34"/>
    <w:p>
      <w:pPr>
        <w:spacing w:after="50" w:line="360" w:lineRule="auto" w:beforeLines="100"/>
        <w:ind w:left="0"/>
        <w:jc w:val="left"/>
      </w:pPr>
      <w:bookmarkStart w:name="u42381d10" w:id="35"/>
      <w:r>
        <w:rPr>
          <w:rFonts w:eastAsia="宋体" w:ascii="宋体"/>
        </w:rPr>
        <w:drawing>
          <wp:inline distT="0" distB="0" distL="0" distR="0">
            <wp:extent cx="5367866" cy="675995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7866" cy="675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bookmarkEnd w:id="34"/>
    <w:bookmarkStart w:name="vaMBv" w:id="3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1、Lambda 表达式</w:t>
      </w:r>
    </w:p>
    <w:bookmarkEnd w:id="36"/>
    <w:bookmarkStart w:name="dcUsx" w:id="3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①、为什么使用 Lambda 表达式</w:t>
      </w:r>
    </w:p>
    <w:bookmarkEnd w:id="37"/>
    <w:bookmarkStart w:name="u3956e496" w:id="3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Lambda 是一个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匿名函数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，我们可以把 Lambda 表达式理解为是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一段可以传递的代码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（将代码像数据一样进行传递）。使用它可以写出更简洁、更灵活的代码。</w:t>
      </w:r>
    </w:p>
    <w:bookmarkEnd w:id="38"/>
    <w:bookmarkStart w:name="u7e574b72" w:id="3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作为一种更紧凑的代码风格，使 Java 的语言表达能力得到了提升</w:t>
      </w:r>
    </w:p>
    <w:bookmarkEnd w:id="39"/>
    <w:bookmarkStart w:name="ZWRPR" w:id="4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  <w:r>
        <w:rPr>
          <w:rFonts w:ascii="宋体" w:hAnsi="Times New Roman" w:eastAsia="宋体"/>
        </w:rPr>
        <w:t>语法</w:t>
      </w:r>
    </w:p>
    <w:bookmarkEnd w:id="40"/>
    <w:bookmarkStart w:name="uf8eece77" w:id="4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Lambda 表达式：在 Java 8 语言中引入的一种新的语法元素和操作符。这个操作符为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-&gt;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，该操作符被称为 Lambda 操作符或箭头操作符。它将 Lambda 分为两个部分：</w:t>
      </w:r>
    </w:p>
    <w:bookmarkEnd w:id="41"/>
    <w:bookmarkStart w:name="uebe5e8c5" w:id="42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左侧：指定了 Lambda 表达式需要的参数列表</w:t>
      </w:r>
    </w:p>
    <w:bookmarkEnd w:id="42"/>
    <w:bookmarkStart w:name="u220fa3cd" w:id="4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右侧：指定了 Lambda 体，是抽象方法的实现逻辑，也即Lambda 表达式要执行的功能。</w:t>
      </w:r>
    </w:p>
    <w:bookmarkEnd w:id="43"/>
    <w:bookmarkStart w:name="ub8e27fa9" w:id="44"/>
    <w:p>
      <w:pPr>
        <w:spacing w:after="50" w:line="360" w:lineRule="auto" w:beforeLines="100"/>
        <w:ind w:left="0"/>
        <w:jc w:val="left"/>
      </w:pPr>
      <w:bookmarkStart w:name="u27641af1" w:id="45"/>
      <w:r>
        <w:rPr>
          <w:rFonts w:eastAsia="宋体" w:ascii="宋体"/>
        </w:rPr>
        <w:drawing>
          <wp:inline distT="0" distB="0" distL="0" distR="0">
            <wp:extent cx="4876800" cy="238385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8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bookmarkEnd w:id="44"/>
    <w:bookmarkStart w:name="ue3bd1d69" w:id="46"/>
    <w:p>
      <w:pPr>
        <w:spacing w:after="50" w:line="360" w:lineRule="auto" w:beforeLines="100"/>
        <w:ind w:left="0"/>
        <w:jc w:val="left"/>
      </w:pPr>
      <w:bookmarkStart w:name="u751a855c" w:id="47"/>
      <w:r>
        <w:rPr>
          <w:rFonts w:eastAsia="宋体" w:ascii="宋体"/>
        </w:rPr>
        <w:drawing>
          <wp:inline distT="0" distB="0" distL="0" distR="0">
            <wp:extent cx="5046133" cy="246847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6133" cy="246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bookmarkEnd w:id="46"/>
    <w:bookmarkStart w:name="kCwhd" w:id="4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③、类型推断</w:t>
      </w:r>
    </w:p>
    <w:bookmarkEnd w:id="48"/>
    <w:bookmarkStart w:name="u235873ae" w:id="4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上述 Lambda 表达式中的参数类型都是由编译器推断得出的。</w:t>
      </w:r>
    </w:p>
    <w:bookmarkEnd w:id="49"/>
    <w:bookmarkStart w:name="u2009d0f8" w:id="5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Lambda 表达式中无需指定类型，程序依然可以编译，这是因为 javac 根据程序的上下文，在后台推断出了参数的类型。</w:t>
      </w:r>
    </w:p>
    <w:bookmarkEnd w:id="50"/>
    <w:bookmarkStart w:name="ue2c40538" w:id="5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Lambda 表达式的类型依赖于上下文环境，是由编译器推断出来的。这就是所谓的“类型推断”。</w:t>
      </w:r>
    </w:p>
    <w:bookmarkEnd w:id="51"/>
    <w:bookmarkStart w:name="u6697beb9" w:id="52"/>
    <w:p>
      <w:pPr>
        <w:spacing w:after="50" w:line="360" w:lineRule="auto" w:beforeLines="100"/>
        <w:ind w:left="0"/>
        <w:jc w:val="left"/>
      </w:pPr>
      <w:bookmarkStart w:name="u82ebd635" w:id="53"/>
      <w:r>
        <w:rPr>
          <w:rFonts w:eastAsia="宋体" w:ascii="宋体"/>
        </w:rPr>
        <w:drawing>
          <wp:inline distT="0" distB="0" distL="0" distR="0">
            <wp:extent cx="2946400" cy="11816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11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</w:p>
    <w:bookmarkEnd w:id="52"/>
    <w:bookmarkStart w:name="ulhrB" w:id="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④、例子</w:t>
      </w:r>
    </w:p>
    <w:bookmarkEnd w:id="54"/>
    <w:bookmarkStart w:name="u80218beb" w:id="5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语法格式一：无参，无返回值</w:t>
      </w:r>
    </w:p>
    <w:bookmarkEnd w:id="55"/>
    <w:bookmarkStart w:name="u3c99de0f" w:id="56"/>
    <w:p>
      <w:pPr>
        <w:spacing w:after="50" w:line="360" w:lineRule="auto" w:beforeLines="100"/>
        <w:ind w:left="0"/>
        <w:jc w:val="left"/>
      </w:pPr>
      <w:bookmarkStart w:name="u72df9132" w:id="57"/>
      <w:r>
        <w:rPr>
          <w:rFonts w:eastAsia="宋体" w:ascii="宋体"/>
        </w:rPr>
        <w:drawing>
          <wp:inline distT="0" distB="0" distL="0" distR="0">
            <wp:extent cx="3843867" cy="6600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3867" cy="6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7"/>
    </w:p>
    <w:bookmarkEnd w:id="56"/>
    <w:bookmarkStart w:name="a7BTf" w:id="5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语法格式一：无参，无返回值</w:t>
        <w:br/>
        <w:t xml:space="preserve"> */</w:t>
        <w:br/>
        <w:t>@Test</w:t>
        <w:br/>
        <w:t>public void test01(){</w:t>
        <w:br/>
        <w:t xml:space="preserve">    /*</w:t>
        <w:br/>
        <w:t xml:space="preserve">      传统写法</w:t>
        <w:br/>
        <w:t xml:space="preserve">     */</w:t>
        <w:br/>
        <w:t xml:space="preserve">    Runnable r1 = new Runnable() {</w:t>
        <w:br/>
        <w:t xml:space="preserve">        @Override</w:t>
        <w:br/>
        <w:t xml:space="preserve">        public void run() {</w:t>
        <w:br/>
        <w:t xml:space="preserve">            System.out.println("月海");</w:t>
        <w:br/>
        <w:t xml:space="preserve">        }</w:t>
        <w:br/>
        <w:t xml:space="preserve">    };</w:t>
        <w:br/>
        <w:t xml:space="preserve">    r1.run();</w:t>
        <w:br/>
        <w:t/>
        <w:br/>
        <w:t xml:space="preserve">    /*</w:t>
        <w:br/>
        <w:t xml:space="preserve">      lambda 表达式</w:t>
        <w:br/>
        <w:t xml:space="preserve">     */</w:t>
        <w:br/>
        <w:t xml:space="preserve">    Runnable r2 = () -&gt; System.out.println("言");</w:t>
        <w:br/>
        <w:t xml:space="preserve">    r2.run();</w:t>
        <w:br/>
        <w:t>}</w:t>
        <w:br/>
      </w:r>
    </w:p>
    <w:bookmarkEnd w:id="58"/>
    <w:bookmarkStart w:name="uf7b19bce" w:id="5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语法格式二：Lambda 需要一个参数，但是没有返回值。</w:t>
      </w:r>
    </w:p>
    <w:bookmarkEnd w:id="59"/>
    <w:bookmarkStart w:name="ua452c2ae" w:id="60"/>
    <w:p>
      <w:pPr>
        <w:spacing w:after="50" w:line="360" w:lineRule="auto" w:beforeLines="100"/>
        <w:ind w:left="0"/>
        <w:jc w:val="left"/>
      </w:pPr>
      <w:bookmarkStart w:name="uea8165ba" w:id="61"/>
      <w:r>
        <w:rPr>
          <w:rFonts w:eastAsia="宋体" w:ascii="宋体"/>
        </w:rPr>
        <w:drawing>
          <wp:inline distT="0" distB="0" distL="0" distR="0">
            <wp:extent cx="3911600" cy="52774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5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1"/>
    </w:p>
    <w:bookmarkEnd w:id="60"/>
    <w:bookmarkStart w:name="ud506562c" w:id="62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语法格式三：数据类型可以省略，因为可由编译器推断得出，称为“类型推断”（由 2 更加简化而来）</w:t>
      </w:r>
    </w:p>
    <w:bookmarkEnd w:id="62"/>
    <w:bookmarkStart w:name="uc9b32874" w:id="63"/>
    <w:p>
      <w:pPr>
        <w:spacing w:after="50" w:line="360" w:lineRule="auto" w:beforeLines="100"/>
        <w:ind w:left="0"/>
        <w:jc w:val="left"/>
      </w:pPr>
      <w:bookmarkStart w:name="u1249bb1f" w:id="64"/>
      <w:r>
        <w:rPr>
          <w:rFonts w:eastAsia="宋体" w:ascii="宋体"/>
        </w:rPr>
        <w:drawing>
          <wp:inline distT="0" distB="0" distL="0" distR="0">
            <wp:extent cx="3945467" cy="59135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5467" cy="5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bookmarkEnd w:id="63"/>
    <w:bookmarkStart w:name="IWQK4" w:id="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语法格式二：Lambda 需要一个参数，但是没有返回值。</w:t>
        <w:br/>
        <w:t xml:space="preserve"> * 语法格式三：数据类型可以省略，因为可由编译器推断得出，称为“类型推断”</w:t>
        <w:br/>
        <w:t xml:space="preserve"> */</w:t>
        <w:br/>
        <w:t>@Test</w:t>
        <w:br/>
        <w:t>public void test02(){</w:t>
        <w:br/>
        <w:t xml:space="preserve">    /*</w:t>
        <w:br/>
        <w:t xml:space="preserve">      传统写法</w:t>
        <w:br/>
        <w:t xml:space="preserve">     */</w:t>
        <w:br/>
        <w:t xml:space="preserve">    Comparator&lt;Integer&gt; c1 = new Comparator&lt;Integer&gt;() {</w:t>
        <w:br/>
        <w:t xml:space="preserve">        @Override</w:t>
        <w:br/>
        <w:t xml:space="preserve">        public int compare(Integer o1, Integer o2) {</w:t>
        <w:br/>
        <w:t xml:space="preserve">            return Integer.compare(o1, o2);</w:t>
        <w:br/>
        <w:t xml:space="preserve">        }</w:t>
        <w:br/>
        <w:t xml:space="preserve">    };</w:t>
        <w:br/>
        <w:t xml:space="preserve">    System.out.println(c1.compare(1, 2));</w:t>
        <w:br/>
        <w:t/>
        <w:br/>
        <w:t xml:space="preserve">    /*</w:t>
        <w:br/>
        <w:t xml:space="preserve">      lambda 表达式</w:t>
        <w:br/>
        <w:t xml:space="preserve">     */</w:t>
        <w:br/>
        <w:t xml:space="preserve">    Comparator&lt;Integer&gt; c2 = (o1, o2) -&gt; Integer.compare(o1, o2);</w:t>
        <w:br/>
        <w:t xml:space="preserve">    System.out.println(c2.compare(2, 1));</w:t>
        <w:br/>
        <w:t/>
        <w:br/>
        <w:t xml:space="preserve">    /*</w:t>
        <w:br/>
        <w:t xml:space="preserve">      方法引用</w:t>
        <w:br/>
        <w:t xml:space="preserve">     */</w:t>
        <w:br/>
        <w:t xml:space="preserve">    Comparator&lt;Integer&gt; c3 = Integer::compare;</w:t>
        <w:br/>
        <w:t xml:space="preserve">    System.out.println(c3.compare(1, 1));</w:t>
        <w:br/>
        <w:t>}</w:t>
        <w:br/>
      </w:r>
    </w:p>
    <w:bookmarkEnd w:id="65"/>
    <w:bookmarkStart w:name="u20e0e418" w:id="66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语法格式四：Lambda 若只需要一个参数时，参数的小括号可以省略</w:t>
      </w:r>
    </w:p>
    <w:bookmarkEnd w:id="66"/>
    <w:bookmarkStart w:name="u2dc22764" w:id="67"/>
    <w:p>
      <w:pPr>
        <w:spacing w:after="50" w:line="360" w:lineRule="auto" w:beforeLines="100"/>
        <w:ind w:left="0"/>
        <w:jc w:val="left"/>
      </w:pPr>
      <w:bookmarkStart w:name="ufb82263f" w:id="68"/>
      <w:r>
        <w:rPr>
          <w:rFonts w:eastAsia="宋体" w:ascii="宋体"/>
        </w:rPr>
        <w:drawing>
          <wp:inline distT="0" distB="0" distL="0" distR="0">
            <wp:extent cx="3911600" cy="49670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9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8"/>
    </w:p>
    <w:bookmarkEnd w:id="67"/>
    <w:bookmarkStart w:name="ax5L0" w:id="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语法格式四：Lambda 若只需要一个参数时，参数的小括号可以省略</w:t>
        <w:br/>
        <w:t xml:space="preserve"> */</w:t>
        <w:br/>
        <w:t>@Test</w:t>
        <w:br/>
        <w:t>public void test04(){</w:t>
        <w:br/>
        <w:t xml:space="preserve">    /*</w:t>
        <w:br/>
        <w:t xml:space="preserve">      传统写法</w:t>
        <w:br/>
        <w:t xml:space="preserve">     */</w:t>
        <w:br/>
        <w:t xml:space="preserve">    Consumer&lt;String&gt; c1 = new Consumer&lt;String&gt;() {</w:t>
        <w:br/>
        <w:t xml:space="preserve">        @Override</w:t>
        <w:br/>
        <w:t xml:space="preserve">        public void accept(String s) {</w:t>
        <w:br/>
        <w:t xml:space="preserve">            System.out.println(s);</w:t>
        <w:br/>
        <w:t xml:space="preserve">        }</w:t>
        <w:br/>
        <w:t xml:space="preserve">    };</w:t>
        <w:br/>
        <w:t xml:space="preserve">    c1.accept("月海");</w:t>
        <w:br/>
        <w:t/>
        <w:br/>
        <w:t xml:space="preserve">    /*</w:t>
        <w:br/>
        <w:t xml:space="preserve">      lambda 表达式</w:t>
        <w:br/>
        <w:t xml:space="preserve">     */</w:t>
        <w:br/>
        <w:t xml:space="preserve">    Consumer&lt;String&gt; c2 = s -&gt; System.out.println(s);</w:t>
        <w:br/>
        <w:t xml:space="preserve">    c2.accept("言");</w:t>
        <w:br/>
        <w:t/>
        <w:br/>
        <w:t xml:space="preserve">    /*</w:t>
        <w:br/>
        <w:t xml:space="preserve">      方法引用</w:t>
        <w:br/>
        <w:t xml:space="preserve">     */</w:t>
        <w:br/>
        <w:t xml:space="preserve">    Consumer&lt;String&gt; c3 = System.out::println;</w:t>
        <w:br/>
        <w:t xml:space="preserve">    c3.accept("羽");</w:t>
        <w:br/>
        <w:t>}</w:t>
        <w:br/>
      </w:r>
    </w:p>
    <w:bookmarkEnd w:id="69"/>
    <w:bookmarkStart w:name="u29fba8b3" w:id="70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语法格式五：Lambda 需要两个或以上的参数，多条执行语句，并且可以有返回值</w:t>
      </w:r>
    </w:p>
    <w:bookmarkEnd w:id="70"/>
    <w:bookmarkStart w:name="u32e85eb0" w:id="71"/>
    <w:p>
      <w:pPr>
        <w:spacing w:after="50" w:line="360" w:lineRule="auto" w:beforeLines="100"/>
        <w:ind w:left="0"/>
        <w:jc w:val="left"/>
      </w:pPr>
      <w:bookmarkStart w:name="u9d3b5566" w:id="72"/>
      <w:r>
        <w:rPr>
          <w:rFonts w:eastAsia="宋体" w:ascii="宋体"/>
        </w:rPr>
        <w:drawing>
          <wp:inline distT="0" distB="0" distL="0" distR="0">
            <wp:extent cx="4165600" cy="100245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00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2"/>
    </w:p>
    <w:bookmarkEnd w:id="71"/>
    <w:bookmarkStart w:name="pkVbK" w:id="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语法格式五：Lambda 需要两个或以上的参数，多条执行语句，并且可以有返回值</w:t>
        <w:br/>
        <w:t xml:space="preserve"> */</w:t>
        <w:br/>
        <w:t>@Test</w:t>
        <w:br/>
        <w:t>public void test05(){</w:t>
        <w:br/>
        <w:t xml:space="preserve">    /*</w:t>
        <w:br/>
        <w:t xml:space="preserve">      传统写法</w:t>
        <w:br/>
        <w:t xml:space="preserve">     */</w:t>
        <w:br/>
        <w:t xml:space="preserve">    Comparator&lt;Integer&gt; c1 = new Comparator&lt;Integer&gt;() {</w:t>
        <w:br/>
        <w:t xml:space="preserve">        @Override</w:t>
        <w:br/>
        <w:t xml:space="preserve">        public int compare(Integer o1, Integer o2) {</w:t>
        <w:br/>
        <w:t xml:space="preserve">            System.out.println("月海");</w:t>
        <w:br/>
        <w:t xml:space="preserve">            return Integer.compare(o1, o2);</w:t>
        <w:br/>
        <w:t xml:space="preserve">        }</w:t>
        <w:br/>
        <w:t xml:space="preserve">    };</w:t>
        <w:br/>
        <w:t xml:space="preserve">    System.out.println(c1.compare(1, 2));</w:t>
        <w:br/>
        <w:t/>
        <w:br/>
        <w:t xml:space="preserve">    /*</w:t>
        <w:br/>
        <w:t xml:space="preserve">      lambda 表达式</w:t>
        <w:br/>
        <w:t xml:space="preserve">     */</w:t>
        <w:br/>
        <w:t xml:space="preserve">    Comparator&lt;Integer&gt; c2 = (o1, o2) -&gt; {</w:t>
        <w:br/>
        <w:t xml:space="preserve">        System.out.println("言");</w:t>
        <w:br/>
        <w:t xml:space="preserve">        return Integer.compare(o1, o2);</w:t>
        <w:br/>
        <w:t xml:space="preserve">    };</w:t>
        <w:br/>
        <w:t xml:space="preserve">    System.out.println(c2.compare(2, 1));</w:t>
        <w:br/>
        <w:t>}</w:t>
        <w:br/>
      </w:r>
    </w:p>
    <w:bookmarkEnd w:id="73"/>
    <w:bookmarkStart w:name="u5840b3d7" w:id="7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语法格式六：当Lambda 体只有一条语句时，return 与大括号若有，都可以省略（可由 3 更加简化而来）</w:t>
      </w:r>
    </w:p>
    <w:bookmarkEnd w:id="74"/>
    <w:bookmarkStart w:name="u9f80fae7" w:id="75"/>
    <w:p>
      <w:pPr>
        <w:spacing w:after="50" w:line="360" w:lineRule="auto" w:beforeLines="100"/>
        <w:ind w:left="0"/>
        <w:jc w:val="left"/>
      </w:pPr>
      <w:bookmarkStart w:name="u63421a41" w:id="76"/>
      <w:r>
        <w:rPr>
          <w:rFonts w:eastAsia="宋体" w:ascii="宋体"/>
        </w:rPr>
        <w:drawing>
          <wp:inline distT="0" distB="0" distL="0" distR="0">
            <wp:extent cx="4080933" cy="50427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0933" cy="50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6"/>
    </w:p>
    <w:bookmarkEnd w:id="75"/>
    <w:bookmarkStart w:name="VtKla" w:id="7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    * 语法格式六：当 Lambda 体只有一条语句时，return 与大括号若有，都可以省略</w:t>
        <w:br/>
        <w:t xml:space="preserve">     */</w:t>
        <w:br/>
        <w:t xml:space="preserve">    @Test</w:t>
        <w:br/>
        <w:t xml:space="preserve">    public void test06(){</w:t>
        <w:br/>
        <w:t xml:space="preserve">        /*</w:t>
        <w:br/>
        <w:t xml:space="preserve">          传统写法</w:t>
        <w:br/>
        <w:t xml:space="preserve">         */</w:t>
        <w:br/>
        <w:t xml:space="preserve">        Comparator&lt;Integer&gt; c1 = new Comparator&lt;Integer&gt;() {</w:t>
        <w:br/>
        <w:t xml:space="preserve">            @Override</w:t>
        <w:br/>
        <w:t xml:space="preserve">            public int compare(Integer o1, Integer o2) {</w:t>
        <w:br/>
        <w:t xml:space="preserve">                return Integer.compare(o1, o2);</w:t>
        <w:br/>
        <w:t xml:space="preserve">            }</w:t>
        <w:br/>
        <w:t xml:space="preserve">        };</w:t>
        <w:br/>
        <w:t xml:space="preserve">        System.out.println(c1.compare(1, 2));</w:t>
        <w:br/>
        <w:t/>
        <w:br/>
        <w:t xml:space="preserve">        /*</w:t>
        <w:br/>
        <w:t xml:space="preserve">          lambda 表达式</w:t>
        <w:br/>
        <w:t xml:space="preserve">         */</w:t>
        <w:br/>
        <w:t xml:space="preserve">        Comparator&lt;Integer&gt; c2 = (o1, o2) -&gt; Integer.compare(o1, o2);</w:t>
        <w:br/>
        <w:t xml:space="preserve">        System.out.println(c2.compare(2, 1));</w:t>
        <w:br/>
        <w:t/>
        <w:br/>
        <w:t xml:space="preserve">        /*</w:t>
        <w:br/>
        <w:t xml:space="preserve">          方法引用</w:t>
        <w:br/>
        <w:t xml:space="preserve">         */</w:t>
        <w:br/>
        <w:t xml:space="preserve">        Comparator&lt;Integer&gt; c3 = Integer::compare;</w:t>
        <w:br/>
        <w:t xml:space="preserve">        System.out.println(c3.compare(1, 1));</w:t>
        <w:br/>
        <w:t xml:space="preserve">    }</w:t>
        <w:br/>
      </w:r>
    </w:p>
    <w:bookmarkEnd w:id="77"/>
    <w:bookmarkStart w:name="mEBR5" w:id="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2、函数式(Functional)接口</w:t>
      </w:r>
    </w:p>
    <w:bookmarkEnd w:id="78"/>
    <w:bookmarkStart w:name="nkl7f" w:id="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①、什么是函数式接口</w:t>
      </w:r>
    </w:p>
    <w:bookmarkEnd w:id="79"/>
    <w:bookmarkStart w:name="ud335e7a8" w:id="8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只包含一个抽象方法的接口，称为函数式接口。</w:t>
      </w:r>
    </w:p>
    <w:bookmarkEnd w:id="80"/>
    <w:bookmarkStart w:name="u532f7648" w:id="8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你可以通过 Lambda 表达式来创建该接口的对象。（若 Lambda 表达式抛出一个受检异常（即：非运行时异常），那么该异常需要在目标接口的抽象方法上进行声明）。</w:t>
      </w:r>
    </w:p>
    <w:bookmarkEnd w:id="81"/>
    <w:bookmarkStart w:name="ubf98d4be" w:id="82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我们可以在一个接口上使用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@FunctionalInterface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注解，这样做可以检查它是否是一个函数式接口。同时 javadoc 也会包含一条声明，说明这个接口是一个函数式接口。</w:t>
      </w:r>
    </w:p>
    <w:bookmarkEnd w:id="82"/>
    <w:bookmarkStart w:name="u99a7ac17" w:id="8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在 </w:t>
      </w:r>
      <w:r>
        <w:rPr>
          <w:rFonts w:ascii="宋体" w:hAnsi="Courier New" w:eastAsia="宋体"/>
          <w:b w:val="false"/>
          <w:i w:val="false"/>
          <w:color w:val="df2a3f"/>
          <w:sz w:val="22"/>
        </w:rPr>
        <w:t>java.util.function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 包下定义了 Java 8 的丰富的函数式接口</w:t>
      </w:r>
    </w:p>
    <w:bookmarkEnd w:id="83"/>
    <w:bookmarkStart w:name="ZAo2H" w:id="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②、如何理解函数式接口</w:t>
      </w:r>
    </w:p>
    <w:bookmarkEnd w:id="84"/>
    <w:bookmarkStart w:name="ud73fd07e" w:id="8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 从诞生日起就是一直倡导“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一切皆对象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”，在 Java 里面面向对象(OOP)编程是一切。但是随着 python、scala 等语言的兴起和新技术的挑战，Java 不得不做出调整以便支持更加广泛的技术要求，也即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java 不但可以支持 OOP 还可以支持 OOF（面向函数编程）</w:t>
      </w:r>
    </w:p>
    <w:bookmarkEnd w:id="85"/>
    <w:bookmarkStart w:name="u1d06a6f8" w:id="8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在函数式编程语言当中，函数被当做一等公民对待。在将函数作为一等公民的编程语言中，Lambda 表达式的类型是函数。但是在 Java8 中，有所不同。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在 Java8 中，Lambda 表达式是对象，而不是函数，它们必须依附于一类特别的对象类型——函数式接口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86"/>
    <w:bookmarkStart w:name="ue9584a3a" w:id="8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简单的说，在 Java8 中，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Lambda 表达式就是一个函数式接口的实例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。这就是 Lambda 表达式和函数式接口的关系。也就是说，只要一个对象是函数式接口的实例，那么该对象就可以用 Lambda 表达式来表示。</w:t>
      </w:r>
    </w:p>
    <w:bookmarkEnd w:id="87"/>
    <w:bookmarkStart w:name="u4503ce90" w:id="8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所以以前用匿名实现类表示的现在都可以用 Lambda 表达式来写。</w:t>
      </w:r>
    </w:p>
    <w:bookmarkEnd w:id="88"/>
    <w:bookmarkStart w:name="jDgkS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③、函数式接口举例</w:t>
      </w:r>
    </w:p>
    <w:bookmarkEnd w:id="89"/>
    <w:bookmarkStart w:name="z9XXa" w:id="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java.lang;</w:t>
        <w:br/>
        <w:t/>
        <w:br/>
        <w:t>/**</w:t>
        <w:br/>
        <w:t xml:space="preserve"> * Represents an operation that does not return a result.</w:t>
        <w:br/>
        <w:t xml:space="preserve"> *</w:t>
        <w:br/>
        <w:t xml:space="preserve"> * &lt;p&gt; This is a {@linkplain java.util.function functional interface}</w:t>
        <w:br/>
        <w:t xml:space="preserve"> * whose functional method is {@link #run()}.</w:t>
        <w:br/>
        <w:t xml:space="preserve"> *</w:t>
        <w:br/>
        <w:t xml:space="preserve"> * @author  Arthur van Hoff</w:t>
        <w:br/>
        <w:t xml:space="preserve"> * @see     java.util.concurrent.Callable</w:t>
        <w:br/>
        <w:t xml:space="preserve"> * @since   1.0</w:t>
        <w:br/>
        <w:t xml:space="preserve"> */</w:t>
        <w:br/>
        <w:t>@FunctionalInterface</w:t>
        <w:br/>
        <w:t>public interface Runnable {</w:t>
        <w:br/>
        <w:t xml:space="preserve">    /**</w:t>
        <w:br/>
        <w:t xml:space="preserve">     * Runs this operation.</w:t>
        <w:br/>
        <w:t xml:space="preserve">     */</w:t>
        <w:br/>
        <w:t xml:space="preserve">    void run();</w:t>
        <w:br/>
        <w:t>}</w:t>
        <w:br/>
      </w:r>
    </w:p>
    <w:bookmarkEnd w:id="90"/>
    <w:bookmarkStart w:name="u0a80458f" w:id="91"/>
    <w:p>
      <w:pPr>
        <w:spacing w:after="50" w:line="360" w:lineRule="auto" w:beforeLines="100"/>
        <w:ind w:left="0"/>
        <w:jc w:val="left"/>
      </w:pPr>
      <w:bookmarkStart w:name="u2881ebb7" w:id="92"/>
      <w:r>
        <w:rPr>
          <w:rFonts w:eastAsia="宋体" w:ascii="宋体"/>
        </w:rPr>
        <w:drawing>
          <wp:inline distT="0" distB="0" distL="0" distR="0">
            <wp:extent cx="3386667" cy="281165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6667" cy="28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2"/>
    </w:p>
    <w:bookmarkEnd w:id="91"/>
    <w:bookmarkStart w:name="zmgZ7" w:id="9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④、自定义函数式接口</w:t>
      </w:r>
    </w:p>
    <w:bookmarkEnd w:id="93"/>
    <w:bookmarkStart w:name="EuQpR" w:id="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  <w:r>
        <w:rPr>
          <w:rFonts w:ascii="宋体" w:hAnsi="Courier New" w:eastAsia="宋体"/>
        </w:rPr>
        <w:t>Consumer&lt;T&gt;</w:t>
      </w:r>
      <w:r>
        <w:rPr>
          <w:rFonts w:ascii="宋体" w:hAnsi="Times New Roman" w:eastAsia="宋体"/>
        </w:rPr>
        <w:t xml:space="preserve"> 消费型接口</w:t>
      </w:r>
    </w:p>
    <w:bookmarkEnd w:id="94"/>
    <w:bookmarkStart w:name="mYMdv" w:id="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定义一个函数式接口</w:t>
        <w:br/>
        <w:t xml:space="preserve"> * Consumer&lt;T&gt;  消费型接口       void accept(T t)</w:t>
        <w:br/>
        <w:t xml:space="preserve"> * 对类型为 T 的对象应用操作</w:t>
        <w:br/>
        <w:t xml:space="preserve"> */</w:t>
        <w:br/>
        <w:t>public void happyTime(double money, Consumer&lt;Double&gt; com){</w:t>
        <w:br/>
        <w:t xml:space="preserve">    com.accept(money);</w:t>
        <w:br/>
        <w:t>}</w:t>
        <w:br/>
        <w:t/>
        <w:br/>
        <w:t>@Test</w:t>
        <w:br/>
        <w:t>public void test01(){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happyTime(500, new Consumer&lt;Double&gt;() {</w:t>
        <w:br/>
        <w:t xml:space="preserve">        @Override</w:t>
        <w:br/>
        <w:t xml:space="preserve">        public void accept(Double aDouble) {</w:t>
        <w:br/>
        <w:t xml:space="preserve">            System.out.println("月海 = " + aDouble);</w:t>
        <w:br/>
        <w:t xml:space="preserve">        }</w:t>
        <w:br/>
        <w:t xml:space="preserve">    });</w:t>
        <w:br/>
        <w:t/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happyTime(500, aDouble -&gt; System.out.println("月海 = " + aDouble));</w:t>
        <w:br/>
        <w:t>}</w:t>
        <w:br/>
      </w:r>
    </w:p>
    <w:bookmarkEnd w:id="95"/>
    <w:bookmarkStart w:name="u86d91ade" w:id="96"/>
    <w:p>
      <w:pPr>
        <w:spacing w:after="50" w:line="360" w:lineRule="auto" w:beforeLines="100"/>
        <w:ind w:left="0"/>
        <w:jc w:val="left"/>
      </w:pPr>
      <w:bookmarkStart w:name="u58c7e716" w:id="97"/>
      <w:r>
        <w:rPr>
          <w:rFonts w:eastAsia="宋体" w:ascii="宋体"/>
        </w:rPr>
        <w:drawing>
          <wp:inline distT="0" distB="0" distL="0" distR="0">
            <wp:extent cx="5520266" cy="16270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0266" cy="16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7"/>
    </w:p>
    <w:bookmarkEnd w:id="96"/>
    <w:bookmarkStart w:name="HWnHV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  <w:r>
        <w:rPr>
          <w:rFonts w:ascii="宋体" w:hAnsi="Courier New" w:eastAsia="宋体"/>
        </w:rPr>
        <w:t>Predicate&lt;T&gt;</w:t>
      </w:r>
      <w:r>
        <w:rPr>
          <w:rFonts w:ascii="宋体" w:hAnsi="Times New Roman" w:eastAsia="宋体"/>
        </w:rPr>
        <w:t xml:space="preserve"> 断定型接口</w:t>
      </w:r>
    </w:p>
    <w:bookmarkEnd w:id="98"/>
    <w:bookmarkStart w:name="LNflS" w:id="9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定义一个函数式接口</w:t>
        <w:br/>
        <w:t xml:space="preserve"> * Predicate&lt;T&gt; 断定型接口       boolean test(T t)</w:t>
        <w:br/>
        <w:t xml:space="preserve"> * 确定类型为 T 的对象是否满足某约束，并返回boolean 值</w:t>
        <w:br/>
        <w:t xml:space="preserve"> *</w:t>
        <w:br/>
        <w:t xml:space="preserve"> * 根据给定的规则，过滤集合中的字符串，此规则由 Predicate 的方法决定（调用时设置）</w:t>
        <w:br/>
        <w:t xml:space="preserve"> */</w:t>
        <w:br/>
        <w:t>public List&lt;String&gt; filterString(List&lt;String&gt; list, Predicate&lt;String&gt; predicate){</w:t>
        <w:br/>
        <w:t xml:space="preserve">    // 保存过滤后的字符串</w:t>
        <w:br/>
        <w:t xml:space="preserve">    ArrayList&lt;String&gt; filterList = new ArrayList&lt;&gt;();</w:t>
        <w:br/>
        <w:t/>
        <w:br/>
        <w:t xml:space="preserve">    for (String s : list) {</w:t>
        <w:br/>
        <w:t xml:space="preserve">        if (predicate.test(s)){</w:t>
        <w:br/>
        <w:t xml:space="preserve">            filterList.add(s);</w:t>
        <w:br/>
        <w:t xml:space="preserve">        }</w:t>
        <w:br/>
        <w:t xml:space="preserve">    }</w:t>
        <w:br/>
        <w:t/>
        <w:br/>
        <w:t xml:space="preserve">    return filterList;</w:t>
        <w:br/>
        <w:t>}</w:t>
        <w:br/>
        <w:t/>
        <w:br/>
        <w:t>@Test</w:t>
        <w:br/>
        <w:t>public void test02(){</w:t>
        <w:br/>
        <w:t xml:space="preserve">    /**</w:t>
        <w:br/>
        <w:t xml:space="preserve">     * 调用接口：以前的方式</w:t>
        <w:br/>
        <w:t xml:space="preserve">     * 判断本次处理的字符串是不是中文，是则返回 true；返回是中文的字符串</w:t>
        <w:br/>
        <w:t xml:space="preserve">     */</w:t>
        <w:br/>
        <w:t xml:space="preserve">    List&lt;String&gt; filterString = filterString(Arrays.asList("yuehai", "月", "海", "言"), new Predicate&lt;String&gt;() {</w:t>
        <w:br/>
        <w:t xml:space="preserve">        @Override</w:t>
        <w:br/>
        <w:t xml:space="preserve">        public boolean test(String s) {</w:t>
        <w:br/>
        <w:t xml:space="preserve">            // 判断本次处理的字符串是不是中文，是则返回 true</w:t>
        <w:br/>
        <w:t xml:space="preserve">            return String.valueOf(s).matches("[\\u4e00-\\u9fa5]");</w:t>
        <w:br/>
        <w:t xml:space="preserve">        }</w:t>
        <w:br/>
        <w:t xml:space="preserve">    });</w:t>
        <w:br/>
        <w:t xml:space="preserve">    System.out.println(filterString);</w:t>
        <w:br/>
        <w:t/>
        <w:br/>
        <w:t xml:space="preserve">    /**</w:t>
        <w:br/>
        <w:t xml:space="preserve">     * 调用接口：lambda 表达式的方式</w:t>
        <w:br/>
        <w:t xml:space="preserve">     * 判断本次处理的字符串是不是中文，不是则返回 true；返回不是中文的字符串</w:t>
        <w:br/>
        <w:t xml:space="preserve">     */</w:t>
        <w:br/>
        <w:t xml:space="preserve">    List&lt;String&gt; filterString2 = filterString(Arrays.asList("yuehai", "月", "海", "言"), s -&gt; !String.valueOf(s).matches("[\\u4e00-\\u9fa5]"));</w:t>
        <w:br/>
        <w:t xml:space="preserve">    System.out.println(filterString2);</w:t>
        <w:br/>
        <w:t>}</w:t>
        <w:br/>
      </w:r>
    </w:p>
    <w:bookmarkEnd w:id="99"/>
    <w:bookmarkStart w:name="ufc1a00c1" w:id="100"/>
    <w:p>
      <w:pPr>
        <w:spacing w:after="50" w:line="360" w:lineRule="auto" w:beforeLines="100"/>
        <w:ind w:left="0"/>
        <w:jc w:val="left"/>
      </w:pPr>
      <w:bookmarkStart w:name="ua67a8b21" w:id="101"/>
      <w:r>
        <w:rPr>
          <w:rFonts w:eastAsia="宋体" w:ascii="宋体"/>
        </w:rPr>
        <w:drawing>
          <wp:inline distT="0" distB="0" distL="0" distR="0">
            <wp:extent cx="5503334" cy="16323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3334" cy="16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</w:p>
    <w:bookmarkEnd w:id="100"/>
    <w:bookmarkStart w:name="AgqMh" w:id="10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⑤、作为参数传递 Lambda 表达式</w:t>
      </w:r>
    </w:p>
    <w:bookmarkEnd w:id="102"/>
    <w:bookmarkStart w:name="ue7dfc2ca" w:id="10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作为参数传递 Lambda 表达式：为了将 Lambda 表达式作为参数传递，接收Lambda 表达式的参数类型必须是与该 Lambda 表达式兼容的函数式接口的类型</w:t>
      </w:r>
    </w:p>
    <w:bookmarkEnd w:id="103"/>
    <w:bookmarkStart w:name="u15b87c4a" w:id="104"/>
    <w:p>
      <w:pPr>
        <w:spacing w:after="50" w:line="360" w:lineRule="auto" w:beforeLines="100"/>
        <w:ind w:left="0"/>
        <w:jc w:val="left"/>
      </w:pPr>
      <w:bookmarkStart w:name="ue34864de" w:id="105"/>
      <w:r>
        <w:rPr>
          <w:rFonts w:eastAsia="宋体" w:ascii="宋体"/>
        </w:rPr>
        <w:drawing>
          <wp:inline distT="0" distB="0" distL="0" distR="0">
            <wp:extent cx="4284133" cy="173070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4133" cy="173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</w:p>
    <w:bookmarkEnd w:id="104"/>
    <w:bookmarkStart w:name="H1tQ0" w:id="10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⑥、Java 内置四大核心函数式接口</w:t>
      </w:r>
    </w:p>
    <w:bookmarkEnd w:id="106"/>
    <w:bookmarkStart w:name="924fede8" w:id="10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340"/>
        <w:gridCol w:w="1197"/>
        <w:gridCol w:w="1651"/>
        <w:gridCol w:w="7446"/>
      </w:tblGrid>
      <w:tr>
        <w:trPr>
          <w:trHeight w:val="495" w:hRule="atLeast"/>
        </w:trPr>
        <w:tc>
          <w:tcPr>
            <w:tcW w:w="3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31d6de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函数式接口</w:t>
            </w:r>
          </w:p>
          <w:bookmarkEnd w:id="108"/>
        </w:tc>
        <w:tc>
          <w:tcPr>
            <w:tcW w:w="11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dab5aa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参数类型</w:t>
            </w:r>
          </w:p>
          <w:bookmarkEnd w:id="109"/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bf6143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返回类型</w:t>
            </w:r>
          </w:p>
          <w:bookmarkEnd w:id="110"/>
        </w:tc>
        <w:tc>
          <w:tcPr>
            <w:tcW w:w="74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f5927d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用途</w:t>
            </w:r>
          </w:p>
          <w:bookmarkEnd w:id="111"/>
        </w:tc>
      </w:tr>
      <w:tr>
        <w:trPr>
          <w:trHeight w:val="495" w:hRule="atLeast"/>
        </w:trPr>
        <w:tc>
          <w:tcPr>
            <w:tcW w:w="3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4d6c92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Consumer&lt;T&gt;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消费型接口</w:t>
            </w:r>
          </w:p>
          <w:bookmarkEnd w:id="112"/>
        </w:tc>
        <w:tc>
          <w:tcPr>
            <w:tcW w:w="11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a615d4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13"/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f1d2bd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void</w:t>
            </w:r>
          </w:p>
          <w:bookmarkEnd w:id="114"/>
        </w:tc>
        <w:tc>
          <w:tcPr>
            <w:tcW w:w="74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8e191f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对类型为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的对象应用操作，包含方法：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void accept(T t)</w:t>
            </w:r>
          </w:p>
          <w:bookmarkEnd w:id="115"/>
        </w:tc>
      </w:tr>
      <w:tr>
        <w:trPr>
          <w:trHeight w:val="495" w:hRule="atLeast"/>
        </w:trPr>
        <w:tc>
          <w:tcPr>
            <w:tcW w:w="3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8b0ad3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Supplier&lt;T&gt;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供给型接口</w:t>
            </w:r>
          </w:p>
          <w:bookmarkEnd w:id="116"/>
        </w:tc>
        <w:tc>
          <w:tcPr>
            <w:tcW w:w="11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bbaa5b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</w:t>
            </w:r>
          </w:p>
          <w:bookmarkEnd w:id="117"/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36629a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18"/>
        </w:tc>
        <w:tc>
          <w:tcPr>
            <w:tcW w:w="74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4a6c7e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返回类型为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的对象，包含方法：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T get()</w:t>
            </w:r>
          </w:p>
          <w:bookmarkEnd w:id="119"/>
        </w:tc>
      </w:tr>
      <w:tr>
        <w:trPr>
          <w:trHeight w:val="495" w:hRule="atLeast"/>
        </w:trPr>
        <w:tc>
          <w:tcPr>
            <w:tcW w:w="3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e9f2b3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Function&lt;T, R&gt;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函数型接口</w:t>
            </w:r>
          </w:p>
          <w:bookmarkEnd w:id="120"/>
        </w:tc>
        <w:tc>
          <w:tcPr>
            <w:tcW w:w="11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c0777a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21"/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bf7403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</w:t>
            </w:r>
          </w:p>
          <w:bookmarkEnd w:id="122"/>
        </w:tc>
        <w:tc>
          <w:tcPr>
            <w:tcW w:w="74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987631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对类型为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的对象应用操作，并返回结果。结果是R类型的对象。包含方法：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R apply(T t)</w:t>
            </w:r>
          </w:p>
          <w:bookmarkEnd w:id="123"/>
        </w:tc>
      </w:tr>
      <w:tr>
        <w:trPr>
          <w:trHeight w:val="495" w:hRule="atLeast"/>
        </w:trPr>
        <w:tc>
          <w:tcPr>
            <w:tcW w:w="334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2d8e394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Predicate&lt;T&gt;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断定型接口</w:t>
            </w:r>
          </w:p>
          <w:bookmarkEnd w:id="124"/>
        </w:tc>
        <w:tc>
          <w:tcPr>
            <w:tcW w:w="119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e61b02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25"/>
        </w:tc>
        <w:tc>
          <w:tcPr>
            <w:tcW w:w="16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2ba69ac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boolean</w:t>
            </w:r>
          </w:p>
          <w:bookmarkEnd w:id="126"/>
        </w:tc>
        <w:tc>
          <w:tcPr>
            <w:tcW w:w="74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d220b3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确定类型为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的对象是否满足某约束，并返回boolean 值。包含方法：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boolean test(T t)</w:t>
            </w:r>
          </w:p>
          <w:bookmarkEnd w:id="127"/>
        </w:tc>
      </w:tr>
    </w:tbl>
    <w:bookmarkEnd w:id="107"/>
    <w:bookmarkStart w:name="DHWxy" w:id="1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⑦、其他接口</w:t>
      </w:r>
    </w:p>
    <w:bookmarkEnd w:id="128"/>
    <w:bookmarkStart w:name="c47f3302" w:id="12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170"/>
        <w:gridCol w:w="1443"/>
        <w:gridCol w:w="1585"/>
        <w:gridCol w:w="6436"/>
      </w:tblGrid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46f712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函数式接口</w:t>
            </w:r>
          </w:p>
          <w:bookmarkEnd w:id="130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a134c1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参数类型</w:t>
            </w:r>
          </w:p>
          <w:bookmarkEnd w:id="131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3c0568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返回类型</w:t>
            </w:r>
          </w:p>
          <w:bookmarkEnd w:id="132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e695c2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用途</w:t>
            </w:r>
          </w:p>
          <w:bookmarkEnd w:id="133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5ab4d9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BiFunction&lt;T, U, R&gt;</w:t>
            </w:r>
          </w:p>
          <w:bookmarkEnd w:id="134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7f772a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T, U</w:t>
            </w:r>
          </w:p>
          <w:bookmarkEnd w:id="135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4f2181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</w:t>
            </w:r>
          </w:p>
          <w:bookmarkEnd w:id="136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ab2704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对类型为 T, U 参数应用操作，返回 R 类型的结果。包含方法为：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R apply(T t, U u);</w:t>
            </w:r>
          </w:p>
          <w:bookmarkEnd w:id="137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869bde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UnaryOperator&lt;T&gt;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Function子接口</w:t>
            </w:r>
          </w:p>
          <w:bookmarkEnd w:id="138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04e62b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39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31dc4a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40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024476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对类型为T的对象进行一元运算，并返回T类型的结果。包含方法为：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T apply(T t);</w:t>
            </w:r>
          </w:p>
          <w:bookmarkEnd w:id="141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182c2d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BinaryOperator&lt;T&gt;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BiFunction 子接口</w:t>
            </w:r>
          </w:p>
          <w:bookmarkEnd w:id="142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ebac91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T, T</w:t>
            </w:r>
          </w:p>
          <w:bookmarkEnd w:id="143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951aad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44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cffa3a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对类型为T的对象进行二元运算，并返回T类型的结果。包含方法为：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T apply(T t1, T t2);</w:t>
            </w:r>
          </w:p>
          <w:bookmarkEnd w:id="145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72e2d2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BiConsumer&lt;T, U&gt;</w:t>
            </w:r>
          </w:p>
          <w:bookmarkEnd w:id="146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a55c87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T, U</w:t>
            </w:r>
          </w:p>
          <w:bookmarkEnd w:id="147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d1ad1b" w:id="1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void</w:t>
            </w:r>
          </w:p>
          <w:bookmarkEnd w:id="148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bf4b5c" w:id="1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对类型为T, U 参数应用操作。包含方法为： 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void accept(T t, U u)</w:t>
            </w:r>
          </w:p>
          <w:bookmarkEnd w:id="149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ba374e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BiPredicate&lt;T, U&gt;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</w:t>
            </w:r>
          </w:p>
          <w:bookmarkEnd w:id="150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19f42c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 xml:space="preserve">T,U </w:t>
            </w:r>
          </w:p>
          <w:bookmarkEnd w:id="151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8a21ca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 xml:space="preserve">boolean </w:t>
            </w:r>
          </w:p>
          <w:bookmarkEnd w:id="152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577997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包含方法为： </w:t>
            </w:r>
            <w:r>
              <w:rPr>
                <w:rFonts w:ascii="宋体" w:hAnsi="Courier New" w:eastAsia="宋体"/>
                <w:b w:val="false"/>
                <w:i w:val="false"/>
                <w:color w:val="df2a3f"/>
                <w:sz w:val="22"/>
              </w:rPr>
              <w:t>boolean test(T t,U u)</w:t>
            </w:r>
          </w:p>
          <w:bookmarkEnd w:id="153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5f962c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ToIntFunction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54"/>
          <w:bookmarkStart w:name="u31b5cea8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ToLongFunction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55"/>
          <w:bookmarkStart w:name="u609ad31d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ToDoubleFunction</w:t>
            </w:r>
          </w:p>
          <w:bookmarkEnd w:id="156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5e49dd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</w:t>
            </w:r>
          </w:p>
          <w:bookmarkEnd w:id="157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515fd6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58"/>
          <w:bookmarkStart w:name="ua8a46a88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long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59"/>
          <w:bookmarkStart w:name="uefba683a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double</w:t>
            </w:r>
          </w:p>
          <w:bookmarkEnd w:id="160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6a7f4f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分别计算int、long、double值的函数</w:t>
            </w:r>
          </w:p>
          <w:bookmarkEnd w:id="161"/>
        </w:tc>
      </w:tr>
      <w:tr>
        <w:trPr>
          <w:trHeight w:val="495" w:hRule="atLeast"/>
        </w:trPr>
        <w:tc>
          <w:tcPr>
            <w:tcW w:w="417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45943a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IntFunction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62"/>
          <w:bookmarkStart w:name="u70c9e9d6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LongFunction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63"/>
          <w:bookmarkStart w:name="u98a2bedf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DoubleFunction</w:t>
            </w:r>
          </w:p>
          <w:bookmarkEnd w:id="164"/>
        </w:tc>
        <w:tc>
          <w:tcPr>
            <w:tcW w:w="1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6d79d3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65"/>
          <w:bookmarkStart w:name="u2a194c98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long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</w:p>
          <w:bookmarkEnd w:id="166"/>
          <w:bookmarkStart w:name="u60212059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double</w:t>
            </w:r>
          </w:p>
          <w:bookmarkEnd w:id="167"/>
        </w:tc>
        <w:tc>
          <w:tcPr>
            <w:tcW w:w="15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6c99a5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</w:t>
            </w:r>
          </w:p>
          <w:bookmarkEnd w:id="168"/>
        </w:tc>
        <w:tc>
          <w:tcPr>
            <w:tcW w:w="6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4b1ecc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参数分别为int、long、double 类型的函数</w:t>
            </w:r>
          </w:p>
          <w:bookmarkEnd w:id="169"/>
        </w:tc>
      </w:tr>
    </w:tbl>
    <w:bookmarkEnd w:id="129"/>
    <w:bookmarkStart w:name="kZPfb" w:id="1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3、方法引用与构造器引用</w:t>
      </w:r>
    </w:p>
    <w:bookmarkEnd w:id="170"/>
    <w:bookmarkStart w:name="TUZB2" w:id="1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①、方法引用是什么</w:t>
      </w:r>
    </w:p>
    <w:bookmarkEnd w:id="171"/>
    <w:bookmarkStart w:name="u733cea8c" w:id="17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当要传递给 Lambda 体的操作，已经有实现的方法了，可以使用方法引用！</w:t>
      </w:r>
    </w:p>
    <w:bookmarkEnd w:id="172"/>
    <w:bookmarkStart w:name="ubbf3b8e2" w:id="17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方法引用可以看做是 Lambda 表达式深层次的表达。换句话说，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方法引用就是 Lambda 表达式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，也就是函数式接口的一个实例，通过方法的名字来指向一个方法，可以认为是 Lambda 表达式的一个语法糖。</w:t>
      </w:r>
    </w:p>
    <w:bookmarkEnd w:id="173"/>
    <w:bookmarkStart w:name="u7ad4b222" w:id="17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要求：</w:t>
      </w:r>
      <w:r>
        <w:rPr>
          <w:rFonts w:ascii="宋体" w:hAnsi="Times New Roman" w:eastAsia="宋体"/>
          <w:b w:val="false"/>
          <w:i w:val="false"/>
          <w:color w:val="0c68ca"/>
          <w:sz w:val="22"/>
        </w:rPr>
        <w:t>实现接口的抽象方法的参数列表和返回值类型，必须与方法引用的方法的参数列表和返回值类型保持一致！</w:t>
      </w:r>
    </w:p>
    <w:bookmarkEnd w:id="174"/>
    <w:bookmarkStart w:name="u5f58c9d2" w:id="17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格式：使用操作符 </w:t>
      </w:r>
      <w:r>
        <w:rPr>
          <w:rFonts w:ascii="宋体" w:hAnsi="Courier New" w:eastAsia="宋体"/>
          <w:b w:val="false"/>
          <w:i w:val="false"/>
          <w:color w:val="df2a3f"/>
          <w:sz w:val="22"/>
        </w:rPr>
        <w:t>::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将类(或对象) 与 方法名分隔开来。</w:t>
      </w:r>
    </w:p>
    <w:bookmarkEnd w:id="175"/>
    <w:bookmarkStart w:name="uc32934a9" w:id="176"/>
    <w:p>
      <w:pPr>
        <w:numPr>
          <w:ilvl w:val="1"/>
          <w:numId w:val="17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如下三种主要使用情况：</w:t>
      </w:r>
    </w:p>
    <w:bookmarkEnd w:id="176"/>
    <w:bookmarkStart w:name="uce7d37c6" w:id="177"/>
    <w:p>
      <w:pPr>
        <w:numPr>
          <w:ilvl w:val="2"/>
          <w:numId w:val="18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对象::实例方法名（非静态方法）</w:t>
      </w:r>
    </w:p>
    <w:bookmarkEnd w:id="177"/>
    <w:bookmarkStart w:name="u35491bb2" w:id="178"/>
    <w:p>
      <w:pPr>
        <w:numPr>
          <w:ilvl w:val="2"/>
          <w:numId w:val="18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类::静态方法名</w:t>
      </w:r>
    </w:p>
    <w:bookmarkEnd w:id="178"/>
    <w:bookmarkStart w:name="ufaddb9f1" w:id="179"/>
    <w:p>
      <w:pPr>
        <w:numPr>
          <w:ilvl w:val="2"/>
          <w:numId w:val="18"/>
        </w:numPr>
        <w:spacing w:after="50" w:line="360" w:lineRule="auto" w:beforeLines="100"/>
        <w:ind w:left="108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类::实例方法名（非静态方法）</w:t>
      </w:r>
    </w:p>
    <w:bookmarkEnd w:id="179"/>
    <w:bookmarkStart w:name="LD9vr" w:id="1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②、方法引用案例</w:t>
      </w:r>
    </w:p>
    <w:bookmarkEnd w:id="180"/>
    <w:bookmarkStart w:name="u8bf475de" w:id="18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当要传递给 Lambda 体的操作，已经有实现的方法了，可以使用方法引用</w:t>
      </w:r>
    </w:p>
    <w:bookmarkEnd w:id="181"/>
    <w:bookmarkStart w:name="V3XPp" w:id="18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当要传递给 Lambda 体的操作，已经有实现的方法了，可以使用方法引用！</w:t>
        <w:br/>
        <w:t xml:space="preserve"> */</w:t>
        <w:br/>
        <w:t>@Test</w:t>
        <w:br/>
        <w:t>public void test01(){</w:t>
        <w:br/>
        <w:t xml:space="preserve">    List&lt;String&gt; list = Arrays.asList("月海", "言", "羽");</w:t>
        <w:br/>
        <w:t/>
        <w:br/>
        <w:t xml:space="preserve">    /**</w:t>
        <w:br/>
        <w:t xml:space="preserve">     * 传统写法</w:t>
        <w:br/>
        <w:t xml:space="preserve">     */</w:t>
        <w:br/>
        <w:t xml:space="preserve">    for (String s : list) {</w:t>
        <w:br/>
        <w:t xml:space="preserve">        System.out.print(s + ", ");</w:t>
        <w:br/>
        <w:t xml:space="preserve">    }</w:t>
        <w:br/>
        <w:t xml:space="preserve">    System.out.println();</w:t>
        <w:br/>
        <w:t xml:space="preserve">    /**</w:t>
        <w:br/>
        <w:t xml:space="preserve">     * lambda 表达式</w:t>
        <w:br/>
        <w:t xml:space="preserve">     */</w:t>
        <w:br/>
        <w:t xml:space="preserve">    list.forEach((s) -&gt; System.out.print(s + ", "));</w:t>
        <w:br/>
        <w:t xml:space="preserve">    System.out.println();</w:t>
        <w:br/>
        <w:t xml:space="preserve">    /**</w:t>
        <w:br/>
        <w:t xml:space="preserve">     * 方法引用</w:t>
        <w:br/>
        <w:t xml:space="preserve">     */</w:t>
        <w:br/>
        <w:t xml:space="preserve">    list.forEach(System.out::print);</w:t>
        <w:br/>
        <w:t>}</w:t>
        <w:br/>
      </w:r>
    </w:p>
    <w:bookmarkEnd w:id="182"/>
    <w:bookmarkStart w:name="ue3e43948" w:id="183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先定义一个函数式接口</w:t>
      </w:r>
    </w:p>
    <w:bookmarkEnd w:id="183"/>
    <w:bookmarkStart w:name="Aq7Lc" w:id="1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定义一个函数式接口</w:t>
        <w:br/>
        <w:t xml:space="preserve"> * Consumer&lt;T&gt;  消费型接口       void accept(T t)</w:t>
        <w:br/>
        <w:t xml:space="preserve"> * 对类型为 T 的对象应用操作</w:t>
        <w:br/>
        <w:t xml:space="preserve"> */</w:t>
        <w:br/>
        <w:t>public void happyTime(double money, Consumer&lt;Double&gt; com){</w:t>
        <w:br/>
        <w:t xml:space="preserve">    com.accept(money);</w:t>
        <w:br/>
        <w:t>}</w:t>
        <w:br/>
      </w:r>
    </w:p>
    <w:bookmarkEnd w:id="184"/>
    <w:bookmarkStart w:name="uc5483cf4" w:id="18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对象::实例方法名（非静态方法）</w:t>
      </w:r>
    </w:p>
    <w:bookmarkEnd w:id="185"/>
    <w:bookmarkStart w:name="a2j6b" w:id="1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方法引用可以看做是 Lambda 表达式深层次的表达。</w:t>
        <w:br/>
        <w:t xml:space="preserve"> * 换句话说，方法引用就是 Lambda 表达式，也就是函数式接口的一个实例，通过方法的名字来指向一个方法，可以认为是 Lambda 表达式的一个语法糖。</w:t>
        <w:br/>
        <w:t xml:space="preserve"> * 所以方法引用也是函数式接口的一个实例</w:t>
        <w:br/>
        <w:t xml:space="preserve"> *   1. 对象::实例方法名（非静态方法）</w:t>
        <w:br/>
        <w:t xml:space="preserve"> *   2. 类::静态方法名</w:t>
        <w:br/>
        <w:t xml:space="preserve"> *   3. 类::实例方法名（非静态方法）</w:t>
        <w:br/>
        <w:t xml:space="preserve"> */</w:t>
        <w:br/>
        <w:t/>
        <w:br/>
        <w:t>/**</w:t>
        <w:br/>
        <w:t xml:space="preserve"> * 1. 对象::实例方法名（非静态方法）</w:t>
        <w:br/>
        <w:t xml:space="preserve"> * Consumer 中的 void accept(T t)</w:t>
        <w:br/>
        <w:t xml:space="preserve"> * PrintStream 中的 void println(T t)</w:t>
        <w:br/>
        <w:t xml:space="preserve"> */</w:t>
        <w:br/>
        <w:t>@Test</w:t>
        <w:br/>
        <w:t>public void test02(){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Consumer&lt;String&gt; con1 = new Consumer&lt;String&gt;() {</w:t>
        <w:br/>
        <w:t xml:space="preserve">        @Override</w:t>
        <w:br/>
        <w:t xml:space="preserve">        public void accept(String s) {</w:t>
        <w:br/>
        <w:t xml:space="preserve">            System.out.println("月海 = " + s);</w:t>
        <w:br/>
        <w:t xml:space="preserve">        }</w:t>
        <w:br/>
        <w:t xml:space="preserve">    };</w:t>
        <w:br/>
        <w:t xml:space="preserve">    con1.accept("yuehai");</w:t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Consumer&lt;String&gt; con2 = s -&gt; System.out.println("言 = " + s);</w:t>
        <w:br/>
        <w:t xml:space="preserve">    con2.accept("yan");</w:t>
        <w:br/>
        <w:t xml:space="preserve">    /**</w:t>
        <w:br/>
        <w:t xml:space="preserve">     * 方法引用</w:t>
        <w:br/>
        <w:t xml:space="preserve">     */</w:t>
        <w:br/>
        <w:t xml:space="preserve">    Consumer&lt;String&gt; con3 = System.out::println;</w:t>
        <w:br/>
        <w:t xml:space="preserve">    con3.accept("羽");</w:t>
        <w:br/>
        <w:t/>
        <w:br/>
        <w:t xml:space="preserve">    System.out.println("----------------------------------------------");</w:t>
        <w:br/>
        <w:t xml:space="preserve">    /**</w:t>
        <w:br/>
        <w:t xml:space="preserve">     * ----------------------------------------------</w:t>
        <w:br/>
        <w:t xml:space="preserve">     */</w:t>
        <w:br/>
        <w:t/>
        <w:br/>
        <w:t xml:space="preserve">    User user = new User("月海", 16);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Supplier&lt;String&gt; s1 = new Supplier&lt;String&gt;() {</w:t>
        <w:br/>
        <w:t xml:space="preserve">        @Override</w:t>
        <w:br/>
        <w:t xml:space="preserve">        public String get() {</w:t>
        <w:br/>
        <w:t xml:space="preserve">            return user.getName();</w:t>
        <w:br/>
        <w:t xml:space="preserve">        }</w:t>
        <w:br/>
        <w:t xml:space="preserve">    };</w:t>
        <w:br/>
        <w:t xml:space="preserve">    System.out.println(s1.get());</w:t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Supplier&lt;String&gt; s2 = () -&gt; user.getName();</w:t>
        <w:br/>
        <w:t xml:space="preserve">    System.out.println(s2.get());</w:t>
        <w:br/>
        <w:t xml:space="preserve">    /**</w:t>
        <w:br/>
        <w:t xml:space="preserve">     * 方法引用</w:t>
        <w:br/>
        <w:t xml:space="preserve">     */</w:t>
        <w:br/>
        <w:t xml:space="preserve">    Supplier&lt;String&gt; s3 = user::getName;</w:t>
        <w:br/>
        <w:t xml:space="preserve">    System.out.println(s3.get());</w:t>
        <w:br/>
        <w:t>}</w:t>
        <w:br/>
      </w:r>
    </w:p>
    <w:bookmarkEnd w:id="186"/>
    <w:bookmarkStart w:name="uc3b853f3" w:id="187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类::静态方法名</w:t>
      </w:r>
    </w:p>
    <w:bookmarkEnd w:id="187"/>
    <w:bookmarkStart w:name="z2TFP" w:id="18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2. 类::静态方法名</w:t>
        <w:br/>
        <w:t xml:space="preserve"> * Comparator 中的 int compare(T t1,T t2)</w:t>
        <w:br/>
        <w:t xml:space="preserve"> * Integer 中的 int compare(T t1,T t2)</w:t>
        <w:br/>
        <w:t xml:space="preserve"> */</w:t>
        <w:br/>
        <w:t>@Test</w:t>
        <w:br/>
        <w:t>public void test03(){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Comparator&lt;Integer&gt; c1 = new Comparator&lt;Integer&gt;() {</w:t>
        <w:br/>
        <w:t xml:space="preserve">        @Override</w:t>
        <w:br/>
        <w:t xml:space="preserve">        public int compare(Integer o1, Integer o2) {</w:t>
        <w:br/>
        <w:t xml:space="preserve">            return o1.compareTo(o2);</w:t>
        <w:br/>
        <w:t xml:space="preserve">        }</w:t>
        <w:br/>
        <w:t xml:space="preserve">    };</w:t>
        <w:br/>
        <w:t xml:space="preserve">    System.out.println(c1.compare(10, 20));</w:t>
        <w:br/>
        <w:t/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Comparator&lt;Integer&gt; c2 = (o1, o2) -&gt; o1.compareTo(o2);</w:t>
        <w:br/>
        <w:t xml:space="preserve">    System.out.println(c2.compare(10, 10));</w:t>
        <w:br/>
        <w:t/>
        <w:br/>
        <w:t xml:space="preserve">    /**</w:t>
        <w:br/>
        <w:t xml:space="preserve">     * 方法引用</w:t>
        <w:br/>
        <w:t xml:space="preserve">     */</w:t>
        <w:br/>
        <w:t xml:space="preserve">    Comparator&lt;Integer&gt; c3 = Integer::compareTo;</w:t>
        <w:br/>
        <w:t xml:space="preserve">    System.out.println(c3.compare(10, 10));</w:t>
        <w:br/>
        <w:t/>
        <w:br/>
        <w:t xml:space="preserve">    System.out.println("----------------------------------------------");</w:t>
        <w:br/>
        <w:t xml:space="preserve">    /**</w:t>
        <w:br/>
        <w:t xml:space="preserve">     * ----------------------------------------------</w:t>
        <w:br/>
        <w:t xml:space="preserve">     */</w:t>
        <w:br/>
        <w:t/>
        <w:br/>
        <w:t xml:space="preserve">    /**</w:t>
        <w:br/>
        <w:t xml:space="preserve">     * Function 中的 R apply(T t)</w:t>
        <w:br/>
        <w:t xml:space="preserve">     * Math 中的 Long round(Double d)</w:t>
        <w:br/>
        <w:t xml:space="preserve">     */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Function&lt;Double, Long&gt; f1 = new Function&lt;Double, Long&gt;() {</w:t>
        <w:br/>
        <w:t xml:space="preserve">        @Override</w:t>
        <w:br/>
        <w:t xml:space="preserve">        public Long apply(Double aDouble) {</w:t>
        <w:br/>
        <w:t xml:space="preserve">            return Math.round(aDouble);</w:t>
        <w:br/>
        <w:t xml:space="preserve">        }</w:t>
        <w:br/>
        <w:t xml:space="preserve">    };</w:t>
        <w:br/>
        <w:t xml:space="preserve">    System.out.println(f1.apply(11.22));</w:t>
        <w:br/>
        <w:t/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Function&lt;Double, Long&gt; f2 = d -&gt; Math.round(d);</w:t>
        <w:br/>
        <w:t xml:space="preserve">    System.out.println(f2.apply(22.11));</w:t>
        <w:br/>
        <w:t/>
        <w:br/>
        <w:t xml:space="preserve">    /**</w:t>
        <w:br/>
        <w:t xml:space="preserve">     * 方法引用</w:t>
        <w:br/>
        <w:t xml:space="preserve">     */</w:t>
        <w:br/>
        <w:t xml:space="preserve">    Function&lt;Double, Long&gt; f3 = Math::round;</w:t>
        <w:br/>
        <w:t xml:space="preserve">    System.out.println(f3.apply(5.541));</w:t>
        <w:br/>
        <w:t>}</w:t>
        <w:br/>
      </w:r>
    </w:p>
    <w:bookmarkEnd w:id="188"/>
    <w:bookmarkStart w:name="u2e317600" w:id="18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类::实例方法名（非静态方法）</w:t>
      </w:r>
    </w:p>
    <w:bookmarkEnd w:id="189"/>
    <w:bookmarkStart w:name="hiojt" w:id="1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3. 类::实例方法名（非静态方法）</w:t>
        <w:br/>
        <w:t xml:space="preserve"> * Comparator 中的 int comapre(T t1,T t2)</w:t>
        <w:br/>
        <w:t xml:space="preserve"> * String 中的 int t1.compareTo(t2)</w:t>
        <w:br/>
        <w:t xml:space="preserve"> */</w:t>
        <w:br/>
        <w:t>@Test</w:t>
        <w:br/>
        <w:t>public void test04() {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Comparator&lt;String&gt; c1 = new Comparator&lt;String&gt;() {</w:t>
        <w:br/>
        <w:t xml:space="preserve">        @Override</w:t>
        <w:br/>
        <w:t xml:space="preserve">        public int compare(String o1, String o2) {</w:t>
        <w:br/>
        <w:t xml:space="preserve">            return o1.compareTo(o2);</w:t>
        <w:br/>
        <w:t xml:space="preserve">        }</w:t>
        <w:br/>
        <w:t xml:space="preserve">    };</w:t>
        <w:br/>
        <w:t xml:space="preserve">    System.out.println(c1.compare("月海", "言"));</w:t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Comparator&lt;String&gt; c2 = (o1, o2) -&gt; o1.compareTo(o2);</w:t>
        <w:br/>
        <w:t xml:space="preserve">    System.out.println(c2.compare("言", "羽"));</w:t>
        <w:br/>
        <w:t xml:space="preserve">    /**</w:t>
        <w:br/>
        <w:t xml:space="preserve">     * 方法引用</w:t>
        <w:br/>
        <w:t xml:space="preserve">     */</w:t>
        <w:br/>
        <w:t xml:space="preserve">    Comparator&lt;String&gt; c3 = String::compareTo;</w:t>
        <w:br/>
        <w:t xml:space="preserve">    System.out.println(c3.compare("月海", "yuehai"));</w:t>
        <w:br/>
        <w:t/>
        <w:br/>
        <w:t/>
        <w:br/>
        <w:t xml:space="preserve">    System.out.println("----------------------------------------------");</w:t>
        <w:br/>
        <w:t xml:space="preserve">    /**</w:t>
        <w:br/>
        <w:t xml:space="preserve">     * ----------------------------------------------</w:t>
        <w:br/>
        <w:t xml:space="preserve">     */</w:t>
        <w:br/>
        <w:t/>
        <w:br/>
        <w:t/>
        <w:br/>
        <w:t xml:space="preserve">    /**</w:t>
        <w:br/>
        <w:t xml:space="preserve">     * BiPredicate 中的 boolean test(T t1, T t2);</w:t>
        <w:br/>
        <w:t xml:space="preserve">     * String 中的 boolean t1.equals(t2)</w:t>
        <w:br/>
        <w:t xml:space="preserve">     */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BiPredicate&lt;String, String&gt; b1 = new BiPredicate&lt;String, String&gt;() {</w:t>
        <w:br/>
        <w:t xml:space="preserve">        @Override</w:t>
        <w:br/>
        <w:t xml:space="preserve">        public boolean test(String s, String s2) {</w:t>
        <w:br/>
        <w:t xml:space="preserve">            return s.equals(s2);</w:t>
        <w:br/>
        <w:t xml:space="preserve">        }</w:t>
        <w:br/>
        <w:t xml:space="preserve">    };</w:t>
        <w:br/>
        <w:t xml:space="preserve">    System.out.println(b1.test("月海", "月海"));</w:t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BiPredicate&lt;String, String&gt; b2 = (s, s2) -&gt; s.equals(s2);</w:t>
        <w:br/>
        <w:t xml:space="preserve">    System.out.println(b2.test("月海", "yuehai"));</w:t>
        <w:br/>
        <w:t xml:space="preserve">    /**</w:t>
        <w:br/>
        <w:t xml:space="preserve">     * 方法引用</w:t>
        <w:br/>
        <w:t xml:space="preserve">     */</w:t>
        <w:br/>
        <w:t xml:space="preserve">    BiPredicate&lt;String, String&gt; b3 = String::equals;</w:t>
        <w:br/>
        <w:t xml:space="preserve">    System.out.println(b3.test("月海", "言"));</w:t>
        <w:br/>
        <w:t/>
        <w:br/>
        <w:t/>
        <w:br/>
        <w:t xml:space="preserve">    System.out.println("----------------------------------------------");</w:t>
        <w:br/>
        <w:t xml:space="preserve">    /**</w:t>
        <w:br/>
        <w:t xml:space="preserve">     * ----------------------------------------------</w:t>
        <w:br/>
        <w:t xml:space="preserve">     */</w:t>
        <w:br/>
        <w:t/>
        <w:br/>
        <w:t/>
        <w:br/>
        <w:t xml:space="preserve">    /**</w:t>
        <w:br/>
        <w:t xml:space="preserve">     * Function中的R apply(T t)</w:t>
        <w:br/>
        <w:t xml:space="preserve">     * Employee中的String getName();</w:t>
        <w:br/>
        <w:t xml:space="preserve">     */</w:t>
        <w:br/>
        <w:t xml:space="preserve">    User user = new User("言", 14);</w:t>
        <w:br/>
        <w:t xml:space="preserve">    /**</w:t>
        <w:br/>
        <w:t xml:space="preserve">     * 调用接口：以前的方式</w:t>
        <w:br/>
        <w:t xml:space="preserve">     */</w:t>
        <w:br/>
        <w:t xml:space="preserve">    Function&lt;User, String&gt; f1 = new Function&lt;User, String&gt;() {</w:t>
        <w:br/>
        <w:t xml:space="preserve">        @Override</w:t>
        <w:br/>
        <w:t xml:space="preserve">        public String apply(User user) {</w:t>
        <w:br/>
        <w:t xml:space="preserve">            return user.getName();</w:t>
        <w:br/>
        <w:t xml:space="preserve">        }</w:t>
        <w:br/>
        <w:t xml:space="preserve">    };</w:t>
        <w:br/>
        <w:t xml:space="preserve">    System.out.println(f1.apply(user));</w:t>
        <w:br/>
        <w:t xml:space="preserve">    /**</w:t>
        <w:br/>
        <w:t xml:space="preserve">     * 调用接口：lambda 表达式的方式</w:t>
        <w:br/>
        <w:t xml:space="preserve">     */</w:t>
        <w:br/>
        <w:t xml:space="preserve">    Function&lt;User, String&gt; f2 = user1 -&gt; user1.getName();</w:t>
        <w:br/>
        <w:t xml:space="preserve">    System.out.println(f2.apply(user));</w:t>
        <w:br/>
        <w:t xml:space="preserve">    /**</w:t>
        <w:br/>
        <w:t xml:space="preserve">     * 方法引用</w:t>
        <w:br/>
        <w:t xml:space="preserve">     */</w:t>
        <w:br/>
        <w:t xml:space="preserve">    Function&lt;User, String&gt; f3 = User::getName;</w:t>
        <w:br/>
        <w:t xml:space="preserve">    System.out.println(f3.apply(user));</w:t>
        <w:br/>
        <w:t>}</w:t>
        <w:br/>
      </w:r>
    </w:p>
    <w:bookmarkEnd w:id="190"/>
    <w:bookmarkStart w:name="mlAVb" w:id="1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③、构造器引用</w:t>
      </w:r>
    </w:p>
    <w:bookmarkEnd w:id="191"/>
    <w:bookmarkStart w:name="uc1aff46c" w:id="192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和方法引用类似，函数式接口的抽象方法的形参列表和构造器的形参列表一致</w:t>
      </w:r>
    </w:p>
    <w:bookmarkEnd w:id="192"/>
    <w:bookmarkStart w:name="u259d06f9" w:id="193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抽象方法的返回值类型即为构造器所属的类的类型</w:t>
      </w:r>
    </w:p>
    <w:bookmarkEnd w:id="193"/>
    <w:bookmarkStart w:name="u1cdda475" w:id="194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格式：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ClassName::new</w:t>
      </w:r>
    </w:p>
    <w:bookmarkEnd w:id="194"/>
    <w:bookmarkStart w:name="ue092a46c" w:id="195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与函数式接口相结合，自动与函数式接口中方法兼容。</w:t>
      </w:r>
    </w:p>
    <w:bookmarkEnd w:id="195"/>
    <w:bookmarkStart w:name="ua7615ee6" w:id="19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可以把构造器引用赋值给定义的方法，要求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构造器参数列表要与接口中抽象方法的参数列表一致！且方法的返回值即为构造器对应类的对象。</w:t>
      </w:r>
    </w:p>
    <w:bookmarkEnd w:id="196"/>
    <w:bookmarkStart w:name="u310cc784" w:id="197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案例：</w:t>
      </w:r>
    </w:p>
    <w:bookmarkEnd w:id="197"/>
    <w:bookmarkStart w:name="o4dOJ" w:id="19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org.yuehai._03_MethodReferences;</w:t>
        <w:br/>
        <w:t/>
        <w:br/>
        <w:t>import org.junit.Test;</w:t>
        <w:br/>
        <w:t>import org.yuehai._00_bean.User;</w:t>
        <w:br/>
        <w:t/>
        <w:br/>
        <w:t>import java.util.function.BiFunction;</w:t>
        <w:br/>
        <w:t>import java.util.function.Function;</w:t>
        <w:br/>
        <w:t>import java.util.function.Supplier;</w:t>
        <w:br/>
        <w:t/>
        <w:br/>
        <w:t>/**</w:t>
        <w:br/>
        <w:t xml:space="preserve"> * @author 月海</w:t>
        <w:br/>
        <w:t xml:space="preserve"> * @create 2023/2/17 8:55</w:t>
        <w:br/>
        <w:t xml:space="preserve"> */</w:t>
        <w:br/>
        <w:t>public class ConstructorReferences_01 {</w:t>
        <w:br/>
        <w:t/>
        <w:br/>
        <w:t xml:space="preserve">    /**</w:t>
        <w:br/>
        <w:t xml:space="preserve">     * 案例 1</w:t>
        <w:br/>
        <w:t xml:space="preserve">     * Supplier中的T get()</w:t>
        <w:br/>
        <w:t xml:space="preserve">     * User 的空参构造器：User()</w:t>
        <w:br/>
        <w:t xml:space="preserve">     */</w:t>
        <w:br/>
        <w:t xml:space="preserve">    @Test</w:t>
        <w:br/>
        <w:t xml:space="preserve">    public void test01(){</w:t>
        <w:br/>
        <w:t xml:space="preserve">        /**</w:t>
        <w:br/>
        <w:t xml:space="preserve">         * 传统写法</w:t>
        <w:br/>
        <w:t xml:space="preserve">         */</w:t>
        <w:br/>
        <w:t xml:space="preserve">        Supplier&lt;User&gt; s1 = new Supplier&lt;User&gt;() {</w:t>
        <w:br/>
        <w:t xml:space="preserve">            @Override</w:t>
        <w:br/>
        <w:t xml:space="preserve">            public User get() {</w:t>
        <w:br/>
        <w:t xml:space="preserve">                return new User();</w:t>
        <w:br/>
        <w:t xml:space="preserve">            }</w:t>
        <w:br/>
        <w:t xml:space="preserve">        };</w:t>
        <w:br/>
        <w:t xml:space="preserve">        System.out.println(s1.get());</w:t>
        <w:br/>
        <w:t xml:space="preserve">        /**</w:t>
        <w:br/>
        <w:t xml:space="preserve">         * lambda 表达式</w:t>
        <w:br/>
        <w:t xml:space="preserve">         */</w:t>
        <w:br/>
        <w:t xml:space="preserve">        Supplier&lt;User&gt; s2 = () -&gt; new User();</w:t>
        <w:br/>
        <w:t xml:space="preserve">        System.out.println(s2.get());</w:t>
        <w:br/>
        <w:t xml:space="preserve">        /**</w:t>
        <w:br/>
        <w:t xml:space="preserve">         * 构造器（方法）引用</w:t>
        <w:br/>
        <w:t xml:space="preserve">         */</w:t>
        <w:br/>
        <w:t xml:space="preserve">        Supplier&lt;User&gt; s3 = User::new;</w:t>
        <w:br/>
        <w:t xml:space="preserve">        System.out.println(s3.get());</w:t>
        <w:br/>
        <w:t xml:space="preserve">    }</w:t>
        <w:br/>
        <w:t/>
        <w:br/>
        <w:t xml:space="preserve">    /**</w:t>
        <w:br/>
        <w:t xml:space="preserve">     * 案例 2</w:t>
        <w:br/>
        <w:t xml:space="preserve">     * Function中的R apply(T t)</w:t>
        <w:br/>
        <w:t xml:space="preserve">     * User 的带参构造器：User()：实体类中要有对应的构造器</w:t>
        <w:br/>
        <w:t xml:space="preserve">     */</w:t>
        <w:br/>
        <w:t xml:space="preserve">    @Test</w:t>
        <w:br/>
        <w:t xml:space="preserve">    public void test02(){</w:t>
        <w:br/>
        <w:t xml:space="preserve">        /**</w:t>
        <w:br/>
        <w:t xml:space="preserve">         * 传统写法</w:t>
        <w:br/>
        <w:t xml:space="preserve">         */</w:t>
        <w:br/>
        <w:t xml:space="preserve">        Function&lt;Integer, User&gt; f1 = new Function&lt;Integer, User&gt;() {</w:t>
        <w:br/>
        <w:t xml:space="preserve">            @Override</w:t>
        <w:br/>
        <w:t xml:space="preserve">            public User apply(Integer integer) {</w:t>
        <w:br/>
        <w:t xml:space="preserve">                return new User(integer);</w:t>
        <w:br/>
        <w:t xml:space="preserve">            }</w:t>
        <w:br/>
        <w:t xml:space="preserve">        };</w:t>
        <w:br/>
        <w:t xml:space="preserve">        System.out.println(f1.apply(14));</w:t>
        <w:br/>
        <w:t xml:space="preserve">        /**</w:t>
        <w:br/>
        <w:t xml:space="preserve">         * lambda 表达式</w:t>
        <w:br/>
        <w:t xml:space="preserve">         */</w:t>
        <w:br/>
        <w:t xml:space="preserve">        Function&lt;Integer, User&gt; f2 = age -&gt; new User(age);</w:t>
        <w:br/>
        <w:t xml:space="preserve">        System.out.println(f2.apply(16));</w:t>
        <w:br/>
        <w:t xml:space="preserve">        /**</w:t>
        <w:br/>
        <w:t xml:space="preserve">         * 构造器（方法）引用</w:t>
        <w:br/>
        <w:t xml:space="preserve">         */</w:t>
        <w:br/>
        <w:t xml:space="preserve">        Function&lt;Integer, User&gt; f3 = User::new;</w:t>
        <w:br/>
        <w:t xml:space="preserve">        System.out.println(f3.apply(18));</w:t>
        <w:br/>
        <w:t xml:space="preserve">    }</w:t>
        <w:br/>
        <w:t/>
        <w:br/>
        <w:t xml:space="preserve">    /**</w:t>
        <w:br/>
        <w:t xml:space="preserve">     * 案例 3</w:t>
        <w:br/>
        <w:t xml:space="preserve">     * BiFunction中的R apply(T t,U u)</w:t>
        <w:br/>
        <w:t xml:space="preserve">     * User 的带参构造器：User()：实体类中要有对应的构造器</w:t>
        <w:br/>
        <w:t xml:space="preserve">     */</w:t>
        <w:br/>
        <w:t xml:space="preserve">    @Test</w:t>
        <w:br/>
        <w:t xml:space="preserve">    public void test03(){</w:t>
        <w:br/>
        <w:t xml:space="preserve">        /**</w:t>
        <w:br/>
        <w:t xml:space="preserve">         * 传统写法</w:t>
        <w:br/>
        <w:t xml:space="preserve">         */</w:t>
        <w:br/>
        <w:t xml:space="preserve">        BiFunction&lt;String, Integer, User&gt; b1 = new BiFunction&lt;String, Integer, User&gt;() {</w:t>
        <w:br/>
        <w:t xml:space="preserve">            @Override</w:t>
        <w:br/>
        <w:t xml:space="preserve">            public User apply(String s, Integer integer) {</w:t>
        <w:br/>
        <w:t xml:space="preserve">                return new User(s, integer);</w:t>
        <w:br/>
        <w:t xml:space="preserve">            }</w:t>
        <w:br/>
        <w:t xml:space="preserve">        };</w:t>
        <w:br/>
        <w:t xml:space="preserve">        System.out.println(b1.apply("月海", 16));</w:t>
        <w:br/>
        <w:t xml:space="preserve">        /**</w:t>
        <w:br/>
        <w:t xml:space="preserve">         * lambda 表达式</w:t>
        <w:br/>
        <w:t xml:space="preserve">         */</w:t>
        <w:br/>
        <w:t xml:space="preserve">        BiFunction&lt;String, Integer, User&gt; b2 = (name, age) -&gt; new User(name, age);</w:t>
        <w:br/>
        <w:t xml:space="preserve">        System.out.println(b2.apply("言", 14));</w:t>
        <w:br/>
        <w:t xml:space="preserve">        /**</w:t>
        <w:br/>
        <w:t xml:space="preserve">         * 构造器（方法）引用</w:t>
        <w:br/>
        <w:t xml:space="preserve">         */</w:t>
        <w:br/>
        <w:t xml:space="preserve">        BiFunction&lt;String, Integer, User&gt; b3 = User::new;</w:t>
        <w:br/>
        <w:t xml:space="preserve">        System.out.println(b3.apply("羽", 18));</w:t>
        <w:br/>
        <w:t xml:space="preserve">    }</w:t>
        <w:br/>
        <w:t/>
        <w:br/>
        <w:t>}</w:t>
        <w:br/>
      </w:r>
    </w:p>
    <w:bookmarkEnd w:id="198"/>
    <w:bookmarkStart w:name="clJ0t" w:id="19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④、数组引用</w:t>
      </w:r>
    </w:p>
    <w:bookmarkEnd w:id="199"/>
    <w:bookmarkStart w:name="u19321c50" w:id="200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可以把数组看做是一个特殊的类，则写法与构造器引用一致</w:t>
      </w:r>
    </w:p>
    <w:bookmarkEnd w:id="200"/>
    <w:bookmarkStart w:name="u16fb48d7" w:id="201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格式：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ClassName::new</w:t>
      </w:r>
    </w:p>
    <w:bookmarkEnd w:id="201"/>
    <w:bookmarkStart w:name="u40b98d55" w:id="202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案例：</w:t>
      </w:r>
    </w:p>
    <w:bookmarkEnd w:id="202"/>
    <w:bookmarkStart w:name="k0Ef2" w:id="2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org.yuehai._03_MethodReferences;</w:t>
        <w:br/>
        <w:t/>
        <w:br/>
        <w:t>import org.junit.Test;</w:t>
        <w:br/>
        <w:t/>
        <w:br/>
        <w:t>import java.util.Arrays;</w:t>
        <w:br/>
        <w:t>import java.util.function.Function;</w:t>
        <w:br/>
        <w:t/>
        <w:br/>
        <w:t>/**</w:t>
        <w:br/>
        <w:t xml:space="preserve"> * @author 月海</w:t>
        <w:br/>
        <w:t xml:space="preserve"> * @create 2023/2/17 9:22</w:t>
        <w:br/>
        <w:t xml:space="preserve"> */</w:t>
        <w:br/>
        <w:t>public class ArrayReference_01 {</w:t>
        <w:br/>
        <w:t xml:space="preserve">    /**</w:t>
        <w:br/>
        <w:t xml:space="preserve">     * 数组引用</w:t>
        <w:br/>
        <w:t xml:space="preserve">     * Function中的R apply(T t)</w:t>
        <w:br/>
        <w:t xml:space="preserve">     */</w:t>
        <w:br/>
        <w:t xml:space="preserve">    @Test</w:t>
        <w:br/>
        <w:t xml:space="preserve">    public void test03(){</w:t>
        <w:br/>
        <w:t xml:space="preserve">        /**</w:t>
        <w:br/>
        <w:t xml:space="preserve">         * 传统写法</w:t>
        <w:br/>
        <w:t xml:space="preserve">         */</w:t>
        <w:br/>
        <w:t xml:space="preserve">        Function&lt;Integer, String[]&gt; f1 = new Function&lt;Integer, String[]&gt;() {</w:t>
        <w:br/>
        <w:t xml:space="preserve">            @Override</w:t>
        <w:br/>
        <w:t xml:space="preserve">            public String[] apply(Integer integer) {</w:t>
        <w:br/>
        <w:t xml:space="preserve">                return new String[integer];</w:t>
        <w:br/>
        <w:t xml:space="preserve">            }</w:t>
        <w:br/>
        <w:t xml:space="preserve">        };</w:t>
        <w:br/>
        <w:t xml:space="preserve">        System.out.println(Arrays.toString(f1.apply(2)));</w:t>
        <w:br/>
        <w:t xml:space="preserve">        /**</w:t>
        <w:br/>
        <w:t xml:space="preserve">         * lambda 表达式</w:t>
        <w:br/>
        <w:t xml:space="preserve">         */</w:t>
        <w:br/>
        <w:t xml:space="preserve">        Function&lt;Integer, String[]&gt; f2 = length -&gt; new String[length];</w:t>
        <w:br/>
        <w:t xml:space="preserve">        System.out.println(Arrays.toString(f2.apply(4)));</w:t>
        <w:br/>
        <w:t xml:space="preserve">        /**</w:t>
        <w:br/>
        <w:t xml:space="preserve">         * 构造器（方法）引用</w:t>
        <w:br/>
        <w:t xml:space="preserve">         */</w:t>
        <w:br/>
        <w:t xml:space="preserve">        Function&lt;Integer, String[]&gt; f3 = String[]::new;</w:t>
        <w:br/>
        <w:t xml:space="preserve">        System.out.println(Arrays.toString(f3.apply(6)));</w:t>
        <w:br/>
        <w:t xml:space="preserve">    }</w:t>
        <w:br/>
        <w:t>}</w:t>
        <w:br/>
        <w:t/>
        <w:br/>
      </w:r>
    </w:p>
    <w:bookmarkEnd w:id="203"/>
    <w:bookmarkStart w:name="efvcu" w:id="2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4、强大的 Stream API</w:t>
      </w:r>
    </w:p>
    <w:bookmarkEnd w:id="204"/>
    <w:bookmarkStart w:name="RCOsI" w:id="2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①、Stream API 说明</w:t>
      </w:r>
    </w:p>
    <w:bookmarkEnd w:id="205"/>
    <w:bookmarkStart w:name="uad68bfa5" w:id="20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Java8 中有两大最为重要的改变。第一个是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Lambda 表达式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；另外一个则是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Stream API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06"/>
    <w:bookmarkStart w:name="u73004fcf" w:id="207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Stream API ( java.util.stream)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把真正的函数式编程风格引入到 Java 中。这是目前为止对 Java 类库最好的补充，因为 Stream API 可以极大提供 Java 程序员的生产力，让程序员写出高效率、干净、简洁的代码。</w:t>
      </w:r>
    </w:p>
    <w:bookmarkEnd w:id="207"/>
    <w:bookmarkStart w:name="ufb35ac95" w:id="208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Stream 是 Java8 中处理集合的关键抽象概念，它可以指定你希望对集合进行的操作，可以执行非常复杂的查找、过滤和映射数据等操作。 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使用Stream API 对集合数据进行操作，就类似于使用 SQL 执行的数据库查询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08"/>
    <w:bookmarkStart w:name="u3db84308" w:id="20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也可以使用 Stream API 来并行执行操作。简言之，Stream API 提供了一种高效且易于使用的处理数据的方式</w:t>
      </w:r>
    </w:p>
    <w:bookmarkEnd w:id="209"/>
    <w:bookmarkStart w:name="CGm6H" w:id="21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②、为什么要使用 Stream API</w:t>
      </w:r>
    </w:p>
    <w:bookmarkEnd w:id="210"/>
    <w:bookmarkStart w:name="u8043c80d" w:id="21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实际开发中，项目中多数数据源都来自于 Mysql，Oracle 等。但现在数据源可以更多了，有 MongDB，Redis 等，而这些 NoSQL 的数据就需要 Java 层面去处理。</w:t>
      </w:r>
    </w:p>
    <w:bookmarkEnd w:id="211"/>
    <w:bookmarkStart w:name="ua69036aa" w:id="212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Stream 和 Collection 集合的区别：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Collection 是一种静态的内存数据结构，而 Stream 是有关计算的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12"/>
    <w:bookmarkStart w:name="u33f8f2db" w:id="213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前者是主要面向内存，存储在内存中，后者主要是面向 CPU，通过 CPU 实现计算</w:t>
      </w:r>
    </w:p>
    <w:bookmarkEnd w:id="213"/>
    <w:bookmarkStart w:name="GhjmK" w:id="2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③、什么是 Stream</w:t>
      </w:r>
    </w:p>
    <w:bookmarkEnd w:id="214"/>
    <w:bookmarkStart w:name="ueba61f8c" w:id="215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Stream到底是什么呢？是数据渠道，用于操作数据源（集合、数组等）所生成的元素序列。</w:t>
      </w:r>
    </w:p>
    <w:bookmarkEnd w:id="215"/>
    <w:bookmarkStart w:name="u486fbbca" w:id="216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集合讲的是数据，Stream讲的是计算！</w:t>
      </w:r>
    </w:p>
    <w:bookmarkEnd w:id="216"/>
    <w:bookmarkStart w:name="u25567f9c" w:id="217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注意：</w:t>
      </w:r>
    </w:p>
    <w:bookmarkEnd w:id="217"/>
    <w:bookmarkStart w:name="u8549d5b1" w:id="218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Stream 自己不会存储元素。</w:t>
      </w:r>
    </w:p>
    <w:bookmarkEnd w:id="218"/>
    <w:bookmarkStart w:name="uf9a1f422" w:id="219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Stream 不会改变源对象。相反，他们会返回一个持有结果的新Stream。</w:t>
      </w:r>
    </w:p>
    <w:bookmarkEnd w:id="219"/>
    <w:bookmarkStart w:name="u432f02f1" w:id="220"/>
    <w:p>
      <w:pPr>
        <w:numPr>
          <w:ilvl w:val="1"/>
          <w:numId w:val="2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Stream 操作是延迟执行的。这意味着他们会等到需要结果的时候才执行。</w:t>
      </w:r>
    </w:p>
    <w:bookmarkEnd w:id="220"/>
    <w:bookmarkStart w:name="seXWI" w:id="2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④、Stream 的操作三个步骤</w:t>
      </w:r>
    </w:p>
    <w:bookmarkEnd w:id="221"/>
    <w:bookmarkStart w:name="ue6ba3560" w:id="222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 Stream：一个数据源（如：集合、数组），获取一个流</w:t>
      </w:r>
    </w:p>
    <w:bookmarkEnd w:id="222"/>
    <w:bookmarkStart w:name="u16998269" w:id="223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中间操作：一个中间操作链，对数据源的数据进行处理</w:t>
      </w:r>
    </w:p>
    <w:bookmarkEnd w:id="223"/>
    <w:bookmarkStart w:name="u004a6fe4" w:id="224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终止操作(终端操作)：一旦执行终止操作，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就执行中间操作链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，并产生结果。之后，不会再被使用</w:t>
      </w:r>
    </w:p>
    <w:bookmarkEnd w:id="224"/>
    <w:bookmarkStart w:name="u02d36e86" w:id="225"/>
    <w:p>
      <w:pPr>
        <w:spacing w:after="50" w:line="360" w:lineRule="auto" w:beforeLines="100"/>
        <w:ind w:left="0"/>
        <w:jc w:val="left"/>
      </w:pPr>
      <w:bookmarkStart w:name="u9c549824" w:id="226"/>
      <w:r>
        <w:rPr>
          <w:rFonts w:eastAsia="宋体" w:ascii="宋体"/>
        </w:rPr>
        <w:drawing>
          <wp:inline distT="0" distB="0" distL="0" distR="0">
            <wp:extent cx="5842000" cy="113199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1466" cy="145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6"/>
    </w:p>
    <w:bookmarkEnd w:id="225"/>
    <w:bookmarkStart w:name="U7WDH" w:id="2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⑤、创建 Stream</w:t>
      </w:r>
    </w:p>
    <w:bookmarkEnd w:id="227"/>
    <w:bookmarkStart w:name="sHkhB" w:id="22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Ⅰ、 通过集合 </w:t>
      </w:r>
    </w:p>
    <w:bookmarkEnd w:id="228"/>
    <w:bookmarkStart w:name="u3f9cb2dc" w:id="229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Java8 中的 Collection 接口被扩展，提供了两个获取流的方法：</w:t>
      </w:r>
    </w:p>
    <w:bookmarkEnd w:id="229"/>
    <w:bookmarkStart w:name="uf1564310" w:id="230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default Stream&lt;E&gt; stream()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: 返回一个顺序流</w:t>
      </w:r>
    </w:p>
    <w:bookmarkEnd w:id="230"/>
    <w:bookmarkStart w:name="u15ad7046" w:id="231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default Stream&lt;E&gt; parallelStream()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: 返回一个并行流</w:t>
      </w:r>
    </w:p>
    <w:bookmarkEnd w:id="231"/>
    <w:bookmarkStart w:name="NqTFq" w:id="2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创建 Stream 1 ：通过集合</w:t>
        <w:br/>
        <w:t xml:space="preserve"> */</w:t>
        <w:br/>
        <w:t>@Test</w:t>
        <w:br/>
        <w:t>public void test01(){</w:t>
        <w:br/>
        <w:t xml:space="preserve">    // 创建一个集合</w:t>
        <w:br/>
        <w:t xml:space="preserve">    List&lt;User&gt; list = Arrays.asList(new User("月海", 16), new User("言", 14), new User("羽", 18));</w:t>
        <w:br/>
        <w:t/>
        <w:br/>
        <w:t xml:space="preserve">    // 1、default Stream&lt;E&gt; stream() : 返回一个顺序流</w:t>
        <w:br/>
        <w:t xml:space="preserve">    Stream&lt;User&gt; stream = list.stream();</w:t>
        <w:br/>
        <w:t/>
        <w:br/>
        <w:t xml:space="preserve">    // 2、default Stream&lt;E&gt; parallelStream() : 返回一个并行流</w:t>
        <w:br/>
        <w:t xml:space="preserve">    Stream&lt;User&gt; parallelStream = list.parallelStream();</w:t>
        <w:br/>
        <w:t>}</w:t>
        <w:br/>
      </w:r>
    </w:p>
    <w:bookmarkEnd w:id="232"/>
    <w:bookmarkStart w:name="YG0mj" w:id="23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Ⅱ、通过数组</w:t>
      </w:r>
    </w:p>
    <w:bookmarkEnd w:id="233"/>
    <w:bookmarkStart w:name="ue69d17c6" w:id="234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Java8 中的 Arrays 的静态方法 stream() 可以获取数组流：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static &lt;T&gt; Stream&lt;T&gt; stream(T[] array)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：返回一个流</w:t>
      </w:r>
    </w:p>
    <w:bookmarkEnd w:id="234"/>
    <w:bookmarkStart w:name="uce81d84f" w:id="235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重载形式，能够处理对应基本类型的数组：</w:t>
      </w:r>
    </w:p>
    <w:bookmarkEnd w:id="235"/>
    <w:bookmarkStart w:name="u4bde0052" w:id="236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public static IntStream stream(int[] array)</w:t>
      </w:r>
    </w:p>
    <w:bookmarkEnd w:id="236"/>
    <w:bookmarkStart w:name="u81dd5cc1" w:id="237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public static LongStream stream(long[] array)</w:t>
      </w:r>
    </w:p>
    <w:bookmarkEnd w:id="237"/>
    <w:bookmarkStart w:name="u8cba1daa" w:id="238"/>
    <w:p>
      <w:pPr>
        <w:numPr>
          <w:ilvl w:val="1"/>
          <w:numId w:val="33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public static DoubleStream stream(double[] array)</w:t>
      </w:r>
    </w:p>
    <w:bookmarkEnd w:id="238"/>
    <w:bookmarkStart w:name="pEq48" w:id="2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创建 Stream 2 ：通过数组</w:t>
        <w:br/>
        <w:t xml:space="preserve"> */</w:t>
        <w:br/>
        <w:t>@Test</w:t>
        <w:br/>
        <w:t>public void test02(){</w:t>
        <w:br/>
        <w:t xml:space="preserve">    // 创建一个数组</w:t>
        <w:br/>
        <w:t xml:space="preserve">    int[] arr = new int[]{1, 2, 4 ,7};</w:t>
        <w:br/>
        <w:t/>
        <w:br/>
        <w:t xml:space="preserve">    // 调用 Arrays 类的 static &lt;T&gt; Stream&lt;T&gt; stream(T[] array): 返回一个流</w:t>
        <w:br/>
        <w:t xml:space="preserve">    IntStream stream = Arrays.stream(arr);</w:t>
        <w:br/>
        <w:t>}</w:t>
        <w:br/>
      </w:r>
    </w:p>
    <w:bookmarkEnd w:id="239"/>
    <w:bookmarkStart w:name="XDJba" w:id="2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Ⅲ、通过Stream的of()</w:t>
      </w:r>
    </w:p>
    <w:bookmarkEnd w:id="240"/>
    <w:bookmarkStart w:name="u6ce2d96b" w:id="241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可以调用 Stream 类静态方法 of()，通过显示值创建一个流。它可以接收任意数量的参数。</w:t>
      </w:r>
    </w:p>
    <w:bookmarkEnd w:id="241"/>
    <w:bookmarkStart w:name="u979d518e" w:id="242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public static&lt;T&gt; Stream&lt;T&gt; of(T... values)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：返回一个流</w:t>
      </w:r>
    </w:p>
    <w:bookmarkEnd w:id="242"/>
    <w:bookmarkStart w:name="tERxN" w:id="2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创建 Stream 3 ：通过 Stream 的 of()</w:t>
        <w:br/>
        <w:t xml:space="preserve"> */</w:t>
        <w:br/>
        <w:t>@Test</w:t>
        <w:br/>
        <w:t>public void test03(){</w:t>
        <w:br/>
        <w:t xml:space="preserve">    // static&lt;T&gt; Stream&lt;T&gt; of(T... values) : 返回一个流</w:t>
        <w:br/>
        <w:t xml:space="preserve">    Stream&lt;Integer&gt; stream = Stream.of(1, 2, 4, 7);</w:t>
        <w:br/>
        <w:t>}</w:t>
        <w:br/>
      </w:r>
    </w:p>
    <w:bookmarkEnd w:id="243"/>
    <w:bookmarkStart w:name="gUT0X" w:id="2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Ⅳ、创建无限流</w:t>
      </w:r>
    </w:p>
    <w:bookmarkEnd w:id="244"/>
    <w:bookmarkStart w:name="u00f4f6ad" w:id="245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自己创建一些数据</w:t>
      </w:r>
    </w:p>
    <w:bookmarkEnd w:id="245"/>
    <w:bookmarkStart w:name="ubdaf45ec" w:id="246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可以使用静态方法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Stream.iterate()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Stream.generate(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)，创建无限流。</w:t>
      </w:r>
    </w:p>
    <w:bookmarkEnd w:id="246"/>
    <w:bookmarkStart w:name="ua523b0cf" w:id="247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迭代：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public static&lt;T&gt; Stream&lt;T&gt; iterate(final T seed, final UnaryOperator&lt;T&gt; f)</w:t>
      </w:r>
    </w:p>
    <w:bookmarkEnd w:id="247"/>
    <w:bookmarkStart w:name="u3caad2f1" w:id="248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public static&lt;T&gt; Stream&lt;T&gt; generate(Supplier&lt;T&gt; s)</w:t>
      </w:r>
    </w:p>
    <w:bookmarkEnd w:id="248"/>
    <w:bookmarkStart w:name="LhMJa" w:id="24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创建 Stream 4 ：创建无限流</w:t>
        <w:br/>
        <w:t xml:space="preserve"> */</w:t>
        <w:br/>
        <w:t>@Test</w:t>
        <w:br/>
        <w:t>public void test04(){</w:t>
        <w:br/>
        <w:t xml:space="preserve">    /**</w:t>
        <w:br/>
        <w:t xml:space="preserve">     * 迭代</w:t>
        <w:br/>
        <w:t xml:space="preserve">     * public static&lt;T&gt; Stream&lt;T&gt; iterate(final T seed, final UnaryOperator&lt;T&gt; f)</w:t>
        <w:br/>
        <w:t xml:space="preserve">     * 遍历前十个偶数</w:t>
        <w:br/>
        <w:t xml:space="preserve">     * Stream.iterate(0, t -&gt; t + 2)：参数 1：初始值；参数 2：lambda 表达式；该语句会一直反复执行（迭代）</w:t>
        <w:br/>
        <w:t xml:space="preserve">     * limit(10)：只要前十个结果，十个之后就结束</w:t>
        <w:br/>
        <w:t xml:space="preserve">     */</w:t>
        <w:br/>
        <w:t xml:space="preserve">    Stream.iterate(0, t -&gt; t + 2).limit(10).forEach(System.out::println);</w:t>
        <w:br/>
        <w:t/>
        <w:br/>
        <w:t xml:space="preserve">    /**</w:t>
        <w:br/>
        <w:t xml:space="preserve">     * 生成</w:t>
        <w:br/>
        <w:t xml:space="preserve">     * public static&lt;T&gt; Stream&lt;T&gt; generate(Supplier&lt;T&gt; s)</w:t>
        <w:br/>
        <w:t xml:space="preserve">     * 取十个随机数</w:t>
        <w:br/>
        <w:t xml:space="preserve">     * Stream.generate(Math::random)：参数 1：lambda 表达式；该语句会一直反复执行（迭代）</w:t>
        <w:br/>
        <w:t xml:space="preserve">     * limit(10)：只要前十个结果，十个之后就结束</w:t>
        <w:br/>
        <w:t xml:space="preserve">     */</w:t>
        <w:br/>
        <w:t xml:space="preserve">    Stream.generate(Math::random).limit(10).forEach(System.out::println);</w:t>
        <w:br/>
        <w:t>}</w:t>
        <w:br/>
      </w:r>
    </w:p>
    <w:bookmarkEnd w:id="249"/>
    <w:bookmarkStart w:name="aMvVI" w:id="2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⑥、Stream 中间操作</w:t>
      </w:r>
    </w:p>
    <w:bookmarkEnd w:id="250"/>
    <w:bookmarkStart w:name="ue8c4368c" w:id="251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多个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中间操作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可以连接起来形成一个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流水线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，除非流水线上触发终止操作，否则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中间操作不会执行任何的处理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！</w:t>
      </w:r>
    </w:p>
    <w:bookmarkEnd w:id="251"/>
    <w:bookmarkStart w:name="uf246f1cf" w:id="252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而在终止操作时一次性全部处理，称为“惰性求值”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252"/>
    <w:bookmarkStart w:name="OB2rE" w:id="25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Ⅰ、筛选与切片</w:t>
      </w:r>
    </w:p>
    <w:bookmarkEnd w:id="253"/>
    <w:bookmarkStart w:name="0faac72b" w:id="25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943"/>
        <w:gridCol w:w="9691"/>
      </w:tblGrid>
      <w:tr>
        <w:trPr>
          <w:trHeight w:val="495" w:hRule="atLeast"/>
        </w:trPr>
        <w:tc>
          <w:tcPr>
            <w:tcW w:w="39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547c2b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 法</w:t>
            </w:r>
          </w:p>
          <w:bookmarkEnd w:id="255"/>
        </w:tc>
        <w:tc>
          <w:tcPr>
            <w:tcW w:w="96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a5869d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 述</w:t>
            </w:r>
          </w:p>
          <w:bookmarkEnd w:id="256"/>
        </w:tc>
      </w:tr>
      <w:tr>
        <w:trPr>
          <w:trHeight w:val="495" w:hRule="atLeast"/>
        </w:trPr>
        <w:tc>
          <w:tcPr>
            <w:tcW w:w="39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5a0bdd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filter(Predicate p)</w:t>
            </w:r>
          </w:p>
          <w:bookmarkEnd w:id="257"/>
        </w:tc>
        <w:tc>
          <w:tcPr>
            <w:tcW w:w="96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abc7a1" w:id="2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接收 Lambda ， 从流中排除某些元素</w:t>
            </w:r>
          </w:p>
          <w:bookmarkEnd w:id="258"/>
        </w:tc>
      </w:tr>
      <w:tr>
        <w:trPr>
          <w:trHeight w:val="495" w:hRule="atLeast"/>
        </w:trPr>
        <w:tc>
          <w:tcPr>
            <w:tcW w:w="39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a1f0ae" w:id="2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distinct()</w:t>
            </w:r>
          </w:p>
          <w:bookmarkEnd w:id="259"/>
        </w:tc>
        <w:tc>
          <w:tcPr>
            <w:tcW w:w="96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a8dc61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筛选，通过流所生成元素的 hashCode() 和 equals() 去除重复元素</w:t>
            </w:r>
          </w:p>
          <w:bookmarkEnd w:id="260"/>
        </w:tc>
      </w:tr>
      <w:tr>
        <w:trPr>
          <w:trHeight w:val="495" w:hRule="atLeast"/>
        </w:trPr>
        <w:tc>
          <w:tcPr>
            <w:tcW w:w="39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d36ed0" w:id="2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limit(long maxSize)</w:t>
            </w:r>
          </w:p>
          <w:bookmarkEnd w:id="261"/>
        </w:tc>
        <w:tc>
          <w:tcPr>
            <w:tcW w:w="96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cf12ce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截断流，使其元素不超过给定数量</w:t>
            </w:r>
          </w:p>
          <w:bookmarkEnd w:id="262"/>
        </w:tc>
      </w:tr>
      <w:tr>
        <w:trPr>
          <w:trHeight w:val="495" w:hRule="atLeast"/>
        </w:trPr>
        <w:tc>
          <w:tcPr>
            <w:tcW w:w="39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9246bf" w:id="2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skip(long n)</w:t>
            </w:r>
          </w:p>
          <w:bookmarkEnd w:id="263"/>
        </w:tc>
        <w:tc>
          <w:tcPr>
            <w:tcW w:w="969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c72754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跳过元素，返回一个扔掉了前 n 个元素的流。若流中元素不足 n 个，则返回一个空流。与 limit(n) 互补</w:t>
            </w:r>
          </w:p>
          <w:bookmarkEnd w:id="264"/>
        </w:tc>
      </w:tr>
    </w:tbl>
    <w:bookmarkEnd w:id="254"/>
    <w:bookmarkStart w:name="iNQyw" w:id="26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org.yuehai._04_StreamAPI;</w:t>
        <w:br/>
        <w:t/>
        <w:br/>
        <w:t>import org.junit.Test;</w:t>
        <w:br/>
        <w:t>import org.yuehai._00_bean.User;</w:t>
        <w:br/>
        <w:t/>
        <w:br/>
        <w:t>import java.util.Arrays;</w:t>
        <w:br/>
        <w:t>import java.util.List;</w:t>
        <w:br/>
        <w:t>import java.util.stream.Stream;</w:t>
        <w:br/>
        <w:t/>
        <w:br/>
        <w:t>/**</w:t>
        <w:br/>
        <w:t xml:space="preserve"> * @author 月海</w:t>
        <w:br/>
        <w:t xml:space="preserve"> * @create 2023/2/17 11:00</w:t>
        <w:br/>
        <w:t xml:space="preserve"> */</w:t>
        <w:br/>
        <w:t>public class _02_OperationStream_01 {</w:t>
        <w:br/>
        <w:t/>
        <w:br/>
        <w:t xml:space="preserve">    // 创建一个集合</w:t>
        <w:br/>
        <w:t xml:space="preserve">    List&lt;User&gt; list = Arrays.asList(</w:t>
        <w:br/>
        <w:t xml:space="preserve">            new User("月海", 16),</w:t>
        <w:br/>
        <w:t xml:space="preserve">            new User("月海", 16),</w:t>
        <w:br/>
        <w:t xml:space="preserve">            new User("言", 14),</w:t>
        <w:br/>
        <w:t xml:space="preserve">            new User("羽", 18)</w:t>
        <w:br/>
        <w:t xml:space="preserve">    );</w:t>
        <w:br/>
        <w:t/>
        <w:br/>
        <w:t xml:space="preserve">    /**</w:t>
        <w:br/>
        <w:t xml:space="preserve">     * filter(Predicate p)	接收 Lambda ， 从流中排除某些元素</w:t>
        <w:br/>
        <w:t xml:space="preserve">     */</w:t>
        <w:br/>
        <w:t xml:space="preserve">    @Test</w:t>
        <w:br/>
        <w:t xml:space="preserve">    public void test01(){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2、中间操作：筛选出年龄大于 14；filter(Predicate p)	接收 Lambda ， 从流中排除某些元素</w:t>
        <w:br/>
        <w:t xml:space="preserve">        stream.filter(l -&gt; l.getAge() &gt; 14).forEach(System.out::println);</w:t>
        <w:br/>
        <w:t xml:space="preserve">    }</w:t>
        <w:br/>
        <w:t/>
        <w:br/>
        <w:t xml:space="preserve">    /**</w:t>
        <w:br/>
        <w:t xml:space="preserve">     * distinct()	筛选，通过流所生成元素的 hashCode() 和 equals() 去除重复元素</w:t>
        <w:br/>
        <w:t xml:space="preserve">     */</w:t>
        <w:br/>
        <w:t xml:space="preserve">    @Test</w:t>
        <w:br/>
        <w:t xml:space="preserve">    public void test02(){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2、中间操作：去重；distinct()	筛选，通过流所生成元素的 hashCode() 和 equals() 去除重复元素</w:t>
        <w:br/>
        <w:t xml:space="preserve">        stream.distinct().forEach(System.out::println);</w:t>
        <w:br/>
        <w:t xml:space="preserve">    }</w:t>
        <w:br/>
        <w:t/>
        <w:br/>
        <w:t xml:space="preserve">    /**</w:t>
        <w:br/>
        <w:t xml:space="preserve">     * limit(long maxSize)	截断流，使其元素不超过给定数量</w:t>
        <w:br/>
        <w:t xml:space="preserve">     */</w:t>
        <w:br/>
        <w:t xml:space="preserve">    @Test</w:t>
        <w:br/>
        <w:t xml:space="preserve">    public void test03(){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2、中间操作：年龄大于 14，只要前一个；limit(long maxSize)	截断流，使其元素不超过给定数量</w:t>
        <w:br/>
        <w:t xml:space="preserve">        stream.filter(l -&gt; l.getAge() &gt; 14).limit(1).forEach(System.out::println);</w:t>
        <w:br/>
        <w:t xml:space="preserve">    }</w:t>
        <w:br/>
        <w:t/>
        <w:br/>
        <w:t xml:space="preserve">    /**</w:t>
        <w:br/>
        <w:t xml:space="preserve">     * skip(long n)	跳过元素，返回一个扔掉了前 n 个元素的流。若流中元素不足 n 个，则返回一个空流。与 limit(n) 互补</w:t>
        <w:br/>
        <w:t xml:space="preserve">     */</w:t>
        <w:br/>
        <w:t xml:space="preserve">    @Test</w:t>
        <w:br/>
        <w:t xml:space="preserve">    public void test04(){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2、中间操作：年龄大于 14，跳过第一个，只要前一个；skip(long n)	跳过元素，返回一个扔掉了前 n 个元素的流。若流中元素不足 n 个，则返回一个空流。与 limit(n) 互补</w:t>
        <w:br/>
        <w:t xml:space="preserve">        stream.filter(l -&gt; l.getAge() &gt; 14).skip(1).limit(1).forEach(System.out::println);</w:t>
        <w:br/>
        <w:t xml:space="preserve">    }</w:t>
        <w:br/>
        <w:t>}</w:t>
        <w:br/>
      </w:r>
    </w:p>
    <w:bookmarkEnd w:id="265"/>
    <w:bookmarkStart w:name="icsAG" w:id="26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Ⅱ、映射</w:t>
      </w:r>
    </w:p>
    <w:bookmarkEnd w:id="266"/>
    <w:bookmarkStart w:name="9341b6f4" w:id="26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414"/>
        <w:gridCol w:w="8220"/>
      </w:tblGrid>
      <w:tr>
        <w:trPr>
          <w:trHeight w:val="495" w:hRule="atLeast"/>
        </w:trPr>
        <w:tc>
          <w:tcPr>
            <w:tcW w:w="5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4fe8c7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 法</w:t>
            </w:r>
          </w:p>
          <w:bookmarkEnd w:id="268"/>
        </w:tc>
        <w:tc>
          <w:tcPr>
            <w:tcW w:w="82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ff4d48" w:id="2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 述</w:t>
            </w:r>
          </w:p>
          <w:bookmarkEnd w:id="269"/>
        </w:tc>
      </w:tr>
      <w:tr>
        <w:trPr>
          <w:trHeight w:val="495" w:hRule="atLeast"/>
        </w:trPr>
        <w:tc>
          <w:tcPr>
            <w:tcW w:w="5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2cf498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map(Function f)</w:t>
            </w:r>
          </w:p>
          <w:bookmarkEnd w:id="270"/>
        </w:tc>
        <w:tc>
          <w:tcPr>
            <w:tcW w:w="82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b305ff" w:id="2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接收一个函数作为参数，该函数会被应用到每个元素上，并将其映射成一个新的元素。</w:t>
            </w:r>
          </w:p>
          <w:bookmarkEnd w:id="271"/>
        </w:tc>
      </w:tr>
      <w:tr>
        <w:trPr>
          <w:trHeight w:val="495" w:hRule="atLeast"/>
        </w:trPr>
        <w:tc>
          <w:tcPr>
            <w:tcW w:w="5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991e2e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mapToInt(ToIntFunction f)</w:t>
            </w:r>
          </w:p>
          <w:bookmarkEnd w:id="272"/>
        </w:tc>
        <w:tc>
          <w:tcPr>
            <w:tcW w:w="82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c0da67" w:id="2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接收一个函数作为参数，该函数会被应用到每个元素上，产生一个新的 IntStream。</w:t>
            </w:r>
          </w:p>
          <w:bookmarkEnd w:id="273"/>
        </w:tc>
      </w:tr>
      <w:tr>
        <w:trPr>
          <w:trHeight w:val="495" w:hRule="atLeast"/>
        </w:trPr>
        <w:tc>
          <w:tcPr>
            <w:tcW w:w="5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74869e" w:id="2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mapToDouble(ToDoubleFunction f)</w:t>
            </w:r>
          </w:p>
          <w:bookmarkEnd w:id="274"/>
        </w:tc>
        <w:tc>
          <w:tcPr>
            <w:tcW w:w="82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268537" w:id="2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接收一个函数作为参数，该函数会被应用到每个元素上，产生一个新的 DoubleStream。</w:t>
            </w:r>
          </w:p>
          <w:bookmarkEnd w:id="275"/>
        </w:tc>
      </w:tr>
      <w:tr>
        <w:trPr>
          <w:trHeight w:val="495" w:hRule="atLeast"/>
        </w:trPr>
        <w:tc>
          <w:tcPr>
            <w:tcW w:w="5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6ce0a6" w:id="2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mapToLong(ToLongFunction f)</w:t>
            </w:r>
          </w:p>
          <w:bookmarkEnd w:id="276"/>
        </w:tc>
        <w:tc>
          <w:tcPr>
            <w:tcW w:w="82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861f69" w:id="2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接收一个函数作为参数，该函数会被应用到每个元素上，产生一个新的 LongStream.</w:t>
            </w:r>
          </w:p>
          <w:bookmarkEnd w:id="277"/>
        </w:tc>
      </w:tr>
      <w:tr>
        <w:trPr>
          <w:trHeight w:val="495" w:hRule="atLeast"/>
        </w:trPr>
        <w:tc>
          <w:tcPr>
            <w:tcW w:w="54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9deb43" w:id="2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flatMap(Function f)</w:t>
            </w:r>
          </w:p>
          <w:bookmarkEnd w:id="278"/>
        </w:tc>
        <w:tc>
          <w:tcPr>
            <w:tcW w:w="82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330df9" w:id="2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接收一个函数作为参数，将流中的每个值都换成另一个流，然后把所有流连接成一个流</w:t>
            </w:r>
          </w:p>
          <w:bookmarkEnd w:id="279"/>
        </w:tc>
      </w:tr>
    </w:tbl>
    <w:bookmarkEnd w:id="267"/>
    <w:bookmarkStart w:name="kWCTm" w:id="28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org.yuehai._04_StreamAPI;</w:t>
        <w:br/>
        <w:t/>
        <w:br/>
        <w:t>import org.junit.Test;</w:t>
        <w:br/>
        <w:t>import org.yuehai._00_bean.User;</w:t>
        <w:br/>
        <w:t/>
        <w:br/>
        <w:t>import java.util.ArrayList;</w:t>
        <w:br/>
        <w:t>import java.util.Arrays;</w:t>
        <w:br/>
        <w:t>import java.util.List;</w:t>
        <w:br/>
        <w:t>import java.util.stream.DoubleStream;</w:t>
        <w:br/>
        <w:t>import java.util.stream.IntStream;</w:t>
        <w:br/>
        <w:t>import java.util.stream.Stream;</w:t>
        <w:br/>
        <w:t/>
        <w:br/>
        <w:t>/**</w:t>
        <w:br/>
        <w:t xml:space="preserve"> * @author 月海</w:t>
        <w:br/>
        <w:t xml:space="preserve"> * @create 2023/2/17 11:29</w:t>
        <w:br/>
        <w:t xml:space="preserve"> */</w:t>
        <w:br/>
        <w:t>public class _02_OperationStream_02 {</w:t>
        <w:br/>
        <w:t/>
        <w:br/>
        <w:t xml:space="preserve">    // 创建一个集合</w:t>
        <w:br/>
        <w:t xml:space="preserve">    List&lt;User&gt; list = Arrays.asList(</w:t>
        <w:br/>
        <w:t xml:space="preserve">            new User("月海", 16),</w:t>
        <w:br/>
        <w:t xml:space="preserve">            new User("月海", 16),</w:t>
        <w:br/>
        <w:t xml:space="preserve">            new User("言", 14),</w:t>
        <w:br/>
        <w:t xml:space="preserve">            new User("羽", 18)</w:t>
        <w:br/>
        <w:t xml:space="preserve">    );</w:t>
        <w:br/>
        <w:t/>
        <w:br/>
        <w:t xml:space="preserve">    /**</w:t>
        <w:br/>
        <w:t xml:space="preserve">     * map(Function f)	接收一个函数作为参数，该函数会被应用到每个元素上，并将其映射成一个新的元素。</w:t>
        <w:br/>
        <w:t xml:space="preserve">     */</w:t>
        <w:br/>
        <w:t xml:space="preserve">    @Test</w:t>
        <w:br/>
        <w:t xml:space="preserve">    public void test01(){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2、中间操作：给姓名加前缀</w:t>
        <w:br/>
        <w:t xml:space="preserve">        // map(Function f)	接收一个函数作为参数，该函数会被应用到每个元素上，并将其映射成一个新的元素。</w:t>
        <w:br/>
        <w:t xml:space="preserve">        stream.map( l -&gt; "name：" + l.getName() ).forEach(System.out::println);</w:t>
        <w:br/>
        <w:t xml:space="preserve">    }</w:t>
        <w:br/>
        <w:t/>
        <w:br/>
        <w:t xml:space="preserve">    /**</w:t>
        <w:br/>
        <w:t xml:space="preserve">     * mapToInt(ToIntFunction f)	接收一个函数作为参数，该函数会被应用到每个元素上，产生一个新的 IntStream。</w:t>
        <w:br/>
        <w:t xml:space="preserve">     */</w:t>
        <w:br/>
        <w:t xml:space="preserve">    @Test</w:t>
        <w:br/>
        <w:t xml:space="preserve">    public void test02(){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2、中间操作：所有年龄加 10</w:t>
        <w:br/>
        <w:t xml:space="preserve">        // mapToInt(ToIntFunction f)	接收一个函数作为参数，该函数会被应用到每个元素上，产生一个新的 IntStream。</w:t>
        <w:br/>
        <w:t xml:space="preserve">        IntStream intStream = stream.mapToInt(l -&gt; l.getAge() + 10);</w:t>
        <w:br/>
        <w:t xml:space="preserve">        intStream.forEach(System.out::println);</w:t>
        <w:br/>
        <w:t xml:space="preserve">    }</w:t>
        <w:br/>
        <w:t/>
        <w:br/>
        <w:t xml:space="preserve">    /**</w:t>
        <w:br/>
        <w:t xml:space="preserve">     * mapToDouble(ToDoubleFunction f)	接收一个函数作为参数，该函数会被应用到每个元素上，产生一个新的 DoubleStream。</w:t>
        <w:br/>
        <w:t xml:space="preserve">     */</w:t>
        <w:br/>
        <w:t xml:space="preserve">    @Test</w:t>
        <w:br/>
        <w:t xml:space="preserve">    public void test03(){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2、中间操作：所有年龄加 10.1</w:t>
        <w:br/>
        <w:t xml:space="preserve">        // mapToDouble(ToDoubleFunction f)	接收一个函数作为参数，该函数会被应用到每个元素上，产生一个新的 DoubleStream。</w:t>
        <w:br/>
        <w:t xml:space="preserve">        DoubleStream doubleStream = stream.mapToDouble(l -&gt; l.getAge() + 10.1);</w:t>
        <w:br/>
        <w:t xml:space="preserve">        doubleStream.forEach(System.out::println);</w:t>
        <w:br/>
        <w:t xml:space="preserve">    }</w:t>
        <w:br/>
        <w:t/>
        <w:br/>
        <w:t xml:space="preserve">    /**</w:t>
        <w:br/>
        <w:t xml:space="preserve">     * mapToLong(ToLongFunction f)	接收一个函数作为参数，该函数会被应用到每个元素上，产生一个新的 LongStream.</w:t>
        <w:br/>
        <w:t xml:space="preserve">     */</w:t>
        <w:br/>
        <w:t xml:space="preserve">    @Test</w:t>
        <w:br/>
        <w:t xml:space="preserve">    public void test04(){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2、中间操作：所有年龄加 1564864165341365417L</w:t>
        <w:br/>
        <w:t xml:space="preserve">        // mapToLong(ToLongFunction f)	接收一个函数作为参数，该函数会被应用到每个元素上，产生一个新的 LongStream.</w:t>
        <w:br/>
        <w:t xml:space="preserve">        stream.mapToLong(l -&gt; l.getAge() + 1564864165341365417L ).forEach(System.out::println);</w:t>
        <w:br/>
        <w:t xml:space="preserve">    }</w:t>
        <w:br/>
        <w:t/>
        <w:br/>
        <w:t/>
        <w:br/>
        <w:t xml:space="preserve">    </w:t>
        <w:br/>
        <w:t xml:space="preserve">    </w:t>
        <w:br/>
        <w:t xml:space="preserve">    /**</w:t>
        <w:br/>
        <w:t xml:space="preserve">     * 定义一个方法，将字符串中的多个字符构成的集合转换为对应的 Stream 的实例</w:t>
        <w:br/>
        <w:t xml:space="preserve">     */</w:t>
        <w:br/>
        <w:t xml:space="preserve">    public static Stream&lt;Character&gt; fromStringToStream(String str){</w:t>
        <w:br/>
        <w:t xml:space="preserve">        ArrayList&lt;Character&gt; list = new ArrayList&lt;&gt;();</w:t>
        <w:br/>
        <w:t xml:space="preserve">        for(Character c : str.toCharArray()){</w:t>
        <w:br/>
        <w:t xml:space="preserve">            list.add(c);</w:t>
        <w:br/>
        <w:t xml:space="preserve">        }</w:t>
        <w:br/>
        <w:t xml:space="preserve">        return list.stream();</w:t>
        <w:br/>
        <w:t xml:space="preserve">    }</w:t>
        <w:br/>
        <w:t xml:space="preserve">    /**</w:t>
        <w:br/>
        <w:t xml:space="preserve">     * flatMap(Function f)	接收一个函数作为参数，将流中的每个值都换成另一个流，然后把所有流连接成一个流</w:t>
        <w:br/>
        <w:t xml:space="preserve">     */</w:t>
        <w:br/>
        <w:t xml:space="preserve">    @Test</w:t>
        <w:br/>
        <w:t xml:space="preserve">    public void test05(){</w:t>
        <w:br/>
        <w:t xml:space="preserve">        // 定义一个集合</w:t>
        <w:br/>
        <w:t xml:space="preserve">        List&lt;String&gt; list5 = Arrays.asList("月海", "言", "羽", "yuehai");</w:t>
        <w:br/>
        <w:t/>
        <w:br/>
        <w:t xml:space="preserve">        /**</w:t>
        <w:br/>
        <w:t xml:space="preserve">         * 上面的 map 方法，类似于 list 的 add 方法，作为一个流来进行处理</w:t>
        <w:br/>
        <w:t xml:space="preserve">         * 此处的 flatMap 方法，类似于 list 的 addAll 方法，将其中的元素取出来，每一个元素都作为一个流来进行处理</w:t>
        <w:br/>
        <w:t xml:space="preserve">         */</w:t>
        <w:br/>
        <w:t/>
        <w:br/>
        <w:t xml:space="preserve">        // 1、使用 map；类似集合里套集合</w:t>
        <w:br/>
        <w:t xml:space="preserve">        Stream&lt;Stream&lt;Character&gt;&gt; streamStream = list5.stream().map(_02_OperationStream_02::fromStringToStream);</w:t>
        <w:br/>
        <w:t xml:space="preserve">        streamStream.forEach( l -&gt; l.forEach(System.out::println) );</w:t>
        <w:br/>
        <w:t/>
        <w:br/>
        <w:t xml:space="preserve">        System.out.println("--------------------------------------");</w:t>
        <w:br/>
        <w:t/>
        <w:br/>
        <w:t xml:space="preserve">        // 2、使用 flatMap；不会被嵌套</w:t>
        <w:br/>
        <w:t xml:space="preserve">        Stream&lt;Character&gt; characterStream = list5.stream().flatMap(_02_OperationStream_02::fromStringToStream);</w:t>
        <w:br/>
        <w:t xml:space="preserve">        characterStream.forEach(System.out::println);</w:t>
        <w:br/>
        <w:t xml:space="preserve">    }</w:t>
        <w:br/>
        <w:t>}</w:t>
        <w:br/>
        <w:t/>
        <w:br/>
      </w:r>
    </w:p>
    <w:bookmarkEnd w:id="280"/>
    <w:bookmarkStart w:name="mS2bH" w:id="28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Ⅲ、排序</w:t>
      </w:r>
    </w:p>
    <w:bookmarkEnd w:id="281"/>
    <w:bookmarkStart w:name="3a45f077" w:id="28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813"/>
        <w:gridCol w:w="7821"/>
      </w:tblGrid>
      <w:tr>
        <w:trPr>
          <w:trHeight w:val="495" w:hRule="atLeast"/>
        </w:trPr>
        <w:tc>
          <w:tcPr>
            <w:tcW w:w="5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3512c5" w:id="2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 法</w:t>
            </w:r>
          </w:p>
          <w:bookmarkEnd w:id="283"/>
        </w:tc>
        <w:tc>
          <w:tcPr>
            <w:tcW w:w="78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ec89f8" w:id="2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 述</w:t>
            </w:r>
          </w:p>
          <w:bookmarkEnd w:id="284"/>
        </w:tc>
      </w:tr>
      <w:tr>
        <w:trPr>
          <w:trHeight w:val="495" w:hRule="atLeast"/>
        </w:trPr>
        <w:tc>
          <w:tcPr>
            <w:tcW w:w="5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91e743" w:id="2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sorted()</w:t>
            </w:r>
          </w:p>
          <w:bookmarkEnd w:id="285"/>
        </w:tc>
        <w:tc>
          <w:tcPr>
            <w:tcW w:w="78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3e7ac4" w:id="2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产生一个新流，其中按自然顺序排序</w:t>
            </w:r>
          </w:p>
          <w:bookmarkEnd w:id="286"/>
        </w:tc>
      </w:tr>
      <w:tr>
        <w:trPr>
          <w:trHeight w:val="495" w:hRule="atLeast"/>
        </w:trPr>
        <w:tc>
          <w:tcPr>
            <w:tcW w:w="581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2f4734c" w:id="2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sorted(Comparator com)</w:t>
            </w:r>
          </w:p>
          <w:bookmarkEnd w:id="287"/>
        </w:tc>
        <w:tc>
          <w:tcPr>
            <w:tcW w:w="782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334947" w:id="2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产生一个新流，其中按比较器顺序排序</w:t>
            </w:r>
          </w:p>
          <w:bookmarkEnd w:id="288"/>
        </w:tc>
      </w:tr>
    </w:tbl>
    <w:bookmarkEnd w:id="282"/>
    <w:bookmarkStart w:name="vRp5o" w:id="2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org.yuehai._04_StreamAPI;</w:t>
        <w:br/>
        <w:t/>
        <w:br/>
        <w:t>import org.junit.Test;</w:t>
        <w:br/>
        <w:t>import org.yuehai._00_bean.User;</w:t>
        <w:br/>
        <w:t/>
        <w:br/>
        <w:t>import java.util.Arrays;</w:t>
        <w:br/>
        <w:t>import java.util.Comparator;</w:t>
        <w:br/>
        <w:t>import java.util.List;</w:t>
        <w:br/>
        <w:t>import java.util.stream.Stream;</w:t>
        <w:br/>
        <w:t/>
        <w:br/>
        <w:t>/**</w:t>
        <w:br/>
        <w:t xml:space="preserve"> * @author 月海</w:t>
        <w:br/>
        <w:t xml:space="preserve"> * @create 2023/2/17 13:22</w:t>
        <w:br/>
        <w:t xml:space="preserve"> */</w:t>
        <w:br/>
        <w:t>public class _02_OperationStream_03 {</w:t>
        <w:br/>
        <w:t/>
        <w:br/>
        <w:t xml:space="preserve">    // 创建一个集合</w:t>
        <w:br/>
        <w:t xml:space="preserve">    List&lt;User&gt; list = Arrays.asList(</w:t>
        <w:br/>
        <w:t xml:space="preserve">            new User("月海0", 16),</w:t>
        <w:br/>
        <w:t xml:space="preserve">            new User("月海", 16),</w:t>
        <w:br/>
        <w:t xml:space="preserve">            new User("言", 14),</w:t>
        <w:br/>
        <w:t xml:space="preserve">            new User("羽", 18)</w:t>
        <w:br/>
        <w:t xml:space="preserve">    );</w:t>
        <w:br/>
        <w:t/>
        <w:br/>
        <w:t xml:space="preserve">    /**</w:t>
        <w:br/>
        <w:t xml:space="preserve">     * sorted()	产生一个新流，其中按自然顺序排序</w:t>
        <w:br/>
        <w:t xml:space="preserve">     */</w:t>
        <w:br/>
        <w:t xml:space="preserve">    @Test</w:t>
        <w:br/>
        <w:t xml:space="preserve">    public void test01(){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2、中间操作：取出年龄创建一个新的流，然后按这个年龄排序</w:t>
        <w:br/>
        <w:t xml:space="preserve">        // sorted()	产生一个新流，其中按自然顺序排序</w:t>
        <w:br/>
        <w:t xml:space="preserve">        stream.mapToInt(User::getAge).sorted().forEach(System.out::println);</w:t>
        <w:br/>
        <w:t xml:space="preserve">    }</w:t>
        <w:br/>
        <w:t/>
        <w:br/>
        <w:t xml:space="preserve">    /**</w:t>
        <w:br/>
        <w:t xml:space="preserve">     * sorted()	产生一个新流，其中按比较器顺序排序</w:t>
        <w:br/>
        <w:t xml:space="preserve">     */</w:t>
        <w:br/>
        <w:t xml:space="preserve">    @Test</w:t>
        <w:br/>
        <w:t xml:space="preserve">    public void test02(){</w:t>
        <w:br/>
        <w:t xml:space="preserve">        // 1、通过集合创建一个顺序流</w:t>
        <w:br/>
        <w:t xml:space="preserve">        Stream&lt;User&gt; stream = list.stream();</w:t>
        <w:br/>
        <w:t/>
        <w:br/>
        <w:t xml:space="preserve">        // 2、中间操作：使用比较器按年龄大小排序</w:t>
        <w:br/>
        <w:t xml:space="preserve">        // sorted()	产生一个新流，其中按比较器顺序排序</w:t>
        <w:br/>
        <w:t xml:space="preserve">        stream.sorted((u1, u2) -&gt; {</w:t>
        <w:br/>
        <w:t xml:space="preserve">            int compareAge = Integer.compare(u1.getAge(), u2.getAge());</w:t>
        <w:br/>
        <w:t xml:space="preserve">            if (compareAge != 0){</w:t>
        <w:br/>
        <w:t xml:space="preserve">                return compareAge;</w:t>
        <w:br/>
        <w:t xml:space="preserve">            }else {</w:t>
        <w:br/>
        <w:t xml:space="preserve">                return u1.getName().compareTo(u2.getName());</w:t>
        <w:br/>
        <w:t xml:space="preserve">            }</w:t>
        <w:br/>
        <w:t xml:space="preserve">        }).forEach(System.out::println);</w:t>
        <w:br/>
        <w:t xml:space="preserve">    }</w:t>
        <w:br/>
        <w:t/>
        <w:br/>
        <w:t>}</w:t>
        <w:br/>
        <w:t/>
        <w:br/>
      </w:r>
    </w:p>
    <w:bookmarkEnd w:id="289"/>
    <w:bookmarkStart w:name="pyGSx" w:id="2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⑦、Stream 的终止操作</w:t>
      </w:r>
    </w:p>
    <w:bookmarkEnd w:id="290"/>
    <w:bookmarkStart w:name="B5fZW" w:id="29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Ⅰ、匹配与查找</w:t>
      </w:r>
    </w:p>
    <w:bookmarkEnd w:id="291"/>
    <w:bookmarkStart w:name="u8c52a367" w:id="292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终端操作会从流的流水线生成结果。其结果可以是任何不是流的值，例如：List、Integer，甚至是 void 。</w:t>
      </w:r>
    </w:p>
    <w:bookmarkEnd w:id="292"/>
    <w:bookmarkStart w:name="u6e4039aa" w:id="293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流进行了终止操作后，不能再次使用。</w:t>
      </w:r>
    </w:p>
    <w:bookmarkEnd w:id="293"/>
    <w:bookmarkStart w:name="95a90a3c" w:id="29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345"/>
        <w:gridCol w:w="9289"/>
      </w:tblGrid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b5aca8" w:id="2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 法</w:t>
            </w:r>
          </w:p>
          <w:bookmarkEnd w:id="295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a9fd25" w:id="2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 述</w:t>
            </w:r>
          </w:p>
          <w:bookmarkEnd w:id="296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5e0e6b" w:id="2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allMatch(Predicate p)</w:t>
            </w:r>
          </w:p>
          <w:bookmarkEnd w:id="297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05b039" w:id="2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检查是否匹配所有元素</w:t>
            </w:r>
          </w:p>
          <w:bookmarkEnd w:id="298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a82cd1" w:id="2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anyMatch(Predicate p)</w:t>
            </w:r>
          </w:p>
          <w:bookmarkEnd w:id="299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0262d8" w:id="3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检查是否至少匹配一个元素</w:t>
            </w:r>
          </w:p>
          <w:bookmarkEnd w:id="300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6bd12f" w:id="3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noneMatch(Predicate p)</w:t>
            </w:r>
          </w:p>
          <w:bookmarkEnd w:id="301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55327c" w:id="3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检查是否没有匹配所有元素</w:t>
            </w:r>
          </w:p>
          <w:bookmarkEnd w:id="302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5870ad" w:id="3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findFirst()</w:t>
            </w:r>
          </w:p>
          <w:bookmarkEnd w:id="303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811305" w:id="3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返回第一个元素</w:t>
            </w:r>
          </w:p>
          <w:bookmarkEnd w:id="304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311847" w:id="3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findAny()</w:t>
            </w:r>
          </w:p>
          <w:bookmarkEnd w:id="305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6a80e8" w:id="3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返回当前流中的任意元素</w:t>
            </w:r>
          </w:p>
          <w:bookmarkEnd w:id="306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c319d7" w:id="3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count()</w:t>
            </w:r>
          </w:p>
          <w:bookmarkEnd w:id="307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b46d46" w:id="3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返回流中元素总数</w:t>
            </w:r>
          </w:p>
          <w:bookmarkEnd w:id="308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bd1521" w:id="3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max(Comparator c)</w:t>
            </w:r>
          </w:p>
          <w:bookmarkEnd w:id="309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c2fd37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返回流中最大值</w:t>
            </w:r>
          </w:p>
          <w:bookmarkEnd w:id="310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a3ffea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min(Comparator c)</w:t>
            </w:r>
          </w:p>
          <w:bookmarkEnd w:id="311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14e46cb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返回流中最小值</w:t>
            </w:r>
          </w:p>
          <w:bookmarkEnd w:id="312"/>
        </w:tc>
      </w:tr>
      <w:tr>
        <w:trPr>
          <w:trHeight w:val="495" w:hRule="atLeast"/>
        </w:trPr>
        <w:tc>
          <w:tcPr>
            <w:tcW w:w="43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de9002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forEach(Consumer c)</w:t>
            </w:r>
          </w:p>
          <w:bookmarkEnd w:id="313"/>
        </w:tc>
        <w:tc>
          <w:tcPr>
            <w:tcW w:w="928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175c6d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内部迭代(使用 Collection 接口需要用户去做迭代，称为外部迭代。相反，Stream API 使用内部迭代——它帮你把迭代做了)</w:t>
            </w:r>
          </w:p>
          <w:bookmarkEnd w:id="314"/>
        </w:tc>
      </w:tr>
    </w:tbl>
    <w:bookmarkEnd w:id="294"/>
    <w:bookmarkStart w:name="kztKD" w:id="31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org.yuehai._04_StreamAPI;</w:t>
        <w:br/>
        <w:t/>
        <w:br/>
        <w:t>import org.junit.Test;</w:t>
        <w:br/>
        <w:t>import org.yuehai._00_bean.User;</w:t>
        <w:br/>
        <w:t/>
        <w:br/>
        <w:t>import java.util.Arrays;</w:t>
        <w:br/>
        <w:t>import java.util.List;</w:t>
        <w:br/>
        <w:t>import java.util.stream.Stream;</w:t>
        <w:br/>
        <w:t/>
        <w:br/>
        <w:t>/**</w:t>
        <w:br/>
        <w:t xml:space="preserve"> * @author 月海</w:t>
        <w:br/>
        <w:t xml:space="preserve"> * @create 2023/2/17 13:53</w:t>
        <w:br/>
        <w:t xml:space="preserve"> */</w:t>
        <w:br/>
        <w:t>public class  _03_EndStream {</w:t>
        <w:br/>
        <w:t xml:space="preserve">    // 创建一个集合</w:t>
        <w:br/>
        <w:t xml:space="preserve">    List&lt;User&gt; list = Arrays.asList(</w:t>
        <w:br/>
        <w:t xml:space="preserve">            new User("月海0", 16),</w:t>
        <w:br/>
        <w:t xml:space="preserve">            new User("月海", 16),</w:t>
        <w:br/>
        <w:t xml:space="preserve">            new User("言", 14),</w:t>
        <w:br/>
        <w:t xml:space="preserve">            new User("羽", 18)</w:t>
        <w:br/>
        <w:t xml:space="preserve">    );</w:t>
        <w:br/>
        <w:t/>
        <w:br/>
        <w:t xml:space="preserve">    /**</w:t>
        <w:br/>
        <w:t xml:space="preserve">     * allMatch(Predicate p)	检查是否匹配所有元素</w:t>
        <w:br/>
        <w:t xml:space="preserve">     * anyMatch(Predicate p)	检查是否至少匹配一个元素</w:t>
        <w:br/>
        <w:t xml:space="preserve">     * noneMatch(Predicate p)	检查是否没有匹配所有元素</w:t>
        <w:br/>
        <w:t xml:space="preserve">     * findFirst()	返回第一个元素</w:t>
        <w:br/>
        <w:t xml:space="preserve">     * findAny()	返回当前流中的任意元素</w:t>
        <w:br/>
        <w:t xml:space="preserve">     * count()	返回流中元素总数</w:t>
        <w:br/>
        <w:t xml:space="preserve">     * max(Comparator c)	返回流中最大值</w:t>
        <w:br/>
        <w:t xml:space="preserve">     * min(Comparator c)	返回流中最小值</w:t>
        <w:br/>
        <w:t xml:space="preserve">     * forEach(Consumer c)	内部迭代(使用 Collection 接口需要用户去做迭代，称为外部迭代。相反，Stream API 使用内部迭代——它帮你把迭代做了)</w:t>
        <w:br/>
        <w:t xml:space="preserve">     */</w:t>
        <w:br/>
        <w:t xml:space="preserve">    @Test</w:t>
        <w:br/>
        <w:t xml:space="preserve">    public void test01(){</w:t>
        <w:br/>
        <w:t xml:space="preserve">        /**</w:t>
        <w:br/>
        <w:t xml:space="preserve">         * 3.1、结束操作：检查是否所有人的年龄都大于 14</w:t>
        <w:br/>
        <w:t xml:space="preserve">         * allMatch(Predicate p)	检查是否匹配所有元素</w:t>
        <w:br/>
        <w:t xml:space="preserve">         */</w:t>
        <w:br/>
        <w:t xml:space="preserve">        // System.out.println(list.stream().allMatch(l -&gt; l.getAge() &gt; 14));</w:t>
        <w:br/>
        <w:t/>
        <w:br/>
        <w:t xml:space="preserve">        /**</w:t>
        <w:br/>
        <w:t xml:space="preserve">         * 3.2、结束操作：检查是否有人的年龄大于 14</w:t>
        <w:br/>
        <w:t xml:space="preserve">         * anyMatch(Predicate p)	检查是否至少匹配一个元素</w:t>
        <w:br/>
        <w:t xml:space="preserve">         */</w:t>
        <w:br/>
        <w:t xml:space="preserve">        // System.out.println(list.stream().anyMatch(l -&gt; l.getAge() &gt; 14));</w:t>
        <w:br/>
        <w:t/>
        <w:br/>
        <w:t xml:space="preserve">        /**</w:t>
        <w:br/>
        <w:t xml:space="preserve">         * 3.3、结束操作：检查是否没有人的年龄大于 14（是否全部小于 14）</w:t>
        <w:br/>
        <w:t xml:space="preserve">         * noneMatch(Predicate p)	检查是否没有匹配所有元素</w:t>
        <w:br/>
        <w:t xml:space="preserve">         */</w:t>
        <w:br/>
        <w:t xml:space="preserve">        // System.out.println(list.stream().noneMatch(l -&gt; l.getAge() &gt; 14));</w:t>
        <w:br/>
        <w:t/>
        <w:br/>
        <w:t xml:space="preserve">        /**</w:t>
        <w:br/>
        <w:t xml:space="preserve">         * 3.4、结束操作：</w:t>
        <w:br/>
        <w:t xml:space="preserve">         * findFirst()	返回第一个元素</w:t>
        <w:br/>
        <w:t xml:space="preserve">         */</w:t>
        <w:br/>
        <w:t xml:space="preserve">        // System.out.println(list.stream().findFirst());</w:t>
        <w:br/>
        <w:t/>
        <w:br/>
        <w:t xml:space="preserve">        /**</w:t>
        <w:br/>
        <w:t xml:space="preserve">         * 3.5、结束操作：</w:t>
        <w:br/>
        <w:t xml:space="preserve">         * findAny()	返回当前流中的任意元素</w:t>
        <w:br/>
        <w:t xml:space="preserve">         */</w:t>
        <w:br/>
        <w:t xml:space="preserve">        // System.out.println(list.parallelStream().findAny());</w:t>
        <w:br/>
        <w:t/>
        <w:br/>
        <w:t xml:space="preserve">        /**</w:t>
        <w:br/>
        <w:t xml:space="preserve">         * 3.6、结束操作：</w:t>
        <w:br/>
        <w:t xml:space="preserve">         * count()	返回流中元素总数</w:t>
        <w:br/>
        <w:t xml:space="preserve">        */</w:t>
        <w:br/>
        <w:t xml:space="preserve">        // System.out.println(list.stream().count());</w:t>
        <w:br/>
        <w:t/>
        <w:br/>
        <w:t xml:space="preserve">        /**</w:t>
        <w:br/>
        <w:t xml:space="preserve">         * 3.7、结束操作：</w:t>
        <w:br/>
        <w:t xml:space="preserve">         * max(Comparator c)	返回流中最大值</w:t>
        <w:br/>
        <w:t xml:space="preserve">         */</w:t>
        <w:br/>
        <w:t xml:space="preserve">        // System.out.println(list.stream().mapToInt(User::getAge).max());</w:t>
        <w:br/>
        <w:t/>
        <w:br/>
        <w:t xml:space="preserve">        /**</w:t>
        <w:br/>
        <w:t xml:space="preserve">         * 3.8、结束操作：</w:t>
        <w:br/>
        <w:t xml:space="preserve">         * min(Comparator c)	返回流中最小值</w:t>
        <w:br/>
        <w:t xml:space="preserve">         */</w:t>
        <w:br/>
        <w:t xml:space="preserve">        // System.out.println(list.stream().mapToInt(User::getAge).min());</w:t>
        <w:br/>
        <w:t/>
        <w:br/>
        <w:t xml:space="preserve">        /**</w:t>
        <w:br/>
        <w:t xml:space="preserve">         * 3.9、结束操作：</w:t>
        <w:br/>
        <w:t xml:space="preserve">         * forEach(Consumer c)	内部迭代(使用 Collection 接口需要用户去做迭代，称为外部迭代。相反，Stream API 使用内部迭代——它帮你把迭代做了)</w:t>
        <w:br/>
        <w:t xml:space="preserve">         */</w:t>
        <w:br/>
        <w:t xml:space="preserve">        // 内部迭代</w:t>
        <w:br/>
        <w:t xml:space="preserve">        list.stream().forEach(System.out::println);</w:t>
        <w:br/>
        <w:t/>
        <w:br/>
        <w:t xml:space="preserve">        System.out.println("------------------------------");</w:t>
        <w:br/>
        <w:t/>
        <w:br/>
        <w:t xml:space="preserve">        // 外部迭代</w:t>
        <w:br/>
        <w:t xml:space="preserve">        list.forEach(System.out::println);</w:t>
        <w:br/>
        <w:t xml:space="preserve">    }</w:t>
        <w:br/>
        <w:t/>
        <w:br/>
        <w:t>}</w:t>
        <w:br/>
        <w:t/>
        <w:br/>
      </w:r>
    </w:p>
    <w:bookmarkEnd w:id="315"/>
    <w:bookmarkStart w:name="DSwSv" w:id="31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Ⅱ、归约</w:t>
      </w:r>
    </w:p>
    <w:bookmarkEnd w:id="316"/>
    <w:bookmarkStart w:name="cde96244" w:id="31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471"/>
        <w:gridCol w:w="7163"/>
      </w:tblGrid>
      <w:tr>
        <w:trPr>
          <w:trHeight w:val="495" w:hRule="atLeast"/>
        </w:trPr>
        <w:tc>
          <w:tcPr>
            <w:tcW w:w="6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56d2c5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 法</w:t>
            </w:r>
          </w:p>
          <w:bookmarkEnd w:id="318"/>
        </w:tc>
        <w:tc>
          <w:tcPr>
            <w:tcW w:w="71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f1d57a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 述</w:t>
            </w:r>
          </w:p>
          <w:bookmarkEnd w:id="319"/>
        </w:tc>
      </w:tr>
      <w:tr>
        <w:trPr>
          <w:trHeight w:val="495" w:hRule="atLeast"/>
        </w:trPr>
        <w:tc>
          <w:tcPr>
            <w:tcW w:w="6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9a99c1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reduce(T iden, BinaryOperator b)</w:t>
            </w:r>
          </w:p>
          <w:bookmarkEnd w:id="320"/>
        </w:tc>
        <w:tc>
          <w:tcPr>
            <w:tcW w:w="71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f4e2c0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可以将流中元素反复结合起来，得到一个值。返回 T</w:t>
            </w:r>
          </w:p>
          <w:bookmarkEnd w:id="321"/>
        </w:tc>
      </w:tr>
      <w:tr>
        <w:trPr>
          <w:trHeight w:val="495" w:hRule="atLeast"/>
        </w:trPr>
        <w:tc>
          <w:tcPr>
            <w:tcW w:w="647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ae708e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reduce(BinaryOperator b)</w:t>
            </w:r>
          </w:p>
          <w:bookmarkEnd w:id="322"/>
        </w:tc>
        <w:tc>
          <w:tcPr>
            <w:tcW w:w="716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737bf5" w:id="3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可以将流中元素反复结合起来，得到一个值。返回 Optional</w:t>
            </w:r>
          </w:p>
          <w:bookmarkEnd w:id="323"/>
        </w:tc>
      </w:tr>
    </w:tbl>
    <w:bookmarkEnd w:id="317"/>
    <w:bookmarkStart w:name="HMcZ3" w:id="32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reduce(T iden, BinaryOperator b)	可以将流中元素反复结合起来，得到一个值。返回 T</w:t>
        <w:br/>
        <w:t xml:space="preserve"> * reduce(BinaryOperator b)	可以将流中元素反复结合起来，得到一个值。返回 Optional</w:t>
        <w:br/>
        <w:t xml:space="preserve"> */</w:t>
        <w:br/>
        <w:t>@Test</w:t>
        <w:br/>
        <w:t>public void test02(){</w:t>
        <w:br/>
        <w:t xml:space="preserve">    /**</w:t>
        <w:br/>
        <w:t xml:space="preserve">     * 3.1、结束操作：取出集合中所有的年龄，产生一个新流，然后将新流中的年龄求和</w:t>
        <w:br/>
        <w:t xml:space="preserve">     * reduce(T iden, BinaryOperator b)	可以将流中元素反复结合起来，得到一个值。返回 T</w:t>
        <w:br/>
        <w:t xml:space="preserve">     */</w:t>
        <w:br/>
        <w:t xml:space="preserve">    int reduceInt = list.stream().mapToInt(User::getAge).reduce(0, Integer::sum);</w:t>
        <w:br/>
        <w:t xml:space="preserve">    System.out.println(reduceInt);</w:t>
        <w:br/>
        <w:t/>
        <w:br/>
        <w:t xml:space="preserve">    /**</w:t>
        <w:br/>
        <w:t xml:space="preserve">     * 3.2、结束操作：取出集合中所有的年龄，产生一个新流，然后将新流中的年龄求和</w:t>
        <w:br/>
        <w:t xml:space="preserve">     * reduce(BinaryOperator b)	可以将流中元素反复结合起来，得到一个值。返回 Optional</w:t>
        <w:br/>
        <w:t xml:space="preserve">     */</w:t>
        <w:br/>
        <w:t xml:space="preserve">    OptionalInt reduceOptionalInt = list.stream().mapToInt(User::getAge).reduce(Integer::sum);</w:t>
        <w:br/>
        <w:t xml:space="preserve">    System.out.println(reduceOptionalInt);</w:t>
        <w:br/>
        <w:t>}</w:t>
        <w:br/>
      </w:r>
    </w:p>
    <w:bookmarkEnd w:id="324"/>
    <w:bookmarkStart w:name="teT6S" w:id="32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Ⅲ、收集</w:t>
      </w:r>
    </w:p>
    <w:bookmarkEnd w:id="325"/>
    <w:bookmarkStart w:name="8ae17ca6" w:id="32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619"/>
        <w:gridCol w:w="10015"/>
      </w:tblGrid>
      <w:tr>
        <w:trPr>
          <w:trHeight w:val="495" w:hRule="atLeast"/>
        </w:trPr>
        <w:tc>
          <w:tcPr>
            <w:tcW w:w="36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f805ee" w:id="3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 法</w:t>
            </w:r>
          </w:p>
          <w:bookmarkEnd w:id="327"/>
        </w:tc>
        <w:tc>
          <w:tcPr>
            <w:tcW w:w="10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016b63" w:id="3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 述</w:t>
            </w:r>
          </w:p>
          <w:bookmarkEnd w:id="328"/>
        </w:tc>
      </w:tr>
      <w:tr>
        <w:trPr>
          <w:trHeight w:val="495" w:hRule="atLeast"/>
        </w:trPr>
        <w:tc>
          <w:tcPr>
            <w:tcW w:w="361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bcea9a" w:id="3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collect(Collector c)</w:t>
            </w:r>
          </w:p>
          <w:bookmarkEnd w:id="329"/>
        </w:tc>
        <w:tc>
          <w:tcPr>
            <w:tcW w:w="100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628ead" w:id="3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将流转换为其他形式。接收一个 Collector接口的实现，用于给Stream中元素做汇总的方法</w:t>
            </w:r>
          </w:p>
          <w:bookmarkEnd w:id="330"/>
        </w:tc>
      </w:tr>
    </w:tbl>
    <w:bookmarkEnd w:id="326"/>
    <w:bookmarkStart w:name="u2eb6bacf" w:id="33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Collector 接口中方法的实现决定了如何对流执行收集的操作(如收集到 List、Set、Map)。</w:t>
      </w:r>
    </w:p>
    <w:bookmarkEnd w:id="331"/>
    <w:bookmarkStart w:name="ua82d46c5" w:id="332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另外， Collectors 实用类提供了很多静态方法，可以方便地创建常见收集器实例，具体方法与实例如下表：</w:t>
      </w:r>
    </w:p>
    <w:bookmarkEnd w:id="332"/>
    <w:bookmarkStart w:name="43b3578c" w:id="33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712"/>
        <w:gridCol w:w="2816"/>
        <w:gridCol w:w="2069"/>
        <w:gridCol w:w="11982"/>
      </w:tblGrid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586691" w:id="3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334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a24fbca" w:id="3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返回类型</w:t>
            </w:r>
          </w:p>
          <w:bookmarkEnd w:id="335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ccce60" w:id="3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作用</w:t>
            </w:r>
          </w:p>
          <w:bookmarkEnd w:id="336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60a8eb" w:id="3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举例</w:t>
            </w:r>
          </w:p>
          <w:bookmarkEnd w:id="337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94b643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toList</w:t>
            </w:r>
          </w:p>
          <w:bookmarkEnd w:id="338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fdd149b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List</w:t>
            </w:r>
          </w:p>
          <w:bookmarkEnd w:id="339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c0bf4a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把流中元素收集到List</w:t>
            </w:r>
          </w:p>
          <w:bookmarkEnd w:id="340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db97f5" w:id="3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List emps= list.stream().collect(Collectors.toList());</w:t>
            </w:r>
          </w:p>
          <w:bookmarkEnd w:id="341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9af1ef" w:id="3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toSet</w:t>
            </w:r>
          </w:p>
          <w:bookmarkEnd w:id="342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760667" w:id="3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Set</w:t>
            </w:r>
          </w:p>
          <w:bookmarkEnd w:id="343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15853e" w:id="3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把流中元素收集到Set</w:t>
            </w:r>
          </w:p>
          <w:bookmarkEnd w:id="344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dd3975" w:id="3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Set emps= list.stream().collect(Collectors.toSet());</w:t>
            </w:r>
          </w:p>
          <w:bookmarkEnd w:id="345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a2ed43" w:id="3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toCollection</w:t>
            </w:r>
          </w:p>
          <w:bookmarkEnd w:id="346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a4060a" w:id="3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Collection</w:t>
            </w:r>
          </w:p>
          <w:bookmarkEnd w:id="347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625833" w:id="3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把流中元素收集到创建的集合</w:t>
            </w:r>
          </w:p>
          <w:bookmarkEnd w:id="348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bd108a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Collection emps =list.stream().collect(Collectors.toCollection(ArrayList::new));</w:t>
            </w:r>
          </w:p>
          <w:bookmarkEnd w:id="349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921509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counting</w:t>
            </w:r>
          </w:p>
          <w:bookmarkEnd w:id="350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e01fc8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Long</w:t>
            </w:r>
          </w:p>
          <w:bookmarkEnd w:id="351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0850dd5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计算流中元素的个数</w:t>
            </w:r>
          </w:p>
          <w:bookmarkEnd w:id="352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6307e1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long count = list.stream().collect(Collectors.counting());</w:t>
            </w:r>
          </w:p>
          <w:bookmarkEnd w:id="353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53c192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summingInt</w:t>
            </w:r>
          </w:p>
          <w:bookmarkEnd w:id="354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24894b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Integer</w:t>
            </w:r>
          </w:p>
          <w:bookmarkEnd w:id="355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cdce2b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对流中元素的整数属性求和</w:t>
            </w:r>
          </w:p>
          <w:bookmarkEnd w:id="356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467ea3c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 total=list.stream().collect(Collectors.summingInt(Employee::getSalary));</w:t>
            </w:r>
          </w:p>
          <w:bookmarkEnd w:id="357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a98e7c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averagingInt</w:t>
            </w:r>
          </w:p>
          <w:bookmarkEnd w:id="358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8b12ab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Double</w:t>
            </w:r>
          </w:p>
          <w:bookmarkEnd w:id="359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bf8017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计算流中元素Integer属性的平均值</w:t>
            </w:r>
          </w:p>
          <w:bookmarkEnd w:id="360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dded13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double avg = ist.stream().collect(Collectors.averagingInt(Employee::getSalary));</w:t>
            </w:r>
          </w:p>
          <w:bookmarkEnd w:id="361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e88306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summarizingInt</w:t>
            </w:r>
          </w:p>
          <w:bookmarkEnd w:id="362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093679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IntSummaryStatistics</w:t>
            </w:r>
          </w:p>
          <w:bookmarkEnd w:id="363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c7d2a9" w:id="3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收集流中Integer属性的统计值。如：平均值</w:t>
            </w:r>
          </w:p>
          <w:bookmarkEnd w:id="364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0e9673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 SummaryStatisticsiss=ist.stream().collect(Collectors.summarizingInt(Employee::getSalary));</w:t>
            </w:r>
          </w:p>
          <w:bookmarkEnd w:id="365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31a001" w:id="3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joining</w:t>
            </w:r>
          </w:p>
          <w:bookmarkEnd w:id="366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0ef98b" w:id="3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367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521fbb" w:id="3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连接流中每个字符串</w:t>
            </w:r>
          </w:p>
          <w:bookmarkEnd w:id="368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d1dbe0" w:id="3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 str= list.stream().map(Employee::getName).collect(Collectors.joining());</w:t>
            </w:r>
          </w:p>
          <w:bookmarkEnd w:id="369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14ed49" w:id="3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maxBy</w:t>
            </w:r>
          </w:p>
          <w:bookmarkEnd w:id="370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7cb050" w:id="3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Optional</w:t>
            </w:r>
          </w:p>
          <w:bookmarkEnd w:id="371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72adb8" w:id="3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根据比较器选择最大值</w:t>
            </w:r>
          </w:p>
          <w:bookmarkEnd w:id="372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2894b1" w:id="3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Optionalmax= list.stream().collect(Collectors.maxBy(comparingInt(Employee::getSalary)));</w:t>
            </w:r>
          </w:p>
          <w:bookmarkEnd w:id="373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69ef45" w:id="3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minBy</w:t>
            </w:r>
          </w:p>
          <w:bookmarkEnd w:id="374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18bc02" w:id="3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Optional</w:t>
            </w:r>
          </w:p>
          <w:bookmarkEnd w:id="375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6f3c5e" w:id="3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根据比较器选择最小值</w:t>
            </w:r>
          </w:p>
          <w:bookmarkEnd w:id="376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e6e007" w:id="3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Optional min = list.stream().collect(Collectors.minBy(comparingInt(Employee::getSalary)));</w:t>
            </w:r>
          </w:p>
          <w:bookmarkEnd w:id="377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21dd44" w:id="3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reducing</w:t>
            </w:r>
          </w:p>
          <w:bookmarkEnd w:id="378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a68d6a" w:id="3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归约产生的类型</w:t>
            </w:r>
          </w:p>
          <w:bookmarkEnd w:id="379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382d51" w:id="3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从一个作为累加器的初始值开始，</w:t>
            </w:r>
          </w:p>
          <w:bookmarkEnd w:id="380"/>
          <w:bookmarkStart w:name="u1a38599d" w:id="3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利用BinaryOperator与流中元素逐个结合，</w:t>
            </w:r>
          </w:p>
          <w:bookmarkEnd w:id="381"/>
          <w:bookmarkStart w:name="u1f4e1da6" w:id="3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从而归约成单个值</w:t>
            </w:r>
          </w:p>
          <w:bookmarkEnd w:id="382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62a5a6" w:id="3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 total=list.stream().collect(Collectors.reducing(0, Employee::getSalar, Integer::sum));</w:t>
            </w:r>
          </w:p>
          <w:bookmarkEnd w:id="383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46eb3e" w:id="3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collectingAndThen</w:t>
            </w:r>
          </w:p>
          <w:bookmarkEnd w:id="384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2de7cf" w:id="3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转换函数返回的类型</w:t>
            </w:r>
          </w:p>
          <w:bookmarkEnd w:id="385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bf9139" w:id="3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包裹另一个收集器，对其结果转换函数</w:t>
            </w:r>
          </w:p>
          <w:bookmarkEnd w:id="386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0b9eaf" w:id="3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int how= list.stream().collect(Collectors.collectingAndThen(Collectors.toList(), List::size));</w:t>
            </w:r>
          </w:p>
          <w:bookmarkEnd w:id="387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252503" w:id="3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groupingBy</w:t>
            </w:r>
          </w:p>
          <w:bookmarkEnd w:id="388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dd1dfd" w:id="3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Map&lt;K, List&gt;</w:t>
            </w:r>
          </w:p>
          <w:bookmarkEnd w:id="389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370587" w:id="3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根据某属性值对流分组，属性为K，结果为V</w:t>
            </w:r>
          </w:p>
          <w:bookmarkEnd w:id="390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a24f9d" w:id="3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Map&lt;Emp.Status, List&gt; map= list.stream().collect(Collectors.groupingBy(Employee::getStatus));</w:t>
            </w:r>
          </w:p>
          <w:bookmarkEnd w:id="391"/>
        </w:tc>
      </w:tr>
      <w:tr>
        <w:trPr>
          <w:trHeight w:val="495" w:hRule="atLeast"/>
        </w:trPr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46afb3a" w:id="3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partitioningBy</w:t>
            </w:r>
          </w:p>
          <w:bookmarkEnd w:id="392"/>
        </w:tc>
        <w:tc>
          <w:tcPr>
            <w:tcW w:w="281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4d6ca6" w:id="3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Map&lt;Boolean, List&gt;</w:t>
            </w:r>
          </w:p>
          <w:bookmarkEnd w:id="393"/>
        </w:tc>
        <w:tc>
          <w:tcPr>
            <w:tcW w:w="206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10853f" w:id="3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根据true或false进行分区</w:t>
            </w:r>
          </w:p>
          <w:bookmarkEnd w:id="394"/>
        </w:tc>
        <w:tc>
          <w:tcPr>
            <w:tcW w:w="119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5ed6ec" w:id="3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Map&lt;Boolean,List&gt; vd = list.stream().collect(Collectors.partitioningBy(Employee::getManage));</w:t>
            </w:r>
          </w:p>
          <w:bookmarkEnd w:id="395"/>
        </w:tc>
      </w:tr>
    </w:tbl>
    <w:bookmarkEnd w:id="333"/>
    <w:bookmarkStart w:name="mTDcr" w:id="39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collect(Collector c)	将流转换为其他形式。接收一个 Collector接口的实现，用于给Stream中元素做汇总的方法</w:t>
        <w:br/>
        <w:t xml:space="preserve"> */</w:t>
        <w:br/>
        <w:t>@Test</w:t>
        <w:br/>
        <w:t>public void test03(){</w:t>
        <w:br/>
        <w:t xml:space="preserve">    /**</w:t>
        <w:br/>
        <w:t xml:space="preserve">     * 3、结束操作：</w:t>
        <w:br/>
        <w:t xml:space="preserve">     * collect(Collector c)	将流转换为其他形式。接收一个 Collector接口的实现，用于给Stream中元素做汇总的方法</w:t>
        <w:br/>
        <w:t xml:space="preserve">     */</w:t>
        <w:br/>
        <w:t/>
        <w:br/>
        <w:t xml:space="preserve">    /**</w:t>
        <w:br/>
        <w:t xml:space="preserve">     * toList	List	把流中元素收集到List</w:t>
        <w:br/>
        <w:t xml:space="preserve">     */</w:t>
        <w:br/>
        <w:t xml:space="preserve">    List&lt;User&gt; collect = list.stream().collect(Collectors.toList());</w:t>
        <w:br/>
        <w:t xml:space="preserve">    collect.forEach(System.out::println);</w:t>
        <w:br/>
        <w:t/>
        <w:br/>
        <w:t xml:space="preserve">    /**</w:t>
        <w:br/>
        <w:t xml:space="preserve">     * joining	String	连接流中每个字符串</w:t>
        <w:br/>
        <w:t xml:space="preserve">     */</w:t>
        <w:br/>
        <w:t xml:space="preserve">    String collect1 = list.stream().map(User::getName).collect(Collectors.joining());</w:t>
        <w:br/>
        <w:t xml:space="preserve">    System.out.println(collect1);</w:t>
        <w:br/>
        <w:t>}</w:t>
        <w:br/>
      </w:r>
    </w:p>
    <w:bookmarkEnd w:id="396"/>
    <w:bookmarkStart w:name="tojpE" w:id="39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5、Optional 类</w:t>
      </w:r>
    </w:p>
    <w:bookmarkEnd w:id="397"/>
    <w:bookmarkStart w:name="F1uz8" w:id="39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①、介绍</w:t>
      </w:r>
    </w:p>
    <w:bookmarkEnd w:id="398"/>
    <w:bookmarkStart w:name="u330e7690" w:id="399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到目前为止，臭名昭著的空指针异常是导致 Java 应用程序失败的最常见原因。</w:t>
      </w:r>
    </w:p>
    <w:bookmarkEnd w:id="399"/>
    <w:bookmarkStart w:name="ufb12480f" w:id="400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以前，为了解决空指针异常，Google 公司著名的 Guava 项目引入了 Optional 类，Guava 通过使用检查空值的方式来防止代码污染，它鼓励程序员写更干净的代码。受到 Google Guava 的启发，Optional 类已经成为 Java 8 类库的一部分。</w:t>
      </w:r>
    </w:p>
    <w:bookmarkEnd w:id="400"/>
    <w:bookmarkStart w:name="u1b144391" w:id="401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Optional&lt;T&gt;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类(java.util.Optional) 是一个容器类，它可以保存类型 T 的值，代表这个值存在。或者仅仅保存 null，表示这个值不存在。原来用 null 表示一个值不存在，现在 Optional 可以更好的表达这个概念。并且可以避免空指针异常。</w:t>
      </w:r>
    </w:p>
    <w:bookmarkEnd w:id="401"/>
    <w:bookmarkStart w:name="u290b2c7b" w:id="40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Optional 类的 Javadoc 描述如下：这是一个可以为 null 的容器对象。如果值存在则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isPresent()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方法会返回 true，调用 get() 方法会返回该对象</w:t>
      </w:r>
    </w:p>
    <w:bookmarkEnd w:id="402"/>
    <w:bookmarkStart w:name="r3wSQ" w:id="40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②、方法案例</w:t>
      </w:r>
    </w:p>
    <w:bookmarkEnd w:id="403"/>
    <w:bookmarkStart w:name="u2182c4f2" w:id="404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Optional提供很多有用的方法，这样我们就不用显式进行空值检测：</w:t>
      </w:r>
    </w:p>
    <w:bookmarkEnd w:id="404"/>
    <w:bookmarkStart w:name="u5f118f31" w:id="405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 Optional 类对象的方法：</w:t>
      </w:r>
    </w:p>
    <w:bookmarkEnd w:id="405"/>
    <w:bookmarkStart w:name="u50251291" w:id="406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Optional.of(T t)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: 创建一个 Optional 实例，t必须非空；</w:t>
      </w:r>
    </w:p>
    <w:bookmarkEnd w:id="406"/>
    <w:bookmarkStart w:name="u574c6be8" w:id="407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Optional.empty()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创建一个空的 Optional 实例</w:t>
      </w:r>
    </w:p>
    <w:bookmarkEnd w:id="407"/>
    <w:bookmarkStart w:name="uade346f3" w:id="408"/>
    <w:p>
      <w:pPr>
        <w:numPr>
          <w:ilvl w:val="1"/>
          <w:numId w:val="42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Optional.ofNullable(T t)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：t 可以为 null</w:t>
      </w:r>
    </w:p>
    <w:bookmarkEnd w:id="408"/>
    <w:bookmarkStart w:name="IepDm" w:id="40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创建 Optional 类对象的方法：</w:t>
        <w:br/>
        <w:t xml:space="preserve"> *      Optional.of(T t) : 创建一个 Optional 实例，t必须非空；</w:t>
        <w:br/>
        <w:t xml:space="preserve"> *      Optional.empty(): 创建一个空的 Optional 实例</w:t>
        <w:br/>
        <w:t xml:space="preserve"> *      Optional.ofNullable(T t)：t 可以为 null</w:t>
        <w:br/>
        <w:t xml:space="preserve"> */</w:t>
        <w:br/>
        <w:t>@Test</w:t>
        <w:br/>
        <w:t>public void test01(){</w:t>
        <w:br/>
        <w:t xml:space="preserve">    User user = new User();</w:t>
        <w:br/>
        <w:t/>
        <w:br/>
        <w:t xml:space="preserve">    /**</w:t>
        <w:br/>
        <w:t xml:space="preserve">     * Optional.of(T t) : 创建一个 Optional 实例，t必须非空；</w:t>
        <w:br/>
        <w:t xml:space="preserve">     */</w:t>
        <w:br/>
        <w:t xml:space="preserve">    Optional&lt;User&gt; optional = Optional.of(user);</w:t>
        <w:br/>
        <w:t xml:space="preserve">    System.out.println(optional);</w:t>
        <w:br/>
        <w:t/>
        <w:br/>
        <w:t xml:space="preserve">    /**</w:t>
        <w:br/>
        <w:t xml:space="preserve">     * Optional.ofNullable(T t)：t 可以为 null</w:t>
        <w:br/>
        <w:t xml:space="preserve">     */</w:t>
        <w:br/>
        <w:t xml:space="preserve">    user = null;</w:t>
        <w:br/>
        <w:t xml:space="preserve">    Optional&lt;User&gt; optional2 = Optional.ofNullable(user);</w:t>
        <w:br/>
        <w:t xml:space="preserve">    System.out.println(optional2);</w:t>
        <w:br/>
        <w:t/>
        <w:br/>
        <w:t xml:space="preserve">    /**</w:t>
        <w:br/>
        <w:t xml:space="preserve">     * Optional.empty(): 创建一个空的 Optional 实例</w:t>
        <w:br/>
        <w:t xml:space="preserve">     */</w:t>
        <w:br/>
        <w:t xml:space="preserve">    Optional&lt;User&gt; optional3 = Optional.empty();</w:t>
        <w:br/>
        <w:t xml:space="preserve">    System.out.println(optional3);</w:t>
        <w:br/>
        <w:t>}</w:t>
        <w:br/>
      </w:r>
    </w:p>
    <w:bookmarkEnd w:id="409"/>
    <w:bookmarkStart w:name="u77c3a6b3" w:id="410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 Optional 容器中是否包含对象：</w:t>
      </w:r>
    </w:p>
    <w:bookmarkEnd w:id="410"/>
    <w:bookmarkStart w:name="ub68ecda1" w:id="411"/>
    <w:p>
      <w:pPr>
        <w:numPr>
          <w:ilvl w:val="1"/>
          <w:numId w:val="44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boolean isPresent()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: 判断是否包含对象</w:t>
      </w:r>
    </w:p>
    <w:bookmarkEnd w:id="411"/>
    <w:bookmarkStart w:name="u43314e11" w:id="412"/>
    <w:p>
      <w:pPr>
        <w:numPr>
          <w:ilvl w:val="1"/>
          <w:numId w:val="44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void ifPresent(Consumer&lt;? super T&gt; consumer)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：如果有值，就执行 Consumer 接口的实现代码，并且该值会作为参数传给它。</w:t>
      </w:r>
    </w:p>
    <w:bookmarkEnd w:id="412"/>
    <w:bookmarkStart w:name="lAY4X" w:id="4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判断 Optional 容器中是否包含对象：</w:t>
        <w:br/>
        <w:t xml:space="preserve"> *      boolean isPresent() : 判断是否包含对象</w:t>
        <w:br/>
        <w:t xml:space="preserve"> *      void ifPresent(Consumer&lt;? super T&gt; consumer)：如果有值，就执行 Consumer 接口的实现代码，并且该值会作为参数传给它。</w:t>
        <w:br/>
        <w:t xml:space="preserve"> */</w:t>
        <w:br/>
        <w:t>@Test</w:t>
        <w:br/>
        <w:t>public void test02(){</w:t>
        <w:br/>
        <w:t xml:space="preserve">    // 创建 Optional 对象</w:t>
        <w:br/>
        <w:t xml:space="preserve">    Optional&lt;User&gt; optional = Optional.of(new User());</w:t>
        <w:br/>
        <w:t xml:space="preserve">    Optional&lt;User&gt; optional2 = Optional.empty();</w:t>
        <w:br/>
        <w:t/>
        <w:br/>
        <w:t xml:space="preserve">    /**</w:t>
        <w:br/>
        <w:t xml:space="preserve">     * boolean isPresent() : 判断是否包含对象</w:t>
        <w:br/>
        <w:t xml:space="preserve">     */</w:t>
        <w:br/>
        <w:t xml:space="preserve">    System.out.println(optional.isPresent());</w:t>
        <w:br/>
        <w:t xml:space="preserve">    System.out.println(optional2.isPresent());</w:t>
        <w:br/>
        <w:t/>
        <w:br/>
        <w:t xml:space="preserve">    /**</w:t>
        <w:br/>
        <w:t xml:space="preserve">     * void ifPresent(Consumer&lt;? super T&gt; consumer)：</w:t>
        <w:br/>
        <w:t xml:space="preserve">     * 如果有值，就执行 Consumer 接口的实现代码，并且该值会作为参数传给它。</w:t>
        <w:br/>
        <w:t xml:space="preserve">     * 如果没有值，则不进行任何操作</w:t>
        <w:br/>
        <w:t xml:space="preserve">     */</w:t>
        <w:br/>
        <w:t xml:space="preserve">    optional.ifPresent(System.out::println);</w:t>
        <w:br/>
        <w:t xml:space="preserve">    optional2.ifPresent(System.out::println);</w:t>
        <w:br/>
        <w:t>}</w:t>
        <w:br/>
      </w:r>
    </w:p>
    <w:bookmarkEnd w:id="413"/>
    <w:bookmarkStart w:name="ub3f93b62" w:id="414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获取 Optional 容器的对象：</w:t>
      </w:r>
    </w:p>
    <w:bookmarkEnd w:id="414"/>
    <w:bookmarkStart w:name="u3ded50d7" w:id="415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T get()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如果调用对象包含值，返回该值，否则抛异常</w:t>
      </w:r>
    </w:p>
    <w:bookmarkEnd w:id="415"/>
    <w:bookmarkStart w:name="u2ece560a" w:id="416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T orElse(T other)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：如果有值则将其返回，否则返回指定的 other 对象。</w:t>
      </w:r>
    </w:p>
    <w:bookmarkEnd w:id="416"/>
    <w:bookmarkStart w:name="u22799078" w:id="417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T orElseGet(Supplier&lt;? extends T&gt; other)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：如果有值则将其返回，否则返回由 Supplier 接口实现提供的对象。</w:t>
      </w:r>
    </w:p>
    <w:bookmarkEnd w:id="417"/>
    <w:bookmarkStart w:name="uc652f623" w:id="418"/>
    <w:p>
      <w:pPr>
        <w:numPr>
          <w:ilvl w:val="1"/>
          <w:numId w:val="46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T orElseThrow(Supplier&lt;? extends X&gt; exceptionSupplier)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：如果有值则将其返回，否则抛出由 Supplier 接口实现提供的异常。</w:t>
      </w:r>
    </w:p>
    <w:bookmarkEnd w:id="418"/>
    <w:bookmarkStart w:name="cY5Ja" w:id="41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/**</w:t>
        <w:br/>
        <w:t xml:space="preserve"> * 获取 Optional 容器的对象：</w:t>
        <w:br/>
        <w:t xml:space="preserve"> *      T get(): 如果调用对象包含值，返回该值，否则抛异常</w:t>
        <w:br/>
        <w:t xml:space="preserve"> *      T orElse(T other)：如果有值则将其返回，否则返回指定的 other 对象。</w:t>
        <w:br/>
        <w:t xml:space="preserve"> *      T orElseGet(Supplier&lt;? extends T&gt; other) ：如果有值则将其返回，否则返回由 Supplier 接口实现提供的对象。</w:t>
        <w:br/>
        <w:t xml:space="preserve"> *      T orElseThrow(Supplier&lt;? extends X&gt; exceptionSupplier)：如果有值则将其返回，否则抛出由 Supplier 接口实现提供的异常。</w:t>
        <w:br/>
        <w:t xml:space="preserve"> */</w:t>
        <w:br/>
        <w:t>@Test</w:t>
        <w:br/>
        <w:t>public void test03() throws Exception {</w:t>
        <w:br/>
        <w:t xml:space="preserve">    // 创建 Optional 对象</w:t>
        <w:br/>
        <w:t xml:space="preserve">    Optional&lt;User&gt; optional = Optional.of(new User("月海", 16));</w:t>
        <w:br/>
        <w:t xml:space="preserve">    Optional&lt;User&gt; optional2 = Optional.empty();</w:t>
        <w:br/>
        <w:t/>
        <w:br/>
        <w:t xml:space="preserve">    /**</w:t>
        <w:br/>
        <w:t xml:space="preserve">     * T get(): 如果调用对象包含值，返回该值，否则抛异常</w:t>
        <w:br/>
        <w:t xml:space="preserve">     */</w:t>
        <w:br/>
        <w:t xml:space="preserve">    System.out.println(optional.get());</w:t>
        <w:br/>
        <w:t xml:space="preserve">    System.out.println(optional2.get());</w:t>
        <w:br/>
        <w:t/>
        <w:br/>
        <w:t xml:space="preserve">    /**</w:t>
        <w:br/>
        <w:t xml:space="preserve">     * T orElse(T other)：如果有值则将其返回，否则返回指定的 other 对象。</w:t>
        <w:br/>
        <w:t xml:space="preserve">     */</w:t>
        <w:br/>
        <w:t xml:space="preserve">    System.out.println(optional.orElse(new User()));</w:t>
        <w:br/>
        <w:t xml:space="preserve">    System.out.println(optional2.orElse(new User()));</w:t>
        <w:br/>
        <w:t/>
        <w:br/>
        <w:t xml:space="preserve">    /**</w:t>
        <w:br/>
        <w:t xml:space="preserve">     * T orElseGet(Supplier&lt;? extends T&gt; other) ：如果有值则将其返回，否则返回由 Supplier 接口实现提供的对象。</w:t>
        <w:br/>
        <w:t xml:space="preserve">     */</w:t>
        <w:br/>
        <w:t xml:space="preserve">    System.out.println(optional.orElseGet(() -&gt; new User("言", 14)));</w:t>
        <w:br/>
        <w:t xml:space="preserve">    System.out.println(optional2.orElseGet(() -&gt; new User("言", 14)));</w:t>
        <w:br/>
        <w:t/>
        <w:br/>
        <w:t xml:space="preserve">    /**</w:t>
        <w:br/>
        <w:t xml:space="preserve">     * T orElseThrow(Supplier&lt;? extends X&gt; exceptionSupplier)：如果有值则将其返回，否则抛出由 Supplier 接口实现提供的异常。</w:t>
        <w:br/>
        <w:t xml:space="preserve">     */</w:t>
        <w:br/>
        <w:t xml:space="preserve">    System.out.println(optional.orElseThrow(Exception::new));</w:t>
        <w:br/>
        <w:t xml:space="preserve">    System.out.println(optional2.orElseThrow(Exception::new));</w:t>
        <w:br/>
        <w:t>}</w:t>
        <w:br/>
      </w:r>
    </w:p>
    <w:bookmarkEnd w:id="419"/>
    <w:bookmarkStart w:name="lGmmT" w:id="4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6、新的日期时间 API</w:t>
      </w:r>
    </w:p>
    <w:bookmarkEnd w:id="420"/>
    <w:bookmarkStart w:name="JfUcg" w:id="42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①、出现背景</w:t>
      </w:r>
    </w:p>
    <w:bookmarkEnd w:id="421"/>
    <w:bookmarkStart w:name="u96f054fa" w:id="422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如果我们可以跟别人说：“我们在1502643933071见面，别晚了！”那么就再简单不过了。但是我们希望时间与昼夜和四季有关，于是事情就变复杂了。</w:t>
      </w:r>
    </w:p>
    <w:bookmarkEnd w:id="422"/>
    <w:bookmarkStart w:name="u4af5eeeb" w:id="423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JDK 1.0 中包含了一个 java.util.Date 类，但是它的大多数方法已经在 JDK 1.1 引入 Calendar 类之后被弃用了。而 Calendar 并不比 Date 好多少。</w:t>
      </w:r>
    </w:p>
    <w:bookmarkEnd w:id="423"/>
    <w:bookmarkStart w:name="u099a3834" w:id="424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它们面临的问题是：</w:t>
      </w:r>
    </w:p>
    <w:bookmarkEnd w:id="424"/>
    <w:bookmarkStart w:name="udd4ed143" w:id="425"/>
    <w:p>
      <w:pPr>
        <w:numPr>
          <w:ilvl w:val="1"/>
          <w:numId w:val="4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可变性：像日期和时间这样的类应该是不可变的。</w:t>
      </w:r>
    </w:p>
    <w:bookmarkEnd w:id="425"/>
    <w:bookmarkStart w:name="ufad69aa9" w:id="426"/>
    <w:p>
      <w:pPr>
        <w:numPr>
          <w:ilvl w:val="1"/>
          <w:numId w:val="4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偏移性：Date 中的年份是从 1900 开始的，而月份都从 0 开始。</w:t>
      </w:r>
    </w:p>
    <w:bookmarkEnd w:id="426"/>
    <w:bookmarkStart w:name="u0b21ed25" w:id="427"/>
    <w:p>
      <w:pPr>
        <w:numPr>
          <w:ilvl w:val="1"/>
          <w:numId w:val="4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格式化：格式化只对 Date 有用，Calendar 则不行。</w:t>
      </w:r>
    </w:p>
    <w:bookmarkEnd w:id="427"/>
    <w:bookmarkStart w:name="ub636b9a7" w:id="428"/>
    <w:p>
      <w:pPr>
        <w:numPr>
          <w:ilvl w:val="1"/>
          <w:numId w:val="4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此外，它们也不是线程安全的；不能处理闰秒等。</w:t>
      </w:r>
    </w:p>
    <w:bookmarkEnd w:id="428"/>
    <w:bookmarkStart w:name="uf7c25193" w:id="429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总结：对日期和时间的操作一直是Java程序员最痛苦的地方之一。</w:t>
      </w:r>
    </w:p>
    <w:bookmarkEnd w:id="429"/>
    <w:bookmarkStart w:name="MdJLP" w:id="43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②、新时间日期 API</w:t>
      </w:r>
    </w:p>
    <w:bookmarkEnd w:id="430"/>
    <w:bookmarkStart w:name="u6a621bfa" w:id="431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第三次引入的 API 是成功的，并且 Java 8 中引入的 java.time API 已经纠正了过去的缺陷，将来很长一段时间内它都会为我们服务。</w:t>
      </w:r>
    </w:p>
    <w:bookmarkEnd w:id="431"/>
    <w:bookmarkStart w:name="u8a3f0cd5" w:id="432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 8 吸收了 Joda-Time 的精华，以一个新的开始为 Java 创建优秀的 API。</w:t>
      </w:r>
    </w:p>
    <w:bookmarkEnd w:id="432"/>
    <w:bookmarkStart w:name="u4cd2ae66" w:id="433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新的 java.time 中包含了所有关于本地日期（LocalDate）、本地时间（LocalTime）、本地日期时间（LocalDateTime）、时区（ZonedDateTime）和持续时间（Duration）的类。</w:t>
      </w:r>
    </w:p>
    <w:bookmarkEnd w:id="433"/>
    <w:bookmarkStart w:name="u8821e3b8" w:id="434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历史悠久的 Date 类新增了 toInstant() 方法，用于把 Date 转换成新的表示形式。这些新增的本地化时间日期 API 大大简化了日期时间和本地化的管理。</w:t>
      </w:r>
    </w:p>
    <w:bookmarkEnd w:id="434"/>
    <w:bookmarkStart w:name="u200506f2" w:id="435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具体的包：</w:t>
      </w:r>
    </w:p>
    <w:bookmarkEnd w:id="435"/>
    <w:bookmarkStart w:name="u3deea24e" w:id="436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java.time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 – 包含值对象的基础包</w:t>
      </w:r>
    </w:p>
    <w:bookmarkEnd w:id="436"/>
    <w:bookmarkStart w:name="ub1957901" w:id="437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java.time.chrono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– 提供对不同的日历系统的访问</w:t>
      </w:r>
    </w:p>
    <w:bookmarkEnd w:id="437"/>
    <w:bookmarkStart w:name="ub6c8a5e4" w:id="438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df2a3f"/>
          <w:sz w:val="22"/>
        </w:rPr>
        <w:t>java.time.format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 xml:space="preserve"> – 格式化和解析时间和日期</w:t>
      </w:r>
    </w:p>
    <w:bookmarkEnd w:id="438"/>
    <w:bookmarkStart w:name="ud1aaaa14" w:id="439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java.time.temporal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– 包括底层框架和扩展特性</w:t>
      </w:r>
    </w:p>
    <w:bookmarkEnd w:id="439"/>
    <w:bookmarkStart w:name="u4aa39ade" w:id="440"/>
    <w:p>
      <w:pPr>
        <w:numPr>
          <w:ilvl w:val="1"/>
          <w:numId w:val="51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java.time.zone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– 包含时区支持的类</w:t>
      </w:r>
    </w:p>
    <w:bookmarkEnd w:id="440"/>
    <w:bookmarkStart w:name="uda2680b5" w:id="441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说明：大多数开发者只会用到基础包和 format 包，也可能会用到 temporal 包。因此，尽管有 68 个新的公开类型，大多数开发者，大概将只会用到其中的三分之一。</w:t>
      </w:r>
    </w:p>
    <w:bookmarkEnd w:id="441"/>
    <w:bookmarkStart w:name="esAME" w:id="4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color w:val="df2a3f"/>
        </w:rPr>
        <w:t>③、</w:t>
      </w:r>
      <w:r>
        <w:rPr>
          <w:rFonts w:ascii="宋体" w:hAnsi="Courier New" w:eastAsia="宋体"/>
          <w:color w:val="df2a3f"/>
        </w:rPr>
        <w:t>LocalDate</w:t>
      </w:r>
      <w:r>
        <w:rPr>
          <w:rFonts w:ascii="宋体" w:hAnsi="Times New Roman" w:eastAsia="宋体"/>
          <w:color w:val="df2a3f"/>
        </w:rPr>
        <w:t>、</w:t>
      </w:r>
      <w:r>
        <w:rPr>
          <w:rFonts w:ascii="宋体" w:hAnsi="Courier New" w:eastAsia="宋体"/>
          <w:color w:val="df2a3f"/>
        </w:rPr>
        <w:t>LocalTime</w:t>
      </w:r>
      <w:r>
        <w:rPr>
          <w:rFonts w:ascii="宋体" w:hAnsi="Times New Roman" w:eastAsia="宋体"/>
          <w:color w:val="df2a3f"/>
        </w:rPr>
        <w:t>、</w:t>
      </w:r>
      <w:r>
        <w:rPr>
          <w:rFonts w:ascii="宋体" w:hAnsi="Courier New" w:eastAsia="宋体"/>
          <w:color w:val="df2a3f"/>
        </w:rPr>
        <w:t>LocalDateTime</w:t>
      </w:r>
    </w:p>
    <w:bookmarkEnd w:id="442"/>
    <w:bookmarkStart w:name="u51b159fb" w:id="443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LocalDate、LocalTime、LocalDateTime 类是其中较重要的几个类，它们的实例是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不可变的对象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，分别表示使用 ISO-8601日历系统的日期、时间、日期和时间。</w:t>
      </w:r>
    </w:p>
    <w:bookmarkEnd w:id="443"/>
    <w:bookmarkStart w:name="u3a44fd06" w:id="444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它们提供了简单的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本地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日期或时间，并不包含当前的时间信息，也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不包含与时区相关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的信息。</w:t>
      </w:r>
    </w:p>
    <w:bookmarkEnd w:id="444"/>
    <w:bookmarkStart w:name="u35aab724" w:id="445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LocalDate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代表IOS格式（yyyy-MM-dd）的</w:t>
      </w:r>
      <w:r>
        <w:rPr>
          <w:rFonts w:ascii="宋体" w:hAnsi="Times New Roman" w:eastAsia="宋体"/>
          <w:b w:val="false"/>
          <w:i w:val="false"/>
          <w:color w:val="0c68ca"/>
          <w:sz w:val="22"/>
        </w:rPr>
        <w:t>日期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，可以存储生日、纪念日等日期。</w:t>
      </w:r>
    </w:p>
    <w:bookmarkEnd w:id="445"/>
    <w:bookmarkStart w:name="u425aae00" w:id="446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LocalTime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表示一个</w:t>
      </w:r>
      <w:r>
        <w:rPr>
          <w:rFonts w:ascii="宋体" w:hAnsi="Times New Roman" w:eastAsia="宋体"/>
          <w:b w:val="false"/>
          <w:i w:val="false"/>
          <w:color w:val="0c68ca"/>
          <w:sz w:val="22"/>
        </w:rPr>
        <w:t>时间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，而不是日期。</w:t>
      </w:r>
    </w:p>
    <w:bookmarkEnd w:id="446"/>
    <w:bookmarkStart w:name="ua77629a3" w:id="447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LocalDateTime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是用来表示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日期和时间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的，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这是一个最常用的类之一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</w:t>
      </w:r>
    </w:p>
    <w:bookmarkEnd w:id="447"/>
    <w:bookmarkStart w:name="u17812ba8" w:id="448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注：ISO-8601日历系统是国际标准化组织制定的现代公民的日期和时间的表示法，也就是公历。</w:t>
      </w:r>
    </w:p>
    <w:bookmarkEnd w:id="448"/>
    <w:bookmarkStart w:name="c5ab45a4" w:id="4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7532"/>
        <w:gridCol w:w="6102"/>
      </w:tblGrid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26e8ee" w:id="4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450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946036" w:id="4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451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6348ad" w:id="4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now()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/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* now(ZoneId zone)</w:t>
            </w:r>
          </w:p>
          <w:bookmarkEnd w:id="452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c1e338" w:id="4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实例化方式 1：静态方法，根据当前时间创建对象/指定时区的对象</w:t>
            </w:r>
          </w:p>
          <w:bookmarkEnd w:id="453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bb8e54" w:id="4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of()</w:t>
            </w:r>
          </w:p>
          <w:bookmarkEnd w:id="454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bc37ea" w:id="4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实例化方式2：静态方法，根据指定日期/时间创建对象</w:t>
            </w:r>
          </w:p>
          <w:bookmarkEnd w:id="455"/>
        </w:tc>
      </w:tr>
      <w:tr>
        <w:trPr>
          <w:trHeight w:val="55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995fd93" w:id="4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getDayOfMonth()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getDayOfYear()</w:t>
            </w:r>
          </w:p>
          <w:bookmarkEnd w:id="456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67fb64" w:id="4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获得月份天数(1-31) /获得年份天数(1-366)</w:t>
            </w:r>
          </w:p>
          <w:bookmarkEnd w:id="457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f3a39d" w:id="4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getDayOfWeek()</w:t>
            </w:r>
          </w:p>
          <w:bookmarkEnd w:id="458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3d1694" w:id="4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获得星期几(返回一个 DayOfWeek 枚举值，英文)</w:t>
            </w:r>
          </w:p>
          <w:bookmarkEnd w:id="459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c09538" w:id="4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getMonth()</w:t>
            </w:r>
          </w:p>
          <w:bookmarkEnd w:id="460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9f229c" w:id="4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获得月份，返回一个 Month 枚举值（英文）</w:t>
            </w:r>
          </w:p>
          <w:bookmarkEnd w:id="461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3a5148" w:id="4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getMonthValue()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/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getYear()</w:t>
            </w:r>
          </w:p>
          <w:bookmarkEnd w:id="462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f59a9a" w:id="4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获得月份(1-12) /获得年份（数字）</w:t>
            </w:r>
          </w:p>
          <w:bookmarkEnd w:id="463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4c0400" w:id="4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getHour()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getMinute()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getSecond()</w:t>
            </w:r>
          </w:p>
          <w:bookmarkEnd w:id="464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8e69cf" w:id="4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获得当前对象对应的小时、分钟、秒</w:t>
            </w:r>
          </w:p>
          <w:bookmarkEnd w:id="465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90b53b" w:id="4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withDayOfMonth()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withDayOfYear()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withMonth()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withYear()</w:t>
            </w:r>
          </w:p>
          <w:bookmarkEnd w:id="466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5eb3e7" w:id="4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将月份天数、年份天数、月份、年份修改为指定的值并返回新的对象</w:t>
            </w:r>
          </w:p>
          <w:bookmarkEnd w:id="467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d8558f" w:id="4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plusDays()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plusWeeks()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plusMonths()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plusYears()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plusHours()</w:t>
            </w:r>
          </w:p>
          <w:bookmarkEnd w:id="468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7914cd" w:id="4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向当前对象添加几天、几周、几个月、几年、几小时</w:t>
            </w:r>
          </w:p>
          <w:bookmarkEnd w:id="469"/>
        </w:tc>
      </w:tr>
      <w:tr>
        <w:trPr>
          <w:trHeight w:val="495" w:hRule="atLeast"/>
        </w:trPr>
        <w:tc>
          <w:tcPr>
            <w:tcW w:w="75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730b87" w:id="4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minusMonths()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/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minusWeeks()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minusDays()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minusYears()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minusHours()</w:t>
            </w:r>
          </w:p>
          <w:bookmarkEnd w:id="470"/>
        </w:tc>
        <w:tc>
          <w:tcPr>
            <w:tcW w:w="61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a47983" w:id="4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从当前对象减去几月/几周、几天、几年、几小时</w:t>
            </w:r>
          </w:p>
          <w:bookmarkEnd w:id="471"/>
        </w:tc>
      </w:tr>
    </w:tbl>
    <w:bookmarkEnd w:id="449"/>
    <w:bookmarkStart w:name="at51M" w:id="4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org.yuehai._06_DateTime;</w:t>
        <w:br/>
        <w:t/>
        <w:br/>
        <w:t>import org.junit.Test;</w:t>
        <w:br/>
        <w:t/>
        <w:br/>
        <w:t>import java.time.LocalDate;</w:t>
        <w:br/>
        <w:t>import java.time.LocalDateTime;</w:t>
        <w:br/>
        <w:t>import java.time.LocalTime;</w:t>
        <w:br/>
        <w:t/>
        <w:br/>
        <w:t>/**</w:t>
        <w:br/>
        <w:t xml:space="preserve"> * @author 月海</w:t>
        <w:br/>
        <w:t xml:space="preserve"> * @create 2023/2/17 16:52</w:t>
        <w:br/>
        <w:t xml:space="preserve"> */</w:t>
        <w:br/>
        <w:t>public class _01_DateTime {</w:t>
        <w:br/>
        <w:t/>
        <w:br/>
        <w:t xml:space="preserve">    /**</w:t>
        <w:br/>
        <w:t xml:space="preserve">     * LocalDate 代表IOS格式（yyyy-MM-dd）的日期，可以存储生日、纪念日等日期。</w:t>
        <w:br/>
        <w:t xml:space="preserve">     * LocalTime 表示一个时间，而不是日期。</w:t>
        <w:br/>
        <w:t xml:space="preserve">     * LocalDateTime 是用来表示日期和时间的，这是一个最常用的类之一。</w:t>
        <w:br/>
        <w:t xml:space="preserve">     */</w:t>
        <w:br/>
        <w:t xml:space="preserve">    @Test</w:t>
        <w:br/>
        <w:t xml:space="preserve">    public void test01(){</w:t>
        <w:br/>
        <w:t xml:space="preserve">        // 实例化方式 1 ：now() / * now(ZoneId zone)	静态方法，根据当前时间创建对象/指定时区的对象</w:t>
        <w:br/>
        <w:t xml:space="preserve">        LocalDate localDateNow = LocalDate.now();</w:t>
        <w:br/>
        <w:t xml:space="preserve">        System.out.println(localDateNow);</w:t>
        <w:br/>
        <w:t/>
        <w:br/>
        <w:t xml:space="preserve">        LocalTime localTimeNow = LocalTime.now();</w:t>
        <w:br/>
        <w:t xml:space="preserve">        System.out.println(localTimeNow);</w:t>
        <w:br/>
        <w:t/>
        <w:br/>
        <w:t xml:space="preserve">        LocalDateTime localDateTimeNow = LocalDateTime.now();</w:t>
        <w:br/>
        <w:t xml:space="preserve">        System.out.println(localDateTimeNow);</w:t>
        <w:br/>
        <w:t/>
        <w:br/>
        <w:t xml:space="preserve">        // 实例化方式 2 ：of()	静态方法，根据指定日期/时间创建对象</w:t>
        <w:br/>
        <w:t xml:space="preserve">        LocalDateTime localDateTimeOf = LocalDateTime.of(2020, 11, 21, 13, 23, 43);</w:t>
        <w:br/>
        <w:t xml:space="preserve">        System.out.println(localDateTimeOf);</w:t>
        <w:br/>
        <w:t/>
        <w:br/>
        <w:t/>
        <w:br/>
        <w:t xml:space="preserve">        // getDayOfMonth()/getDayOfYear()	获得月份天数(1-31) /获得年份天数(1-366)</w:t>
        <w:br/>
        <w:t xml:space="preserve">        System.out.println("当月的第几天：" + localDateTimeNow.getDayOfMonth());</w:t>
        <w:br/>
        <w:t xml:space="preserve">        System.out.println("今年的第几天：" + localDateTimeNow.getDayOfYear());</w:t>
        <w:br/>
        <w:t/>
        <w:br/>
        <w:t xml:space="preserve">        // getDayOfWeek()	获得星期几(返回一个 DayOfWeek 枚举值)</w:t>
        <w:br/>
        <w:t xml:space="preserve">        System.out.println("星期几（英文）：" + localDateTimeNow.getDayOfWeek());</w:t>
        <w:br/>
        <w:t/>
        <w:br/>
        <w:t xml:space="preserve">        // getMonth()	获得月份, 返回一个 Month 枚举值</w:t>
        <w:br/>
        <w:t xml:space="preserve">        System.out.println("几月（英文）：" + localDateTimeNow.getMonth());</w:t>
        <w:br/>
        <w:t/>
        <w:br/>
        <w:t xml:space="preserve">        // getMonthValue() / getYear()	获得月份(1-12) /获得年份</w:t>
        <w:br/>
        <w:t xml:space="preserve">        System.out.println("月份（数字）：" + localDateTimeNow.getMonthValue());</w:t>
        <w:br/>
        <w:t xml:space="preserve">        System.out.println("年份（数字）：" + localDateTimeNow.getYear());</w:t>
        <w:br/>
        <w:t/>
        <w:br/>
        <w:t xml:space="preserve">        // getHour()/getMinute()/getSecond()	获得当前对象对应的小时、分钟、秒</w:t>
        <w:br/>
        <w:t/>
        <w:br/>
        <w:t xml:space="preserve">        // withDayOfMonth()/withDayOfYear()/withMonth()/withYear()	将月份天数、年份天数、月份、年份修改为指定的值并返回新的对象</w:t>
        <w:br/>
        <w:t/>
        <w:br/>
        <w:t xml:space="preserve">        // plusDays()/plusWeeks()/plusMonths()/plusYears()/plusHours()	向当前对象添加几天、几周、几个月、几年、几小时</w:t>
        <w:br/>
        <w:t xml:space="preserve">        System.out.println("今年加上 2 年之后：" + localDateTimeNow.plusYears(2));</w:t>
        <w:br/>
        <w:t/>
        <w:br/>
        <w:t xml:space="preserve">        // minusMonths() / minusWeeks()/minusDays()/minusYears()/minusHours()	从当前对象减去几月/几周、几天、几年、几小时</w:t>
        <w:br/>
        <w:t/>
        <w:br/>
        <w:t xml:space="preserve">    }</w:t>
        <w:br/>
        <w:t xml:space="preserve">    </w:t>
        <w:br/>
        <w:t>}</w:t>
        <w:br/>
        <w:t/>
        <w:br/>
      </w:r>
    </w:p>
    <w:bookmarkEnd w:id="472"/>
    <w:bookmarkStart w:name="ERznD" w:id="47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④、瞬时 </w:t>
      </w:r>
      <w:r>
        <w:rPr>
          <w:rFonts w:ascii="宋体" w:hAnsi="Courier New" w:eastAsia="宋体"/>
        </w:rPr>
        <w:t>Instant</w:t>
      </w:r>
    </w:p>
    <w:bookmarkEnd w:id="473"/>
    <w:bookmarkStart w:name="uea279a69" w:id="474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Instant：时间线上的一个瞬时点。 这可能被用来记录应用程序中的事件时间戳。</w:t>
      </w:r>
    </w:p>
    <w:bookmarkEnd w:id="474"/>
    <w:bookmarkStart w:name="uced38481" w:id="475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处理时间和日期的时候，我们通常会想到年、月、日、时、分、秒。然而，这只是时间的一个模型，是面向人类的。第二种通用模型是面向机器的，或者说是连续的。在此模型中，时间线中的一个点表示为一个很大的数，这有利于计算机处理。</w:t>
      </w:r>
    </w:p>
    <w:bookmarkEnd w:id="475"/>
    <w:bookmarkStart w:name="u29202372" w:id="47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c68ca"/>
          <w:sz w:val="22"/>
        </w:rPr>
        <w:t>在 UNIX 中，这个数从 1970 年开始，以秒为的单位；同样的，在 Java 中，也是从 1970 年开始，但以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毫秒</w:t>
      </w:r>
      <w:r>
        <w:rPr>
          <w:rFonts w:ascii="宋体" w:hAnsi="Times New Roman" w:eastAsia="宋体"/>
          <w:b w:val="false"/>
          <w:i w:val="false"/>
          <w:color w:val="0c68ca"/>
          <w:sz w:val="22"/>
        </w:rPr>
        <w:t>为单位。</w:t>
      </w:r>
    </w:p>
    <w:bookmarkEnd w:id="476"/>
    <w:bookmarkStart w:name="ucc741d6c" w:id="477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java.time 包通过值类型 Instant 提供机器视图，不提供处理人类意义上的时间单位。Instant 表示时间线上的一点，而不需要任何上下文信息，例如，时区。</w:t>
      </w:r>
    </w:p>
    <w:bookmarkEnd w:id="477"/>
    <w:bookmarkStart w:name="ua760b70b" w:id="478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c68ca"/>
          <w:sz w:val="22"/>
        </w:rPr>
        <w:t>概念上讲，它只是简单的表示自 1970 年 1 月 1 日 0 时 0 分 0 秒（UTC）开始的秒数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。因为 java.time 包是基于纳秒计算的，所以 Instant 的精度可以达到纳秒级。</w:t>
      </w:r>
    </w:p>
    <w:bookmarkEnd w:id="478"/>
    <w:bookmarkStart w:name="u6c34a73a" w:id="479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(1 ns = 10-9 s) 1秒 = 1000毫秒 =10^6微秒=10^9纳秒</w:t>
      </w:r>
    </w:p>
    <w:bookmarkEnd w:id="479"/>
    <w:bookmarkStart w:name="vViNu" w:id="48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835"/>
        <w:gridCol w:w="8799"/>
      </w:tblGrid>
      <w:tr>
        <w:trPr>
          <w:trHeight w:val="495" w:hRule="atLeast"/>
        </w:trPr>
        <w:tc>
          <w:tcPr>
            <w:tcW w:w="48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aff07a" w:id="4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481"/>
        </w:tc>
        <w:tc>
          <w:tcPr>
            <w:tcW w:w="87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aca155" w:id="4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482"/>
        </w:tc>
      </w:tr>
      <w:tr>
        <w:trPr>
          <w:trHeight w:val="495" w:hRule="atLeast"/>
        </w:trPr>
        <w:tc>
          <w:tcPr>
            <w:tcW w:w="48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03633b" w:id="4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now()</w:t>
            </w:r>
          </w:p>
          <w:bookmarkEnd w:id="483"/>
        </w:tc>
        <w:tc>
          <w:tcPr>
            <w:tcW w:w="87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2c7085" w:id="4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实例化方式 1：静态方法，返回默认 UTC 时区的 Instant 类的对象</w:t>
            </w:r>
          </w:p>
          <w:bookmarkEnd w:id="484"/>
        </w:tc>
      </w:tr>
      <w:tr>
        <w:trPr>
          <w:trHeight w:val="495" w:hRule="atLeast"/>
        </w:trPr>
        <w:tc>
          <w:tcPr>
            <w:tcW w:w="48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db64e7" w:id="4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 xml:space="preserve">ofEpochMilli(long epochMilli) </w:t>
            </w:r>
          </w:p>
          <w:bookmarkEnd w:id="485"/>
        </w:tc>
        <w:tc>
          <w:tcPr>
            <w:tcW w:w="87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0d8f748" w:id="4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实例化方式 2：静态方法，返回在 1970-01-01 00:00:00 基础上加上指定毫秒数之后的 Instant 类的对象</w:t>
            </w:r>
          </w:p>
          <w:bookmarkEnd w:id="486"/>
        </w:tc>
      </w:tr>
      <w:tr>
        <w:trPr>
          <w:trHeight w:val="555" w:hRule="atLeast"/>
        </w:trPr>
        <w:tc>
          <w:tcPr>
            <w:tcW w:w="48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0709b9" w:id="4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atOffset(ZoneOffset offset)</w:t>
            </w:r>
          </w:p>
          <w:bookmarkEnd w:id="487"/>
        </w:tc>
        <w:tc>
          <w:tcPr>
            <w:tcW w:w="87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9a6225" w:id="4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结合即时的偏移来创建一个 OffsetDateTime</w:t>
            </w:r>
          </w:p>
          <w:bookmarkEnd w:id="488"/>
        </w:tc>
      </w:tr>
      <w:tr>
        <w:trPr>
          <w:trHeight w:val="495" w:hRule="atLeast"/>
        </w:trPr>
        <w:tc>
          <w:tcPr>
            <w:tcW w:w="483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857bcff" w:id="4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toEpochMilli()</w:t>
            </w:r>
          </w:p>
          <w:bookmarkEnd w:id="489"/>
        </w:tc>
        <w:tc>
          <w:tcPr>
            <w:tcW w:w="879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334b92" w:id="4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返回 1970-01-01 00:00:00 到当前时间的毫秒数，即为时间戳</w:t>
            </w:r>
          </w:p>
          <w:bookmarkEnd w:id="490"/>
        </w:tc>
      </w:tr>
    </w:tbl>
    <w:bookmarkEnd w:id="480"/>
    <w:bookmarkStart w:name="FZXSL" w:id="4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org.yuehai._06_DateTime;</w:t>
        <w:br/>
        <w:t/>
        <w:br/>
        <w:t>import org.junit.Test;</w:t>
        <w:br/>
        <w:t/>
        <w:br/>
        <w:t>import java.time.Instant;</w:t>
        <w:br/>
        <w:t>import java.time.LocalDateTime;</w:t>
        <w:br/>
        <w:t>import java.time.OffsetDateTime;</w:t>
        <w:br/>
        <w:t>import java.time.ZoneOffset;</w:t>
        <w:br/>
        <w:t/>
        <w:br/>
        <w:t>/**</w:t>
        <w:br/>
        <w:t xml:space="preserve"> * @author 月海</w:t>
        <w:br/>
        <w:t xml:space="preserve"> * @create 2023/2/20 8:43</w:t>
        <w:br/>
        <w:t xml:space="preserve"> */</w:t>
        <w:br/>
        <w:t>public class _02_Instant {</w:t>
        <w:br/>
        <w:t/>
        <w:br/>
        <w:t xml:space="preserve">    @Test</w:t>
        <w:br/>
        <w:t xml:space="preserve">    public void test(){</w:t>
        <w:br/>
        <w:t xml:space="preserve">        // 实例化方式 1： now()	静态方法，返回默认 UTC 时区的 Instant 类的对象；中时区（本初子午线）</w:t>
        <w:br/>
        <w:t xml:space="preserve">        Instant instant = Instant.now();</w:t>
        <w:br/>
        <w:t xml:space="preserve">        System.out.println("英国时间：" + instant);</w:t>
        <w:br/>
        <w:t/>
        <w:br/>
        <w:t xml:space="preserve">        // 实例化方式 2：atOffset(ZoneOffset offset)	结合即时的偏移来创建一个 OffsetDateTime（中国为东 8 区）</w:t>
        <w:br/>
        <w:t xml:space="preserve">        OffsetDateTime offsetDateTime = instant.atOffset(ZoneOffset.ofHours(8));</w:t>
        <w:br/>
        <w:t xml:space="preserve">        System.out.println("中国时间" + offsetDateTime);</w:t>
        <w:br/>
        <w:t/>
        <w:br/>
        <w:t xml:space="preserve">        // ofEpochMilli(long epochMilli) 	静态方法，返回在 1970-01-01 00:00:00 基础上加上指定毫秒数之后的 Instant 类的对象</w:t>
        <w:br/>
        <w:t xml:space="preserve">        System.out.println(Instant.ofEpochMilli(154635412415L));</w:t>
        <w:br/>
        <w:t/>
        <w:br/>
        <w:t xml:space="preserve">        // toEpochMilli()	返回 1970-01-01 00:00:00 到当前时间的毫秒数，即为时间戳</w:t>
        <w:br/>
        <w:t xml:space="preserve">        System.out.println(instant.toEpochMilli());</w:t>
        <w:br/>
        <w:t xml:space="preserve">    }</w:t>
        <w:br/>
        <w:t/>
        <w:br/>
        <w:t>}</w:t>
        <w:br/>
        <w:t/>
        <w:br/>
      </w:r>
    </w:p>
    <w:bookmarkEnd w:id="491"/>
    <w:bookmarkStart w:name="u6357a64c" w:id="492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时间戳是指格林威治时间 1970 年 01 月 01 日 00 时 00 分 00 秒(北京时间 1970 年 01 月 01 日 08 时 00 分 00 秒)起至现在的总秒数。</w:t>
      </w:r>
    </w:p>
    <w:bookmarkEnd w:id="492"/>
    <w:bookmarkStart w:name="u25276b70" w:id="493"/>
    <w:p>
      <w:pPr>
        <w:spacing w:after="50" w:line="360" w:lineRule="auto" w:beforeLines="100"/>
        <w:ind w:left="0"/>
        <w:jc w:val="left"/>
      </w:pPr>
      <w:bookmarkStart w:name="u23679b04" w:id="494"/>
      <w:r>
        <w:rPr>
          <w:rFonts w:eastAsia="宋体" w:ascii="宋体"/>
        </w:rPr>
        <w:drawing>
          <wp:inline distT="0" distB="0" distL="0" distR="0">
            <wp:extent cx="4368800" cy="3184883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18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4"/>
    </w:p>
    <w:bookmarkEnd w:id="493"/>
    <w:bookmarkStart w:name="pV9bc" w:id="4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⑤、格式化与解析日期或时间 </w:t>
      </w:r>
      <w:r>
        <w:rPr>
          <w:rFonts w:ascii="宋体" w:hAnsi="Courier New" w:eastAsia="宋体"/>
        </w:rPr>
        <w:t>DateTimeFormatter</w:t>
      </w:r>
    </w:p>
    <w:bookmarkEnd w:id="495"/>
    <w:bookmarkStart w:name="ud64471d3" w:id="496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java.time.format.DateTimeFormatter 类提供了三种格式化方法：</w:t>
      </w:r>
    </w:p>
    <w:bookmarkEnd w:id="496"/>
    <w:bookmarkStart w:name="ud15cfb70" w:id="497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预定义的标准格式。如：</w:t>
      </w:r>
    </w:p>
    <w:bookmarkEnd w:id="497"/>
    <w:bookmarkStart w:name="u18893281" w:id="498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ISO_LOCAL_DATE_TIME</w:t>
      </w:r>
    </w:p>
    <w:bookmarkEnd w:id="498"/>
    <w:bookmarkStart w:name="u6ab9d3bd" w:id="499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ISO_LOCAL_DATE</w:t>
      </w:r>
    </w:p>
    <w:bookmarkEnd w:id="499"/>
    <w:bookmarkStart w:name="u5ed83595" w:id="500"/>
    <w:p>
      <w:pPr>
        <w:numPr>
          <w:ilvl w:val="1"/>
          <w:numId w:val="57"/>
        </w:numPr>
        <w:spacing w:after="50" w:line="360" w:lineRule="auto" w:beforeLines="100"/>
        <w:ind w:left="72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ISO_LOCAL_TIME</w:t>
      </w:r>
    </w:p>
    <w:bookmarkEnd w:id="500"/>
    <w:bookmarkStart w:name="u9ad1cd3d" w:id="501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本地化相关的格式。如：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ofLocalizedDateTime(FormatStyle.LONG)</w:t>
      </w:r>
    </w:p>
    <w:bookmarkEnd w:id="501"/>
    <w:bookmarkStart w:name="u86149b5f" w:id="502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df2a3f"/>
          <w:sz w:val="22"/>
        </w:rPr>
        <w:t>自定义的格式。如：</w:t>
      </w:r>
      <w:r>
        <w:rPr>
          <w:rFonts w:ascii="宋体" w:hAnsi="Courier New" w:eastAsia="宋体"/>
          <w:b w:val="false"/>
          <w:i w:val="false"/>
          <w:color w:val="df2a3f"/>
          <w:sz w:val="22"/>
        </w:rPr>
        <w:t>ofPattern("yyyy-MM-dd hh:mm:ss")</w:t>
      </w:r>
    </w:p>
    <w:bookmarkEnd w:id="502"/>
    <w:bookmarkStart w:name="MV31m" w:id="50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039"/>
        <w:gridCol w:w="8595"/>
      </w:tblGrid>
      <w:tr>
        <w:trPr>
          <w:trHeight w:val="495" w:hRule="atLeast"/>
        </w:trPr>
        <w:tc>
          <w:tcPr>
            <w:tcW w:w="5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519912" w:id="5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504"/>
        </w:tc>
        <w:tc>
          <w:tcPr>
            <w:tcW w:w="8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6987a0" w:id="5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505"/>
        </w:tc>
      </w:tr>
      <w:tr>
        <w:trPr>
          <w:trHeight w:val="495" w:hRule="atLeast"/>
        </w:trPr>
        <w:tc>
          <w:tcPr>
            <w:tcW w:w="5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80f517" w:id="5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ofPattern(String pattern)</w:t>
            </w:r>
          </w:p>
          <w:bookmarkEnd w:id="506"/>
        </w:tc>
        <w:tc>
          <w:tcPr>
            <w:tcW w:w="8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ebee42" w:id="5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静态方法，返回一个指定字符串格式的 DateTimeFormatter</w:t>
            </w:r>
          </w:p>
          <w:bookmarkEnd w:id="507"/>
        </w:tc>
      </w:tr>
      <w:tr>
        <w:trPr>
          <w:trHeight w:val="495" w:hRule="atLeast"/>
        </w:trPr>
        <w:tc>
          <w:tcPr>
            <w:tcW w:w="5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38e090b" w:id="5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 xml:space="preserve">format(TemporalAccessor t) </w:t>
            </w:r>
          </w:p>
          <w:bookmarkEnd w:id="508"/>
        </w:tc>
        <w:tc>
          <w:tcPr>
            <w:tcW w:w="8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4eecef" w:id="5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格式化一个日期、时间，</w:t>
            </w:r>
            <w:r>
              <w:rPr>
                <w:rFonts w:ascii="宋体" w:hAnsi="Times New Roman" w:eastAsia="宋体"/>
                <w:b w:val="false"/>
                <w:i w:val="false"/>
                <w:color w:val="df2a3f"/>
                <w:sz w:val="22"/>
              </w:rPr>
              <w:t>返回字符串</w:t>
            </w:r>
          </w:p>
          <w:bookmarkEnd w:id="509"/>
        </w:tc>
      </w:tr>
      <w:tr>
        <w:trPr>
          <w:trHeight w:val="555" w:hRule="atLeast"/>
        </w:trPr>
        <w:tc>
          <w:tcPr>
            <w:tcW w:w="50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22ad4d" w:id="5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parse(CharSequence text)</w:t>
            </w:r>
          </w:p>
          <w:bookmarkEnd w:id="510"/>
        </w:tc>
        <w:tc>
          <w:tcPr>
            <w:tcW w:w="8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87c736" w:id="5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将指定格式的</w:t>
            </w:r>
            <w:r>
              <w:rPr>
                <w:rFonts w:ascii="宋体" w:hAnsi="Times New Roman" w:eastAsia="宋体"/>
                <w:b w:val="false"/>
                <w:i w:val="false"/>
                <w:color w:val="df2a3f"/>
                <w:sz w:val="22"/>
              </w:rPr>
              <w:t>字符序列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解析为一个日期、时间</w:t>
            </w:r>
          </w:p>
          <w:bookmarkEnd w:id="511"/>
        </w:tc>
      </w:tr>
    </w:tbl>
    <w:bookmarkEnd w:id="503"/>
    <w:bookmarkStart w:name="wPnbh" w:id="51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package org.yuehai._06_DateTime;</w:t>
        <w:br/>
        <w:t/>
        <w:br/>
        <w:t>import org.junit.Test;</w:t>
        <w:br/>
        <w:t/>
        <w:br/>
        <w:t>import java.time.LocalDateTime;</w:t>
        <w:br/>
        <w:t>import java.time.ZoneId;</w:t>
        <w:br/>
        <w:t>import java.time.format.DateTimeFormatter;</w:t>
        <w:br/>
        <w:t>import java.time.format.FormatStyle;</w:t>
        <w:br/>
        <w:t>import java.time.temporal.TemporalAccessor;</w:t>
        <w:br/>
        <w:t/>
        <w:br/>
        <w:t>/**</w:t>
        <w:br/>
        <w:t xml:space="preserve"> * @author 月海</w:t>
        <w:br/>
        <w:t xml:space="preserve"> * @create 2023/2/20 9:02</w:t>
        <w:br/>
        <w:t xml:space="preserve"> */</w:t>
        <w:br/>
        <w:t>public class _03_DateTimeFormatter {</w:t>
        <w:br/>
        <w:t/>
        <w:br/>
        <w:t xml:space="preserve">    /**</w:t>
        <w:br/>
        <w:t xml:space="preserve">     * 1. 预定义的标准格式。如：</w:t>
        <w:br/>
        <w:t xml:space="preserve">     *   a. ISO_LOCAL_DATE_TIME</w:t>
        <w:br/>
        <w:t xml:space="preserve">     *   b. ISO_LOCAL_DATE</w:t>
        <w:br/>
        <w:t xml:space="preserve">     *   c. ISO_LOCAL_TIME</w:t>
        <w:br/>
        <w:t xml:space="preserve">     * 2. 本地化相关的格式。如：ofLocalizedDateTime(FormatStyle.LONG)</w:t>
        <w:br/>
        <w:t xml:space="preserve">     * 3. 自定义的格式。如：ofPattern("yyyy-MM-dd hh:mm:ss")</w:t>
        <w:br/>
        <w:t xml:space="preserve">     */</w:t>
        <w:br/>
        <w:t/>
        <w:br/>
        <w:t xml:space="preserve">    /**</w:t>
        <w:br/>
        <w:t xml:space="preserve">     * 1. 预定义的标准格式。如：</w:t>
        <w:br/>
        <w:t xml:space="preserve">     *      a. ISO_LOCAL_DATE_TIME</w:t>
        <w:br/>
        <w:t xml:space="preserve">     *      b. ISO_LOCAL_DATE</w:t>
        <w:br/>
        <w:t xml:space="preserve">     *      c. ISO_LOCAL_TIME</w:t>
        <w:br/>
        <w:t xml:space="preserve">     */</w:t>
        <w:br/>
        <w:t xml:space="preserve">    @Test</w:t>
        <w:br/>
        <w:t xml:space="preserve">    public void test01(){</w:t>
        <w:br/>
        <w:t xml:space="preserve">        // 实例化 LocalDateTime</w:t>
        <w:br/>
        <w:t xml:space="preserve">        LocalDateTime localDateTime = LocalDateTime.now();</w:t>
        <w:br/>
        <w:t/>
        <w:br/>
        <w:t xml:space="preserve">        // 实例化 DateTimeFormatter</w:t>
        <w:br/>
        <w:t xml:space="preserve">        DateTimeFormatter isoLocalDate = DateTimeFormatter.ISO_LOCAL_DATE;</w:t>
        <w:br/>
        <w:t xml:space="preserve">        // format(TemporalAccessor t) 	格式化一个日期、时间，返回字符串；时间 -&gt; 字符串</w:t>
        <w:br/>
        <w:t xml:space="preserve">        String format = isoLocalDate.format(localDateTime);</w:t>
        <w:br/>
        <w:t xml:space="preserve">        // parse(CharSequence text)	将指定格式的字符序列解析为一个日期、时间；字符串 -&gt; 时间</w:t>
        <w:br/>
        <w:t xml:space="preserve">        TemporalAccessor parse = isoLocalDate.parse(format);</w:t>
        <w:br/>
        <w:t/>
        <w:br/>
        <w:t xml:space="preserve">        // 不格式化：2023-02-20T09:07:06.374653300</w:t>
        <w:br/>
        <w:t xml:space="preserve">        System.out.println(localDateTime);</w:t>
        <w:br/>
        <w:t xml:space="preserve">        // 格式化：2023-02-20；</w:t>
        <w:br/>
        <w:t xml:space="preserve">        System.out.println(format);</w:t>
        <w:br/>
        <w:t xml:space="preserve">        // 解析：{},ISO resolved to 2023-02-20</w:t>
        <w:br/>
        <w:t xml:space="preserve">        System.out.println(parse);</w:t>
        <w:br/>
        <w:t xml:space="preserve">    }</w:t>
        <w:br/>
        <w:t/>
        <w:br/>
        <w:t xml:space="preserve">    /**</w:t>
        <w:br/>
        <w:t xml:space="preserve">     * 2. 本地化相关的格式。如：ofLocalizedDateTime(FormatStyle.LONG)</w:t>
        <w:br/>
        <w:t xml:space="preserve">     */</w:t>
        <w:br/>
        <w:t xml:space="preserve">    @Test</w:t>
        <w:br/>
        <w:t xml:space="preserve">    public void test02(){</w:t>
        <w:br/>
        <w:t xml:space="preserve">        // 实例化 LocalDateTime</w:t>
        <w:br/>
        <w:t xml:space="preserve">        LocalDateTime localDateTime = LocalDateTime.now();</w:t>
        <w:br/>
        <w:t/>
        <w:br/>
        <w:t xml:space="preserve">        // 实例化 DateTimeFormatter</w:t>
        <w:br/>
        <w:t xml:space="preserve">        // java.time.ZoneId.systemDefault()：获取系统默认时区</w:t>
        <w:br/>
        <w:t xml:space="preserve">        DateTimeFormatter dateTimeFormatter = DateTimeFormatter.ofLocalizedDateTime(FormatStyle.LONG).withZone(ZoneId.systemDefault());</w:t>
        <w:br/>
        <w:t xml:space="preserve">        // format(TemporalAccessor t) 	格式化一个日期、时间，返回字符串；时间 -&gt; 字符串</w:t>
        <w:br/>
        <w:t xml:space="preserve">        String format = dateTimeFormatter.format(localDateTime);</w:t>
        <w:br/>
        <w:t xml:space="preserve">        // parse(CharSequence text)	将指定格式的字符序列解析为一个日期、时间；字符串 -&gt; 时间</w:t>
        <w:br/>
        <w:t xml:space="preserve">        TemporalAccessor parse = dateTimeFormatter.parse(format);</w:t>
        <w:br/>
        <w:t/>
        <w:br/>
        <w:t xml:space="preserve">        // 不格式化：2023-02-20T09:25:20.183983500</w:t>
        <w:br/>
        <w:t xml:space="preserve">        System.out.println(localDateTime);</w:t>
        <w:br/>
        <w:t xml:space="preserve">        // 格式化：2023年2月20日 CST 09:25:20</w:t>
        <w:br/>
        <w:t xml:space="preserve">        System.out.println(format);</w:t>
        <w:br/>
        <w:t xml:space="preserve">        // 解析：{InstantSeconds=1676906720},ISO,America/Chicago,0 resolved to 2023-02-20T09:25:20</w:t>
        <w:br/>
        <w:t xml:space="preserve">        System.out.println(parse);</w:t>
        <w:br/>
        <w:t xml:space="preserve">    }</w:t>
        <w:br/>
        <w:t/>
        <w:br/>
        <w:t xml:space="preserve">    /**</w:t>
        <w:br/>
        <w:t xml:space="preserve">     * 3. 自定义的格式。如：ofPattern("yyyy-MM-dd hh:mm:ss")</w:t>
        <w:br/>
        <w:t xml:space="preserve">     */</w:t>
        <w:br/>
        <w:t xml:space="preserve">    @Test</w:t>
        <w:br/>
        <w:t xml:space="preserve">    public void test03(){</w:t>
        <w:br/>
        <w:t xml:space="preserve">        // 实例化 LocalDateTime</w:t>
        <w:br/>
        <w:t xml:space="preserve">        LocalDateTime localDateTime = LocalDateTime.now();</w:t>
        <w:br/>
        <w:t/>
        <w:br/>
        <w:t xml:space="preserve">        // 实例化 DateTimeFormatter</w:t>
        <w:br/>
        <w:t xml:space="preserve">        DateTimeFormatter dateTimeFormatter = DateTimeFormatter.ofPattern("yyyy-MM-dd hh:mm:ss");</w:t>
        <w:br/>
        <w:t xml:space="preserve">        // format(TemporalAccessor t) 	格式化一个日期、时间，返回字符串；时间 -&gt; 字符串</w:t>
        <w:br/>
        <w:t xml:space="preserve">        String format = dateTimeFormatter.format(localDateTime);</w:t>
        <w:br/>
        <w:t xml:space="preserve">        // parse(CharSequence text)	将指定格式的字符序列解析为一个日期、时间；字符串 -&gt; 时间</w:t>
        <w:br/>
        <w:t xml:space="preserve">        TemporalAccessor parse = dateTimeFormatter.parse(format);</w:t>
        <w:br/>
        <w:t/>
        <w:br/>
        <w:t xml:space="preserve">        // 不格式化：2023-02-20T09:31:02.432417900</w:t>
        <w:br/>
        <w:t xml:space="preserve">        System.out.println(localDateTime);</w:t>
        <w:br/>
        <w:t xml:space="preserve">        // 格式化：2023-02-20 09:31:02</w:t>
        <w:br/>
        <w:t xml:space="preserve">        System.out.println(format);</w:t>
        <w:br/>
        <w:t xml:space="preserve">        // 解析：{SecondOfMinute=2, MicroOfSecond=0, MinuteOfHour=31, NanoOfSecond=0, HourOfAmPm=9, MilliOfSecond=0},ISO resolved to 2023-02-20</w:t>
        <w:br/>
        <w:t xml:space="preserve">        System.out.println(parse);</w:t>
        <w:br/>
        <w:t xml:space="preserve">    }</w:t>
        <w:br/>
        <w:t/>
        <w:br/>
        <w:t>}</w:t>
        <w:br/>
      </w:r>
    </w:p>
    <w:bookmarkEnd w:id="512"/>
    <w:bookmarkStart w:name="Qg8Bx" w:id="5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⑥、其它 API</w:t>
      </w:r>
    </w:p>
    <w:bookmarkEnd w:id="513"/>
    <w:bookmarkStart w:name="effdc283" w:id="51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503"/>
        <w:gridCol w:w="10131"/>
      </w:tblGrid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ad2278" w:id="5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方法</w:t>
            </w:r>
          </w:p>
          <w:bookmarkEnd w:id="515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f95aaa" w:id="5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描述</w:t>
            </w:r>
          </w:p>
          <w:bookmarkEnd w:id="516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7c269d" w:id="5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ZoneId</w:t>
            </w:r>
          </w:p>
          <w:bookmarkEnd w:id="517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f7988f" w:id="5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该类中包含了所有的时区信息，一个时区的 ID，如 Europe/Paris；systemDefault() 为系统默认时区</w:t>
            </w:r>
          </w:p>
          <w:bookmarkEnd w:id="518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756291" w:id="5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ZonedDateTime</w:t>
            </w:r>
          </w:p>
          <w:bookmarkEnd w:id="519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6ddd46" w:id="5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一个在 ISO-8601 日历系统时区的日期时间，如 2007-12-03T10:15:30+01:00 Europe/Paris</w:t>
            </w:r>
          </w:p>
          <w:bookmarkEnd w:id="520"/>
          <w:bookmarkStart w:name="u42275d46" w:id="5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其中每个时区都对应着 ID，地区 ID 都为“{区域}/{城市}”的格式，例如：Asia/Shanghai 等</w:t>
            </w:r>
          </w:p>
          <w:bookmarkEnd w:id="521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586b24" w:id="5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Clock</w:t>
            </w:r>
          </w:p>
          <w:bookmarkEnd w:id="522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071dc1" w:id="5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使用时区提供对当前即时、日期和时间的访问的时钟。</w:t>
            </w:r>
          </w:p>
          <w:bookmarkEnd w:id="523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fe3fefc" w:id="5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持续时间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Duration</w:t>
            </w:r>
          </w:p>
          <w:bookmarkEnd w:id="524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624381" w:id="5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用于计算两个“时间”间隔</w:t>
            </w:r>
          </w:p>
          <w:bookmarkEnd w:id="525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cb6f70" w:id="5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日期间隔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Period</w:t>
            </w:r>
          </w:p>
          <w:bookmarkEnd w:id="526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36327b" w:id="5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用于计算两个“日期:间隔</w:t>
            </w:r>
          </w:p>
          <w:bookmarkEnd w:id="527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4ff284" w:id="5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TemporalAdjuster</w:t>
            </w:r>
          </w:p>
          <w:bookmarkEnd w:id="528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e9b959" w:id="5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时间校正器。有时我们可能需要获取例如：将日期调整到“下一个工作日”等操作。</w:t>
            </w:r>
          </w:p>
          <w:bookmarkEnd w:id="529"/>
        </w:tc>
      </w:tr>
      <w:tr>
        <w:trPr>
          <w:trHeight w:val="495" w:hRule="atLeast"/>
        </w:trPr>
        <w:tc>
          <w:tcPr>
            <w:tcW w:w="35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58fe4c" w:id="5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TemporalAdjusters</w:t>
            </w:r>
          </w:p>
          <w:bookmarkEnd w:id="530"/>
        </w:tc>
        <w:tc>
          <w:tcPr>
            <w:tcW w:w="101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795e3b5" w:id="5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该类通过静态方法(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firstDayOfXxx()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lastDayOfXxx()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nextXxx()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)提供了大量的常用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TemporalAdjuster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的实现.</w:t>
            </w:r>
          </w:p>
          <w:bookmarkEnd w:id="531"/>
        </w:tc>
      </w:tr>
    </w:tbl>
    <w:bookmarkEnd w:id="514"/>
    <w:bookmarkStart w:name="g2Bo8" w:id="53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//ZoneId:类中包含了所有的时区信息</w:t>
        <w:br/>
        <w:t>// ZoneId的getAvailableZoneIds():获取所有的ZoneId</w:t>
        <w:br/>
        <w:t>Set&lt;String&gt; zoneIds = ZoneId.getAvailableZoneIds();</w:t>
        <w:br/>
        <w:t>for (String s : zoneIds) {</w:t>
        <w:br/>
        <w:t xml:space="preserve">    System.out.println(s);</w:t>
        <w:br/>
        <w:t>}</w:t>
        <w:br/>
        <w:t>// ZoneId的of():获取指定时区的时间</w:t>
        <w:br/>
        <w:t>LocalDateTime localDateTime = LocalDateTime.now(ZoneId.of("Asia/Tokyo"));</w:t>
        <w:br/>
        <w:t>System.out.println(localDateTime);</w:t>
        <w:br/>
        <w:t>//ZonedDateTime:带时区的日期时间</w:t>
        <w:br/>
        <w:t>// ZonedDateTime的now():获取本时区的ZonedDateTime对象</w:t>
        <w:br/>
        <w:t>ZonedDateTime zonedDateTime = ZonedDateTime.now();</w:t>
        <w:br/>
        <w:t>System.out.println(zonedDateTime);</w:t>
        <w:br/>
        <w:t>// ZonedDateTime的now(ZoneId id):获取指定时区的ZonedDateTime对象</w:t>
        <w:br/>
        <w:t>ZonedDateTime zonedDateTime1 = ZonedDateTime.now(ZoneId.of("Asia/Tokyo"));</w:t>
        <w:br/>
        <w:t>System.out.println(zonedDateTime1);</w:t>
        <w:br/>
        <w:t/>
        <w:br/>
        <w:t>//Duration:用于计算两个“时间”间隔，以秒和纳秒为基准</w:t>
        <w:br/>
        <w:t>LocalTime localTime = LocalTime.now();</w:t>
        <w:br/>
        <w:t>LocalTime localTime1 = LocalTime.of(15, 23, 32);</w:t>
        <w:br/>
        <w:t>//between():静态方法，返回Duration对象，表示两个时间的间隔</w:t>
        <w:br/>
        <w:t>Duration duration = Duration.between(localTime1, localTime);</w:t>
        <w:br/>
        <w:t>System.out.println(duration);</w:t>
        <w:br/>
        <w:t>System.out.println(duration.getSeconds());</w:t>
        <w:br/>
        <w:t>System.out.println(duration.getNano());</w:t>
        <w:br/>
        <w:t>LocalDateTime localDateTime = LocalDateTime.of(2016, 6, 12, 15, 23, 32);</w:t>
        <w:br/>
        <w:t>LocalDateTime localDateTime1 = LocalDateTime.of(2017, 6, 12, 15, 23, 32);</w:t>
        <w:br/>
        <w:t>Duration duration1 = Duration.between(localDateTime1, localDateTime);</w:t>
        <w:br/>
        <w:t>System.out.println(duration1.toDays());</w:t>
        <w:br/>
        <w:t/>
        <w:br/>
        <w:t>//Period:用于计算两个“日期”间隔，以年、月、日衡量</w:t>
        <w:br/>
        <w:t>LocalDate localDate = LocalDate.now();</w:t>
        <w:br/>
        <w:t>LocalDate localDate1 = LocalDate.of(2028, 3, 18);</w:t>
        <w:br/>
        <w:t>Period period = Period.between(localDate, localDate1);</w:t>
        <w:br/>
        <w:t>System.out.println(period);</w:t>
        <w:br/>
        <w:t>System.out.println(period.getYears());</w:t>
        <w:br/>
        <w:t>System.out.println(period.getMonths());</w:t>
        <w:br/>
        <w:t>System.out.println(period.getDays());</w:t>
        <w:br/>
        <w:t>Period period1 = period.withYears(2);</w:t>
        <w:br/>
        <w:t>System.out.println(period1);</w:t>
        <w:br/>
        <w:t/>
        <w:br/>
        <w:t>// TemporalAdjuster:时间校正器</w:t>
        <w:br/>
        <w:t>// 获取当前日期的下一个周日是哪天？</w:t>
        <w:br/>
        <w:t>TemporalAdjuster temporalAdjuster = TemporalAdjusters.next(DayOfWeek.SUNDAY);</w:t>
        <w:br/>
        <w:t>LocalDateTime localDateTime = LocalDateTime.now().with(temporalAdjuster);</w:t>
        <w:br/>
        <w:t>System.out.println(localDateTime);</w:t>
        <w:br/>
        <w:t>// 获取下一个工作日是哪天？</w:t>
        <w:br/>
        <w:t>LocalDate localDate = LocalDate.now().with(new TemporalAdjuster() {</w:t>
        <w:br/>
        <w:t xml:space="preserve">    @Override</w:t>
        <w:br/>
        <w:t xml:space="preserve">    public Temporal adjustInto(Temporal temporal) {</w:t>
        <w:br/>
        <w:t xml:space="preserve">        LocalDate date = (LocalDate) temporal;</w:t>
        <w:br/>
        <w:t xml:space="preserve">        if (date.getDayOfWeek().equals(DayOfWeek.FRIDAY)) {</w:t>
        <w:br/>
        <w:t xml:space="preserve">            return date.plusDays(3);</w:t>
        <w:br/>
        <w:t xml:space="preserve">        } else if (date.getDayOfWeek().equals(DayOfWeek.SATURDAY)) {</w:t>
        <w:br/>
        <w:t xml:space="preserve">            return date.plusDays(2);</w:t>
        <w:br/>
        <w:t xml:space="preserve">        } else {</w:t>
        <w:br/>
        <w:t xml:space="preserve">            return date.plusDays(1);</w:t>
        <w:br/>
        <w:t xml:space="preserve">        }</w:t>
        <w:br/>
        <w:t xml:space="preserve">    }</w:t>
        <w:br/>
        <w:t>});</w:t>
        <w:br/>
        <w:t>System.out.println("下一个工作日是：" + localDate);</w:t>
        <w:br/>
      </w:r>
    </w:p>
    <w:bookmarkEnd w:id="532"/>
    <w:bookmarkStart w:name="W63Yp" w:id="53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⑦、与传统日期处理的转换</w:t>
      </w:r>
    </w:p>
    <w:bookmarkEnd w:id="533"/>
    <w:bookmarkStart w:name="dba72725" w:id="53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364"/>
        <w:gridCol w:w="5472"/>
        <w:gridCol w:w="3944"/>
      </w:tblGrid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a43204" w:id="5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类</w:t>
            </w:r>
          </w:p>
          <w:bookmarkEnd w:id="535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106392" w:id="5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To 遗留类</w:t>
            </w:r>
          </w:p>
          <w:bookmarkEnd w:id="536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85a5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96a238b" w:id="5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fffff"/>
                <w:sz w:val="22"/>
              </w:rPr>
              <w:t>To 遗留类</w:t>
            </w:r>
          </w:p>
          <w:bookmarkEnd w:id="537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18f145" w:id="5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java.time.Instant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java.util.Date</w:t>
            </w:r>
          </w:p>
          <w:bookmarkEnd w:id="538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bdfa24" w:id="5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Date.from(instant)</w:t>
            </w:r>
          </w:p>
          <w:bookmarkEnd w:id="539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e86897" w:id="5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date.toInstant()</w:t>
            </w:r>
          </w:p>
          <w:bookmarkEnd w:id="540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9428bb" w:id="5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java.time.Instant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java.sql.Timestamp</w:t>
            </w:r>
          </w:p>
          <w:bookmarkEnd w:id="541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24a6cf3" w:id="5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Timestamp.from(instant)</w:t>
            </w:r>
          </w:p>
          <w:bookmarkEnd w:id="542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ed3d43" w:id="5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timestamp.toInstant()</w:t>
            </w:r>
          </w:p>
          <w:bookmarkEnd w:id="543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ca0a917" w:id="5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java.time.ZonedDateTime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java.util.GregorianCalendar</w:t>
            </w:r>
          </w:p>
          <w:bookmarkEnd w:id="544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64a31d" w:id="5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GregorianCalendar.from(zonedDateTime)</w:t>
            </w:r>
          </w:p>
          <w:bookmarkEnd w:id="545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6487c0" w:id="5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cal.toZonedDateTime()</w:t>
            </w:r>
          </w:p>
          <w:bookmarkEnd w:id="546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f67e64" w:id="5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java.time.LocalDate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java.sql.Time</w:t>
            </w:r>
          </w:p>
          <w:bookmarkEnd w:id="547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4d6630" w:id="5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Date.valueOf(localDate)</w:t>
            </w:r>
          </w:p>
          <w:bookmarkEnd w:id="548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e3bd60" w:id="5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date.toLocalDate()</w:t>
            </w:r>
          </w:p>
          <w:bookmarkEnd w:id="549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aeef56" w:id="5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java.time.LocalTime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java.sql.Time</w:t>
            </w:r>
          </w:p>
          <w:bookmarkEnd w:id="550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58c593" w:id="5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Date.valueOf(localDate)</w:t>
            </w:r>
          </w:p>
          <w:bookmarkEnd w:id="551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30ceafe" w:id="5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date.toLocalTime()</w:t>
            </w:r>
          </w:p>
          <w:bookmarkEnd w:id="552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1b58ec" w:id="5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java.time.LocalDateTime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java.sql.Timestamp</w:t>
            </w:r>
          </w:p>
          <w:bookmarkEnd w:id="553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6132c3" w:id="5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Timestamp.valueOf(localDateTime)</w:t>
            </w:r>
          </w:p>
          <w:bookmarkEnd w:id="554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383eb8" w:id="5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timestamp.toLocalDateTime()</w:t>
            </w:r>
          </w:p>
          <w:bookmarkEnd w:id="555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be5d51" w:id="5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java.time.ZoneId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java.util.TimeZone</w:t>
            </w:r>
          </w:p>
          <w:bookmarkEnd w:id="556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4aab5e" w:id="5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Timezone.getTimeZone(id)</w:t>
            </w:r>
          </w:p>
          <w:bookmarkEnd w:id="557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db914d2" w:id="5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timeZone.toZoneId()</w:t>
            </w:r>
          </w:p>
          <w:bookmarkEnd w:id="558"/>
        </w:tc>
      </w:tr>
      <w:tr>
        <w:trPr>
          <w:trHeight w:val="495" w:hRule="atLeast"/>
        </w:trPr>
        <w:tc>
          <w:tcPr>
            <w:tcW w:w="53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ce8a91" w:id="5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java.time.format.DateTimeFormatter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与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java.text.DateFormat</w:t>
            </w:r>
          </w:p>
          <w:bookmarkEnd w:id="559"/>
        </w:tc>
        <w:tc>
          <w:tcPr>
            <w:tcW w:w="5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358c91" w:id="5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formatter.toFormat()</w:t>
            </w:r>
          </w:p>
          <w:bookmarkEnd w:id="560"/>
        </w:tc>
        <w:tc>
          <w:tcPr>
            <w:tcW w:w="39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362398" w:id="5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</w:t>
            </w:r>
          </w:p>
          <w:bookmarkEnd w:id="561"/>
        </w:tc>
      </w:tr>
    </w:tbl>
    <w:bookmarkEnd w:id="534"/>
    <w:bookmarkStart w:name="EdZly" w:id="5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7、接口的默认方法和静态方法</w:t>
      </w:r>
    </w:p>
    <w:bookmarkEnd w:id="562"/>
    <w:bookmarkStart w:name="QrcjS" w:id="56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8、Nashorn、JavaScript 引擎</w:t>
      </w:r>
    </w:p>
    <w:bookmarkEnd w:id="563"/>
    <w:bookmarkStart w:name="NcMET" w:id="5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9、Base64</w:t>
      </w:r>
    </w:p>
    <w:bookmarkEnd w:id="564"/>
    <w:bookmarkStart w:name="N7tqh" w:id="56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二十二、</w:t>
      </w:r>
    </w:p>
    <w:bookmarkEnd w:id="565"/>
    <w:bookmarkStart w:name="n3OSX" w:id="56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二十三、</w:t>
      </w:r>
    </w:p>
    <w:bookmarkEnd w:id="566"/>
    <w:bookmarkStart w:name="ci7ml" w:id="56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二十四、</w:t>
      </w:r>
    </w:p>
    <w:bookmarkEnd w:id="567"/>
    <w:bookmarkStart w:name="Z6tI0" w:id="56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二十五、</w:t>
      </w:r>
    </w:p>
    <w:bookmarkEnd w:id="568"/>
    <w:bookmarkStart w:name="BDtOk" w:id="56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</w:p>
    <w:bookmarkEnd w:id="569"/>
    <w:bookmarkStart w:name="xzPqn" w:id="5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</w:p>
    <w:bookmarkEnd w:id="570"/>
    <w:bookmarkStart w:name="bQ2Qo" w:id="5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</w:p>
    <w:bookmarkEnd w:id="571"/>
    <w:bookmarkStart w:name="tKGmE" w:id="5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</w:p>
    <w:bookmarkEnd w:id="572"/>
    <w:bookmarkStart w:name="r52Eq" w:id="5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</w:p>
    <w:bookmarkEnd w:id="573"/>
    <w:bookmarkStart w:name="u22uT" w:id="57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</w:p>
    <w:bookmarkEnd w:id="574"/>
    <w:bookmarkStart w:name="mpxkM" w:id="57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</w:t>
      </w:r>
    </w:p>
    <w:bookmarkEnd w:id="575"/>
    <w:bookmarkStart w:name="Jy5P6" w:id="57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</w:t>
      </w:r>
    </w:p>
    <w:bookmarkEnd w:id="576"/>
    <w:bookmarkStart w:name="hliei" w:id="5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</w:t>
      </w:r>
    </w:p>
    <w:bookmarkEnd w:id="577"/>
    <w:bookmarkStart w:name="yXfqn" w:id="57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78"/>
    <w:bookmarkStart w:name="WCDPl" w:id="57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</w:t>
      </w:r>
    </w:p>
    <w:bookmarkEnd w:id="579"/>
    <w:bookmarkStart w:name="YrX1v" w:id="58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</w:t>
      </w:r>
    </w:p>
    <w:bookmarkEnd w:id="580"/>
    <w:bookmarkStart w:name="KQw9b" w:id="58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</w:t>
      </w:r>
    </w:p>
    <w:bookmarkEnd w:id="581"/>
    <w:bookmarkStart w:name="kRggD" w:id="58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</w:t>
      </w:r>
    </w:p>
    <w:bookmarkEnd w:id="582"/>
    <w:bookmarkStart w:name="opdzk" w:id="58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</w:t>
      </w:r>
    </w:p>
    <w:bookmarkEnd w:id="583"/>
    <w:bookmarkStart w:name="iXtcg" w:id="58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</w:t>
      </w:r>
    </w:p>
    <w:bookmarkEnd w:id="584"/>
    <w:bookmarkStart w:name="MtN9X" w:id="58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</w:t>
      </w:r>
    </w:p>
    <w:bookmarkEnd w:id="585"/>
    <w:bookmarkStart w:name="SfleP" w:id="5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⑧、</w:t>
      </w:r>
    </w:p>
    <w:bookmarkEnd w:id="586"/>
    <w:bookmarkStart w:name="o4xuC" w:id="5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⑨、</w:t>
      </w:r>
    </w:p>
    <w:bookmarkEnd w:id="587"/>
    <w:bookmarkStart w:name="Wj3M7" w:id="5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⑩、</w:t>
      </w:r>
    </w:p>
    <w:bookmarkEnd w:id="588"/>
    <w:bookmarkStart w:name="LyE6Y" w:id="5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⑪、⑫、⑬、⑭、⑮、⑯、⑰、⑱、⑲、⑳</w:t>
      </w:r>
    </w:p>
    <w:bookmarkEnd w:id="589"/>
    <w:bookmarkStart w:name="kl0SC" w:id="59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㉑、㉒、㉓、㉔、㉕、㉖、㉗、㉘、㉙、㉚</w:t>
      </w:r>
    </w:p>
    <w:bookmarkEnd w:id="590"/>
    <w:bookmarkStart w:name="wTw23" w:id="5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㉛、㉜、㉝、㉞、㉟、㊱、㊲、㊳、㊴、㊵</w:t>
      </w:r>
    </w:p>
    <w:bookmarkEnd w:id="591"/>
    <w:bookmarkStart w:name="CXyoL" w:id="59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㊶、㊷、㊸、㊹、㊺、㊻、㊼、㊽、㊾、㊿</w:t>
      </w:r>
    </w:p>
    <w:bookmarkEnd w:id="592"/>
    <w:bookmarkStart w:name="rOIe2" w:id="59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</w:t>
      </w:r>
    </w:p>
    <w:bookmarkEnd w:id="593"/>
    <w:bookmarkStart w:name="WEAwI" w:id="5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</w:t>
      </w:r>
    </w:p>
    <w:bookmarkEnd w:id="594"/>
    <w:bookmarkStart w:name="BfFle" w:id="5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Ⅲ、</w:t>
      </w:r>
    </w:p>
    <w:bookmarkEnd w:id="595"/>
    <w:bookmarkStart w:name="uURK7" w:id="59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Ⅳ、</w:t>
      </w:r>
    </w:p>
    <w:bookmarkEnd w:id="596"/>
    <w:bookmarkStart w:name="xgxfW" w:id="59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Ⅴ、</w:t>
      </w:r>
    </w:p>
    <w:bookmarkEnd w:id="597"/>
    <w:bookmarkStart w:name="cP8Kh" w:id="5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Ⅵ、</w:t>
      </w:r>
    </w:p>
    <w:bookmarkEnd w:id="598"/>
    <w:bookmarkStart w:name="N3Xi1" w:id="59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Ⅶ、</w:t>
      </w:r>
    </w:p>
    <w:bookmarkEnd w:id="599"/>
    <w:bookmarkStart w:name="UqN8n" w:id="60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Ⅷ、</w:t>
      </w:r>
    </w:p>
    <w:bookmarkEnd w:id="600"/>
    <w:bookmarkStart w:name="zhChE" w:id="60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Ⅸ、</w:t>
      </w:r>
    </w:p>
    <w:bookmarkEnd w:id="601"/>
    <w:bookmarkStart w:name="aXmkw" w:id="60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Ⅹ、</w:t>
      </w:r>
    </w:p>
    <w:bookmarkEnd w:id="60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0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8">
    <w:multiLevelType w:val="multilevel"/>
    <w:lvl w:ilvl="2">
      <w:start w:val="1"/>
      <w:numFmt w:val="decimal"/>
      <w:lvlText w:val="%3."/>
      <w:lvlJc w:val="left"/>
      <w:pPr>
        <w:ind w:left="21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5"/>
      <w:numFmt w:val="decimal"/>
      <w:lvlText w:val="%1."/>
      <w:lvlJc w:val="left"/>
      <w:pPr>
        <w:ind w:left="960" w:hanging="36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3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2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3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44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5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46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8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49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1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2">
    <w:multiLevelType w:val="multilevel"/>
    <w:lvl w:ilvl="0">
      <w:start w:val="6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58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media/document_image_rId11.png" Type="http://schemas.openxmlformats.org/officeDocument/2006/relationships/image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media/document_image_rId18.png" Type="http://schemas.openxmlformats.org/officeDocument/2006/relationships/image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