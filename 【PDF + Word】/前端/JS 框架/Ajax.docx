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6.png"/>
  <Override ContentType="image/png" PartName="/word/media/document_image_rId7.png"/>
  <Override ContentType="image/png" PartName="/word/media/document_image_rId8.png"/>
  <Override ContentType="image/png" PartName="/word/media/document_image_rId9.png"/>
  <Override ContentType="image/png" PartName="/word/media/document_image_rId10.png"/>
  <Override ContentType="image/png" PartName="/word/media/document_image_rId12.png"/>
  <Override ContentType="image/png" PartName="/word/media/document_image_rId13.png"/>
  <Override ContentType="image/png" PartName="/word/media/document_image_rId14.png"/>
  <Override ContentType="image/png" PartName="/word/media/document_image_rId15.png"/>
  <Override ContentType="image/png" PartName="/word/media/document_image_rId16.png"/>
  <Override ContentType="image/png" PartName="/word/media/document_image_rId17.png"/>
  <Override ContentType="image/png" PartName="/word/media/document_image_rId19.png"/>
  <Override ContentType="image/png" PartName="/word/media/document_image_rId20.png"/>
  <Override ContentType="image/png" PartName="/word/media/document_image_rId21.png"/>
  <Override ContentType="image/png" PartName="/word/media/document_image_rId22.png"/>
  <Override ContentType="image/png" PartName="/word/media/document_image_rId23.png"/>
  <Override ContentType="image/png" PartName="/word/media/document_image_rId26.png"/>
  <Override ContentType="image/png" PartName="/word/media/document_image_rId27.png"/>
  <Override ContentType="image/png" PartName="/word/media/document_image_rId28.png"/>
  <Override ContentType="image/png" PartName="/word/media/document_image_rId30.png"/>
  <Override ContentType="image/png" PartName="/word/media/document_image_rId31.png"/>
  <Override ContentType="image/png" PartName="/word/media/document_image_rId32.png"/>
  <Override ContentType="image/png" PartName="/word/media/document_image_rId33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ORACLE_JR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Ajax</w:t>
      </w:r>
    </w:p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5065869f" w:id="0"/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https://developer.aliyun.com/learning/course/595</w:t>
        </w:r>
      </w:hyperlink>
      <w:r>
        <w:rPr>
          <w:rFonts w:ascii="宋体" w:hAnsi="Times New Roman" w:eastAsia="宋体"/>
          <w:b w:val="false"/>
          <w:i w:val="false"/>
          <w:color w:val="808080"/>
          <w:sz w:val="22"/>
        </w:rPr>
        <w:t>，视频不太好</w:t>
      </w:r>
    </w:p>
    <w:bookmarkEnd w:id="0"/>
    <w:bookmarkStart w:name="u7ad1540a" w:id="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代码：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📎Ajax.jpg</w:t>
        </w:r>
      </w:hyperlink>
    </w:p>
    <w:bookmarkEnd w:id="1"/>
    <w:bookmarkStart w:name="fKQ9i" w:id="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一、Ajax 概念</w:t>
      </w:r>
    </w:p>
    <w:bookmarkEnd w:id="2"/>
    <w:bookmarkStart w:name="rmqAw" w:id="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1、Ajax 是什么</w:t>
      </w:r>
    </w:p>
    <w:bookmarkEnd w:id="3"/>
    <w:bookmarkStart w:name="ubc8638c4" w:id="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AJAX：Asynchronous JavaScript and XML</w:t>
      </w:r>
    </w:p>
    <w:bookmarkEnd w:id="4"/>
    <w:bookmarkStart w:name="u30ff580e" w:id="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AJAX 是一种用于创建快速动态网页的技术。</w:t>
      </w:r>
    </w:p>
    <w:bookmarkEnd w:id="5"/>
    <w:bookmarkStart w:name="u48a52985" w:id="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AJAX 通过在后台与服务器进行少量数据交换，使网页实现异步更新。这意味着可以在不重载整个页面的情况下，对网页的某些部分进行更新。</w:t>
      </w:r>
    </w:p>
    <w:bookmarkEnd w:id="6"/>
    <w:bookmarkStart w:name="ue7f902ed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传统的网页（不使用 AJAX）如果需要更新内容，必须重载整个页面。</w:t>
      </w:r>
    </w:p>
    <w:bookmarkEnd w:id="7"/>
    <w:bookmarkStart w:name="u407ca857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有很多使用 AJAX 的应用程序案例：Google Maps、Gmail、Youtube 和 Facebook</w:t>
      </w:r>
    </w:p>
    <w:bookmarkEnd w:id="8"/>
    <w:bookmarkStart w:name="RDeS3" w:id="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  <w:r>
        <w:rPr>
          <w:rFonts w:ascii="宋体" w:hAnsi="Times New Roman" w:eastAsia="宋体"/>
        </w:rPr>
        <w:t>Ajax 的作用</w:t>
      </w:r>
    </w:p>
    <w:bookmarkEnd w:id="9"/>
    <w:bookmarkStart w:name="u371f6b26" w:id="10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获取服务器的数据</w:t>
      </w:r>
    </w:p>
    <w:bookmarkEnd w:id="10"/>
    <w:bookmarkStart w:name="n6KYe" w:id="1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</w:t>
      </w:r>
      <w:r>
        <w:rPr>
          <w:rFonts w:ascii="宋体" w:hAnsi="Times New Roman" w:eastAsia="宋体"/>
        </w:rPr>
        <w:t>Ajax 的效果</w:t>
      </w:r>
    </w:p>
    <w:bookmarkEnd w:id="11"/>
    <w:bookmarkStart w:name="u323bca58" w:id="12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在不刷新整个网页的情况下，通过一个 url 地址获取服务器的数据，然后进行页面的局部刷新</w:t>
      </w:r>
    </w:p>
    <w:bookmarkEnd w:id="12"/>
    <w:bookmarkStart w:name="aohVe" w:id="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</w:t>
      </w:r>
      <w:r>
        <w:rPr>
          <w:rFonts w:ascii="宋体" w:hAnsi="Times New Roman" w:eastAsia="宋体"/>
        </w:rPr>
        <w:t>Ajax 如何工作</w:t>
      </w:r>
    </w:p>
    <w:bookmarkEnd w:id="13"/>
    <w:bookmarkStart w:name="ub49441be" w:id="14"/>
    <w:p>
      <w:pPr>
        <w:spacing w:after="50" w:line="360" w:lineRule="auto" w:beforeLines="100"/>
        <w:ind w:left="0"/>
        <w:jc w:val="left"/>
      </w:pPr>
      <w:bookmarkStart w:name="Wx9Iy" w:id="15"/>
      <w:r>
        <w:rPr>
          <w:rFonts w:eastAsia="宋体" w:ascii="宋体"/>
        </w:rPr>
        <w:drawing>
          <wp:inline distT="0" distB="0" distL="0" distR="0">
            <wp:extent cx="4470400" cy="239038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239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5"/>
    </w:p>
    <w:bookmarkEnd w:id="14"/>
    <w:bookmarkStart w:name="hXqt0" w:id="1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</w:t>
      </w:r>
      <w:r>
        <w:rPr>
          <w:rFonts w:ascii="宋体" w:hAnsi="Times New Roman" w:eastAsia="宋体"/>
        </w:rPr>
        <w:t>AJax 基于因特网标准</w:t>
      </w:r>
    </w:p>
    <w:bookmarkEnd w:id="16"/>
    <w:bookmarkStart w:name="u60b43c2b" w:id="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AJAX 基于因特网标准，并使用以下技术组合：</w:t>
      </w:r>
    </w:p>
    <w:bookmarkEnd w:id="17"/>
    <w:bookmarkStart w:name="u94d806dd" w:id="18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XMLHttpRequest 对象（与服务器异步交互数据）</w:t>
      </w:r>
    </w:p>
    <w:bookmarkEnd w:id="18"/>
    <w:bookmarkStart w:name="u4b92e336" w:id="1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JavaScript/DOM（显示/取回信息）</w:t>
      </w:r>
    </w:p>
    <w:bookmarkEnd w:id="19"/>
    <w:bookmarkStart w:name="u1b9f88dc" w:id="2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CSS（设置数据的样式）</w:t>
      </w:r>
    </w:p>
    <w:bookmarkEnd w:id="20"/>
    <w:bookmarkStart w:name="u59a3b278" w:id="21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XML（常用作数据传输的格式）</w:t>
      </w:r>
    </w:p>
    <w:bookmarkEnd w:id="21"/>
    <w:bookmarkStart w:name="u6f76e113" w:id="2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💡lamp AJAX 应用程序与浏览器和平台无关的！</w:t>
      </w:r>
    </w:p>
    <w:bookmarkEnd w:id="22"/>
    <w:bookmarkStart w:name="Cskxo" w:id="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</w:t>
      </w:r>
      <w:r>
        <w:rPr>
          <w:rFonts w:ascii="宋体" w:hAnsi="Times New Roman" w:eastAsia="宋体"/>
        </w:rPr>
        <w:t>小结</w:t>
      </w:r>
    </w:p>
    <w:bookmarkEnd w:id="23"/>
    <w:p>
      <w:pPr>
        <w:spacing w:after="50" w:line="360" w:lineRule="auto" w:beforeLines="100"/>
        <w:ind w:left="0"/>
        <w:jc w:val="left"/>
      </w:pPr>
      <w:bookmarkStart w:name="u22e5bdfc" w:id="24"/>
      <w:r>
        <w:rPr>
          <w:rFonts w:ascii="宋体" w:hAnsi="Times New Roman" w:eastAsia="宋体"/>
          <w:b w:val="false"/>
          <w:i w:val="false"/>
          <w:color w:val="000000"/>
          <w:sz w:val="22"/>
        </w:rPr>
        <w:t>局部、异步刷新</w:t>
      </w:r>
    </w:p>
    <w:bookmarkEnd w:id="24"/>
    <w:bookmarkStart w:name="ue721f076" w:id="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Ajax 的全称：Asynchronous JavaScript and XML，就是使用 JS 代码获取服务器数据</w:t>
      </w:r>
    </w:p>
    <w:bookmarkEnd w:id="25"/>
    <w:bookmarkStart w:name="sUJ2Q" w:id="2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二、基础知识铺垫 - 网络与服务器</w:t>
      </w:r>
    </w:p>
    <w:bookmarkEnd w:id="26"/>
    <w:bookmarkStart w:name="oq5FZ" w:id="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1、服务器与客户端的概念</w:t>
      </w:r>
    </w:p>
    <w:bookmarkEnd w:id="27"/>
    <w:p>
      <w:pPr>
        <w:spacing w:after="50" w:line="360" w:lineRule="auto" w:beforeLines="100"/>
        <w:ind w:left="0"/>
        <w:jc w:val="left"/>
      </w:pPr>
      <w:bookmarkStart w:name="u0b8b738b" w:id="28"/>
      <w:r>
        <w:rPr>
          <w:rFonts w:ascii="宋体" w:hAnsi="Times New Roman" w:eastAsia="宋体"/>
          <w:b w:val="false"/>
          <w:i w:val="false"/>
          <w:color w:val="000000"/>
          <w:sz w:val="22"/>
        </w:rPr>
        <w:t>服务器和客户端其实都是电脑，下面从几个方面来介绍一下他们二者之间的差异</w:t>
      </w:r>
    </w:p>
    <w:bookmarkEnd w:id="28"/>
    <w:bookmarkStart w:name="QzuQ9" w:id="2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①、概念层面上的差异</w:t>
      </w:r>
    </w:p>
    <w:bookmarkEnd w:id="29"/>
    <w:bookmarkStart w:name="u74e35534" w:id="30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服务器：能够提供某种服务的电脑</w:t>
      </w:r>
    </w:p>
    <w:bookmarkEnd w:id="30"/>
    <w:bookmarkStart w:name="u6a7904f4" w:id="3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客户端：想使用服务器所提供服务的电脑</w:t>
      </w:r>
    </w:p>
    <w:bookmarkEnd w:id="31"/>
    <w:bookmarkStart w:name="hfuyE" w:id="3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②、硬件层面上的差异</w:t>
      </w:r>
    </w:p>
    <w:bookmarkEnd w:id="32"/>
    <w:bookmarkStart w:name="u32f1b6ad" w:id="33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服务器：由于要给千千万万个客户端提供服务，因此一 般来说，服务器的硬件配置要高一些</w:t>
      </w:r>
    </w:p>
    <w:bookmarkEnd w:id="33"/>
    <w:bookmarkStart w:name="u2ab18ea3" w:id="34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客户端：个人电脑、手机、平板等都可以称作为客户端</w:t>
      </w:r>
    </w:p>
    <w:bookmarkEnd w:id="34"/>
    <w:bookmarkStart w:name="eaBIm" w:id="3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③、服务器图例</w:t>
      </w:r>
    </w:p>
    <w:bookmarkEnd w:id="35"/>
    <w:bookmarkStart w:name="uab93d16a" w:id="36"/>
    <w:p>
      <w:pPr>
        <w:spacing w:after="50" w:line="360" w:lineRule="auto" w:beforeLines="100"/>
        <w:ind w:left="0"/>
        <w:jc w:val="left"/>
      </w:pPr>
      <w:bookmarkStart w:name="u6d7f48b7" w:id="37"/>
      <w:r>
        <w:rPr>
          <w:rFonts w:eastAsia="宋体" w:ascii="宋体"/>
        </w:rPr>
        <w:drawing>
          <wp:inline distT="0" distB="0" distL="0" distR="0">
            <wp:extent cx="5063067" cy="344521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3067" cy="3445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7"/>
    </w:p>
    <w:bookmarkEnd w:id="36"/>
    <w:bookmarkStart w:name="oUwGn" w:id="3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④、客户端图例</w:t>
      </w:r>
    </w:p>
    <w:bookmarkEnd w:id="38"/>
    <w:bookmarkStart w:name="uece58d50" w:id="39"/>
    <w:p>
      <w:pPr>
        <w:spacing w:after="50" w:line="360" w:lineRule="auto" w:beforeLines="100"/>
        <w:ind w:left="0"/>
        <w:jc w:val="left"/>
      </w:pPr>
      <w:bookmarkStart w:name="u8bb8f078" w:id="40"/>
      <w:r>
        <w:rPr>
          <w:rFonts w:eastAsia="宋体" w:ascii="宋体"/>
        </w:rPr>
        <w:drawing>
          <wp:inline distT="0" distB="0" distL="0" distR="0">
            <wp:extent cx="4368800" cy="15546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15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</w:p>
    <w:bookmarkEnd w:id="39"/>
    <w:bookmarkStart w:name="uc54f4ac6" w:id="4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服务器与客户端在硬件上并没有明显的划分，配置很差的个人电脑依然可以当作服务器使用，只不过这台服务器的速度慢一些而已</w:t>
      </w:r>
    </w:p>
    <w:bookmarkEnd w:id="41"/>
    <w:bookmarkStart w:name="FOKkf" w:id="4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⑤、服务器能提供什么服务？</w:t>
      </w:r>
    </w:p>
    <w:bookmarkEnd w:id="42"/>
    <w:bookmarkStart w:name="ubf16dafa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些我们日常生活中常使用的功能，其实都是服务器所提供的服务。比如网页服务、邮箱服务、文件上传下载服务、聊天服务等等</w:t>
      </w:r>
    </w:p>
    <w:bookmarkEnd w:id="43"/>
    <w:bookmarkStart w:name="m8g84" w:id="4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⑥、服务器软件</w:t>
      </w:r>
    </w:p>
    <w:bookmarkEnd w:id="44"/>
    <w:bookmarkStart w:name="uc3b5a3aa" w:id="45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既然服务器也是一台电脑，那这台电脑就必须要安装操作系统，否则就是一台裸机，啥事情都做不了，更不用说提供服务了</w:t>
      </w:r>
    </w:p>
    <w:bookmarkEnd w:id="45"/>
    <w:bookmarkStart w:name="u4b58f95f" w:id="4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一般来说，服务器更多会选择 Linux 操作系统，而个人电脑更多会选择安装 Windows 操作系统</w:t>
      </w:r>
    </w:p>
    <w:bookmarkEnd w:id="46"/>
    <w:bookmarkStart w:name="u81e4fae9" w:id="47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服务器能提供服务是由于在服务器操作系统上安装了很多软件，由这些软件对外提供服务，比如：</w:t>
      </w:r>
    </w:p>
    <w:bookmarkEnd w:id="47"/>
    <w:bookmarkStart w:name="ub1786b95" w:id="48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HTTP网页服务：Apache、Tomcat、 IIS 等。</w:t>
      </w:r>
    </w:p>
    <w:bookmarkEnd w:id="48"/>
    <w:bookmarkStart w:name="u85d74268" w:id="49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文件上传下载服务：VsFtp 等。</w:t>
      </w:r>
    </w:p>
    <w:bookmarkEnd w:id="49"/>
    <w:bookmarkStart w:name="u5df8e44b" w:id="50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邮箱服务：SendMail 等。</w:t>
      </w:r>
    </w:p>
    <w:bookmarkEnd w:id="50"/>
    <w:bookmarkStart w:name="u9d83ee11" w:id="51"/>
    <w:p>
      <w:pPr>
        <w:numPr>
          <w:ilvl w:val="1"/>
          <w:numId w:val="9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数据存储服务：MySq|、Oracle 等</w:t>
      </w:r>
    </w:p>
    <w:bookmarkEnd w:id="51"/>
    <w:bookmarkStart w:name="oNUI7" w:id="5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⑦、小结：服务器就是提供服务的，客户端就是使用服务器所提供的服务</w:t>
      </w:r>
    </w:p>
    <w:bookmarkEnd w:id="52"/>
    <w:bookmarkStart w:name="g3qrD" w:id="5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2、网络相关的概念</w:t>
      </w:r>
    </w:p>
    <w:bookmarkEnd w:id="53"/>
    <w:bookmarkStart w:name="nJVqF" w:id="5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①、IP 地址</w:t>
      </w:r>
    </w:p>
    <w:bookmarkEnd w:id="54"/>
    <w:bookmarkStart w:name="u5845b52e" w:id="55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地址是为了标注某个地点，方便查找</w:t>
      </w:r>
    </w:p>
    <w:bookmarkEnd w:id="55"/>
    <w:bookmarkStart w:name="u4370c076" w:id="56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互联网上就那么多公司，每家公司都有自己的服务器提供服务。通过 ip 地址就找到特定的服务器，使用这台服务器提供的服务</w:t>
      </w:r>
    </w:p>
    <w:bookmarkEnd w:id="56"/>
    <w:bookmarkStart w:name="u7f9c2c87" w:id="57"/>
    <w:p>
      <w:pPr>
        <w:numPr>
          <w:ilvl w:val="0"/>
          <w:numId w:val="1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比如百度服务器的ip地址为：123.125.114.144</w:t>
      </w:r>
    </w:p>
    <w:bookmarkEnd w:id="57"/>
    <w:bookmarkStart w:name="jhhNg" w:id="5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②、域名</w:t>
      </w:r>
    </w:p>
    <w:bookmarkEnd w:id="58"/>
    <w:bookmarkStart w:name="u525c45f1" w:id="59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 IP 地址是一串数字，人很难记忆。就好像经度纬度一样， 人们能记忆下来是地名。而域名就相当于是地名一样，方便人们查找到服务器</w:t>
      </w:r>
    </w:p>
    <w:bookmarkEnd w:id="59"/>
    <w:bookmarkStart w:name="u290250be" w:id="60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比如：www.baidu.com、www.qq.come</w:t>
      </w:r>
    </w:p>
    <w:bookmarkEnd w:id="60"/>
    <w:bookmarkStart w:name="u1ef4782e" w:id="61"/>
    <w:p>
      <w:pPr>
        <w:numPr>
          <w:ilvl w:val="0"/>
          <w:numId w:val="1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查看本机的 IP： ipconfig</w:t>
      </w:r>
    </w:p>
    <w:bookmarkEnd w:id="61"/>
    <w:bookmarkStart w:name="ued2e6f2b" w:id="62"/>
    <w:p>
      <w:pPr>
        <w:spacing w:after="50" w:line="360" w:lineRule="auto" w:beforeLines="100"/>
        <w:ind w:left="0"/>
        <w:jc w:val="left"/>
      </w:pPr>
      <w:bookmarkStart w:name="u5dbe1275" w:id="63"/>
      <w:r>
        <w:rPr>
          <w:rFonts w:eastAsia="宋体" w:ascii="宋体"/>
        </w:rPr>
        <w:drawing>
          <wp:inline distT="0" distB="0" distL="0" distR="0">
            <wp:extent cx="4284133" cy="373200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4133" cy="37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</w:p>
    <w:bookmarkEnd w:id="62"/>
    <w:bookmarkStart w:name="fwcRH" w:id="6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③、DNS 域名解析服务器</w:t>
      </w:r>
    </w:p>
    <w:bookmarkEnd w:id="64"/>
    <w:bookmarkStart w:name="uc62d395e" w:id="65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DNS 叫做域名解析服务器，提供域名与 ip 地址的映射关系</w:t>
      </w:r>
    </w:p>
    <w:bookmarkEnd w:id="65"/>
    <w:bookmarkStart w:name="u5cb171ee" w:id="66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访问服务器的流程：本机 hosts 文件 --&gt; DNS 服务器 --&gt; 服务器</w:t>
      </w:r>
    </w:p>
    <w:bookmarkEnd w:id="66"/>
    <w:bookmarkStart w:name="uce91f9c5" w:id="67"/>
    <w:p>
      <w:pPr>
        <w:numPr>
          <w:ilvl w:val="0"/>
          <w:numId w:val="1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本机 host 文件的路径为：C:\Windows\System32\drivers\etc\HOSTS</w:t>
      </w:r>
    </w:p>
    <w:bookmarkEnd w:id="67"/>
    <w:bookmarkStart w:name="ua48c1c8a" w:id="68"/>
    <w:p>
      <w:pPr>
        <w:spacing w:after="50" w:line="360" w:lineRule="auto" w:beforeLines="100"/>
        <w:ind w:left="0"/>
        <w:jc w:val="left"/>
      </w:pPr>
      <w:bookmarkStart w:name="u885beea3" w:id="69"/>
      <w:r>
        <w:rPr>
          <w:rFonts w:eastAsia="宋体" w:ascii="宋体"/>
        </w:rPr>
        <w:drawing>
          <wp:inline distT="0" distB="0" distL="0" distR="0">
            <wp:extent cx="5841999" cy="248852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991600" cy="383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"/>
    </w:p>
    <w:bookmarkEnd w:id="68"/>
    <w:bookmarkStart w:name="Pa1UX" w:id="7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④、端口</w:t>
      </w:r>
    </w:p>
    <w:bookmarkEnd w:id="70"/>
    <w:bookmarkStart w:name="u5e7875d3" w:id="71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前面我们说过，服务器就是提供服务的。ip 地址是用来查找某一台服务器的，域名是方便人们记忆的，DNS 维护着域名和 ip 地址的映射关系，所以通过域名是可以找到某一台服务器的</w:t>
      </w:r>
    </w:p>
    <w:bookmarkEnd w:id="71"/>
    <w:bookmarkStart w:name="ub93f8bf6" w:id="72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我们确实是可以通过域名来找到一台服务器，但是一台服务器可能提供多种服务，我们找到这台服务器的时候，究竟是想使用这台服务器的什么服务呢？这就使用端口号来进行区分</w:t>
      </w:r>
    </w:p>
    <w:bookmarkEnd w:id="72"/>
    <w:bookmarkStart w:name="u6d29b7ea" w:id="73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其实我们每次访问网页，最完整的写法应该是 htp://www.baidu.com:80，80 这个端口比较特殊，可以省略不写</w:t>
      </w:r>
    </w:p>
    <w:bookmarkEnd w:id="73"/>
    <w:bookmarkStart w:name="u05aeab49" w:id="74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再比如我们在设置邮箱客户端的时候，也需要指定端口号</w:t>
      </w:r>
    </w:p>
    <w:bookmarkEnd w:id="74"/>
    <w:bookmarkStart w:name="JaU9H" w:id="7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3、通信协议的概念</w:t>
      </w:r>
    </w:p>
    <w:bookmarkEnd w:id="75"/>
    <w:p>
      <w:pPr>
        <w:spacing w:after="50" w:line="360" w:lineRule="auto" w:beforeLines="100"/>
        <w:ind w:left="0"/>
        <w:jc w:val="left"/>
      </w:pPr>
      <w:bookmarkStart w:name="ud2199471" w:id="76"/>
      <w:r>
        <w:rPr>
          <w:rFonts w:ascii="宋体" w:hAnsi="Times New Roman" w:eastAsia="宋体"/>
          <w:b w:val="false"/>
          <w:i w:val="false"/>
          <w:color w:val="000000"/>
          <w:sz w:val="22"/>
        </w:rPr>
        <w:t>通信协议就是事先规定好的规则</w:t>
      </w:r>
    </w:p>
    <w:bookmarkEnd w:id="76"/>
    <w:bookmarkStart w:name="u078384ee" w:id="77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想一想人和人的交流是怎么进行的：说同一门语言才能交流无障碍。那机器与机器之间的交流也需要满足实现规定的规则</w:t>
      </w:r>
    </w:p>
    <w:bookmarkEnd w:id="77"/>
    <w:bookmarkStart w:name="u3fd0c519" w:id="78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客户端访问服务器，通过 IP 地址和端口已经找到了这台服务器了，这时候就认为是两台计算机在交流，协议可以简单的认为是两台计算机交流时候说的话</w:t>
      </w:r>
    </w:p>
    <w:bookmarkEnd w:id="78"/>
    <w:bookmarkStart w:name="u516cf84e" w:id="79"/>
    <w:p>
      <w:pPr>
        <w:numPr>
          <w:ilvl w:val="0"/>
          <w:numId w:val="1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常见的协议：</w:t>
      </w:r>
    </w:p>
    <w:bookmarkEnd w:id="79"/>
    <w:bookmarkStart w:name="u80d42370" w:id="80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HTTP、HTTPS 超文本传输协议</w:t>
      </w:r>
    </w:p>
    <w:bookmarkEnd w:id="80"/>
    <w:bookmarkStart w:name="u84fcf358" w:id="81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FTP 文件传输协议</w:t>
      </w:r>
    </w:p>
    <w:bookmarkEnd w:id="81"/>
    <w:bookmarkStart w:name="u564cda5a" w:id="82"/>
    <w:p>
      <w:pPr>
        <w:numPr>
          <w:ilvl w:val="1"/>
          <w:numId w:val="15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SMTP 简单邮件传输协议</w:t>
      </w:r>
    </w:p>
    <w:bookmarkEnd w:id="82"/>
    <w:bookmarkStart w:name="u76f2d529" w:id="83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在HTTP协议中，需要大致了解的是：请求头、响应头、请求体、响应体</w:t>
      </w:r>
    </w:p>
    <w:bookmarkEnd w:id="83"/>
    <w:bookmarkStart w:name="uf6d29b12" w:id="84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计算机世界中充满着各种各样的协议，任何一种协议都是约定一些规范。对于协议本身，里面的内容相当复杂，我们没有必要深究</w:t>
      </w:r>
    </w:p>
    <w:bookmarkEnd w:id="84"/>
    <w:bookmarkStart w:name="u68fdace5" w:id="85"/>
    <w:p>
      <w:pPr>
        <w:numPr>
          <w:ilvl w:val="0"/>
          <w:numId w:val="1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小结：通信协议就是计算机交流时事先约定的规则</w:t>
      </w:r>
    </w:p>
    <w:bookmarkEnd w:id="85"/>
    <w:bookmarkStart w:name="ySzy8" w:id="8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4、Wamp 的安装和配置 </w:t>
      </w:r>
    </w:p>
    <w:bookmarkEnd w:id="86"/>
    <w:bookmarkStart w:name="BB9Lu" w:id="8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①、为什么要安装 Wampe</w:t>
      </w:r>
    </w:p>
    <w:bookmarkEnd w:id="87"/>
    <w:bookmarkStart w:name="u731a8278" w:id="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将我们写的 html 界面以服务的方式分享给别人看，否则别人的电脑是无法看到我们所写的界面</w:t>
      </w:r>
    </w:p>
    <w:bookmarkEnd w:id="88"/>
    <w:bookmarkStart w:name="ddqXJ" w:id="8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②、Wamp 是什么</w:t>
      </w:r>
    </w:p>
    <w:bookmarkEnd w:id="89"/>
    <w:bookmarkStart w:name="udd00275d" w:id="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Wamp指的是：windows、apache、mysql、php几个服务器软件的缩写</w:t>
      </w:r>
    </w:p>
    <w:bookmarkEnd w:id="90"/>
    <w:bookmarkStart w:name="u38bbd440" w:id="9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类似的还有Lamp：linux、apache、 mysq|、 phpe</w:t>
      </w:r>
    </w:p>
    <w:bookmarkEnd w:id="91"/>
    <w:bookmarkStart w:name="u09e5b529" w:id="9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我们安装 wamp 可以认为把我们自己的电脑变成了一台服务器，服务器是干嘛的，提供服务的。Wamp 可以让我们的电脑提供网页服务。其他电脑只需要通过 ip 地址或者域名</w:t>
      </w:r>
    </w:p>
    <w:bookmarkEnd w:id="92"/>
    <w:bookmarkStart w:name="ubd5d9922" w:id="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就能够访问到对应的 HTML 界面</w:t>
      </w:r>
    </w:p>
    <w:bookmarkEnd w:id="93"/>
    <w:bookmarkStart w:name="gERWL" w:id="9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③、Wamp 的安装</w:t>
      </w:r>
    </w:p>
    <w:bookmarkEnd w:id="9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02baf408" w:id="95"/>
      <w:hyperlink r:id="rId11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Wamp 官网地址</w:t>
        </w:r>
      </w:hyperlink>
    </w:p>
    <w:bookmarkEnd w:id="95"/>
    <w:bookmarkStart w:name="uc6ecaea1" w:id="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选择合适你操作系统的安装包，双击安装之后一路 next 即可完成安装。安装完成后，运行服务，当右下角的图标变为绿色，即代表服务安装成功。接下来将我们需要</w:t>
      </w:r>
    </w:p>
    <w:bookmarkEnd w:id="96"/>
    <w:bookmarkStart w:name="uabf9c8c3" w:id="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以服务方式分享给别人看的 html 文件放到 C:\wamp\www 目录下即可</w:t>
      </w:r>
    </w:p>
    <w:bookmarkEnd w:id="97"/>
    <w:bookmarkStart w:name="RwNSS" w:id="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④、Wamp 的简单配置</w:t>
      </w:r>
    </w:p>
    <w:bookmarkEnd w:id="98"/>
    <w:bookmarkStart w:name="u9368067e" w:id="99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配置访问权限： 默认情况下，apache 提供的网页服务只允许 localhost 和 127.0.0.1 进行访问，我们需要对配置文件进行修改。配置文件位于：C:\wamp\bin\apache\Apache2.4.4\conf\httpd.conf ，将 268 行的 Deny from all 改为 Allow from alle</w:t>
      </w:r>
    </w:p>
    <w:bookmarkEnd w:id="99"/>
    <w:bookmarkStart w:name="ue43a171f" w:id="100"/>
    <w:p>
      <w:pPr>
        <w:spacing w:after="50" w:line="360" w:lineRule="auto" w:beforeLines="100"/>
        <w:ind w:left="0"/>
        <w:jc w:val="left"/>
      </w:pPr>
      <w:bookmarkStart w:name="ube255041" w:id="101"/>
      <w:r>
        <w:rPr>
          <w:rFonts w:eastAsia="宋体" w:ascii="宋体"/>
        </w:rPr>
        <w:drawing>
          <wp:inline distT="0" distB="0" distL="0" distR="0">
            <wp:extent cx="3691467" cy="117583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91467" cy="117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1"/>
    </w:p>
    <w:bookmarkEnd w:id="100"/>
    <w:bookmarkStart w:name="u27bb1da5" w:id="102"/>
    <w:p>
      <w:pPr>
        <w:numPr>
          <w:ilvl w:val="0"/>
          <w:numId w:val="1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网站根路径的配置，默认情况下，网站的根路径为 C:\wamp\www， 在此目录下的文件才可以以服务的方式提供给别人看，如果你不想使用这个目录，也可以进行修改。修改C:\wamp\bin\apache\Apache2.4.4\confhttpd.conf 文件，将 DocumentRoot 进行修改，如下图：</w:t>
      </w:r>
    </w:p>
    <w:bookmarkEnd w:id="102"/>
    <w:bookmarkStart w:name="udc3ae2ae" w:id="103"/>
    <w:p>
      <w:pPr>
        <w:spacing w:after="50" w:line="360" w:lineRule="auto" w:beforeLines="100"/>
        <w:ind w:left="0"/>
        <w:jc w:val="left"/>
      </w:pPr>
      <w:bookmarkStart w:name="u7b528c33" w:id="104"/>
      <w:r>
        <w:rPr>
          <w:rFonts w:eastAsia="宋体" w:ascii="宋体"/>
        </w:rPr>
        <w:drawing>
          <wp:inline distT="0" distB="0" distL="0" distR="0">
            <wp:extent cx="2675467" cy="4187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5467" cy="41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4"/>
    </w:p>
    <w:bookmarkEnd w:id="103"/>
    <w:bookmarkStart w:name="kRHwN" w:id="10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5、虚拟主机的配置</w:t>
      </w:r>
    </w:p>
    <w:bookmarkEnd w:id="105"/>
    <w:bookmarkStart w:name="E5kFG" w:id="106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三、基础知识铺垫 - PHP基础语法</w:t>
      </w:r>
    </w:p>
    <w:bookmarkEnd w:id="106"/>
    <w:bookmarkStart w:name="QGCsv" w:id="10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1、网站的分类：静态网站和动态网站</w:t>
      </w:r>
    </w:p>
    <w:bookmarkEnd w:id="107"/>
    <w:bookmarkStart w:name="u7d2d597c" w:id="108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静态网站</w:t>
      </w:r>
    </w:p>
    <w:bookmarkEnd w:id="108"/>
    <w:bookmarkStart w:name="u52a6bb79" w:id="1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全部由 HTML 代码格式页面组成的网站，没有数据库的支持，在网站制作和维护方面工作量较大。</w:t>
      </w:r>
    </w:p>
    <w:bookmarkEnd w:id="109"/>
    <w:bookmarkStart w:name="uacda6b96" w:id="110"/>
    <w:p>
      <w:pPr>
        <w:numPr>
          <w:ilvl w:val="0"/>
          <w:numId w:val="2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动态网站</w:t>
      </w:r>
    </w:p>
    <w:bookmarkEnd w:id="110"/>
    <w:bookmarkStart w:name="u62b795fd" w:id="11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动态网站并不是指具有动画功能的网站，而是指网站内容可根据不同情况动态变更的网站。一般情况下动态网站通过数据库进行架构</w:t>
      </w:r>
    </w:p>
    <w:bookmarkEnd w:id="111"/>
    <w:bookmarkStart w:name="u9049a53c" w:id="1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动态网站体现在网页一般是以 asp、jsp、php、aspx 等结尾，动态网页以数据库技术为基础，可以大大降低网站维护的工作量，维护方便</w:t>
      </w:r>
    </w:p>
    <w:bookmarkEnd w:id="112"/>
    <w:bookmarkStart w:name="mT79B" w:id="11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2、PHP 语法的基本结构</w:t>
      </w:r>
    </w:p>
    <w:bookmarkEnd w:id="113"/>
    <w:bookmarkStart w:name="ua45a430e" w:id="114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所有的 PHP 代码都要写到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&lt;?php .. ?&gt;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里面</w:t>
      </w:r>
    </w:p>
    <w:bookmarkEnd w:id="114"/>
    <w:bookmarkStart w:name="uae23cfb2" w:id="115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PHP 文件可以和 HTML 相互结合进行使用</w:t>
      </w:r>
    </w:p>
    <w:bookmarkEnd w:id="115"/>
    <w:bookmarkStart w:name="uff371d86" w:id="116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PHP 文件的默认文件扩展名是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.php</w:t>
      </w:r>
    </w:p>
    <w:bookmarkEnd w:id="116"/>
    <w:bookmarkStart w:name="ub8fc3ab5" w:id="117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PHP 代码必须在服务器上执行</w:t>
      </w:r>
    </w:p>
    <w:bookmarkEnd w:id="117"/>
    <w:bookmarkStart w:name="mOr2e" w:id="11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3、echo 的使用</w:t>
      </w:r>
    </w:p>
    <w:bookmarkEnd w:id="118"/>
    <w:bookmarkStart w:name="u73ea649b" w:id="119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echo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的作用就是向页面当中输入字符串</w:t>
      </w:r>
    </w:p>
    <w:bookmarkEnd w:id="119"/>
    <w:bookmarkStart w:name="uac01738f" w:id="120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print_r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输出复杂类型</w:t>
      </w:r>
    </w:p>
    <w:bookmarkEnd w:id="120"/>
    <w:bookmarkStart w:name="u85638fb9" w:id="121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var_ dump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输出复杂类型</w:t>
      </w:r>
    </w:p>
    <w:bookmarkEnd w:id="121"/>
    <w:bookmarkStart w:name="vMuVh" w:id="12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>	// 输出字符串</w:t>
        <w:br/>
        <w:t>	echo "&lt;h1&gt;月海&lt;/h1&gt;";</w:t>
        <w:br/>
        <w:t>?&gt;</w:t>
        <w:br/>
      </w:r>
    </w:p>
    <w:bookmarkEnd w:id="122"/>
    <w:bookmarkStart w:name="IHCjF" w:id="12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4、变量的声明和变量的使用</w:t>
      </w:r>
    </w:p>
    <w:bookmarkEnd w:id="123"/>
    <w:bookmarkStart w:name="ucafdd0e5" w:id="12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无论是变量的声明还是变量的使用都需要用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$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符号</w:t>
      </w:r>
    </w:p>
    <w:bookmarkEnd w:id="124"/>
    <w:bookmarkStart w:name="AxvM7" w:id="12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>	// 定义变量</w:t>
        <w:br/>
        <w:t>	$str = "言";</w:t>
        <w:br/>
        <w:t>	// 使用变量</w:t>
        <w:br/>
        <w:t>	echo $str;</w:t>
        <w:br/>
        <w:t>?&gt;</w:t>
        <w:br/>
      </w:r>
    </w:p>
    <w:bookmarkEnd w:id="125"/>
    <w:bookmarkStart w:name="iX9Kd" w:id="12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5、字符串的拼接</w:t>
      </w:r>
    </w:p>
    <w:bookmarkEnd w:id="126"/>
    <w:bookmarkStart w:name="uf6736d0d" w:id="12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字符串的拼接使用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.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进行连接</w:t>
      </w:r>
    </w:p>
    <w:bookmarkEnd w:id="127"/>
    <w:bookmarkStart w:name="pYumX" w:id="12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>	// 定义变量</w:t>
        <w:br/>
        <w:t>	$str1 = "言";</w:t>
        <w:br/>
        <w:t>	$str2 = "yan";</w:t>
        <w:br/>
        <w:t>	</w:t>
        <w:br/>
        <w:t>	// 字符串拼接</w:t>
        <w:br/>
        <w:t>	echo $str1 . $str2;</w:t>
        <w:br/>
        <w:t>?&gt;</w:t>
        <w:br/>
      </w:r>
    </w:p>
    <w:bookmarkEnd w:id="128"/>
    <w:bookmarkStart w:name="Rzs1M" w:id="12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6、PHP的执行原理</w:t>
      </w:r>
    </w:p>
    <w:bookmarkEnd w:id="129"/>
    <w:bookmarkStart w:name="u1cd46530" w:id="13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浏览器是不能识别 PHP 代码的，PHP 代码必须在服务器中执行，双击打开 php 文件是达不到效果的</w:t>
      </w:r>
    </w:p>
    <w:bookmarkEnd w:id="130"/>
    <w:bookmarkStart w:name="k9uc2" w:id="13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7、数组</w:t>
      </w:r>
    </w:p>
    <w:bookmarkEnd w:id="131"/>
    <w:bookmarkStart w:name="pyh2M" w:id="13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①、数组的定义和使用</w:t>
      </w:r>
    </w:p>
    <w:bookmarkEnd w:id="132"/>
    <w:bookmarkStart w:name="bUHgj" w:id="13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// 定义数组，并添加参数</w:t>
        <w:br/>
        <w:t xml:space="preserve">    $arr = array("月海","yuehai");</w:t>
        <w:br/>
        <w:t xml:space="preserve">    // 用下标向数组中添加数据</w:t>
        <w:br/>
        <w:t xml:space="preserve">    $arr[2] = "言";</w:t>
        <w:br/>
        <w:t/>
        <w:br/>
        <w:t xml:space="preserve">    // 打印数组（复杂类型）</w:t>
        <w:br/>
        <w:t xml:space="preserve">    print_r($arr);</w:t>
        <w:br/>
        <w:t xml:space="preserve">    // 也是打印数组（复杂类型）</w:t>
        <w:br/>
        <w:t xml:space="preserve">    var_dump($arr);</w:t>
        <w:br/>
        <w:t>		// 将数组转化为 json 格式的字符串</w:t>
        <w:br/>
        <w:t xml:space="preserve">    echo json_encode($arr);</w:t>
        <w:br/>
        <w:t>?&gt;</w:t>
        <w:br/>
      </w:r>
    </w:p>
    <w:bookmarkEnd w:id="133"/>
    <w:bookmarkStart w:name="ub7c17854" w:id="134"/>
    <w:p>
      <w:pPr>
        <w:spacing w:after="50" w:line="360" w:lineRule="auto" w:beforeLines="100"/>
        <w:ind w:left="0"/>
        <w:jc w:val="left"/>
      </w:pPr>
      <w:bookmarkStart w:name="u7b2e99d3" w:id="135"/>
      <w:r>
        <w:rPr>
          <w:rFonts w:eastAsia="宋体" w:ascii="宋体"/>
        </w:rPr>
        <w:drawing>
          <wp:inline distT="0" distB="0" distL="0" distR="0">
            <wp:extent cx="2794000" cy="1373697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137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5"/>
    </w:p>
    <w:bookmarkEnd w:id="134"/>
    <w:bookmarkStart w:name="JmvNy" w:id="13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②、数组的下标索引自定义</w:t>
      </w:r>
    </w:p>
    <w:bookmarkEnd w:id="136"/>
    <w:bookmarkStart w:name="R5Qhm" w:id="13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// 定义数组，并添加参数；将 月海 的索引改为 yuehai</w:t>
        <w:br/>
        <w:t xml:space="preserve">    $arr = array("yuehai"=&gt;"月海","言");</w:t>
        <w:br/>
        <w:t/>
        <w:br/>
        <w:t xml:space="preserve">    // 打印数组（复杂类型）</w:t>
        <w:br/>
        <w:t xml:space="preserve">    var_dump($arr["yuehai"]);</w:t>
        <w:br/>
        <w:t xml:space="preserve">    var_dump($arr[0]);</w:t>
        <w:br/>
        <w:t xml:space="preserve">    var_dump($arr);</w:t>
        <w:br/>
        <w:t>?&gt;</w:t>
        <w:br/>
      </w:r>
    </w:p>
    <w:bookmarkEnd w:id="137"/>
    <w:bookmarkStart w:name="u71ebe363" w:id="138"/>
    <w:p>
      <w:pPr>
        <w:spacing w:after="50" w:line="360" w:lineRule="auto" w:beforeLines="100"/>
        <w:ind w:left="0"/>
        <w:jc w:val="left"/>
      </w:pPr>
      <w:bookmarkStart w:name="u35e2417d" w:id="139"/>
      <w:r>
        <w:rPr>
          <w:rFonts w:eastAsia="宋体" w:ascii="宋体"/>
        </w:rPr>
        <w:drawing>
          <wp:inline distT="0" distB="0" distL="0" distR="0">
            <wp:extent cx="2844800" cy="111916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119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9"/>
    </w:p>
    <w:bookmarkEnd w:id="138"/>
    <w:bookmarkStart w:name="wFQRV" w:id="14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③、二维数组</w:t>
      </w:r>
    </w:p>
    <w:bookmarkEnd w:id="140"/>
    <w:bookmarkStart w:name="tRO7u" w:id="141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Ⅰ、二维数组</w:t>
      </w:r>
    </w:p>
    <w:bookmarkEnd w:id="141"/>
    <w:bookmarkStart w:name="Xp3Iy" w:id="1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// 定义数组</w:t>
        <w:br/>
        <w:t xml:space="preserve">    $arr = array();</w:t>
        <w:br/>
        <w:t/>
        <w:br/>
        <w:t xml:space="preserve">    // 二维数组</w:t>
        <w:br/>
        <w:t xml:space="preserve">    $arr["yuehai"] = array("age"=&gt;16,"height"=&gt;168,"weight"=&gt;50);</w:t>
        <w:br/>
        <w:t xml:space="preserve">    $arr["yan"] = array("age"=&gt;14,"height"=&gt;160,"weight"=&gt;40);</w:t>
        <w:br/>
        <w:t/>
        <w:br/>
        <w:t xml:space="preserve">    // 打印数组（复杂类型）</w:t>
        <w:br/>
        <w:t xml:space="preserve">    var_dump($arr);</w:t>
        <w:br/>
        <w:t>?&gt;</w:t>
        <w:br/>
      </w:r>
    </w:p>
    <w:bookmarkEnd w:id="142"/>
    <w:bookmarkStart w:name="u89076354" w:id="143"/>
    <w:p>
      <w:pPr>
        <w:spacing w:after="50" w:line="360" w:lineRule="auto" w:beforeLines="100"/>
        <w:ind w:left="0"/>
        <w:jc w:val="left"/>
      </w:pPr>
      <w:bookmarkStart w:name="u2fe24ad2" w:id="144"/>
      <w:r>
        <w:rPr>
          <w:rFonts w:eastAsia="宋体" w:ascii="宋体"/>
        </w:rPr>
        <w:drawing>
          <wp:inline distT="0" distB="0" distL="0" distR="0">
            <wp:extent cx="1998133" cy="166496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98133" cy="166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4"/>
    </w:p>
    <w:bookmarkEnd w:id="143"/>
    <w:bookmarkStart w:name="vqjj5" w:id="145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Ⅱ、二维数组转 JSON</w:t>
      </w:r>
    </w:p>
    <w:bookmarkEnd w:id="145"/>
    <w:bookmarkStart w:name="qyuxd" w:id="14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// 定义数组</w:t>
        <w:br/>
        <w:t xml:space="preserve">    $arr = array();</w:t>
        <w:br/>
        <w:t/>
        <w:br/>
        <w:t xml:space="preserve">    // 二维数组</w:t>
        <w:br/>
        <w:t xml:space="preserve">    $arr["yuehai"] = array("age"=&gt;16,"height"=&gt;168,"weight"=&gt;50);</w:t>
        <w:br/>
        <w:t xml:space="preserve">    $arr["yan"] = array("age"=&gt;14,"height"=&gt;160,"weight"=&gt;40);</w:t>
        <w:br/>
        <w:t/>
        <w:br/>
        <w:t xml:space="preserve">    // 将数组转化为 json 格式的字符串</w:t>
        <w:br/>
        <w:t xml:space="preserve">    echo json_encode($arr);</w:t>
        <w:br/>
        <w:t>?&gt;</w:t>
        <w:br/>
      </w:r>
    </w:p>
    <w:bookmarkEnd w:id="146"/>
    <w:bookmarkStart w:name="ud105d1df" w:id="147"/>
    <w:p>
      <w:pPr>
        <w:spacing w:after="50" w:line="360" w:lineRule="auto" w:beforeLines="100"/>
        <w:ind w:left="0"/>
        <w:jc w:val="left"/>
      </w:pPr>
      <w:bookmarkStart w:name="u43a6b396" w:id="148"/>
      <w:r>
        <w:rPr>
          <w:rFonts w:eastAsia="宋体" w:ascii="宋体"/>
        </w:rPr>
        <w:drawing>
          <wp:inline distT="0" distB="0" distL="0" distR="0">
            <wp:extent cx="1642533" cy="1959991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42533" cy="1959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48"/>
    </w:p>
    <w:bookmarkEnd w:id="147"/>
    <w:bookmarkStart w:name="aJWEv" w:id="14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④、数组遍历</w:t>
      </w:r>
    </w:p>
    <w:bookmarkEnd w:id="149"/>
    <w:bookmarkStart w:name="mExAd" w:id="150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Ⅰ、普通 for 循环</w:t>
      </w:r>
    </w:p>
    <w:bookmarkEnd w:id="150"/>
    <w:bookmarkStart w:name="n5L94" w:id="15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// 定义数组</w:t>
        <w:br/>
        <w:t xml:space="preserve">    $arr = array("月海","yuehai");</w:t>
        <w:br/>
        <w:t/>
        <w:br/>
        <w:t xml:space="preserve">    // 普通遍历；依据数组下标进行，只能遍历默认数字下标的数组</w:t>
        <w:br/>
        <w:t xml:space="preserve">    for ($i=0; $i &lt; count($arr); $i++) { </w:t>
        <w:br/>
        <w:t xml:space="preserve">        echo $arr[$i] . "&lt;br/&gt;";</w:t>
        <w:br/>
        <w:t xml:space="preserve">    }</w:t>
        <w:br/>
        <w:t>?&gt;</w:t>
        <w:br/>
      </w:r>
    </w:p>
    <w:bookmarkEnd w:id="151"/>
    <w:bookmarkStart w:name="oN4hZ" w:id="152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Ⅱ、foreach（常用）</w:t>
      </w:r>
    </w:p>
    <w:bookmarkEnd w:id="152"/>
    <w:bookmarkStart w:name="kKsoQ" w:id="1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// 定义数组</w:t>
        <w:br/>
        <w:t xml:space="preserve">    $arr = array("yuehai"=&gt;"月海","言");</w:t>
        <w:br/>
        <w:t/>
        <w:br/>
        <w:t xml:space="preserve">    // foreach 遍历；遍历时，将数组 $arr 的 下标赋值给 $key，值赋值给 $value$value</w:t>
        <w:br/>
        <w:t xml:space="preserve">    foreach ($arr as $key =&gt; $value) {</w:t>
        <w:br/>
        <w:t xml:space="preserve">        echo $key . "=" . $value . "&lt;br/&gt;";</w:t>
        <w:br/>
        <w:t xml:space="preserve">    }</w:t>
        <w:br/>
        <w:t>?&gt;</w:t>
        <w:br/>
        <w:t/>
        <w:br/>
      </w:r>
    </w:p>
    <w:bookmarkEnd w:id="153"/>
    <w:bookmarkStart w:name="kgBE2" w:id="15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8、函数</w:t>
      </w:r>
    </w:p>
    <w:bookmarkEnd w:id="154"/>
    <w:bookmarkStart w:name="TW6rn" w:id="15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①、系统函数</w:t>
      </w:r>
    </w:p>
    <w:bookmarkEnd w:id="155"/>
    <w:bookmarkStart w:name="u0fd59975" w:id="156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json_ encode：php中将数组转化为 json 格式的字符串</w:t>
      </w:r>
    </w:p>
    <w:bookmarkEnd w:id="156"/>
    <w:bookmarkStart w:name="u33cf8535" w:id="157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var_dump：输出复杂的数据类型</w:t>
      </w:r>
    </w:p>
    <w:bookmarkEnd w:id="157"/>
    <w:bookmarkStart w:name="uf3ead713" w:id="158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print_r：输出复杂的数据类型</w:t>
      </w:r>
    </w:p>
    <w:bookmarkEnd w:id="158"/>
    <w:bookmarkStart w:name="ufe8407bb" w:id="159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count：得到数组的长度</w:t>
      </w:r>
    </w:p>
    <w:bookmarkEnd w:id="159"/>
    <w:bookmarkStart w:name="bU0Mg" w:id="16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②、自定义函数</w:t>
      </w:r>
    </w:p>
    <w:bookmarkEnd w:id="160"/>
    <w:bookmarkStart w:name="u8150b9ea" w:id="16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和 js 类似，以 function 进行声明</w:t>
      </w:r>
    </w:p>
    <w:bookmarkEnd w:id="161"/>
    <w:bookmarkStart w:name="DzBeD" w:id="16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9、预定义变量</w:t>
      </w:r>
    </w:p>
    <w:bookmarkEnd w:id="162"/>
    <w:bookmarkStart w:name="X3jlB" w:id="16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①、请求类型</w:t>
      </w:r>
    </w:p>
    <w:bookmarkEnd w:id="163"/>
    <w:bookmarkStart w:name="u034f9215" w:id="1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请求有时候是需要携带参数的，用来标识特定的要求，根据参数携带位置的不同可以简单的把请求分为 Get 请求和 Post 请求</w:t>
      </w:r>
    </w:p>
    <w:bookmarkEnd w:id="164"/>
    <w:bookmarkStart w:name="uf8a5c75d" w:id="165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Get 请求：参数在 URL 后面，多个参数用 &amp; 进行连接</w:t>
      </w:r>
    </w:p>
    <w:bookmarkEnd w:id="165"/>
    <w:bookmarkStart w:name="u151e7ce9" w:id="166"/>
    <w:p>
      <w:pPr>
        <w:numPr>
          <w:ilvl w:val="0"/>
          <w:numId w:val="2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Post 请求：参数在请求体中</w:t>
      </w:r>
    </w:p>
    <w:bookmarkEnd w:id="166"/>
    <w:bookmarkStart w:name="nchVa" w:id="16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②、获取请求参数的值</w:t>
      </w:r>
    </w:p>
    <w:bookmarkEnd w:id="167"/>
    <w:bookmarkStart w:name="u9dc4301d" w:id="168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GET：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$_GET[]</w:t>
      </w:r>
    </w:p>
    <w:bookmarkEnd w:id="168"/>
    <w:bookmarkStart w:name="uba180cd0" w:id="169"/>
    <w:p>
      <w:pPr>
        <w:numPr>
          <w:ilvl w:val="0"/>
          <w:numId w:val="2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POST：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$_POST[]</w:t>
      </w:r>
    </w:p>
    <w:bookmarkEnd w:id="169"/>
    <w:bookmarkStart w:name="mVbyc" w:id="170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Ⅰ、GET</w:t>
      </w:r>
    </w:p>
    <w:bookmarkEnd w:id="170"/>
    <w:bookmarkStart w:name="uec23010b" w:id="171"/>
    <w:p>
      <w:pPr>
        <w:numPr>
          <w:ilvl w:val="0"/>
          <w:numId w:val="2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GET 访问：</w:t>
      </w:r>
      <w:hyperlink r:id="rId1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http://localhost/Ajax/15.php?username=yuehai&amp;password=000123</w:t>
        </w:r>
      </w:hyperlink>
    </w:p>
    <w:bookmarkEnd w:id="171"/>
    <w:bookmarkStart w:name="XPoKa" w:id="17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// 获取请求参数中 username 的值</w:t>
        <w:br/>
        <w:t xml:space="preserve">    $username = $_GET["username"];</w:t>
        <w:br/>
        <w:t xml:space="preserve">    // 获取请求参数中 password 的值</w:t>
        <w:br/>
        <w:t xml:space="preserve">    $password = $_GET["password"];</w:t>
        <w:br/>
        <w:t/>
        <w:br/>
        <w:t xml:space="preserve">    // 判断</w:t>
        <w:br/>
        <w:t xml:space="preserve">    if($username == "yuehai" &amp;&amp; $password == "000123"){</w:t>
        <w:br/>
        <w:t xml:space="preserve">        echo "输入正确";</w:t>
        <w:br/>
        <w:t xml:space="preserve">    }else{</w:t>
        <w:br/>
        <w:t xml:space="preserve">        echo "输入错误";</w:t>
        <w:br/>
        <w:t xml:space="preserve">    }</w:t>
        <w:br/>
        <w:t>?&gt;</w:t>
        <w:br/>
      </w:r>
    </w:p>
    <w:bookmarkEnd w:id="172"/>
    <w:bookmarkStart w:name="GA1d9" w:id="173"/>
    <w:p>
      <w:pPr>
        <w:pStyle w:val="Heading5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Ⅱ、POST</w:t>
      </w:r>
    </w:p>
    <w:bookmarkEnd w:id="173"/>
    <w:bookmarkStart w:name="bTSGv" w:id="17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>&lt;/head&gt;</w:t>
        <w:br/>
        <w:t>&lt;body&gt;</w:t>
        <w:br/>
        <w:t xml:space="preserve">    </w:t>
        <w:br/>
        <w:t xml:space="preserve">    &lt;h1&gt;测试 POST&lt;/h1&gt;</w:t>
        <w:br/>
        <w:t xml:space="preserve">    &lt;form action="16.2.php" method="post"&gt;</w:t>
        <w:br/>
        <w:t xml:space="preserve">        用户名：&lt;input type="text" name="username"&gt;&lt;br /&gt;</w:t>
        <w:br/>
        <w:t xml:space="preserve">        密码：&lt;input type="password" name="password"&gt;&lt;br /&gt;</w:t>
        <w:br/>
        <w:t xml:space="preserve">        &lt;input type="submit" value="提交"&gt;</w:t>
        <w:br/>
        <w:t xml:space="preserve">    &lt;/form&gt;</w:t>
        <w:br/>
        <w:t/>
        <w:br/>
        <w:t>&lt;/body&gt;</w:t>
        <w:br/>
        <w:t>&lt;/html&gt;</w:t>
        <w:br/>
      </w:r>
    </w:p>
    <w:bookmarkEnd w:id="174"/>
    <w:bookmarkStart w:name="wH4kQ" w:id="1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// 获取请求体中 username 的值</w:t>
        <w:br/>
        <w:t xml:space="preserve">    $username = $_POST["username"];</w:t>
        <w:br/>
        <w:t xml:space="preserve">    // 获取请求体中 password 的值</w:t>
        <w:br/>
        <w:t xml:space="preserve">    $password = $_POST["password"];</w:t>
        <w:br/>
        <w:t/>
        <w:br/>
        <w:t xml:space="preserve">    // 判断</w:t>
        <w:br/>
        <w:t xml:space="preserve">    if($username == "yuehai" &amp;&amp; $password == "000123"){</w:t>
        <w:br/>
        <w:t xml:space="preserve">        echo "输入正确";</w:t>
        <w:br/>
        <w:t xml:space="preserve">    }else{</w:t>
        <w:br/>
        <w:t xml:space="preserve">        echo "输入错误";</w:t>
        <w:br/>
        <w:t xml:space="preserve">    }</w:t>
        <w:br/>
        <w:t>?&gt;</w:t>
        <w:br/>
      </w:r>
    </w:p>
    <w:bookmarkEnd w:id="175"/>
    <w:bookmarkStart w:name="puyc4" w:id="17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③、预定义变量</w:t>
      </w:r>
    </w:p>
    <w:bookmarkEnd w:id="176"/>
    <w:p>
      <w:pPr>
        <w:spacing w:after="50" w:line="360" w:lineRule="auto" w:beforeLines="100"/>
        <w:ind w:left="0"/>
        <w:jc w:val="left"/>
      </w:pPr>
      <w:bookmarkStart w:name="u9825ccd9" w:id="177"/>
      <w:r>
        <w:rPr>
          <w:rFonts w:ascii="宋体" w:hAnsi="Times New Roman" w:eastAsia="宋体"/>
          <w:b w:val="false"/>
          <w:i w:val="false"/>
          <w:color w:val="000000"/>
          <w:sz w:val="22"/>
        </w:rPr>
        <w:t>预定义变量又叫超全局变量</w:t>
      </w:r>
    </w:p>
    <w:bookmarkEnd w:id="177"/>
    <w:bookmarkStart w:name="ufe90194e" w:id="1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php中，自定义的变量的作用域分两种：全局变量（函数外）、局部作用域（函数内）</w:t>
      </w:r>
    </w:p>
    <w:bookmarkEnd w:id="178"/>
    <w:bookmarkStart w:name="u2b18ad96" w:id="17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预定义变量的作用域称为“超全局作用域”，即：全局作用域 + 局部作用域的总和（函数内外全都可用）</w:t>
      </w:r>
    </w:p>
    <w:bookmarkEnd w:id="179"/>
    <w:bookmarkStart w:name="oNlt7" w:id="18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2514"/>
        <w:gridCol w:w="11120"/>
      </w:tblGrid>
      <w:tr>
        <w:trPr>
          <w:trHeight w:val="495" w:hRule="atLeast"/>
        </w:trPr>
        <w:tc>
          <w:tcPr>
            <w:tcW w:w="25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9595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c8138f" w:id="1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5f5f5"/>
                <w:sz w:val="22"/>
              </w:rPr>
              <w:t>变量</w:t>
            </w:r>
          </w:p>
          <w:bookmarkEnd w:id="181"/>
        </w:tc>
        <w:tc>
          <w:tcPr>
            <w:tcW w:w="111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9595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087d92" w:id="1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5f5f5"/>
                <w:sz w:val="22"/>
              </w:rPr>
              <w:t>介绍</w:t>
            </w:r>
          </w:p>
          <w:bookmarkEnd w:id="182"/>
        </w:tc>
      </w:tr>
      <w:tr>
        <w:trPr>
          <w:trHeight w:val="495" w:hRule="atLeast"/>
        </w:trPr>
        <w:tc>
          <w:tcPr>
            <w:tcW w:w="25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361d1d" w:id="1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$GLOBALS</w:t>
            </w:r>
          </w:p>
          <w:bookmarkEnd w:id="183"/>
        </w:tc>
        <w:tc>
          <w:tcPr>
            <w:tcW w:w="111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8842df4" w:id="1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全局作用域中的全部可用变量，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并不包含函数中的局部变量和静态变量</w:t>
            </w:r>
          </w:p>
          <w:bookmarkEnd w:id="184"/>
        </w:tc>
      </w:tr>
      <w:tr>
        <w:trPr>
          <w:trHeight w:val="495" w:hRule="atLeast"/>
        </w:trPr>
        <w:tc>
          <w:tcPr>
            <w:tcW w:w="25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e3b07b" w:id="1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$_REQUEST</w:t>
            </w:r>
          </w:p>
          <w:bookmarkEnd w:id="185"/>
        </w:tc>
        <w:tc>
          <w:tcPr>
            <w:tcW w:w="111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23d51d" w:id="1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包含了 $_GET，$_POST 和 $_COOKIE 的所有信息</w:t>
            </w:r>
          </w:p>
          <w:bookmarkEnd w:id="186"/>
        </w:tc>
      </w:tr>
      <w:tr>
        <w:trPr>
          <w:trHeight w:val="495" w:hRule="atLeast"/>
        </w:trPr>
        <w:tc>
          <w:tcPr>
            <w:tcW w:w="25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4fffb5" w:id="1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$_GET</w:t>
            </w:r>
          </w:p>
          <w:bookmarkEnd w:id="187"/>
        </w:tc>
        <w:tc>
          <w:tcPr>
            <w:tcW w:w="111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fbbbc6" w:id="1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通过 GET 方法提交的数据</w:t>
            </w:r>
          </w:p>
          <w:bookmarkEnd w:id="188"/>
        </w:tc>
      </w:tr>
      <w:tr>
        <w:trPr>
          <w:trHeight w:val="495" w:hRule="atLeast"/>
        </w:trPr>
        <w:tc>
          <w:tcPr>
            <w:tcW w:w="25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4d2091" w:id="1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$_POST</w:t>
            </w:r>
          </w:p>
          <w:bookmarkEnd w:id="189"/>
        </w:tc>
        <w:tc>
          <w:tcPr>
            <w:tcW w:w="111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37d72a1" w:id="1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通过 POST 方法提交的数据</w:t>
            </w:r>
          </w:p>
          <w:bookmarkEnd w:id="190"/>
        </w:tc>
      </w:tr>
      <w:tr>
        <w:trPr>
          <w:trHeight w:val="495" w:hRule="atLeast"/>
        </w:trPr>
        <w:tc>
          <w:tcPr>
            <w:tcW w:w="25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876ff3" w:id="1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$_COOKIE</w:t>
            </w:r>
          </w:p>
          <w:bookmarkEnd w:id="191"/>
        </w:tc>
        <w:tc>
          <w:tcPr>
            <w:tcW w:w="111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7eacd0" w:id="1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通过 HTTP Cookies 方式传递给当前脚本的变量所组成的数组</w:t>
            </w:r>
          </w:p>
          <w:bookmarkEnd w:id="192"/>
        </w:tc>
      </w:tr>
      <w:tr>
        <w:trPr>
          <w:trHeight w:val="495" w:hRule="atLeast"/>
        </w:trPr>
        <w:tc>
          <w:tcPr>
            <w:tcW w:w="25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a33133" w:id="1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$_FILES</w:t>
            </w:r>
          </w:p>
          <w:bookmarkEnd w:id="193"/>
        </w:tc>
        <w:tc>
          <w:tcPr>
            <w:tcW w:w="111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7a9efa" w:id="1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通过 POST 方式上传到服务器的文件数据</w:t>
            </w:r>
          </w:p>
          <w:bookmarkEnd w:id="194"/>
        </w:tc>
      </w:tr>
      <w:tr>
        <w:trPr>
          <w:trHeight w:val="495" w:hRule="atLeast"/>
        </w:trPr>
        <w:tc>
          <w:tcPr>
            <w:tcW w:w="25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1279ab" w:id="1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$_SESSION</w:t>
            </w:r>
          </w:p>
          <w:bookmarkEnd w:id="195"/>
        </w:tc>
        <w:tc>
          <w:tcPr>
            <w:tcW w:w="111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cdee477" w:id="1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当前脚本可用 SESSION 变量组成的数组</w:t>
            </w:r>
          </w:p>
          <w:bookmarkEnd w:id="196"/>
        </w:tc>
      </w:tr>
      <w:tr>
        <w:trPr>
          <w:trHeight w:val="495" w:hRule="atLeast"/>
        </w:trPr>
        <w:tc>
          <w:tcPr>
            <w:tcW w:w="25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18b592a" w:id="1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$_ENV</w:t>
            </w:r>
          </w:p>
          <w:bookmarkEnd w:id="197"/>
        </w:tc>
        <w:tc>
          <w:tcPr>
            <w:tcW w:w="111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c7e1d9" w:id="1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通过环境方式传递给当前脚本的变量组成的数组</w:t>
            </w:r>
          </w:p>
          <w:bookmarkEnd w:id="198"/>
        </w:tc>
      </w:tr>
      <w:tr>
        <w:trPr>
          <w:trHeight w:val="495" w:hRule="atLeast"/>
        </w:trPr>
        <w:tc>
          <w:tcPr>
            <w:tcW w:w="251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c547042" w:id="1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$_SERVER</w:t>
            </w:r>
          </w:p>
          <w:bookmarkEnd w:id="199"/>
        </w:tc>
        <w:tc>
          <w:tcPr>
            <w:tcW w:w="111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f4f6a8" w:id="2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2"/>
              </w:rPr>
              <w:t>服务器和执行环境的信息</w:t>
            </w:r>
          </w:p>
          <w:bookmarkEnd w:id="200"/>
        </w:tc>
      </w:tr>
    </w:tbl>
    <w:bookmarkEnd w:id="180"/>
    <w:bookmarkStart w:name="udb6416e8" w:id="201"/>
    <w:p>
      <w:pPr>
        <w:numPr>
          <w:ilvl w:val="0"/>
          <w:numId w:val="2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由于 $_SERVER 中包含的信息众多，这里只截取了部分结果，部分变量的含义如下表所示</w:t>
      </w:r>
    </w:p>
    <w:bookmarkEnd w:id="201"/>
    <w:bookmarkStart w:name="Abjw5" w:id="202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853"/>
        <w:gridCol w:w="8781"/>
      </w:tblGrid>
      <w:tr>
        <w:trPr>
          <w:trHeight w:val="495" w:hRule="atLeast"/>
        </w:trPr>
        <w:tc>
          <w:tcPr>
            <w:tcW w:w="4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9595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74dcd1" w:id="2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5f5f5"/>
                <w:sz w:val="21"/>
              </w:rPr>
              <w:t>变量的名称</w:t>
            </w:r>
          </w:p>
          <w:bookmarkEnd w:id="203"/>
        </w:tc>
        <w:tc>
          <w:tcPr>
            <w:tcW w:w="8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shd w:fill="59595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4f3e9e" w:id="2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f5f5f5"/>
                <w:sz w:val="21"/>
              </w:rPr>
              <w:t>说明</w:t>
            </w:r>
          </w:p>
          <w:bookmarkEnd w:id="204"/>
        </w:tc>
      </w:tr>
      <w:tr>
        <w:trPr>
          <w:trHeight w:val="495" w:hRule="atLeast"/>
        </w:trPr>
        <w:tc>
          <w:tcPr>
            <w:tcW w:w="4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a3f175" w:id="2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$_SERVER['SERVER_ADDR']</w:t>
            </w:r>
          </w:p>
          <w:bookmarkEnd w:id="205"/>
        </w:tc>
        <w:tc>
          <w:tcPr>
            <w:tcW w:w="8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0db09d6" w:id="2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当前程序所在的服务器的 IP 地址</w:t>
            </w:r>
          </w:p>
          <w:bookmarkEnd w:id="206"/>
        </w:tc>
      </w:tr>
      <w:tr>
        <w:trPr>
          <w:trHeight w:val="495" w:hRule="atLeast"/>
        </w:trPr>
        <w:tc>
          <w:tcPr>
            <w:tcW w:w="4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3271cc" w:id="2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$_SERVER['SERVER_NAME']</w:t>
            </w:r>
          </w:p>
          <w:bookmarkEnd w:id="207"/>
        </w:tc>
        <w:tc>
          <w:tcPr>
            <w:tcW w:w="8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1b17e24" w:id="2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当前程序所在的服务器的主机名。如果程序运行在虚拟主机上，则该名称由虚拟主机所设置的值决定</w:t>
            </w:r>
          </w:p>
          <w:bookmarkEnd w:id="208"/>
        </w:tc>
      </w:tr>
      <w:tr>
        <w:trPr>
          <w:trHeight w:val="495" w:hRule="atLeast"/>
        </w:trPr>
        <w:tc>
          <w:tcPr>
            <w:tcW w:w="4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7178269" w:id="2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$_SERVER['REQUERT_METHOD']</w:t>
            </w:r>
          </w:p>
          <w:bookmarkEnd w:id="209"/>
        </w:tc>
        <w:tc>
          <w:tcPr>
            <w:tcW w:w="8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b758c3" w:id="2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访问页面使用的请求方法。如 GET、HEAD、POST、PUT 等</w:t>
            </w:r>
          </w:p>
          <w:bookmarkEnd w:id="210"/>
        </w:tc>
      </w:tr>
      <w:tr>
        <w:trPr>
          <w:trHeight w:val="495" w:hRule="atLeast"/>
        </w:trPr>
        <w:tc>
          <w:tcPr>
            <w:tcW w:w="4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8ba29c" w:id="2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$_SERVER['REMOTE_ADDR']</w:t>
            </w:r>
          </w:p>
          <w:bookmarkEnd w:id="211"/>
        </w:tc>
        <w:tc>
          <w:tcPr>
            <w:tcW w:w="8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bc865e" w:id="2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浏览当前页面的用户的 IP 地址</w:t>
            </w:r>
          </w:p>
          <w:bookmarkEnd w:id="212"/>
        </w:tc>
      </w:tr>
      <w:tr>
        <w:trPr>
          <w:trHeight w:val="495" w:hRule="atLeast"/>
        </w:trPr>
        <w:tc>
          <w:tcPr>
            <w:tcW w:w="4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738329" w:id="2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$_SERVER['REMOTE_HOST']</w:t>
            </w:r>
          </w:p>
          <w:bookmarkEnd w:id="213"/>
        </w:tc>
        <w:tc>
          <w:tcPr>
            <w:tcW w:w="8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360b36" w:id="2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浏览当前页面的用户的主机名，反向域名解析基于该用户的 REMOTE_ADDR</w:t>
            </w:r>
          </w:p>
          <w:bookmarkEnd w:id="214"/>
        </w:tc>
      </w:tr>
      <w:tr>
        <w:trPr>
          <w:trHeight w:val="495" w:hRule="atLeast"/>
        </w:trPr>
        <w:tc>
          <w:tcPr>
            <w:tcW w:w="4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12c4c0" w:id="2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$_SERVER['REMOTE_PORT']</w:t>
            </w:r>
          </w:p>
          <w:bookmarkEnd w:id="215"/>
        </w:tc>
        <w:tc>
          <w:tcPr>
            <w:tcW w:w="8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ecc36ac" w:id="2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用户机器上连接到 Web 服务器所使用的端口号</w:t>
            </w:r>
          </w:p>
          <w:bookmarkEnd w:id="216"/>
        </w:tc>
      </w:tr>
      <w:tr>
        <w:trPr>
          <w:trHeight w:val="495" w:hRule="atLeast"/>
        </w:trPr>
        <w:tc>
          <w:tcPr>
            <w:tcW w:w="4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60aca71" w:id="2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$_SERVER['SCRIPT_FILENAME']</w:t>
            </w:r>
          </w:p>
          <w:bookmarkEnd w:id="217"/>
        </w:tc>
        <w:tc>
          <w:tcPr>
            <w:tcW w:w="8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3c0553" w:id="2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当前程序的绝对路径</w:t>
            </w:r>
          </w:p>
          <w:bookmarkEnd w:id="218"/>
        </w:tc>
      </w:tr>
      <w:tr>
        <w:trPr>
          <w:trHeight w:val="495" w:hRule="atLeast"/>
        </w:trPr>
        <w:tc>
          <w:tcPr>
            <w:tcW w:w="4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8afa817" w:id="2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$_SERVER['SERVER_PORT']</w:t>
            </w:r>
          </w:p>
          <w:bookmarkEnd w:id="219"/>
        </w:tc>
        <w:tc>
          <w:tcPr>
            <w:tcW w:w="8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2404bb" w:id="2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当前运行脚本所在的服务器的端口号，默认是 80，如果使用 SSL 安全连接，则这个值是用户设置的 HTTP 端口</w:t>
            </w:r>
          </w:p>
          <w:bookmarkEnd w:id="220"/>
        </w:tc>
      </w:tr>
      <w:tr>
        <w:trPr>
          <w:trHeight w:val="495" w:hRule="atLeast"/>
        </w:trPr>
        <w:tc>
          <w:tcPr>
            <w:tcW w:w="4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0570d90" w:id="2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$_SERVER['SERVER_SIGNATURE']</w:t>
            </w:r>
          </w:p>
          <w:bookmarkEnd w:id="221"/>
        </w:tc>
        <w:tc>
          <w:tcPr>
            <w:tcW w:w="8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4a0820" w:id="2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包含了服务器版本和虚拟主机名的字符串</w:t>
            </w:r>
          </w:p>
          <w:bookmarkEnd w:id="222"/>
        </w:tc>
      </w:tr>
      <w:tr>
        <w:trPr>
          <w:trHeight w:val="495" w:hRule="atLeast"/>
        </w:trPr>
        <w:tc>
          <w:tcPr>
            <w:tcW w:w="485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9bb84a3" w:id="2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$_SERVER['DOCUMENT_ROOT']</w:t>
            </w:r>
          </w:p>
          <w:bookmarkEnd w:id="223"/>
        </w:tc>
        <w:tc>
          <w:tcPr>
            <w:tcW w:w="878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19019b" w:id="2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444444"/>
                <w:sz w:val="21"/>
              </w:rPr>
              <w:t>当前运行脚本所在的文档根目录</w:t>
            </w:r>
          </w:p>
          <w:bookmarkEnd w:id="224"/>
        </w:tc>
      </w:tr>
    </w:tbl>
    <w:bookmarkEnd w:id="202"/>
    <w:bookmarkStart w:name="Hws2Y" w:id="22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四、Ajax的使用</w:t>
      </w:r>
    </w:p>
    <w:bookmarkEnd w:id="225"/>
    <w:bookmarkStart w:name="vWpY8" w:id="22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1、使用的基本场景和步骤</w:t>
      </w:r>
    </w:p>
    <w:bookmarkEnd w:id="226"/>
    <w:p>
      <w:pPr>
        <w:spacing w:after="50" w:line="360" w:lineRule="auto" w:beforeLines="100"/>
        <w:ind w:left="0"/>
        <w:jc w:val="left"/>
      </w:pPr>
      <w:bookmarkStart w:name="u78cb7f19" w:id="227"/>
      <w:r>
        <w:rPr>
          <w:rFonts w:ascii="宋体" w:hAnsi="Times New Roman" w:eastAsia="宋体"/>
          <w:b w:val="false"/>
          <w:i w:val="false"/>
          <w:color w:val="000000"/>
          <w:sz w:val="22"/>
        </w:rPr>
        <w:t>Ajax 简单的来说，就是一个异步的 javascript 请求，用来获取后台服务端的数据，而并不是整个界面进行跳转</w:t>
      </w:r>
    </w:p>
    <w:bookmarkEnd w:id="227"/>
    <w:bookmarkStart w:name="uae19a018" w:id="2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在元素 JS 中来实现 Ajax 主要的类就是 XMLHttpRequest，它的使用一般有四个步骤：</w:t>
      </w:r>
    </w:p>
    <w:bookmarkEnd w:id="228"/>
    <w:bookmarkStart w:name="ubfc58c70" w:id="229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创建XMLHttpRequest对象</w:t>
      </w:r>
    </w:p>
    <w:bookmarkEnd w:id="229"/>
    <w:bookmarkStart w:name="uf36e4863" w:id="230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准备发送网络请求</w:t>
      </w:r>
    </w:p>
    <w:bookmarkEnd w:id="230"/>
    <w:bookmarkStart w:name="ud167865f" w:id="231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开始发送网络请求</w:t>
      </w:r>
    </w:p>
    <w:bookmarkEnd w:id="231"/>
    <w:bookmarkStart w:name="u806e7fa0" w:id="232"/>
    <w:p>
      <w:pPr>
        <w:numPr>
          <w:ilvl w:val="0"/>
          <w:numId w:val="2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指定回调函数</w:t>
      </w:r>
    </w:p>
    <w:bookmarkEnd w:id="232"/>
    <w:bookmarkStart w:name="RfqIO" w:id="23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 xml:space="preserve">    </w:t>
        <w:br/>
        <w:t>&lt;/head&gt;</w:t>
        <w:br/>
        <w:t>&lt;body&gt;</w:t>
        <w:br/>
        <w:t xml:space="preserve">    </w:t>
        <w:br/>
        <w:t xml:space="preserve">    &lt;h1&gt;模拟注册&lt;/h1&gt;</w:t>
        <w:br/>
        <w:t xml:space="preserve">    &lt;form action="18.2.php" method="post"&gt;</w:t>
        <w:br/>
        <w:t xml:space="preserve">        用户名：&lt;input id="username" type="text" name="username"&gt;</w:t>
        <w:br/>
        <w:t xml:space="preserve">        &lt;input id="btn" type="button" value="校验用户名"&gt;</w:t>
        <w:br/>
        <w:t xml:space="preserve">        &lt;!-- 提示语显示处 --&gt;</w:t>
        <w:br/>
        <w:t xml:space="preserve">        &lt;span id="result"&gt;&lt;/span&gt;</w:t>
        <w:br/>
        <w:t xml:space="preserve">        &lt;br /&gt;</w:t>
        <w:br/>
        <w:t xml:space="preserve">        密码：&lt;input type="password" name="password"&gt;&lt;br /&gt;</w:t>
        <w:br/>
        <w:t xml:space="preserve">        &lt;input type="submit" value="提交"&gt;</w:t>
        <w:br/>
        <w:t xml:space="preserve">    &lt;/form&gt;</w:t>
        <w:br/>
        <w:t/>
        <w:br/>
        <w:t>&lt;/body&gt;</w:t>
        <w:br/>
        <w:t/>
        <w:br/>
        <w:t>&lt;script&gt;</w:t>
        <w:br/>
        <w:t xml:space="preserve">    $(function(){</w:t>
        <w:br/>
        <w:t xml:space="preserve">        // 给 id 为 btn 的标签绑定单击事件</w:t>
        <w:br/>
        <w:t xml:space="preserve">        $("#btn").click(function(){</w:t>
        <w:br/>
        <w:t xml:space="preserve">            // 获取 id 为 username 的标签的文本内容</w:t>
        <w:br/>
        <w:t xml:space="preserve">            var username = $("#username").val();</w:t>
        <w:br/>
        <w:t/>
        <w:br/>
        <w:t xml:space="preserve">            // 使用 Ajax，此处使用的是 JS 原生的 Ajax，并不是经过 JQuery 封装的</w:t>
        <w:br/>
        <w:t xml:space="preserve">            // 1. 创建XMLHttpRequest对象</w:t>
        <w:br/>
        <w:t xml:space="preserve">            var xhr = new XMLHttpRequest();</w:t>
        <w:br/>
        <w:t/>
        <w:br/>
        <w:t xml:space="preserve">            // 2. 准备发送网络请求；参数 1 为请求方式，参数 2 为请求路径与传递的参数；</w:t>
        <w:br/>
        <w:t>						// 还有第三个参数，同步或异步，true 异步、false 同步（不写默认为异步）</w:t>
        <w:br/>
        <w:t xml:space="preserve">            xhr.open("get","18.2.php?username=" + username);</w:t>
        <w:br/>
        <w:t/>
        <w:br/>
        <w:t xml:space="preserve">            // 3. 开始发送网络请求；因为请求方式为 get，故此处参数为 null</w:t>
        <w:br/>
        <w:t xml:space="preserve">            xhr.send(null);</w:t>
        <w:br/>
        <w:t/>
        <w:br/>
        <w:t xml:space="preserve">            // 4. 指定回调函数；即 Ajax 请求成功后执行的函数</w:t>
        <w:br/>
        <w:t xml:space="preserve">            xhr.onreadystatechange = function(){</w:t>
        <w:br/>
        <w:t xml:space="preserve">                // 获取本次请求的返回值</w:t>
        <w:br/>
        <w:t xml:space="preserve">                var result = xhr.responseText;</w:t>
        <w:br/>
        <w:t/>
        <w:br/>
        <w:t xml:space="preserve">                // 在 span 标签内显示提示语</w:t>
        <w:br/>
        <w:t xml:space="preserve">                $("#result").html(result);</w:t>
        <w:br/>
        <w:t xml:space="preserve">            }</w:t>
        <w:br/>
        <w:t xml:space="preserve">        });</w:t>
        <w:br/>
        <w:t xml:space="preserve">    })</w:t>
        <w:br/>
        <w:t>&lt;/script&gt;</w:t>
        <w:br/>
        <w:t>&lt;/html&gt;</w:t>
        <w:br/>
      </w:r>
    </w:p>
    <w:bookmarkEnd w:id="233"/>
    <w:bookmarkStart w:name="JJe8Y" w:id="2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// 获取请求体中 username 的值</w:t>
        <w:br/>
        <w:t xml:space="preserve">    $username = $_GET["username"];</w:t>
        <w:br/>
        <w:t/>
        <w:br/>
        <w:t xml:space="preserve">    // 模拟注册时的用户名校验</w:t>
        <w:br/>
        <w:t xml:space="preserve">    if($username == "yuehai"){</w:t>
        <w:br/>
        <w:t xml:space="preserve">        echo "用户名已存在";</w:t>
        <w:br/>
        <w:t xml:space="preserve">    }else{</w:t>
        <w:br/>
        <w:t xml:space="preserve">        echo "用户名可注册";</w:t>
        <w:br/>
        <w:t xml:space="preserve">    }</w:t>
        <w:br/>
        <w:t>?&gt;</w:t>
        <w:br/>
      </w:r>
    </w:p>
    <w:bookmarkEnd w:id="234"/>
    <w:bookmarkStart w:name="PNXOH" w:id="2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2、4 个步骤的讲解</w:t>
      </w:r>
    </w:p>
    <w:bookmarkEnd w:id="235"/>
    <w:bookmarkStart w:name="Uz3NE" w:id="2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 xml:space="preserve">    </w:t>
        <w:br/>
        <w:t>&lt;/head&gt;</w:t>
        <w:br/>
        <w:t>&lt;body&gt;</w:t>
        <w:br/>
        <w:t xml:space="preserve">    </w:t>
        <w:br/>
        <w:t xml:space="preserve">    &lt;h1&gt;模拟注册&lt;/h1&gt;</w:t>
        <w:br/>
        <w:t xml:space="preserve">    &lt;form action="18.2.php" method="post"&gt;</w:t>
        <w:br/>
        <w:t xml:space="preserve">        用户名：&lt;input id="username" type="text" name="username"&gt;</w:t>
        <w:br/>
        <w:t xml:space="preserve">        &lt;input id="btn" type="button" value="校验用户名"&gt;</w:t>
        <w:br/>
        <w:t xml:space="preserve">        &lt;!-- 提示语显示处 --&gt;</w:t>
        <w:br/>
        <w:t xml:space="preserve">        &lt;span id="result"&gt;&lt;/span&gt;</w:t>
        <w:br/>
        <w:t xml:space="preserve">        &lt;br /&gt;</w:t>
        <w:br/>
        <w:t xml:space="preserve">        密码：&lt;input type="password" name="password"&gt;&lt;br /&gt;</w:t>
        <w:br/>
        <w:t xml:space="preserve">        &lt;input type="submit" value="提交"&gt;</w:t>
        <w:br/>
        <w:t xml:space="preserve">    &lt;/form&gt;</w:t>
        <w:br/>
        <w:t/>
        <w:br/>
        <w:t>&lt;/body&gt;</w:t>
        <w:br/>
        <w:t/>
        <w:br/>
        <w:t>&lt;script&gt;</w:t>
        <w:br/>
        <w:t xml:space="preserve">    $(function(){</w:t>
        <w:br/>
        <w:t xml:space="preserve">        // 给 id 为 btn 的标签绑定单击事件</w:t>
        <w:br/>
        <w:t xml:space="preserve">        $("#btn").click(function(){</w:t>
        <w:br/>
        <w:t xml:space="preserve">            // 获取 id 为 username 的标签的文本内容</w:t>
        <w:br/>
        <w:t xml:space="preserve">            var username = $("#username").val();</w:t>
        <w:br/>
        <w:t xml:space="preserve">            console.log(username);</w:t>
        <w:br/>
        <w:t/>
        <w:br/>
        <w:t xml:space="preserve">            // 使用 Ajax，此处使用的是 JS 原生的 Ajax，并不是经过 JQuery 封装的</w:t>
        <w:br/>
        <w:t xml:space="preserve">            // 1. 创建XMLHttpRequest对象；有的浏览器没有这个对象（比如IE6），所以需要做兼容处理</w:t>
        <w:br/>
        <w:t xml:space="preserve">            var xhr = null;</w:t>
        <w:br/>
        <w:t xml:space="preserve">            // 判断浏览器没有这个对象</w:t>
        <w:br/>
        <w:t xml:space="preserve">            if(window.XMLHttpRequest){</w:t>
        <w:br/>
        <w:t xml:space="preserve">                xhr = new XMLHttpRequest();</w:t>
        <w:br/>
        <w:t xml:space="preserve">            }else{</w:t>
        <w:br/>
        <w:t xml:space="preserve">                // IE6浏览器</w:t>
        <w:br/>
        <w:t xml:space="preserve">                xhr = new ActiveXObject("Microsoft.XMLHTTP");</w:t>
        <w:br/>
        <w:t xml:space="preserve">            }</w:t>
        <w:br/>
        <w:t xml:space="preserve">            </w:t>
        <w:br/>
        <w:t xml:space="preserve">            // 2.1. GET：准备发送网络请求；参数 1 为请求方式，参数 2 为请求路径与传递的参数；</w:t>
        <w:br/>
        <w:t xml:space="preserve">            // 还有第三个参数，同步或异步，true 异步、false 同步（不写默认为异步）</w:t>
        <w:br/>
        <w:t xml:space="preserve">            // xhr.open("get","18.2.php?username=" + username,true);</w:t>
        <w:br/>
        <w:t/>
        <w:br/>
        <w:t xml:space="preserve">            // 2.2. POST：准备发送网络请求；参数 1 为请求方式，参数 2 为请求路径；</w:t>
        <w:br/>
        <w:t xml:space="preserve">            // 还有第三个参数，同步或异步，true 异步、false 同步（不写默认为异步）</w:t>
        <w:br/>
        <w:t xml:space="preserve">            xhr.open("post","18.3.php");</w:t>
        <w:br/>
        <w:t/>
        <w:br/>
        <w:t xml:space="preserve">            // 3.1. GET：开始发送网络请求；因为请求方式为 get，故此处参数为 null</w:t>
        <w:br/>
        <w:t xml:space="preserve">            // xhr.send(null);</w:t>
        <w:br/>
        <w:t/>
        <w:br/>
        <w:t xml:space="preserve">            // 3.2. POST：开始发送网络请求；因为请求方式为 POST，故此处需传递参数</w:t>
        <w:br/>
        <w:t xml:space="preserve">            var param = "username=" + username;</w:t>
        <w:br/>
        <w:t xml:space="preserve">            // 设置请求头信息，写法固定</w:t>
        <w:br/>
        <w:t xml:space="preserve">            xhr.setRequestHeader("Content-type","application/x-www-form-urlencoded");</w:t>
        <w:br/>
        <w:t xml:space="preserve">            xhr.send(param);</w:t>
        <w:br/>
        <w:t/>
        <w:br/>
        <w:t xml:space="preserve">            // 4. 指定回调函数；即 Ajax 请求成功后执行的函数</w:t>
        <w:br/>
        <w:t xml:space="preserve">            xhr.onreadystatechange = function(){</w:t>
        <w:br/>
        <w:t xml:space="preserve">                // 判断返回状态</w:t>
        <w:br/>
        <w:t xml:space="preserve">                if(xhr.readyState == 4){</w:t>
        <w:br/>
        <w:t xml:space="preserve">                    // 判断服务器是否响应正常</w:t>
        <w:br/>
        <w:t xml:space="preserve">                    if(xhr.status == 200){</w:t>
        <w:br/>
        <w:t xml:space="preserve">                        // 获取本次请求的返回值</w:t>
        <w:br/>
        <w:t xml:space="preserve">                        var result = xhr.responseText;</w:t>
        <w:br/>
        <w:t/>
        <w:br/>
        <w:t xml:space="preserve">                        // 在 span 标签内显示提示语</w:t>
        <w:br/>
        <w:t xml:space="preserve">                        $("#result").html(result);</w:t>
        <w:br/>
        <w:t xml:space="preserve">                    }</w:t>
        <w:br/>
        <w:t xml:space="preserve">                }</w:t>
        <w:br/>
        <w:t xml:space="preserve">            }</w:t>
        <w:br/>
        <w:t xml:space="preserve">        });</w:t>
        <w:br/>
        <w:t xml:space="preserve">    })</w:t>
        <w:br/>
        <w:t>&lt;/script&gt;</w:t>
        <w:br/>
        <w:t>&lt;/html&gt;</w:t>
        <w:br/>
      </w:r>
    </w:p>
    <w:bookmarkEnd w:id="236"/>
    <w:bookmarkStart w:name="XIYTk" w:id="23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// 获取请求体中 username 的值</w:t>
        <w:br/>
        <w:t xml:space="preserve">    $username = $_POST["username"];</w:t>
        <w:br/>
        <w:t/>
        <w:br/>
        <w:t xml:space="preserve">    // 模拟注册时的用户名校验</w:t>
        <w:br/>
        <w:t xml:space="preserve">    if($username == "yuehai"){</w:t>
        <w:br/>
        <w:t xml:space="preserve">        echo "用户名已存在";</w:t>
        <w:br/>
        <w:t xml:space="preserve">    }else{</w:t>
        <w:br/>
        <w:t xml:space="preserve">        echo "用户名可注册";</w:t>
        <w:br/>
        <w:t xml:space="preserve">    }</w:t>
        <w:br/>
        <w:t>?&gt;</w:t>
        <w:br/>
      </w:r>
    </w:p>
    <w:bookmarkEnd w:id="237"/>
    <w:bookmarkStart w:name="WKPNy" w:id="2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3、同步请求</w:t>
      </w:r>
    </w:p>
    <w:bookmarkEnd w:id="238"/>
    <w:bookmarkStart w:name="u3a775dc1" w:id="239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界面会卡顿，卡顿多长时间，取决于网络速度</w:t>
      </w:r>
    </w:p>
    <w:bookmarkEnd w:id="239"/>
    <w:bookmarkStart w:name="uc0231e03" w:id="240"/>
    <w:p>
      <w:pPr>
        <w:numPr>
          <w:ilvl w:val="0"/>
          <w:numId w:val="2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xhr.onreadystatechange 的回调将不会被执行，需要修改代码后才能获取到数据，将回调去除即可</w:t>
      </w:r>
    </w:p>
    <w:bookmarkEnd w:id="240"/>
    <w:bookmarkStart w:name="zSuPc" w:id="24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 xml:space="preserve">    </w:t>
        <w:br/>
        <w:t>&lt;/head&gt;</w:t>
        <w:br/>
        <w:t>&lt;body&gt;</w:t>
        <w:br/>
        <w:t xml:space="preserve">    </w:t>
        <w:br/>
        <w:t xml:space="preserve">    &lt;h1&gt;模拟注册&lt;/h1&gt;</w:t>
        <w:br/>
        <w:t xml:space="preserve">    &lt;form action="18.2.php" method="post"&gt;</w:t>
        <w:br/>
        <w:t xml:space="preserve">        用户名：&lt;input id="username" type="text" name="username"&gt;</w:t>
        <w:br/>
        <w:t xml:space="preserve">        &lt;input id="btn" type="button" value="校验用户名"&gt;</w:t>
        <w:br/>
        <w:t xml:space="preserve">        &lt;!-- 提示语显示处 --&gt;</w:t>
        <w:br/>
        <w:t xml:space="preserve">        &lt;span id="result"&gt;&lt;/span&gt;</w:t>
        <w:br/>
        <w:t xml:space="preserve">        &lt;br /&gt;</w:t>
        <w:br/>
        <w:t xml:space="preserve">        密码：&lt;input type="password" name="password"&gt;&lt;br /&gt;</w:t>
        <w:br/>
        <w:t xml:space="preserve">        &lt;input type="submit" value="提交"&gt;</w:t>
        <w:br/>
        <w:t xml:space="preserve">    &lt;/form&gt;</w:t>
        <w:br/>
        <w:t/>
        <w:br/>
        <w:t>&lt;/body&gt;</w:t>
        <w:br/>
        <w:t/>
        <w:br/>
        <w:t>&lt;script&gt;</w:t>
        <w:br/>
        <w:t xml:space="preserve">    $(function(){</w:t>
        <w:br/>
        <w:t xml:space="preserve">        // 给 id 为 btn 的标签绑定单击事件</w:t>
        <w:br/>
        <w:t xml:space="preserve">        $("#btn").click(function(){</w:t>
        <w:br/>
        <w:t xml:space="preserve">            // 获取 id 为 username 的标签的文本内容</w:t>
        <w:br/>
        <w:t xml:space="preserve">            var username = $("#username").val();</w:t>
        <w:br/>
        <w:t/>
        <w:br/>
        <w:t xml:space="preserve">            // 使用 Ajax，此处使用的是 JS 原生的 Ajax，并不是经过 JQuery 封装的</w:t>
        <w:br/>
        <w:t xml:space="preserve">            var xhr = new XMLHttpRequest();</w:t>
        <w:br/>
        <w:t xml:space="preserve">            </w:t>
        <w:br/>
        <w:t xml:space="preserve">            // 2.1. GET：准备发送网络请求；参数 1 为请求方式，参数 2 为请求路径与传递的参数；</w:t>
        <w:br/>
        <w:t xml:space="preserve">            // 第三个参数，同步或异步，true 异步、false 同步（不写默认为异步）</w:t>
        <w:br/>
        <w:t xml:space="preserve">            xhr.open("get","18.2.php?username=" + username,false);</w:t>
        <w:br/>
        <w:t/>
        <w:br/>
        <w:t xml:space="preserve">            // 3.1. GET：开始发送网络请求；因为请求方式为 get，故此处参数为 null</w:t>
        <w:br/>
        <w:t xml:space="preserve">            xhr.send(null);</w:t>
        <w:br/>
        <w:t/>
        <w:br/>
        <w:t xml:space="preserve">            // 4. 指定回调函数；即 Ajax 请求成功后执行的函数</w:t>
        <w:br/>
        <w:t xml:space="preserve">            // 若是改为同步，则 xhr.onreadystatechange 中的回调函数不会执行</w:t>
        <w:br/>
        <w:t xml:space="preserve">            </w:t>
        <w:br/>
        <w:t xml:space="preserve">            // 直接将回调函数中的代码拿出来</w:t>
        <w:br/>
        <w:t xml:space="preserve">            // 判断服务器是否响应正常</w:t>
        <w:br/>
        <w:t xml:space="preserve">            if(xhr.status == 200){</w:t>
        <w:br/>
        <w:t xml:space="preserve">                // 获取本次请求的返回值</w:t>
        <w:br/>
        <w:t xml:space="preserve">                var result = xhr.responseText;</w:t>
        <w:br/>
        <w:t/>
        <w:br/>
        <w:t xml:space="preserve">                // 在 span 标签内显示提示语</w:t>
        <w:br/>
        <w:t xml:space="preserve">                $("#result").html(result);</w:t>
        <w:br/>
        <w:t xml:space="preserve">            }</w:t>
        <w:br/>
        <w:t xml:space="preserve">        });</w:t>
        <w:br/>
        <w:t xml:space="preserve">    })</w:t>
        <w:br/>
        <w:t>&lt;/script&gt;</w:t>
        <w:br/>
        <w:t>&lt;/html&gt;</w:t>
        <w:br/>
      </w:r>
    </w:p>
    <w:bookmarkEnd w:id="241"/>
    <w:bookmarkStart w:name="PrrQC" w:id="24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// 休眠 5 秒；php 中单位为秒</w:t>
        <w:br/>
        <w:t xml:space="preserve">    sleep(5);</w:t>
        <w:br/>
        <w:t/>
        <w:br/>
        <w:t xml:space="preserve">    // 获取请求体中 username 的值</w:t>
        <w:br/>
        <w:t xml:space="preserve">    $username = $_GET["username"];</w:t>
        <w:br/>
        <w:t/>
        <w:br/>
        <w:t xml:space="preserve">    // 模拟注册时的用户名校验</w:t>
        <w:br/>
        <w:t xml:space="preserve">    if($username == "yuehai"){</w:t>
        <w:br/>
        <w:t xml:space="preserve">        echo "用户名已存在";</w:t>
        <w:br/>
        <w:t xml:space="preserve">    }else{</w:t>
        <w:br/>
        <w:t xml:space="preserve">        echo "用户名可注册";</w:t>
        <w:br/>
        <w:t xml:space="preserve">    }</w:t>
        <w:br/>
        <w:t>?&gt;</w:t>
        <w:br/>
      </w:r>
    </w:p>
    <w:bookmarkEnd w:id="242"/>
    <w:bookmarkStart w:name="R2Vkp" w:id="2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4、同步异步的原理</w:t>
      </w:r>
    </w:p>
    <w:bookmarkEnd w:id="243"/>
    <w:bookmarkStart w:name="uae1c5d01" w:id="2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js 中的异步的实现的原理是单线程加事件队列，js 的代码执行是单线程的，所谓的单线程的含义是 js 的代码是从上往下按顺序依次执行的，一定是上一行代码执行完再执行下一行代码</w:t>
      </w:r>
    </w:p>
    <w:bookmarkEnd w:id="244"/>
    <w:bookmarkStart w:name="u164c0c21" w:id="2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事件队列可以认为是一个容器，这个容器中存储一些回调函数。这些回调函数只有在 js 代码全部执行完成之后，才有可能会去调用，因为 js 是单线程的，一次只能做一件事情</w:t>
      </w:r>
    </w:p>
    <w:bookmarkEnd w:id="245"/>
    <w:bookmarkStart w:name="u594403c7" w:id="246"/>
    <w:p>
      <w:pPr>
        <w:spacing w:after="50" w:line="360" w:lineRule="auto" w:beforeLines="100"/>
        <w:ind w:left="0"/>
        <w:jc w:val="left"/>
      </w:pPr>
      <w:bookmarkStart w:name="ZbpvU" w:id="247"/>
      <w:r>
        <w:rPr>
          <w:rFonts w:eastAsia="宋体" w:ascii="宋体"/>
        </w:rPr>
        <w:drawing>
          <wp:inline distT="0" distB="0" distL="0" distR="0">
            <wp:extent cx="5841999" cy="240666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414934" cy="3878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47"/>
    </w:p>
    <w:bookmarkEnd w:id="246"/>
    <w:bookmarkStart w:name="u2325d053" w:id="248"/>
    <w:p>
      <w:pPr>
        <w:numPr>
          <w:ilvl w:val="0"/>
          <w:numId w:val="30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xhr.onreadystatechange 图解</w:t>
      </w:r>
    </w:p>
    <w:bookmarkEnd w:id="248"/>
    <w:bookmarkStart w:name="u40a71d81" w:id="249"/>
    <w:p>
      <w:pPr>
        <w:spacing w:after="50" w:line="360" w:lineRule="auto" w:beforeLines="100"/>
        <w:ind w:left="0"/>
        <w:jc w:val="left"/>
      </w:pPr>
      <w:bookmarkStart w:name="doygE" w:id="250"/>
      <w:r>
        <w:rPr>
          <w:rFonts w:eastAsia="宋体" w:ascii="宋体"/>
        </w:rPr>
        <w:drawing>
          <wp:inline distT="0" distB="0" distL="0" distR="0">
            <wp:extent cx="5841999" cy="221971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07866" cy="300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0"/>
    </w:p>
    <w:bookmarkEnd w:id="249"/>
    <w:bookmarkStart w:name="tRI7B" w:id="25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5、数据格式的讲解</w:t>
      </w:r>
    </w:p>
    <w:bookmarkEnd w:id="251"/>
    <w:bookmarkStart w:name="vIQHq" w:id="25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①、什么是数据格式</w:t>
      </w:r>
    </w:p>
    <w:bookmarkEnd w:id="252"/>
    <w:p>
      <w:pPr>
        <w:spacing w:after="50" w:line="360" w:lineRule="auto" w:beforeLines="100"/>
        <w:ind w:left="0"/>
        <w:jc w:val="left"/>
      </w:pPr>
      <w:bookmarkStart w:name="u44e65bff" w:id="253"/>
      <w:r>
        <w:rPr>
          <w:rFonts w:ascii="宋体" w:hAnsi="Times New Roman" w:eastAsia="宋体"/>
          <w:b w:val="false"/>
          <w:i w:val="false"/>
          <w:color w:val="000000"/>
          <w:sz w:val="22"/>
        </w:rPr>
        <w:t>将数据通过一定的规范组织起来，叫做数据格式</w:t>
      </w:r>
    </w:p>
    <w:bookmarkEnd w:id="253"/>
    <w:bookmarkStart w:name="uc743acec" w:id="254"/>
    <w:p>
      <w:pPr>
        <w:numPr>
          <w:ilvl w:val="0"/>
          <w:numId w:val="3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如：</w:t>
      </w:r>
    </w:p>
    <w:bookmarkEnd w:id="254"/>
    <w:bookmarkStart w:name="ubbe95735" w:id="255"/>
    <w:p>
      <w:pPr>
        <w:spacing w:after="50" w:line="360" w:lineRule="auto" w:beforeLines="100"/>
        <w:ind w:left="0"/>
        <w:jc w:val="left"/>
      </w:pPr>
      <w:bookmarkStart w:name="uf9f19add" w:id="256"/>
      <w:r>
        <w:rPr>
          <w:rFonts w:eastAsia="宋体" w:ascii="宋体"/>
        </w:rPr>
        <w:drawing>
          <wp:inline distT="0" distB="0" distL="0" distR="0">
            <wp:extent cx="4555067" cy="26472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5067" cy="264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56"/>
    </w:p>
    <w:bookmarkEnd w:id="255"/>
    <w:bookmarkStart w:name="WMxTK" w:id="25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②、XML 数据格式</w:t>
      </w:r>
    </w:p>
    <w:bookmarkEnd w:id="257"/>
    <w:bookmarkStart w:name="u6abeac1b" w:id="258"/>
    <w:p>
      <w:pPr>
        <w:numPr>
          <w:ilvl w:val="0"/>
          <w:numId w:val="3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缺点：体积太大，传输慢，元数据太多，解析不方便，目前使用的很少</w:t>
      </w:r>
    </w:p>
    <w:bookmarkEnd w:id="258"/>
    <w:bookmarkStart w:name="u99fc0548" w:id="25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Xml 数据格式是将数据以标签的方式进行组装，必须以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&lt;?xml version="1.0"encoding="utf-8" ?&gt;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开头，标签必须成对出现，也就是有开始标签就一定要有结束标签。</w:t>
      </w:r>
    </w:p>
    <w:bookmarkEnd w:id="259"/>
    <w:bookmarkStart w:name="uc8258a6b" w:id="26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Xml 是一个通用的标准，任何人都知道该如何解析它。例如：</w:t>
      </w:r>
    </w:p>
    <w:bookmarkEnd w:id="260"/>
    <w:bookmarkStart w:name="uff760170" w:id="261"/>
    <w:p>
      <w:pPr>
        <w:spacing w:after="50" w:line="360" w:lineRule="auto" w:beforeLines="100"/>
        <w:ind w:left="0"/>
        <w:jc w:val="left"/>
      </w:pPr>
      <w:bookmarkStart w:name="u5544e561" w:id="262"/>
      <w:r>
        <w:rPr>
          <w:rFonts w:eastAsia="宋体" w:ascii="宋体"/>
        </w:rPr>
        <w:drawing>
          <wp:inline distT="0" distB="0" distL="0" distR="0">
            <wp:extent cx="2912533" cy="34159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2533" cy="341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2"/>
    </w:p>
    <w:bookmarkEnd w:id="261"/>
    <w:bookmarkStart w:name="U7eo2" w:id="26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③、JSON 格式</w:t>
      </w:r>
    </w:p>
    <w:bookmarkEnd w:id="263"/>
    <w:bookmarkStart w:name="u542fea7a" w:id="264"/>
    <w:p>
      <w:pPr>
        <w:numPr>
          <w:ilvl w:val="0"/>
          <w:numId w:val="3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优点：体积小，传输快，解析方便</w:t>
      </w:r>
    </w:p>
    <w:bookmarkEnd w:id="264"/>
    <w:bookmarkStart w:name="uc054e95c" w:id="2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Json 数据格式类似于 js 中的对象方式，通过 key-value 的形式组装，是一个通用的标准，任何人都知道如何解析它</w:t>
      </w:r>
    </w:p>
    <w:bookmarkEnd w:id="265"/>
    <w:bookmarkStart w:name="ue1f7f8e1" w:id="266"/>
    <w:p>
      <w:pPr>
        <w:spacing w:after="50" w:line="360" w:lineRule="auto" w:beforeLines="100"/>
        <w:ind w:left="0"/>
        <w:jc w:val="left"/>
      </w:pPr>
      <w:bookmarkStart w:name="u0668722b" w:id="267"/>
      <w:r>
        <w:rPr>
          <w:rFonts w:eastAsia="宋体" w:ascii="宋体"/>
        </w:rPr>
        <w:drawing>
          <wp:inline distT="0" distB="0" distL="0" distR="0">
            <wp:extent cx="2624667" cy="364478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624667" cy="364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67"/>
    </w:p>
    <w:bookmarkEnd w:id="266"/>
    <w:bookmarkStart w:name="BRPzs" w:id="26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6、解析 xml 数据格式</w:t>
      </w:r>
    </w:p>
    <w:bookmarkEnd w:id="268"/>
    <w:bookmarkStart w:name="OQrIl" w:id="26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 xml:space="preserve">    &lt;div&gt;</w:t>
        <w:br/>
        <w:t xml:space="preserve">        &lt;table border="1"&gt;</w:t>
        <w:br/>
        <w:t xml:space="preserve">            &lt;tr&gt;</w:t>
        <w:br/>
        <w:t xml:space="preserve">                &lt;th&gt;书名&lt;/th&gt;</w:t>
        <w:br/>
        <w:t xml:space="preserve">                &lt;th&gt;作者&lt;/th&gt;</w:t>
        <w:br/>
        <w:t xml:space="preserve">                &lt;th&gt;描述&lt;/th&gt;</w:t>
        <w:br/>
        <w:t xml:space="preserve">            &lt;/tr&gt;</w:t>
        <w:br/>
        <w:t xml:space="preserve">            &lt;tr&gt;</w:t>
        <w:br/>
        <w:t xml:space="preserve">                &lt;td&gt;三国演义&lt;/td&gt;</w:t>
        <w:br/>
        <w:t xml:space="preserve">                &lt;td&gt;罗贯中&lt;/td&gt;</w:t>
        <w:br/>
        <w:t xml:space="preserve">                &lt;td&gt;一个沙发纷争的年代&lt;/td&gt;</w:t>
        <w:br/>
        <w:t xml:space="preserve">            &lt;/tr&gt;</w:t>
        <w:br/>
        <w:t xml:space="preserve">        &lt;/table&gt;</w:t>
        <w:br/>
        <w:t xml:space="preserve">    &lt;/div&gt;</w:t>
        <w:br/>
        <w:t>&lt;/body&gt;</w:t>
        <w:br/>
        <w:t/>
        <w:br/>
        <w:t>&lt;script&gt;</w:t>
        <w:br/>
        <w:t xml:space="preserve">    $(function(){</w:t>
        <w:br/>
        <w:t xml:space="preserve">        // 使用 Ajax，此处使用的是 JS 原生的 Ajax，并不是经过 JQuery 封装的</w:t>
        <w:br/>
        <w:t xml:space="preserve">        var xhr = new XMLHttpRequest();</w:t>
        <w:br/>
        <w:t xml:space="preserve">        </w:t>
        <w:br/>
        <w:t xml:space="preserve">        // 2.1. GET：准备发送网络请求；参数 1 为请求方式，参数 2 为请求路径与传递的参数；</w:t>
        <w:br/>
        <w:t xml:space="preserve">        // 第三个参数，同步或异步，true 异步、false 同步（不写默认为异步）</w:t>
        <w:br/>
        <w:t xml:space="preserve">        xhr.open("get","26.2.php");</w:t>
        <w:br/>
        <w:t/>
        <w:br/>
        <w:t xml:space="preserve">        // 3.1. GET：开始发送网络请求；因为请求方式为 get，故此处参数为 null</w:t>
        <w:br/>
        <w:t xml:space="preserve">        xhr.send(null);</w:t>
        <w:br/>
        <w:t/>
        <w:br/>
        <w:t xml:space="preserve">        // 4. 指定回调函数；即 Ajax 请求成功后执行的函数</w:t>
        <w:br/>
        <w:t xml:space="preserve">        xhr.onreadystatechange = function(){</w:t>
        <w:br/>
        <w:t xml:space="preserve">            // 判断返回状态</w:t>
        <w:br/>
        <w:t xml:space="preserve">            if(xhr.readyState == 4){</w:t>
        <w:br/>
        <w:t xml:space="preserve">                // 判断服务器是否响应正常</w:t>
        <w:br/>
        <w:t xml:space="preserve">                if(xhr.status == 200){</w:t>
        <w:br/>
        <w:t xml:space="preserve">                    // 获取本次请求的返回值（XML 格式）</w:t>
        <w:br/>
        <w:t xml:space="preserve">                    var result = xhr.responseXML;</w:t>
        <w:br/>
        <w:t/>
        <w:br/>
        <w:t xml:space="preserve">                    console.log(result.getElementsByTagName("booklist")[0]);</w:t>
        <w:br/>
        <w:t xml:space="preserve">                    console.log(result);</w:t>
        <w:br/>
        <w:t xml:space="preserve">                }</w:t>
        <w:br/>
        <w:t xml:space="preserve">            }</w:t>
        <w:br/>
        <w:t xml:space="preserve">        }</w:t>
        <w:br/>
        <w:t xml:space="preserve">    })</w:t>
        <w:br/>
        <w:t>&lt;/script&gt;</w:t>
        <w:br/>
        <w:t/>
        <w:br/>
        <w:t>&lt;/html&gt;</w:t>
        <w:br/>
      </w:r>
    </w:p>
    <w:bookmarkEnd w:id="269"/>
    <w:bookmarkStart w:name="aC41E" w:id="27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header("Content-Type:text/xml;");//这里设置响应头信息，保证浏览器可以把相应内容识别为xml文件类型</w:t>
        <w:br/>
        <w:t xml:space="preserve">    $arr = array();</w:t>
        <w:br/>
        <w:t xml:space="preserve">    $arr[0] = array("name"=&gt;"三国演义","author"=&gt;"罗贯中","desc"=&gt;"一个杀伐纷争的年代");</w:t>
        <w:br/>
        <w:t xml:space="preserve">    $arr[1] = array("name"=&gt;"水浒传","author"=&gt;"施耐庵","desc"=&gt;"108条好汉的故事");</w:t>
        <w:br/>
        <w:t xml:space="preserve">    $arr[2] = array("name"=&gt;"西游记","author"=&gt;"吴承恩","desc"=&gt;"佛教与道教斗争");</w:t>
        <w:br/>
        <w:t xml:space="preserve">    $arr[3] = array("name"=&gt;"红楼梦","author"=&gt;"曹雪芹","desc"=&gt;"一个封建王朝的缩影");</w:t>
        <w:br/>
        <w:t>?&gt;</w:t>
        <w:br/>
        <w:t/>
        <w:br/>
        <w:t>&lt;?xml version="1.0" encoding="utf-8" ?&gt;</w:t>
        <w:br/>
        <w:t>&lt;booklist&gt;</w:t>
        <w:br/>
        <w:t xml:space="preserve">    &lt;?php</w:t>
        <w:br/>
        <w:t xml:space="preserve">        foreach ($arr as $key =&gt; $value) {</w:t>
        <w:br/>
        <w:t xml:space="preserve">    ?&gt;</w:t>
        <w:br/>
        <w:t xml:space="preserve">    </w:t>
        <w:br/>
        <w:t xml:space="preserve">    &lt;book&gt;</w:t>
        <w:br/>
        <w:t xml:space="preserve">        &lt;name&gt;&lt;?php echo $value['name'] ?&gt;&lt;/name&gt;</w:t>
        <w:br/>
        <w:t xml:space="preserve">        &lt;author&gt;&lt;?php echo $value['author'] ?&gt;&lt;/author&gt;</w:t>
        <w:br/>
        <w:t xml:space="preserve">        &lt;desc&gt;&lt;?php echo $value['desc'] ?&gt;&lt;/desc&gt;</w:t>
        <w:br/>
        <w:t xml:space="preserve">    &lt;/book&gt;</w:t>
        <w:br/>
        <w:t xml:space="preserve">    </w:t>
        <w:br/>
        <w:t xml:space="preserve">    &lt;?php</w:t>
        <w:br/>
        <w:t xml:space="preserve">        }</w:t>
        <w:br/>
        <w:t xml:space="preserve">    ?&gt;</w:t>
        <w:br/>
        <w:t/>
        <w:br/>
        <w:t>&lt;/bookkist&gt;</w:t>
        <w:br/>
      </w:r>
    </w:p>
    <w:bookmarkEnd w:id="270"/>
    <w:bookmarkStart w:name="Plv1k" w:id="27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7、解析 json 数据格式</w:t>
      </w:r>
    </w:p>
    <w:bookmarkEnd w:id="271"/>
    <w:bookmarkStart w:name="DullE" w:id="27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 xml:space="preserve">    &lt;div&gt;</w:t>
        <w:br/>
        <w:t xml:space="preserve">        &lt;table border="1"&gt;</w:t>
        <w:br/>
        <w:t xml:space="preserve">            &lt;tr&gt;</w:t>
        <w:br/>
        <w:t xml:space="preserve">                &lt;th&gt;书名&lt;/th&gt;</w:t>
        <w:br/>
        <w:t xml:space="preserve">                &lt;th&gt;作者&lt;/th&gt;</w:t>
        <w:br/>
        <w:t xml:space="preserve">                &lt;th&gt;描述&lt;/th&gt;</w:t>
        <w:br/>
        <w:t xml:space="preserve">            &lt;/tr&gt;</w:t>
        <w:br/>
        <w:t xml:space="preserve">            &lt;tr&gt;</w:t>
        <w:br/>
        <w:t xml:space="preserve">                &lt;td&gt;三国演义&lt;/td&gt;</w:t>
        <w:br/>
        <w:t xml:space="preserve">                &lt;td&gt;罗贯中&lt;/td&gt;</w:t>
        <w:br/>
        <w:t xml:space="preserve">                &lt;td&gt;一个沙发纷争的年代&lt;/td&gt;</w:t>
        <w:br/>
        <w:t xml:space="preserve">            &lt;/tr&gt;</w:t>
        <w:br/>
        <w:t xml:space="preserve">        &lt;/table&gt;</w:t>
        <w:br/>
        <w:t xml:space="preserve">    &lt;/div&gt;</w:t>
        <w:br/>
        <w:t>&lt;/body&gt;</w:t>
        <w:br/>
        <w:t/>
        <w:br/>
        <w:t>&lt;script&gt;</w:t>
        <w:br/>
        <w:t xml:space="preserve">    $(function(){</w:t>
        <w:br/>
        <w:t xml:space="preserve">        // 使用 Ajax，此处使用的是 JS 原生的 Ajax，并不是经过 JQuery 封装的</w:t>
        <w:br/>
        <w:t xml:space="preserve">        var xhr = new XMLHttpRequest();</w:t>
        <w:br/>
        <w:t xml:space="preserve">        </w:t>
        <w:br/>
        <w:t xml:space="preserve">        // 2.1. GET：准备发送网络请求；参数 1 为请求方式，参数 2 为请求路径与传递的参数；</w:t>
        <w:br/>
        <w:t xml:space="preserve">        // 第三个参数，同步或异步，true 异步、false 同步（不写默认为异步）</w:t>
        <w:br/>
        <w:t xml:space="preserve">        xhr.open("get","27.2.php");</w:t>
        <w:br/>
        <w:t/>
        <w:br/>
        <w:t xml:space="preserve">        // 3.1. GET：开始发送网络请求；因为请求方式为 get，故此处参数为 null</w:t>
        <w:br/>
        <w:t xml:space="preserve">        xhr.send(null);</w:t>
        <w:br/>
        <w:t/>
        <w:br/>
        <w:t xml:space="preserve">        // 4. 指定回调函数；即 Ajax 请求成功后执行的函数</w:t>
        <w:br/>
        <w:t xml:space="preserve">        xhr.onreadystatechange = function(){</w:t>
        <w:br/>
        <w:t xml:space="preserve">            // 判断返回状态</w:t>
        <w:br/>
        <w:t xml:space="preserve">            if(xhr.readyState == 4){</w:t>
        <w:br/>
        <w:t xml:space="preserve">                // 判断服务器是否响应正常</w:t>
        <w:br/>
        <w:t xml:space="preserve">                if(xhr.status == 200){</w:t>
        <w:br/>
        <w:t xml:space="preserve">                    // 获取本次请求的返回值（JSON 格式）</w:t>
        <w:br/>
        <w:t xml:space="preserve">                    var result = xhr.responseText;</w:t>
        <w:br/>
        <w:t xml:space="preserve">                    // 将 JSON 字符串转化为对象</w:t>
        <w:br/>
        <w:t xml:space="preserve">                    result = JSON.parse(result);</w:t>
        <w:br/>
        <w:t/>
        <w:br/>
        <w:t xml:space="preserve">                    // 插入网页的总字符串</w:t>
        <w:br/>
        <w:t xml:space="preserve">                    var newHtml = "";</w:t>
        <w:br/>
        <w:t xml:space="preserve">                    // 遍历对象，对其进行操作</w:t>
        <w:br/>
        <w:t xml:space="preserve">                    for (var i = 0; i &lt; result.length; i++) {</w:t>
        <w:br/>
        <w:t xml:space="preserve">                        // 获取当我遍历的对象</w:t>
        <w:br/>
        <w:t xml:space="preserve">                        var item = result[i];</w:t>
        <w:br/>
        <w:t xml:space="preserve">                        // 获取对象中的属性</w:t>
        <w:br/>
        <w:t xml:space="preserve">                        var name = item.name;</w:t>
        <w:br/>
        <w:t xml:space="preserve">                        var author = item.author;</w:t>
        <w:br/>
        <w:t xml:space="preserve">                        var desc = item.desc;</w:t>
        <w:br/>
        <w:t xml:space="preserve">                        </w:t>
        <w:br/>
        <w:t xml:space="preserve">                        // 向网页中插入的数据</w:t>
        <w:br/>
        <w:t xml:space="preserve"><![CDATA[                        var tempHtml = "<tr><td>" + name + "</td><td>" + author + "</td><td>" + desc + "</td></tr>";]]></w:t>
        <w:br/>
        <w:t xml:space="preserve">                        newHtml = newHtml + tempHtml;</w:t>
        <w:br/>
        <w:t xml:space="preserve">                    }</w:t>
        <w:br/>
        <w:t/>
        <w:br/>
        <w:t xml:space="preserve">                    // 在所选内容的最后插入 HTML 内容</w:t>
        <w:br/>
        <w:t xml:space="preserve">                    $(newHtml).appendTo("table");</w:t>
        <w:br/>
        <w:t xml:space="preserve">                }</w:t>
        <w:br/>
        <w:t xml:space="preserve">            }</w:t>
        <w:br/>
        <w:t xml:space="preserve">        }</w:t>
        <w:br/>
        <w:t xml:space="preserve">    })</w:t>
        <w:br/>
        <w:t>&lt;/script&gt;</w:t>
        <w:br/>
        <w:t/>
        <w:br/>
        <w:t>&lt;/html&gt;</w:t>
        <w:br/>
      </w:r>
    </w:p>
    <w:bookmarkEnd w:id="272"/>
    <w:bookmarkStart w:name="Co8HM" w:id="2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$arr = array();</w:t>
        <w:br/>
        <w:t xml:space="preserve">    $arr[0] = array("name"=&gt;"三国演义","author"=&gt;"罗贯中","desc"=&gt;"一个杀伐纷争的年代");</w:t>
        <w:br/>
        <w:t xml:space="preserve">    $arr[1] = array("name"=&gt;"水浒传","author"=&gt;"施耐庵","desc"=&gt;"108条好汉的故事");</w:t>
        <w:br/>
        <w:t xml:space="preserve">    $arr[2] = array("name"=&gt;"西游记","author"=&gt;"吴承恩","desc"=&gt;"佛教与道教斗争");</w:t>
        <w:br/>
        <w:t xml:space="preserve">    $arr[3] = array("name"=&gt;"红楼梦","author"=&gt;"曹雪芹","desc"=&gt;"一个封建王朝的缩影");</w:t>
        <w:br/>
        <w:t/>
        <w:br/>
        <w:t xml:space="preserve">    // 将数组转化为 json 格式的字符串</w:t>
        <w:br/>
        <w:t xml:space="preserve">    echo json_encode($arr);</w:t>
        <w:br/>
        <w:t>?&gt;</w:t>
        <w:br/>
        <w:t/>
        <w:br/>
      </w:r>
    </w:p>
    <w:bookmarkEnd w:id="273"/>
    <w:bookmarkStart w:name="yEVWX" w:id="274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五、Ajax的封装</w:t>
      </w:r>
    </w:p>
    <w:bookmarkEnd w:id="274"/>
    <w:p>
      <w:pPr>
        <w:spacing w:after="50" w:line="360" w:lineRule="auto" w:beforeLines="100"/>
        <w:ind w:left="0"/>
        <w:jc w:val="left"/>
      </w:pPr>
      <w:bookmarkStart w:name="u1189c18f" w:id="275"/>
      <w:r>
        <w:rPr>
          <w:rFonts w:ascii="宋体" w:hAnsi="Times New Roman" w:eastAsia="宋体"/>
          <w:b w:val="false"/>
          <w:i w:val="false"/>
          <w:color w:val="000000"/>
          <w:sz w:val="22"/>
        </w:rPr>
        <w:t>在之前的案例中，我们已经获取了好几次服务器的数据，每当我们需要获取数据的时候，都要写1234四个步骤，略显麻烦，接下来我们需要做的就是将 Ajax 的几个步骤进行封装，封装到一个方法中</w:t>
      </w:r>
    </w:p>
    <w:bookmarkEnd w:id="275"/>
    <w:bookmarkStart w:name="CItHH" w:id="27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1、初步封装</w:t>
      </w:r>
    </w:p>
    <w:bookmarkEnd w:id="276"/>
    <w:bookmarkStart w:name="u41e00e2e" w:id="2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对于封装方法，我们主要要考虑几个方面：</w:t>
      </w:r>
    </w:p>
    <w:bookmarkEnd w:id="277"/>
    <w:bookmarkStart w:name="u209e468a" w:id="278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哪些东西是变的</w:t>
      </w:r>
    </w:p>
    <w:bookmarkEnd w:id="278"/>
    <w:bookmarkStart w:name="u8114dd61" w:id="279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哪些东西是不变的</w:t>
      </w:r>
    </w:p>
    <w:bookmarkEnd w:id="279"/>
    <w:bookmarkStart w:name="ub74bb38a" w:id="280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如何将结果通知调用者</w:t>
      </w:r>
    </w:p>
    <w:bookmarkEnd w:id="280"/>
    <w:bookmarkStart w:name="ucd0b67bb" w:id="281"/>
    <w:p>
      <w:pPr>
        <w:numPr>
          <w:ilvl w:val="0"/>
          <w:numId w:val="3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如何调用方便</w:t>
      </w:r>
    </w:p>
    <w:bookmarkEnd w:id="281"/>
    <w:bookmarkStart w:name="NHlSO" w:id="28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82"/>
    <w:bookmarkStart w:name="u1361afe7" w:id="283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根据之前案例的经验，我们知道，不同场景的 ajax 调用，调用方法 get 还是 post 这个是有可能发生改变的，调用 url 地址也是会变的，请求参数也是会变的，返回数据的类型也是会变的。对于发生改变的东西可以通过参数传递的方式实现。</w:t>
      </w:r>
    </w:p>
    <w:bookmarkEnd w:id="283"/>
    <w:bookmarkStart w:name="uaf59af00" w:id="284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基础代码例如创建 XMLHtpReguest 对象，准备发送、执行发送，响应回调中有些代码也是固定不变的。</w:t>
      </w:r>
    </w:p>
    <w:bookmarkEnd w:id="284"/>
    <w:bookmarkStart w:name="u20f48dc2" w:id="285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将结果通知调用者也可以通过在调用时传入一个方法就可实现。</w:t>
      </w:r>
    </w:p>
    <w:bookmarkEnd w:id="285"/>
    <w:bookmarkStart w:name="ud9674969" w:id="286"/>
    <w:p>
      <w:pPr>
        <w:numPr>
          <w:ilvl w:val="0"/>
          <w:numId w:val="3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综上所述，代码可以封装成以下形式：</w:t>
      </w:r>
    </w:p>
    <w:bookmarkEnd w:id="286"/>
    <w:bookmarkStart w:name="aa5rV" w:id="28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		/**</w:t>
        <w:br/>
        <w:t xml:space="preserve">     * type：请求类型，get 或者 post</w:t>
        <w:br/>
        <w:t xml:space="preserve">     * url：请求地址</w:t>
        <w:br/>
        <w:t xml:space="preserve">     * params：请求参数</w:t>
        <w:br/>
        <w:t xml:space="preserve">     * dataType：服务器返回的数据的类型，json 或者 xml</w:t>
        <w:br/>
        <w:t xml:space="preserve">     * callback：函数，获取数据之后进行的操作</w:t>
        <w:br/>
        <w:t xml:space="preserve">    */</w:t>
        <w:br/>
        <w:t xml:space="preserve">    function myAjax(type,url,params,dataType,callback){</w:t>
        <w:br/>
        <w:t xml:space="preserve">        // 使用 Ajax，此处使用的是 JS 原生的 Ajax，并不是经过 JQuery 封装的</w:t>
        <w:br/>
        <w:t xml:space="preserve">        // 1. 创建XMLHttpRequest对象；有的浏览器没有这个对象（比如IE6），所以需要做兼容处理</w:t>
        <w:br/>
        <w:t xml:space="preserve">        var xhr = null;</w:t>
        <w:br/>
        <w:t xml:space="preserve">        // 判断浏览器没有这个对象</w:t>
        <w:br/>
        <w:t xml:space="preserve">        if(window.XMLHttpRequest){</w:t>
        <w:br/>
        <w:t xml:space="preserve">            xhr = new XMLHttpRequest();</w:t>
        <w:br/>
        <w:t xml:space="preserve">        }else{</w:t>
        <w:br/>
        <w:t xml:space="preserve">            // IE6 浏览器</w:t>
        <w:br/>
        <w:t xml:space="preserve">            xhr = new ActiveXObject("Microsoft.XMLHTTP");</w:t>
        <w:br/>
        <w:t xml:space="preserve">        }</w:t>
        <w:br/>
        <w:t xml:space="preserve">        </w:t>
        <w:br/>
        <w:t xml:space="preserve">        // 2.1. GET：准备发送网络请求；参数 1 为请求方式，参数 2 为请求路径与传递的参数；</w:t>
        <w:br/>
        <w:t xml:space="preserve">        // 第三个参数，同步或异步，true 异步、false 同步（不写默认为异步）</w:t>
        <w:br/>
        <w:t xml:space="preserve">        // 判断请求是不是 get</w:t>
        <w:br/>
        <w:t xml:space="preserve">        if(type == "get"){</w:t>
        <w:br/>
        <w:t xml:space="preserve">            // 是 get；拼接 url</w:t>
        <w:br/>
        <w:t xml:space="preserve">            url = url + "?" + params;</w:t>
        <w:br/>
        <w:t xml:space="preserve">        }</w:t>
        <w:br/>
        <w:t xml:space="preserve">        xhr.open(type,url);</w:t>
        <w:br/>
        <w:t xml:space="preserve">        </w:t>
        <w:br/>
        <w:t xml:space="preserve">        // 3.1. GET：开始发送网络请求</w:t>
        <w:br/>
        <w:t xml:space="preserve">        // 判断请求是不是 get</w:t>
        <w:br/>
        <w:t xml:space="preserve">        if(type == "get"){</w:t>
        <w:br/>
        <w:t xml:space="preserve">            // 是 get</w:t>
        <w:br/>
        <w:t xml:space="preserve">            xhr.send(null);</w:t>
        <w:br/>
        <w:t xml:space="preserve">        }else if(type == "post"){</w:t>
        <w:br/>
        <w:t xml:space="preserve">            // 是 post；设置请求头信息</w:t>
        <w:br/>
        <w:t xml:space="preserve">            xhr.setRequestHeader("Content-type","application/x-www-form-urlencoded");</w:t>
        <w:br/>
        <w:t xml:space="preserve">            xhr.send(params);</w:t>
        <w:br/>
        <w:t xml:space="preserve">        }</w:t>
        <w:br/>
        <w:t/>
        <w:br/>
        <w:t xml:space="preserve">        // 4. 指定回调函数；即 Ajax 请求成功后执行的函数</w:t>
        <w:br/>
        <w:t xml:space="preserve">        xhr.onreadystatechange = function(){</w:t>
        <w:br/>
        <w:t xml:space="preserve">            // 判断返回状态</w:t>
        <w:br/>
        <w:t xml:space="preserve">            if(xhr.readyState == 4){</w:t>
        <w:br/>
        <w:t xml:space="preserve">                // 判断服务器是否响应正常</w:t>
        <w:br/>
        <w:t xml:space="preserve">                if(xhr.status == 200){</w:t>
        <w:br/>
        <w:t/>
        <w:br/>
        <w:t xml:space="preserve">                    var result = null;</w:t>
        <w:br/>
        <w:t xml:space="preserve">                    // 判断得到的参数是 JSON 还是 XML</w:t>
        <w:br/>
        <w:t xml:space="preserve">                    if(dataType == "json"){</w:t>
        <w:br/>
        <w:t xml:space="preserve">                        // 获取本次请求的返回值（JSON 格式）</w:t>
        <w:br/>
        <w:t xml:space="preserve">                        result = xhr.responseText;</w:t>
        <w:br/>
        <w:t xml:space="preserve">                        // 将 JSON 字符串转化为对象</w:t>
        <w:br/>
        <w:t xml:space="preserve">                        result = JSON.parse(result);</w:t>
        <w:br/>
        <w:t xml:space="preserve">                    }else if(dataType == "xml"){</w:t>
        <w:br/>
        <w:t xml:space="preserve">                        // 获取本次请求的返回值（XML 格式）</w:t>
        <w:br/>
        <w:t xml:space="preserve">                        result = xhr.responseXML;</w:t>
        <w:br/>
        <w:t xml:space="preserve">                    }else{</w:t>
        <w:br/>
        <w:t xml:space="preserve">                        // 都不是</w:t>
        <w:br/>
        <w:t xml:space="preserve">                        result = xhr.responseText;</w:t>
        <w:br/>
        <w:t xml:space="preserve">                    }</w:t>
        <w:br/>
        <w:t xml:space="preserve">                    </w:t>
        <w:br/>
        <w:t xml:space="preserve">                    // 将结果传递出去</w:t>
        <w:br/>
        <w:t xml:space="preserve">                    callback(result);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</w:r>
    </w:p>
    <w:bookmarkEnd w:id="287"/>
    <w:bookmarkStart w:name="ulV3D" w:id="28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2、封装测试</w:t>
      </w:r>
    </w:p>
    <w:bookmarkEnd w:id="288"/>
    <w:bookmarkStart w:name="njeU8" w:id="28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/>
        <w:br/>
        <w:t xml:space="preserve">    &lt;div&gt;</w:t>
        <w:br/>
        <w:t xml:space="preserve">        &lt;table border="1"&gt;</w:t>
        <w:br/>
        <w:t xml:space="preserve">            &lt;tr&gt;</w:t>
        <w:br/>
        <w:t xml:space="preserve">                &lt;th&gt;书名&lt;/th&gt;</w:t>
        <w:br/>
        <w:t xml:space="preserve">                &lt;th&gt;作者&lt;/th&gt;</w:t>
        <w:br/>
        <w:t xml:space="preserve">                &lt;th&gt;描述&lt;/th&gt;</w:t>
        <w:br/>
        <w:t xml:space="preserve">            &lt;/tr&gt;</w:t>
        <w:br/>
        <w:t xml:space="preserve">        &lt;/table&gt;</w:t>
        <w:br/>
        <w:t xml:space="preserve">    &lt;/div&gt;</w:t>
        <w:br/>
        <w:t/>
        <w:br/>
        <w:t>&lt;/body&gt;</w:t>
        <w:br/>
        <w:t/>
        <w:br/>
        <w:t>&lt;script&gt;</w:t>
        <w:br/>
        <w:t xml:space="preserve">    // 自己封装的 Ajax 方法</w:t>
        <w:br/>
        <w:t/>
        <w:br/>
        <w:t xml:space="preserve">    /**</w:t>
        <w:br/>
        <w:t xml:space="preserve">     * type：请求类型，get 或者 post</w:t>
        <w:br/>
        <w:t xml:space="preserve">     * url：请求地址</w:t>
        <w:br/>
        <w:t xml:space="preserve">     * params：请求参数</w:t>
        <w:br/>
        <w:t xml:space="preserve">     * dataType：服务器返回的数据的类型，json 或者 xml</w:t>
        <w:br/>
        <w:t xml:space="preserve">     * callback：函数，获取数据之后进行的操作</w:t>
        <w:br/>
        <w:t xml:space="preserve">    */</w:t>
        <w:br/>
        <w:t xml:space="preserve">    function myAjax(type,url,params,dataType,callback){</w:t>
        <w:br/>
        <w:t xml:space="preserve">        // 使用 Ajax，此处使用的是 JS 原生的 Ajax，并不是经过 JQuery 封装的</w:t>
        <w:br/>
        <w:t xml:space="preserve">        // 1. 创建XMLHttpRequest对象；有的浏览器没有这个对象（比如IE6），所以需要做兼容处理</w:t>
        <w:br/>
        <w:t xml:space="preserve">        var xhr = null;</w:t>
        <w:br/>
        <w:t xml:space="preserve">        // 判断浏览器没有这个对象</w:t>
        <w:br/>
        <w:t xml:space="preserve">        if(window.XMLHttpRequest){</w:t>
        <w:br/>
        <w:t xml:space="preserve">            xhr = new XMLHttpRequest();</w:t>
        <w:br/>
        <w:t xml:space="preserve">        }else{</w:t>
        <w:br/>
        <w:t xml:space="preserve">            // IE6 浏览器</w:t>
        <w:br/>
        <w:t xml:space="preserve">            xhr = new ActiveXObject("Microsoft.XMLHTTP");</w:t>
        <w:br/>
        <w:t xml:space="preserve">        }</w:t>
        <w:br/>
        <w:t xml:space="preserve">        </w:t>
        <w:br/>
        <w:t xml:space="preserve">        // 2.1. GET：准备发送网络请求；参数 1 为请求方式，参数 2 为请求路径与传递的参数；</w:t>
        <w:br/>
        <w:t xml:space="preserve">        // 第三个参数，同步或异步，true 异步、false 同步（不写默认为异步）</w:t>
        <w:br/>
        <w:t xml:space="preserve">        // 判断请求是不是 get</w:t>
        <w:br/>
        <w:t xml:space="preserve">        if(type == "get"){</w:t>
        <w:br/>
        <w:t xml:space="preserve">            // 是 get；拼接 url</w:t>
        <w:br/>
        <w:t xml:space="preserve">            url = url + "?" + params;</w:t>
        <w:br/>
        <w:t xml:space="preserve">        }</w:t>
        <w:br/>
        <w:t xml:space="preserve">        xhr.open(type,url);</w:t>
        <w:br/>
        <w:t xml:space="preserve">        </w:t>
        <w:br/>
        <w:t xml:space="preserve">        // 3.1. GET：开始发送网络请求</w:t>
        <w:br/>
        <w:t xml:space="preserve">        // 判断请求是不是 get</w:t>
        <w:br/>
        <w:t xml:space="preserve">        if(type == "get"){</w:t>
        <w:br/>
        <w:t xml:space="preserve">            // 是 get</w:t>
        <w:br/>
        <w:t xml:space="preserve">            xhr.send(null);</w:t>
        <w:br/>
        <w:t xml:space="preserve">        }else if(type == "post"){</w:t>
        <w:br/>
        <w:t xml:space="preserve">            // 是 post；设置请求头信息</w:t>
        <w:br/>
        <w:t xml:space="preserve">            xhr.setRequestHeader("Content-type","application/x-www-form-urlencoded");</w:t>
        <w:br/>
        <w:t xml:space="preserve">            xhr.send(params);</w:t>
        <w:br/>
        <w:t xml:space="preserve">        }</w:t>
        <w:br/>
        <w:t/>
        <w:br/>
        <w:t xml:space="preserve">        // 4. 指定回调函数；即 Ajax 请求成功后执行的函数</w:t>
        <w:br/>
        <w:t xml:space="preserve">        xhr.onreadystatechange = function(){</w:t>
        <w:br/>
        <w:t xml:space="preserve">            // 判断返回状态</w:t>
        <w:br/>
        <w:t xml:space="preserve">            if(xhr.readyState == 4){</w:t>
        <w:br/>
        <w:t xml:space="preserve">                // 判断服务器是否响应正常</w:t>
        <w:br/>
        <w:t xml:space="preserve">                if(xhr.status == 200){</w:t>
        <w:br/>
        <w:t/>
        <w:br/>
        <w:t xml:space="preserve">                    var result = null;</w:t>
        <w:br/>
        <w:t xml:space="preserve">                    // 判断得到的参数是 JSON 还是 XML</w:t>
        <w:br/>
        <w:t xml:space="preserve">                    if(dataType == "json"){</w:t>
        <w:br/>
        <w:t xml:space="preserve">                        // 获取本次请求的返回值（JSON 格式）</w:t>
        <w:br/>
        <w:t xml:space="preserve">                        result = xhr.responseText;</w:t>
        <w:br/>
        <w:t xml:space="preserve">                        // 将 JSON 字符串转化为对象</w:t>
        <w:br/>
        <w:t xml:space="preserve">                        result = JSON.parse(result);</w:t>
        <w:br/>
        <w:t xml:space="preserve">                    }else if(dataType == "xml"){</w:t>
        <w:br/>
        <w:t xml:space="preserve">                        // 获取本次请求的返回值（XML 格式）</w:t>
        <w:br/>
        <w:t xml:space="preserve">                        result = xhr.responseXML;</w:t>
        <w:br/>
        <w:t xml:space="preserve">                    }else{</w:t>
        <w:br/>
        <w:t xml:space="preserve">                        // 都不是</w:t>
        <w:br/>
        <w:t xml:space="preserve">                        result = xhr.responseText;</w:t>
        <w:br/>
        <w:t xml:space="preserve">                    }</w:t>
        <w:br/>
        <w:t xml:space="preserve">                    </w:t>
        <w:br/>
        <w:t xml:space="preserve">                    // 将结果传递出去</w:t>
        <w:br/>
        <w:t xml:space="preserve">                    callback(result);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/>
        <w:br/>
        <w:t xml:space="preserve">    $(function(){</w:t>
        <w:br/>
        <w:t xml:space="preserve">        // 自己封装的 Ajax 方法所需的参数</w:t>
        <w:br/>
        <w:t xml:space="preserve">        var type = "get";</w:t>
        <w:br/>
        <w:t xml:space="preserve">        var url = "27.2.php";</w:t>
        <w:br/>
        <w:t xml:space="preserve">        var params = null;</w:t>
        <w:br/>
        <w:t xml:space="preserve">        var dataType = "json";</w:t>
        <w:br/>
        <w:t xml:space="preserve">        // 调用自己封装的 Ajax 方法</w:t>
        <w:br/>
        <w:t xml:space="preserve">        myAjax(type,url,params,dataType,function(result){</w:t>
        <w:br/>
        <w:t xml:space="preserve">            // 插入网页的总字符串</w:t>
        <w:br/>
        <w:t xml:space="preserve">            var newHtml = "";</w:t>
        <w:br/>
        <w:t xml:space="preserve">            // 遍历对象，对其进行操作</w:t>
        <w:br/>
        <w:t xml:space="preserve">            for (var i = 0; i &lt; result.length; i++) {</w:t>
        <w:br/>
        <w:t xml:space="preserve">                // 获取当我遍历的对象</w:t>
        <w:br/>
        <w:t xml:space="preserve">                var item = result[i];</w:t>
        <w:br/>
        <w:t xml:space="preserve">                // 获取对象中的属性</w:t>
        <w:br/>
        <w:t xml:space="preserve">                var name = item.name;</w:t>
        <w:br/>
        <w:t xml:space="preserve">                var author = item.author;</w:t>
        <w:br/>
        <w:t xml:space="preserve">                var desc = item.desc;</w:t>
        <w:br/>
        <w:t xml:space="preserve">                </w:t>
        <w:br/>
        <w:t xml:space="preserve">                // 向网页中插入的数据</w:t>
        <w:br/>
        <w:t xml:space="preserve"><![CDATA[                var tempHtml = "<tr><td>" + name + "</td><td>" + author + "</td><td>" + desc + "</td></tr>";]]></w:t>
        <w:br/>
        <w:t xml:space="preserve">                newHtml = newHtml + tempHtml;</w:t>
        <w:br/>
        <w:t xml:space="preserve">            }</w:t>
        <w:br/>
        <w:t/>
        <w:br/>
        <w:t xml:space="preserve">            // 在所选内容的最后插入 HTML 内容</w:t>
        <w:br/>
        <w:t xml:space="preserve">            $(newHtml).appendTo("table");</w:t>
        <w:br/>
        <w:t xml:space="preserve">        });</w:t>
        <w:br/>
        <w:t xml:space="preserve">    })</w:t>
        <w:br/>
        <w:t xml:space="preserve">        </w:t>
        <w:br/>
        <w:t>&lt;/script&gt;</w:t>
        <w:br/>
        <w:t/>
        <w:br/>
        <w:t>&lt;/html&gt;</w:t>
        <w:br/>
      </w:r>
    </w:p>
    <w:bookmarkEnd w:id="289"/>
    <w:bookmarkStart w:name="Rjjw2" w:id="29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$arr = array();</w:t>
        <w:br/>
        <w:t xml:space="preserve">    $arr[0] = array("name"=&gt;"三国演义","author"=&gt;"罗贯中","desc"=&gt;"一个杀伐纷争的年代");</w:t>
        <w:br/>
        <w:t xml:space="preserve">    $arr[1] = array("name"=&gt;"水浒传","author"=&gt;"施耐庵","desc"=&gt;"108条好汉的故事");</w:t>
        <w:br/>
        <w:t xml:space="preserve">    $arr[2] = array("name"=&gt;"西游记","author"=&gt;"吴承恩","desc"=&gt;"佛教与道教斗争");</w:t>
        <w:br/>
        <w:t xml:space="preserve">    $arr[3] = array("name"=&gt;"红楼梦","author"=&gt;"曹雪芹","desc"=&gt;"一个封建王朝的缩影");</w:t>
        <w:br/>
        <w:t/>
        <w:br/>
        <w:t xml:space="preserve">    // 将数组转化为 json 格式的字符串</w:t>
        <w:br/>
        <w:t xml:space="preserve">    echo json_encode($arr);</w:t>
        <w:br/>
        <w:t>?&gt;</w:t>
        <w:br/>
        <w:t/>
        <w:br/>
      </w:r>
    </w:p>
    <w:bookmarkEnd w:id="290"/>
    <w:bookmarkStart w:name="m3WGm" w:id="291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3、细节完善</w:t>
      </w:r>
    </w:p>
    <w:bookmarkEnd w:id="291"/>
    <w:bookmarkStart w:name="u5070b0e5" w:id="292"/>
    <w:p>
      <w:pPr>
        <w:numPr>
          <w:ilvl w:val="0"/>
          <w:numId w:val="36"/>
        </w:numPr>
        <w:spacing w:after="50" w:line="360" w:lineRule="auto" w:beforeLines="100"/>
        <w:ind w:left="360"/>
        <w:jc w:val="left"/>
      </w:pPr>
      <w:hyperlink r:id="rId2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课程，第 30、31、32、33 课时</w:t>
        </w:r>
      </w:hyperlink>
    </w:p>
    <w:bookmarkEnd w:id="292"/>
    <w:bookmarkStart w:name="SHfbw" w:id="29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六、JQuery 中 Ajax 的使用</w:t>
      </w:r>
    </w:p>
    <w:bookmarkEnd w:id="293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3489bb45" w:id="294"/>
      <w:r>
        <w:rPr>
          <w:rFonts w:ascii="宋体" w:hAnsi="Times New Roman" w:eastAsia="宋体"/>
          <w:b w:val="false"/>
          <w:i w:val="false"/>
          <w:color w:val="808080"/>
          <w:sz w:val="22"/>
        </w:rPr>
        <w:t>菜鸟教程：</w:t>
      </w:r>
      <w:hyperlink r:id="rId2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 xml:space="preserve">JQuery AJAX 方法 </w:t>
        </w:r>
      </w:hyperlink>
    </w:p>
    <w:bookmarkEnd w:id="294"/>
    <w:bookmarkStart w:name="ud98f82e9" w:id="29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对于 jQuery 中关于 ajax 的封装，它提供了很多方法供开发者进行调用。不过这些封装都是基于一个方法的基础上进行的修改。这个方法就是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s.ajax()</w:t>
      </w:r>
    </w:p>
    <w:bookmarkEnd w:id="295"/>
    <w:bookmarkStart w:name="u85602512" w:id="2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在这部分的学习中，我们主要关注 3 个方法：</w:t>
      </w:r>
    </w:p>
    <w:bookmarkEnd w:id="296"/>
    <w:bookmarkStart w:name="u5ca5142a" w:id="297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$.ajax()</w:t>
      </w:r>
    </w:p>
    <w:bookmarkEnd w:id="297"/>
    <w:bookmarkStart w:name="u7e98b5f1" w:id="298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$.get()</w:t>
      </w:r>
    </w:p>
    <w:bookmarkEnd w:id="298"/>
    <w:bookmarkStart w:name="u839c2ff9" w:id="299"/>
    <w:p>
      <w:pPr>
        <w:numPr>
          <w:ilvl w:val="0"/>
          <w:numId w:val="37"/>
        </w:numPr>
        <w:spacing w:after="50" w:line="360" w:lineRule="auto" w:beforeLines="100"/>
        <w:ind w:left="360"/>
        <w:jc w:val="left"/>
      </w:pPr>
      <w:r>
        <w:rPr>
          <w:rFonts w:ascii="宋体" w:hAnsi="Courier New" w:eastAsia="宋体"/>
          <w:b w:val="false"/>
          <w:i w:val="false"/>
          <w:color w:val="000000"/>
          <w:sz w:val="22"/>
        </w:rPr>
        <w:t>$.post()</w:t>
      </w:r>
    </w:p>
    <w:bookmarkEnd w:id="299"/>
    <w:bookmarkStart w:name="oONzE" w:id="30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</w:t>
      </w:r>
      <w:r>
        <w:rPr>
          <w:rFonts w:ascii="宋体" w:hAnsi="Courier New" w:eastAsia="宋体"/>
        </w:rPr>
        <w:t>$.ajax()</w:t>
      </w:r>
    </w:p>
    <w:bookmarkEnd w:id="300"/>
    <w:bookmarkStart w:name="ud114aa8f" w:id="3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$.ajax() 的使用是传入一个对象，有些参数不传递的话，也具有默认值</w:t>
      </w:r>
    </w:p>
    <w:bookmarkEnd w:id="301"/>
    <w:bookmarkStart w:name="jnAsR" w:id="302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 xml:space="preserve">    &lt;div&gt;</w:t>
        <w:br/>
        <w:t xml:space="preserve">        &lt;table border="1"&gt;</w:t>
        <w:br/>
        <w:t xml:space="preserve">            &lt;tr&gt;</w:t>
        <w:br/>
        <w:t xml:space="preserve">                &lt;th&gt;书名&lt;/th&gt;</w:t>
        <w:br/>
        <w:t xml:space="preserve">                &lt;th&gt;作者&lt;/th&gt;</w:t>
        <w:br/>
        <w:t xml:space="preserve">                &lt;th&gt;描述&lt;/th&gt;</w:t>
        <w:br/>
        <w:t xml:space="preserve">            &lt;/tr&gt;</w:t>
        <w:br/>
        <w:t xml:space="preserve">        &lt;/table&gt;</w:t>
        <w:br/>
        <w:t xml:space="preserve">    &lt;/div&gt;</w:t>
        <w:br/>
        <w:t>&lt;/body&gt;</w:t>
        <w:br/>
        <w:t/>
        <w:br/>
        <w:t>&lt;script&gt;</w:t>
        <w:br/>
        <w:t xml:space="preserve">    $(function(){</w:t>
        <w:br/>
        <w:t xml:space="preserve">        $.ajax({</w:t>
        <w:br/>
        <w:t xml:space="preserve">            // 请求类型（GET 或 POST）</w:t>
        <w:br/>
        <w:t xml:space="preserve">            type:"get",</w:t>
        <w:br/>
        <w:t xml:space="preserve">            // 请求地址</w:t>
        <w:br/>
        <w:t xml:space="preserve">            url:"27.2.php",</w:t>
        <w:br/>
        <w:t xml:space="preserve">            // 请求参数</w:t>
        <w:br/>
        <w:t xml:space="preserve">            // data:{</w:t>
        <w:br/>
        <w:t xml:space="preserve">                // name:"",</w:t>
        <w:br/>
        <w:t xml:space="preserve">                // password:""</w:t>
        <w:br/>
        <w:t xml:space="preserve">            // },</w:t>
        <w:br/>
        <w:t xml:space="preserve">            // 表示请求是否异步处理。默认是 true</w:t>
        <w:br/>
        <w:t xml:space="preserve">            // async:"true",</w:t>
        <w:br/>
        <w:t xml:space="preserve">            // 预期的服务器响应的数据类型</w:t>
        <w:br/>
        <w:t xml:space="preserve">            dateType:"json",</w:t>
        <w:br/>
        <w:t xml:space="preserve">            success:function(result){</w:t>
        <w:br/>
        <w:t xml:space="preserve">                // 将 JSON 字符串转化为对象</w:t>
        <w:br/>
        <w:t xml:space="preserve">                result = JSON.parse(result);</w:t>
        <w:br/>
        <w:t/>
        <w:br/>
        <w:t xml:space="preserve">                // 插入网页的总字符串</w:t>
        <w:br/>
        <w:t xml:space="preserve">                var newHtml = "";</w:t>
        <w:br/>
        <w:t xml:space="preserve">                // 遍历对象，对其进行操作</w:t>
        <w:br/>
        <w:t xml:space="preserve">                for (var i = 0; i &lt; result.length; i++) {</w:t>
        <w:br/>
        <w:t xml:space="preserve">                    // 获取当我遍历的对象</w:t>
        <w:br/>
        <w:t xml:space="preserve">                    var item = result[i];</w:t>
        <w:br/>
        <w:t xml:space="preserve">                    // 获取对象中的属性</w:t>
        <w:br/>
        <w:t xml:space="preserve">                    var name = item.name;</w:t>
        <w:br/>
        <w:t xml:space="preserve">                    var author = item.author;</w:t>
        <w:br/>
        <w:t xml:space="preserve">                    var desc = item.desc;</w:t>
        <w:br/>
        <w:t xml:space="preserve">                    </w:t>
        <w:br/>
        <w:t xml:space="preserve">                    // 向网页中插入的数据</w:t>
        <w:br/>
        <w:t xml:space="preserve"><![CDATA[                    var tempHtml = "<tr><td>" + name + "</td><td>" + author + "</td><td>" + desc + "</td></tr>";]]></w:t>
        <w:br/>
        <w:t xml:space="preserve">                    newHtml = newHtml + tempHtml;</w:t>
        <w:br/>
        <w:t xml:space="preserve">                }</w:t>
        <w:br/>
        <w:t/>
        <w:br/>
        <w:t xml:space="preserve">                // 在所选内容的最后插入 HTML 内容</w:t>
        <w:br/>
        <w:t xml:space="preserve">                $(newHtml).appendTo("table");</w:t>
        <w:br/>
        <w:t xml:space="preserve">            }</w:t>
        <w:br/>
        <w:t xml:space="preserve">        });</w:t>
        <w:br/>
        <w:t xml:space="preserve">    })</w:t>
        <w:br/>
        <w:t>&lt;/script&gt;</w:t>
        <w:br/>
        <w:t/>
        <w:br/>
        <w:t>&lt;/html&gt;</w:t>
        <w:br/>
      </w:r>
    </w:p>
    <w:bookmarkEnd w:id="302"/>
    <w:bookmarkStart w:name="IhlrH" w:id="30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$arr = array();</w:t>
        <w:br/>
        <w:t xml:space="preserve">    $arr[0] = array("name"=&gt;"三国演义","author"=&gt;"罗贯中","desc"=&gt;"一个杀伐纷争的年代");</w:t>
        <w:br/>
        <w:t xml:space="preserve">    $arr[1] = array("name"=&gt;"水浒传","author"=&gt;"施耐庵","desc"=&gt;"108条好汉的故事");</w:t>
        <w:br/>
        <w:t xml:space="preserve">    $arr[2] = array("name"=&gt;"西游记","author"=&gt;"吴承恩","desc"=&gt;"佛教与道教斗争");</w:t>
        <w:br/>
        <w:t xml:space="preserve">    $arr[3] = array("name"=&gt;"红楼梦","author"=&gt;"曹雪芹","desc"=&gt;"一个封建王朝的缩影");</w:t>
        <w:br/>
        <w:t/>
        <w:br/>
        <w:t xml:space="preserve">    // 将数组转化为 json 格式的字符串</w:t>
        <w:br/>
        <w:t xml:space="preserve">    echo json_encode($arr);</w:t>
        <w:br/>
        <w:t>?&gt;</w:t>
        <w:br/>
      </w:r>
    </w:p>
    <w:bookmarkEnd w:id="303"/>
    <w:bookmarkStart w:name="USrZR" w:id="30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</w:t>
      </w:r>
      <w:r>
        <w:rPr>
          <w:rFonts w:ascii="宋体" w:hAnsi="Courier New" w:eastAsia="宋体"/>
        </w:rPr>
        <w:t>$.get()</w:t>
      </w:r>
      <w:r>
        <w:rPr>
          <w:rFonts w:ascii="宋体" w:hAnsi="Times New Roman" w:eastAsia="宋体"/>
        </w:rPr>
        <w:t xml:space="preserve"> 和 </w:t>
      </w:r>
      <w:r>
        <w:rPr>
          <w:rFonts w:ascii="宋体" w:hAnsi="Courier New" w:eastAsia="宋体"/>
        </w:rPr>
        <w:t>$.post()</w:t>
      </w:r>
    </w:p>
    <w:bookmarkEnd w:id="304"/>
    <w:bookmarkStart w:name="uaa3ffbc9" w:id="3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jQuery.中对于网络请求，还有其他一些方法，但是本质.上都是对 XMLHttpRequest 的封装，如：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$.get()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$.post()</w:t>
      </w:r>
    </w:p>
    <w:bookmarkEnd w:id="305"/>
    <w:bookmarkStart w:name="uadda063c" w:id="3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看这两个方法很容易就知道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$.get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是针对 get 请求的，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 xml:space="preserve">$.post 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针对的是 post 请求，调用方法如下：</w:t>
      </w:r>
    </w:p>
    <w:bookmarkEnd w:id="306"/>
    <w:bookmarkStart w:name="u37523e36" w:id="307"/>
    <w:p>
      <w:pPr>
        <w:spacing w:after="50" w:line="360" w:lineRule="auto" w:beforeLines="100"/>
        <w:ind w:left="0"/>
        <w:jc w:val="left"/>
      </w:pPr>
      <w:bookmarkStart w:name="u232c10d1" w:id="308"/>
      <w:r>
        <w:rPr>
          <w:rFonts w:eastAsia="宋体" w:ascii="宋体"/>
        </w:rPr>
        <w:drawing>
          <wp:inline distT="0" distB="0" distL="0" distR="0">
            <wp:extent cx="3285067" cy="941864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85067" cy="94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08"/>
    </w:p>
    <w:bookmarkEnd w:id="307"/>
    <w:bookmarkStart w:name="u4b17081d" w:id="309"/>
    <w:p>
      <w:pPr>
        <w:spacing w:after="50" w:line="360" w:lineRule="auto" w:beforeLines="100"/>
        <w:ind w:left="0"/>
        <w:jc w:val="left"/>
      </w:pPr>
      <w:bookmarkStart w:name="u0f4e2b32" w:id="310"/>
      <w:r>
        <w:rPr>
          <w:rFonts w:eastAsia="宋体" w:ascii="宋体"/>
        </w:rPr>
        <w:drawing>
          <wp:inline distT="0" distB="0" distL="0" distR="0">
            <wp:extent cx="3386667" cy="677295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6667" cy="67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0"/>
    </w:p>
    <w:bookmarkEnd w:id="309"/>
    <w:bookmarkStart w:name="ud8a5877e" w:id="311"/>
    <w:p>
      <w:pPr>
        <w:spacing w:after="50" w:line="360" w:lineRule="auto" w:beforeLines="100"/>
        <w:ind w:left="0"/>
        <w:jc w:val="left"/>
      </w:pPr>
      <w:bookmarkStart w:name="u32880bc0" w:id="312"/>
      <w:r>
        <w:rPr>
          <w:rFonts w:eastAsia="宋体" w:ascii="宋体"/>
        </w:rPr>
        <w:drawing>
          <wp:inline distT="0" distB="0" distL="0" distR="0">
            <wp:extent cx="3640667" cy="630099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40667" cy="630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12"/>
    </w:p>
    <w:bookmarkEnd w:id="311"/>
    <w:bookmarkStart w:name="LYs2f" w:id="31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七、跨域</w:t>
      </w:r>
    </w:p>
    <w:bookmarkEnd w:id="313"/>
    <w:bookmarkStart w:name="ea7Ae" w:id="31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1、跨域的概念</w:t>
      </w:r>
    </w:p>
    <w:bookmarkEnd w:id="314"/>
    <w:bookmarkStart w:name="uf23a893d" w:id="3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跨域源于一个叫做同源策略的东西</w:t>
      </w:r>
    </w:p>
    <w:bookmarkEnd w:id="315"/>
    <w:bookmarkStart w:name="u7b43a3f3" w:id="31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同源策略是浏览器上为安全性考虑实施的非常重要的安全机制。Ajax 默认是能获取到同源的数据，对于非同源的数据，ajax 默认是获取不到的。</w:t>
      </w:r>
    </w:p>
    <w:bookmarkEnd w:id="316"/>
    <w:bookmarkStart w:name="u64729b85" w:id="31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下面举一个例子，来看看什么叫做同源：</w:t>
      </w:r>
    </w:p>
    <w:bookmarkEnd w:id="317"/>
    <w:bookmarkStart w:name="u9ddfdd3a" w:id="31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比如有一个页面，它的地址为 </w:t>
      </w:r>
      <w:hyperlink r:id="rId2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http://www.example.com/dir/page.html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这个网址，在这个网址中，要去获取服务器的数据，获职数据的地址如下所示，在下面的地址中，有的是同源，有的是非同源。</w:t>
      </w:r>
    </w:p>
    <w:bookmarkEnd w:id="318"/>
    <w:bookmarkStart w:name="u147761d1" w:id="319"/>
    <w:p>
      <w:pPr>
        <w:spacing w:after="50" w:line="360" w:lineRule="auto" w:beforeLines="100"/>
        <w:ind w:left="0"/>
        <w:jc w:val="left"/>
      </w:pPr>
      <w:bookmarkStart w:name="u9221db5a" w:id="320"/>
      <w:r>
        <w:rPr>
          <w:rFonts w:eastAsia="宋体" w:ascii="宋体"/>
        </w:rPr>
        <w:drawing>
          <wp:inline distT="0" distB="0" distL="0" distR="0">
            <wp:extent cx="5300134" cy="206223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00134" cy="20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0"/>
    </w:p>
    <w:bookmarkEnd w:id="319"/>
    <w:bookmarkStart w:name="uc2314792" w:id="3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所谓的同源就是协议、端口、域名三者都完全一样，如果我们使用 ajax 来请求非同源路径下的数据，那么将会报如下错误：</w:t>
      </w:r>
    </w:p>
    <w:bookmarkEnd w:id="321"/>
    <w:bookmarkStart w:name="uaeb08eef" w:id="322"/>
    <w:p>
      <w:pPr>
        <w:spacing w:after="50" w:line="360" w:lineRule="auto" w:beforeLines="100"/>
        <w:ind w:left="0"/>
        <w:jc w:val="left"/>
      </w:pPr>
      <w:bookmarkStart w:name="u0712d914" w:id="323"/>
      <w:r>
        <w:rPr>
          <w:rFonts w:eastAsia="宋体" w:ascii="宋体"/>
        </w:rPr>
        <w:drawing>
          <wp:inline distT="0" distB="0" distL="0" distR="0">
            <wp:extent cx="5164667" cy="403832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64667" cy="40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3"/>
    </w:p>
    <w:bookmarkEnd w:id="322"/>
    <w:bookmarkStart w:name="TMzw7" w:id="32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24"/>
    <w:bookmarkStart w:name="u469e9a6a" w:id="32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那我们需要处理获取非同源数据获取的情况吗？答案是肯定的。因为前端界面访问非同源的服务器的这种需求是非常常见的，比如在前端界面中获取天气数据，天气数据肯定是存在于别人的服务器上的，我们如果不能使用 ajax 进行访问的话，那么该怎么办呢？这里就需要使用到跨域了。</w:t>
      </w:r>
    </w:p>
    <w:bookmarkEnd w:id="325"/>
    <w:bookmarkStart w:name="u49a77a75" w:id="32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所以，先把概念理解清楚。不管是 ajax 还是跨域，都是为了访问服务器数据。简单来说：Ajax 是为了访问自己服务器的数据，跨域是为了访问别人服务器的数据。</w:t>
      </w:r>
    </w:p>
    <w:bookmarkEnd w:id="326"/>
    <w:bookmarkStart w:name="m3Vom" w:id="32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2、跨域的实现</w:t>
      </w:r>
    </w:p>
    <w:bookmarkEnd w:id="327"/>
    <w:bookmarkStart w:name="ud1d97566" w:id="32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XMLHttpRequest 对象默认情况下是无法获取到非同源服务器下的数据。那么怎么获取别人服务器的数据呢？使用 XMHttpRequest 是达不到的，我们只能另辟蹊径</w:t>
      </w:r>
    </w:p>
    <w:bookmarkEnd w:id="328"/>
    <w:bookmarkStart w:name="udb43655e" w:id="32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我们可以通过 script 标签，用 script 标签的 src 属性引入一个外部文件，这个外部文件是不涉及到同源策略的影响的</w:t>
      </w:r>
    </w:p>
    <w:bookmarkEnd w:id="329"/>
    <w:bookmarkStart w:name="qowou" w:id="33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 xml:space="preserve">    &lt;!-- 在引入 37.js 文件之前定义 foo() 函数 --&gt;</w:t>
        <w:br/>
        <w:t xml:space="preserve">    &lt;script&gt;</w:t>
        <w:br/>
        <w:t xml:space="preserve">        function foo(data){</w:t>
        <w:br/>
        <w:t xml:space="preserve">            console.log(data);</w:t>
        <w:br/>
        <w:t xml:space="preserve">        }</w:t>
        <w:br/>
        <w:t xml:space="preserve">    &lt;/script&gt;</w:t>
        <w:br/>
        <w:t xml:space="preserve">    &lt;!-- 37.js 文件 --&gt;</w:t>
        <w:br/>
        <w:t xml:space="preserve">    &lt;script src="37.js"&gt;&lt;/script&gt;</w:t>
        <w:br/>
        <w:t>&lt;/head&gt;</w:t>
        <w:br/>
        <w:t>&lt;body&gt;</w:t>
        <w:br/>
        <w:t xml:space="preserve">    </w:t>
        <w:br/>
        <w:t>&lt;/body&gt;</w:t>
        <w:br/>
        <w:t/>
        <w:br/>
        <w:t>&lt;script&gt;</w:t>
        <w:br/>
        <w:t xml:space="preserve">    // 调用 37.js 文件中的函数 text()</w:t>
        <w:br/>
        <w:t xml:space="preserve">    test();</w:t>
        <w:br/>
        <w:t>&lt;/script&gt;</w:t>
        <w:br/>
        <w:t/>
        <w:br/>
        <w:t>&lt;/html&gt;</w:t>
        <w:br/>
      </w:r>
    </w:p>
    <w:bookmarkEnd w:id="330"/>
    <w:bookmarkStart w:name="bcORG" w:id="33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var str = "yuehai";</w:t>
        <w:br/>
        <w:t>function test(){</w:t>
        <w:br/>
        <w:t xml:space="preserve">    console.log(str);</w:t>
        <w:br/>
        <w:t>}</w:t>
        <w:br/>
        <w:t/>
        <w:br/>
        <w:t>// 调用未定义的函数</w:t>
        <w:br/>
        <w:t>foo("123");</w:t>
        <w:br/>
      </w:r>
    </w:p>
    <w:bookmarkEnd w:id="331"/>
    <w:bookmarkStart w:name="h0JXF" w:id="33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3、动态创建 script 标签</w:t>
      </w:r>
    </w:p>
    <w:bookmarkEnd w:id="332"/>
    <w:bookmarkStart w:name="aVOT4" w:id="33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 xml:space="preserve">    &lt;!-- 在引入 39.js 文件之前定义 foo() 函数 --&gt;</w:t>
        <w:br/>
        <w:t xml:space="preserve">    &lt;script&gt;</w:t>
        <w:br/>
        <w:t xml:space="preserve">        function foo(data){</w:t>
        <w:br/>
        <w:t xml:space="preserve">            console.log(data);</w:t>
        <w:br/>
        <w:t xml:space="preserve">        }</w:t>
        <w:br/>
        <w:t xml:space="preserve">    &lt;/script&gt;</w:t>
        <w:br/>
        <w:t xml:space="preserve">    </w:t>
        <w:br/>
        <w:t>&lt;/head&gt;</w:t>
        <w:br/>
        <w:t>&lt;body&gt;</w:t>
        <w:br/>
        <w:t xml:space="preserve">    </w:t>
        <w:br/>
        <w:t xml:space="preserve">    &lt;h1&gt;天气信息查询&lt;/h1&gt;</w:t>
        <w:br/>
        <w:t xml:space="preserve">    &lt;input type="text" id="city" placeholder="请输入城市名称"&gt;</w:t>
        <w:br/>
        <w:t xml:space="preserve">    &lt;input type="button" id="btn" value="查询"&gt;</w:t>
        <w:br/>
        <w:t/>
        <w:br/>
        <w:t>&lt;/body&gt;</w:t>
        <w:br/>
        <w:t/>
        <w:br/>
        <w:t>&lt;script&gt;</w:t>
        <w:br/>
        <w:t xml:space="preserve">    $(function(){</w:t>
        <w:br/>
        <w:t xml:space="preserve">        // 绑定点击事件</w:t>
        <w:br/>
        <w:t xml:space="preserve">        $("#btn").click(function(){</w:t>
        <w:br/>
        <w:t xml:space="preserve">            // 获取内容</w:t>
        <w:br/>
        <w:t xml:space="preserve">            var city = $("#city").val();</w:t>
        <w:br/>
        <w:t/>
        <w:br/>
        <w:t xml:space="preserve">            // 动态创建 script 标签，动态指定 src 属性的值</w:t>
        <w:br/>
        <w:t xml:space="preserve">            $("&lt;script src='39.php?city=" + city + " '/&gt;").appendTo("head");</w:t>
        <w:br/>
        <w:t xml:space="preserve">        });</w:t>
        <w:br/>
        <w:t xml:space="preserve">    })</w:t>
        <w:br/>
        <w:t>&lt;/script&gt;</w:t>
        <w:br/>
        <w:t/>
        <w:br/>
        <w:t>&lt;/html&gt;</w:t>
        <w:br/>
      </w:r>
    </w:p>
    <w:bookmarkEnd w:id="333"/>
    <w:bookmarkStart w:name="Sqbpu" w:id="33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$city = $_GET["city"];</w:t>
        <w:br/>
        <w:t xml:space="preserve">    </w:t>
        <w:br/>
        <w:t xml:space="preserve">    if($city == "北京"){</w:t>
        <w:br/>
        <w:t xml:space="preserve">        echo "foo('北京的天气晴')";</w:t>
        <w:br/>
        <w:t xml:space="preserve">    }else{</w:t>
        <w:br/>
        <w:t xml:space="preserve">        echo "foo('没有查询到天气信息')";</w:t>
        <w:br/>
        <w:t xml:space="preserve">    }</w:t>
        <w:br/>
        <w:t>?&gt;</w:t>
        <w:br/>
      </w:r>
    </w:p>
    <w:bookmarkEnd w:id="334"/>
    <w:bookmarkStart w:name="zfrvq" w:id="33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4、动态指定回调函数</w:t>
      </w:r>
    </w:p>
    <w:bookmarkEnd w:id="335"/>
    <w:bookmarkStart w:name="cYG6j" w:id="33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 xml:space="preserve">    &lt;!-- 在引入 39.js 文件之前定义 foo() 函数 --&gt;</w:t>
        <w:br/>
        <w:t xml:space="preserve">    &lt;!-- &lt;script&gt;</w:t>
        <w:br/>
        <w:t xml:space="preserve">        function foo(data){</w:t>
        <w:br/>
        <w:t xml:space="preserve">            console.log(data);</w:t>
        <w:br/>
        <w:t xml:space="preserve">        }</w:t>
        <w:br/>
        <w:t xml:space="preserve">    &lt;/script&gt; --&gt;</w:t>
        <w:br/>
        <w:t xml:space="preserve">    </w:t>
        <w:br/>
        <w:t>&lt;/head&gt;</w:t>
        <w:br/>
        <w:t>&lt;body&gt;</w:t>
        <w:br/>
        <w:t xml:space="preserve">    </w:t>
        <w:br/>
        <w:t xml:space="preserve">    &lt;h1&gt;天气信息查询&lt;/h1&gt;</w:t>
        <w:br/>
        <w:t xml:space="preserve">    &lt;input type="text" id="city" placeholder="请输入城市名称"&gt;</w:t>
        <w:br/>
        <w:t xml:space="preserve">    &lt;input type="button" id="btn" value="查询"&gt;</w:t>
        <w:br/>
        <w:t/>
        <w:br/>
        <w:t>&lt;/body&gt;</w:t>
        <w:br/>
        <w:t/>
        <w:br/>
        <w:t>&lt;script&gt;</w:t>
        <w:br/>
        <w:t xml:space="preserve">    $(function(){</w:t>
        <w:br/>
        <w:t xml:space="preserve">        // 与之前上面定义 foo 函数的作用相同</w:t>
        <w:br/>
        <w:t xml:space="preserve">        window["foo"] = function(data){</w:t>
        <w:br/>
        <w:t xml:space="preserve">            console.log(data);</w:t>
        <w:br/>
        <w:t xml:space="preserve">        };</w:t>
        <w:br/>
        <w:t/>
        <w:br/>
        <w:t xml:space="preserve">        // 绑定点击事件</w:t>
        <w:br/>
        <w:t xml:space="preserve">        $("#btn").click(function(){</w:t>
        <w:br/>
        <w:t xml:space="preserve">            // 获取内容</w:t>
        <w:br/>
        <w:t xml:space="preserve">            var city = $("#city").val();</w:t>
        <w:br/>
        <w:t/>
        <w:br/>
        <w:t xml:space="preserve">            // 动态创建 script 标签，动态指定 src 属性的值</w:t>
        <w:br/>
        <w:t xml:space="preserve">            // callback=foo：指定调用的函数的名称</w:t>
        <w:br/>
        <w:t xml:space="preserve">            $("&lt;script src='39.php?city=" + city + "&amp;callback=foo '/&gt;").appendTo("head");</w:t>
        <w:br/>
        <w:t xml:space="preserve">        });</w:t>
        <w:br/>
        <w:t xml:space="preserve">    })</w:t>
        <w:br/>
        <w:t>&lt;/script&gt;</w:t>
        <w:br/>
        <w:t/>
        <w:br/>
        <w:t>&lt;/html&gt;</w:t>
        <w:br/>
      </w:r>
    </w:p>
    <w:bookmarkEnd w:id="336"/>
    <w:bookmarkStart w:name="TU8Sj" w:id="33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&lt;?php</w:t>
        <w:br/>
        <w:t xml:space="preserve">    // 获取地址信息</w:t>
        <w:br/>
        <w:t xml:space="preserve">    $city = $_GET["city"];</w:t>
        <w:br/>
        <w:t xml:space="preserve">    // 获取函数名</w:t>
        <w:br/>
        <w:t xml:space="preserve">    $callback = $_GET["callback"];</w:t>
        <w:br/>
        <w:t xml:space="preserve">    </w:t>
        <w:br/>
        <w:t xml:space="preserve">    // 判断</w:t>
        <w:br/>
        <w:t xml:space="preserve">    if($city == "北京"){</w:t>
        <w:br/>
        <w:t xml:space="preserve">        echo $callback . "('北京的天气晴')";</w:t>
        <w:br/>
        <w:t xml:space="preserve">    }else{</w:t>
        <w:br/>
        <w:t xml:space="preserve">        echo $callback . "('没有查询到天气信息')";</w:t>
        <w:br/>
        <w:t xml:space="preserve">    }</w:t>
        <w:br/>
        <w:t>?&gt;</w:t>
        <w:br/>
      </w:r>
    </w:p>
    <w:bookmarkEnd w:id="337"/>
    <w:bookmarkStart w:name="qrzTA" w:id="338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5、淘宝提示词案例</w:t>
      </w:r>
    </w:p>
    <w:bookmarkEnd w:id="338"/>
    <w:bookmarkStart w:name="Wbqq1" w:id="33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 xml:space="preserve">    &lt;input type="text" id="keyWord" placeholder="请输入相关的关键字"&gt;</w:t>
        <w:br/>
        <w:t xml:space="preserve">    &lt;input type="button" id="btn" value="查询"&gt;</w:t>
        <w:br/>
        <w:t/>
        <w:br/>
        <w:t xml:space="preserve">    &lt;ul&gt;</w:t>
        <w:br/>
        <w:t xml:space="preserve">    &lt;/ul&gt;</w:t>
        <w:br/>
        <w:t>&lt;/body&gt;</w:t>
        <w:br/>
        <w:t/>
        <w:br/>
        <w:t>&lt;!-- 淘宝搜索提示地址：https://suggest.taobao.com/sug --&gt;</w:t>
        <w:br/>
        <w:t>&lt;!-- 请求类型：get、关键字：q、回调函数：callback --&gt;</w:t>
        <w:br/>
        <w:t>&lt;script&gt;</w:t>
        <w:br/>
        <w:t xml:space="preserve">    $(function(){</w:t>
        <w:br/>
        <w:t xml:space="preserve">        // 绑定点击事件</w:t>
        <w:br/>
        <w:t xml:space="preserve">        $("#btn").click(function(){</w:t>
        <w:br/>
        <w:t xml:space="preserve">            // 获取内容</w:t>
        <w:br/>
        <w:t xml:space="preserve">            var keyWord = $("#keyWord").val();</w:t>
        <w:br/>
        <w:t/>
        <w:br/>
        <w:t xml:space="preserve">            // 动态创建 script 标签，动态指定 src 属性的值</w:t>
        <w:br/>
        <w:t xml:space="preserve">            // callback=data：指定调用的函数的名称</w:t>
        <w:br/>
        <w:t xml:space="preserve">            $("&lt;script src='https://suggest.taobao.com/sug?q=" + keyWord + "&amp;callback=data '/&gt;").appendTo("head");</w:t>
        <w:br/>
        <w:t/>
        <w:br/>
        <w:t xml:space="preserve">            // 创建回调函数</w:t>
        <w:br/>
        <w:t xml:space="preserve">            window["data"] = function(data){</w:t>
        <w:br/>
        <w:t xml:space="preserve">                // 遍历返回的对象</w:t>
        <w:br/>
        <w:t xml:space="preserve">                for (let i = 0; i &lt; data.result.length; i++) {</w:t>
        <w:br/>
        <w:t xml:space="preserve">                    var temp = data.result[i];</w:t>
        <w:br/>
        <w:t xml:space="preserve">                    var name = temp[0];</w:t>
        <w:br/>
        <w:t/>
        <w:br/>
        <w:t xml:space="preserve">                    动态创建元素</w:t>
        <w:br/>
        <w:t xml:space="preserve">                    $("&lt;li&gt;" + name + "&lt;/li&gt;").appendTo("ul");</w:t>
        <w:br/>
        <w:t xml:space="preserve">                    </w:t>
        <w:br/>
        <w:t xml:space="preserve">                }</w:t>
        <w:br/>
        <w:t xml:space="preserve">            };</w:t>
        <w:br/>
        <w:t/>
        <w:br/>
        <w:t xml:space="preserve">        });</w:t>
        <w:br/>
        <w:t xml:space="preserve">    })</w:t>
        <w:br/>
        <w:t>&lt;/script&gt;</w:t>
        <w:br/>
        <w:t/>
        <w:br/>
        <w:t>&lt;/html&gt;</w:t>
        <w:br/>
      </w:r>
    </w:p>
    <w:bookmarkEnd w:id="339"/>
    <w:bookmarkStart w:name="ue6fbe47f" w:id="340"/>
    <w:p>
      <w:pPr>
        <w:spacing w:after="50" w:line="360" w:lineRule="auto" w:beforeLines="100"/>
        <w:ind w:left="0"/>
        <w:jc w:val="left"/>
      </w:pPr>
      <w:bookmarkStart w:name="u9094efd4" w:id="341"/>
      <w:r>
        <w:rPr>
          <w:rFonts w:eastAsia="宋体" w:ascii="宋体"/>
        </w:rPr>
        <w:drawing>
          <wp:inline distT="0" distB="0" distL="0" distR="0">
            <wp:extent cx="2997200" cy="2413040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241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1"/>
    </w:p>
    <w:bookmarkEnd w:id="340"/>
    <w:bookmarkStart w:name="mWWWq" w:id="34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6、百度提示词案例</w:t>
      </w:r>
    </w:p>
    <w:bookmarkEnd w:id="342"/>
    <w:bookmarkStart w:name="OYlF6" w:id="34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 xml:space="preserve">    &lt;input type="text" id="keyWord" placeholder="请输入相关的关键字"&gt;</w:t>
        <w:br/>
        <w:t xml:space="preserve">    &lt;input type="button" id="btn" value="查询"&gt;</w:t>
        <w:br/>
        <w:t/>
        <w:br/>
        <w:t xml:space="preserve">    &lt;ul&gt;</w:t>
        <w:br/>
        <w:t xml:space="preserve">    &lt;/ul&gt;</w:t>
        <w:br/>
        <w:t>&lt;/body&gt;</w:t>
        <w:br/>
        <w:t/>
        <w:br/>
        <w:t>&lt;!-- 百度搜索提示地址：https://sp0.baidu.com/5a1Fazu8AA54nxGko9WTAnF6hhy/su --&gt;</w:t>
        <w:br/>
        <w:t>&lt;!-- 请求类型：get、关键字：wd、回调函数：cb --&gt;</w:t>
        <w:br/>
        <w:t>&lt;script&gt;</w:t>
        <w:br/>
        <w:t xml:space="preserve">    $(function(){</w:t>
        <w:br/>
        <w:t xml:space="preserve">        // 绑定点击事件</w:t>
        <w:br/>
        <w:t xml:space="preserve">        $("#btn").click(function(){</w:t>
        <w:br/>
        <w:t xml:space="preserve">            // 获取内容</w:t>
        <w:br/>
        <w:t xml:space="preserve">            var keyWord = $("#keyWord").val();</w:t>
        <w:br/>
        <w:t/>
        <w:br/>
        <w:t xml:space="preserve">            // 动态创建 script 标签，动态指定 src 属性的值</w:t>
        <w:br/>
        <w:t xml:space="preserve">            // callback=data：指定调用的函数的名称</w:t>
        <w:br/>
        <w:t xml:space="preserve">            $("&lt;script src='https://sp0.baidu.com/5a1Fazu8AA54nxGko9WTAnF6hhy/su?wd=" + keyWord + "&amp;cb=data '/&gt;").appendTo("head");</w:t>
        <w:br/>
        <w:t/>
        <w:br/>
        <w:t xml:space="preserve">            // 创建回调函数</w:t>
        <w:br/>
        <w:t xml:space="preserve">            window["data"] = function(data){</w:t>
        <w:br/>
        <w:t xml:space="preserve">                // 遍历返回的对象</w:t>
        <w:br/>
        <w:t xml:space="preserve">                for (let i = 0; i &lt; data.s.length; i++) {</w:t>
        <w:br/>
        <w:t xml:space="preserve">                    var name = data.s[i];</w:t>
        <w:br/>
        <w:t/>
        <w:br/>
        <w:t xml:space="preserve">                    // 动态创建元素</w:t>
        <w:br/>
        <w:t xml:space="preserve">                    $("&lt;li&gt;" + name + "&lt;/li&gt;").appendTo("ul");</w:t>
        <w:br/>
        <w:t xml:space="preserve">                    </w:t>
        <w:br/>
        <w:t xml:space="preserve">                }</w:t>
        <w:br/>
        <w:t xml:space="preserve">                console.log(data);</w:t>
        <w:br/>
        <w:t xml:space="preserve">            };</w:t>
        <w:br/>
        <w:t/>
        <w:br/>
        <w:t xml:space="preserve">        });</w:t>
        <w:br/>
        <w:t xml:space="preserve">    })</w:t>
        <w:br/>
        <w:t>&lt;/script&gt;</w:t>
        <w:br/>
        <w:t/>
        <w:br/>
        <w:t>&lt;/html&gt;</w:t>
        <w:br/>
      </w:r>
    </w:p>
    <w:bookmarkEnd w:id="343"/>
    <w:bookmarkStart w:name="u1f4beb2c" w:id="344"/>
    <w:p>
      <w:pPr>
        <w:spacing w:after="50" w:line="360" w:lineRule="auto" w:beforeLines="100"/>
        <w:ind w:left="0"/>
        <w:jc w:val="left"/>
      </w:pPr>
      <w:bookmarkStart w:name="u0679dd96" w:id="345"/>
      <w:r>
        <w:rPr>
          <w:rFonts w:eastAsia="宋体" w:ascii="宋体"/>
        </w:rPr>
        <w:drawing>
          <wp:inline distT="0" distB="0" distL="0" distR="0">
            <wp:extent cx="2048933" cy="2157558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048933" cy="215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5"/>
    </w:p>
    <w:bookmarkEnd w:id="344"/>
    <w:bookmarkStart w:name="YO5m3" w:id="34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7、使用 JQuery 获取跨域数据</w:t>
      </w:r>
    </w:p>
    <w:bookmarkEnd w:id="346"/>
    <w:bookmarkStart w:name="u872b0ab6" w:id="34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使用 JQuery 获取跨域数据：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dataType:"jsonp"</w:t>
      </w:r>
    </w:p>
    <w:bookmarkEnd w:id="347"/>
    <w:bookmarkStart w:name="w3eRR" w:id="34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/>
        <w:br/>
        <w:t>&lt;/head&gt;</w:t>
        <w:br/>
        <w:t>&lt;body&gt;</w:t>
        <w:br/>
        <w:t xml:space="preserve">    &lt;input type="text" id="keyWord" placeholder="请输入相关的关键字"&gt;</w:t>
        <w:br/>
        <w:t xml:space="preserve">    &lt;input type="button" id="btn" value="查询"&gt;</w:t>
        <w:br/>
        <w:t/>
        <w:br/>
        <w:t xml:space="preserve">    &lt;ul&gt;</w:t>
        <w:br/>
        <w:t xml:space="preserve">    &lt;/ul&gt;</w:t>
        <w:br/>
        <w:t>&lt;/body&gt;</w:t>
        <w:br/>
        <w:t/>
        <w:br/>
        <w:t>&lt;!-- 百度搜索提示地址：https://sp0.baidu.com/5a1Fazu8AA54nxGko9WTAnF6hhy/su --&gt;</w:t>
        <w:br/>
        <w:t>&lt;!-- 请求类型：get、关键字：wd、回调函数：cb --&gt;</w:t>
        <w:br/>
        <w:t>&lt;script&gt;</w:t>
        <w:br/>
        <w:t xml:space="preserve">    $(function(){</w:t>
        <w:br/>
        <w:t xml:space="preserve">        // 绑定点击事件</w:t>
        <w:br/>
        <w:t xml:space="preserve">        $("#btn").click(function(){</w:t>
        <w:br/>
        <w:t xml:space="preserve">            // 获取内容</w:t>
        <w:br/>
        <w:t xml:space="preserve">            var keyWord = $("#keyWord").val();</w:t>
        <w:br/>
        <w:t/>
        <w:br/>
        <w:t xml:space="preserve">            // 使用 JQuery 获取跨域数据</w:t>
        <w:br/>
        <w:t xml:space="preserve">            $.ajax({</w:t>
        <w:br/>
        <w:t xml:space="preserve">                // 请求方式</w:t>
        <w:br/>
        <w:t xml:space="preserve">                type:"get",</w:t>
        <w:br/>
        <w:t xml:space="preserve">                // 请求地址</w:t>
        <w:br/>
        <w:t xml:space="preserve">                url:"https://sp0.baidu.com/5a1Fazu8AA54nxGko9WTAnF6hhy/su",</w:t>
        <w:br/>
        <w:t xml:space="preserve">                // 请求参数</w:t>
        <w:br/>
        <w:t xml:space="preserve">                data:{wd:keyWord},</w:t>
        <w:br/>
        <w:t xml:space="preserve">                // 想要获取跨域数据，dataType 一定要是 jsonp</w:t>
        <w:br/>
        <w:t xml:space="preserve">                dataType:"jsonp",</w:t>
        <w:br/>
        <w:t xml:space="preserve">                // 修改回调函数的 key 值</w:t>
        <w:br/>
        <w:t xml:space="preserve">                jsonp:"cb",</w:t>
        <w:br/>
        <w:t xml:space="preserve">                // 修改回调函数的 value 值（一般不用改）</w:t>
        <w:br/>
        <w:t xml:space="preserve">                // jsonpCallback:"data",</w:t>
        <w:br/>
        <w:t xml:space="preserve">                // 回调函数</w:t>
        <w:br/>
        <w:t xml:space="preserve">                success:function(data){</w:t>
        <w:br/>
        <w:t xml:space="preserve">                    // 遍历返回的对象</w:t>
        <w:br/>
        <w:t xml:space="preserve">                    for (let i = 0; i &lt; data.s.length; i++) {</w:t>
        <w:br/>
        <w:t xml:space="preserve">                        var name = data.s[i];</w:t>
        <w:br/>
        <w:t/>
        <w:br/>
        <w:t xml:space="preserve">                        // 动态创建元素</w:t>
        <w:br/>
        <w:t xml:space="preserve">                        $("&lt;li&gt;" + name + "&lt;/li&gt;").appendTo("ul");</w:t>
        <w:br/>
        <w:t xml:space="preserve">                        </w:t>
        <w:br/>
        <w:t xml:space="preserve">                    }</w:t>
        <w:br/>
        <w:t xml:space="preserve">                    console.log(data);</w:t>
        <w:br/>
        <w:t xml:space="preserve">                }</w:t>
        <w:br/>
        <w:t xml:space="preserve">            });</w:t>
        <w:br/>
        <w:t/>
        <w:br/>
        <w:t xml:space="preserve">        });</w:t>
        <w:br/>
        <w:t xml:space="preserve">    })</w:t>
        <w:br/>
        <w:t>&lt;/script&gt;</w:t>
        <w:br/>
        <w:t/>
        <w:br/>
        <w:t>&lt;/html&gt;</w:t>
        <w:br/>
      </w:r>
    </w:p>
    <w:bookmarkEnd w:id="348"/>
    <w:bookmarkStart w:name="COALa" w:id="349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八、模板引擎的使用</w:t>
      </w:r>
    </w:p>
    <w:bookmarkEnd w:id="349"/>
    <w:bookmarkStart w:name="oSqta" w:id="350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1、artTemplate 的简单使用</w:t>
      </w:r>
    </w:p>
    <w:bookmarkEnd w:id="350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bbcae0c1" w:id="351"/>
      <w:r>
        <w:rPr>
          <w:rFonts w:ascii="宋体" w:hAnsi="Times New Roman" w:eastAsia="宋体"/>
          <w:b w:val="false"/>
          <w:i w:val="false"/>
          <w:color w:val="808080"/>
          <w:sz w:val="22"/>
        </w:rPr>
        <w:t>Github 下载：</w:t>
      </w:r>
      <w:hyperlink r:id="rId3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https://aui.github.io/art-template/zh-cn/docs/installation.html</w:t>
        </w:r>
      </w:hyperlink>
    </w:p>
    <w:bookmarkEnd w:id="351"/>
    <w:bookmarkStart w:name="u47069ba3" w:id="352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2"/>
        </w:rPr>
        <w:t>或者点击此图种下载：</w:t>
      </w:r>
      <w:hyperlink r:id="rId3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📎art-template-web.jpg</w:t>
        </w:r>
      </w:hyperlink>
    </w:p>
    <w:bookmarkEnd w:id="352"/>
    <w:bookmarkStart w:name="H4dUa" w:id="35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&lt;!DOCTYPE html&gt;</w:t>
        <w:br/>
        <w:t>&lt;html lang="en"&gt;</w:t>
        <w:br/>
        <w:t>&lt;head&gt;</w:t>
        <w:br/>
        <w:t xml:space="preserve">    &lt;meta charset="UTF-8"&gt;</w:t>
        <w:br/>
        <w:t xml:space="preserve">    &lt;meta http-equiv="X-UA-Compatible" content="IE=edge"&gt;</w:t>
        <w:br/>
        <w:t xml:space="preserve">    &lt;meta name="viewport" content="width=device-width, initial-scale=1.0"&gt;</w:t>
        <w:br/>
        <w:t xml:space="preserve">    &lt;title&gt;Document&lt;/title&gt;</w:t>
        <w:br/>
        <w:t xml:space="preserve">    &lt;!-- 以链接的方式引入 JQuery 库 --&gt;</w:t>
        <w:br/>
        <w:t xml:space="preserve">    &lt;script src="https://code.jquery.com/jquery-3.6.0.min.js" integrity="sha256-/xUj+3OJU5yExlq6GSYGSHk7tPXikynS7ogEvDej/m4=" crossorigin="anonymous"&gt;&lt;/script&gt;</w:t>
        <w:br/>
        <w:t xml:space="preserve">    &lt;script src="./pack/template-web.js"&gt;&lt;/script&gt;</w:t>
        <w:br/>
        <w:t xml:space="preserve">    &lt;!-- </w:t>
        <w:br/>
        <w:t xml:space="preserve">        1、模板的 type="text/html"</w:t>
        <w:br/>
        <w:t xml:space="preserve">        2、给模板配一个 id ：resultTemplate</w:t>
        <w:br/>
        <w:t xml:space="preserve">        3、在其中编写代码</w:t>
        <w:br/>
        <w:t xml:space="preserve">        4、根据 id 使用 ajax 将代码加入到页面中</w:t>
        <w:br/>
        <w:t xml:space="preserve">    --&gt;</w:t>
        <w:br/>
        <w:t xml:space="preserve">    &lt;script type="text/html" id="resultTemplate" &gt;</w:t>
        <w:br/>
        <w:t xml:space="preserve">            &lt;!-- resultTemplate 的循环语法 --&gt;</w:t>
        <w:br/>
        <w:t xml:space="preserve">            {{each s as value i}}</w:t>
        <w:br/>
        <w:t xml:space="preserve">                &lt;li&gt;</w:t>
        <w:br/>
        <w:t xml:space="preserve">                    {{value}}</w:t>
        <w:br/>
        <w:t xml:space="preserve">                &lt;/li&gt;</w:t>
        <w:br/>
        <w:t xml:space="preserve">            {{/each}}</w:t>
        <w:br/>
        <w:t xml:space="preserve">    &lt;/script&gt;</w:t>
        <w:br/>
        <w:t/>
        <w:br/>
        <w:t>&lt;/head&gt;</w:t>
        <w:br/>
        <w:t>&lt;body&gt;</w:t>
        <w:br/>
        <w:t xml:space="preserve">    &lt;input type="text" id="keyWord" placeholder="请输入相关的关键字"&gt;</w:t>
        <w:br/>
        <w:t xml:space="preserve">    &lt;input type="button" id="btn" value="查询"&gt;</w:t>
        <w:br/>
        <w:t/>
        <w:br/>
        <w:t xml:space="preserve">    &lt;ul&gt;&lt;/ul&gt;</w:t>
        <w:br/>
        <w:t/>
        <w:br/>
        <w:t>&lt;/body&gt;</w:t>
        <w:br/>
        <w:t/>
        <w:br/>
        <w:t>&lt;!-- 百度搜索提示地址：https://sp0.baidu.com/5a1Fazu8AA54nxGko9WTAnF6hhy/su --&gt;</w:t>
        <w:br/>
        <w:t>&lt;!-- 请求类型：get、关键字：wd、回调函数：cb --&gt;</w:t>
        <w:br/>
        <w:t>&lt;script&gt;</w:t>
        <w:br/>
        <w:t xml:space="preserve">    $(function(){</w:t>
        <w:br/>
        <w:t xml:space="preserve">        // 绑定点击事件</w:t>
        <w:br/>
        <w:t xml:space="preserve">        $("#btn").click(function(){</w:t>
        <w:br/>
        <w:t xml:space="preserve">            // 获取内容</w:t>
        <w:br/>
        <w:t xml:space="preserve">            var keyWord = $("#keyWord").val();</w:t>
        <w:br/>
        <w:t/>
        <w:br/>
        <w:t xml:space="preserve">            // 使用 JQuery 获取跨域数据</w:t>
        <w:br/>
        <w:t xml:space="preserve">            $.ajax({</w:t>
        <w:br/>
        <w:t xml:space="preserve">                // 请求方式</w:t>
        <w:br/>
        <w:t xml:space="preserve">                type:"get",</w:t>
        <w:br/>
        <w:t xml:space="preserve">                // 请求地址</w:t>
        <w:br/>
        <w:t xml:space="preserve">                url:"https://sp0.baidu.com/5a1Fazu8AA54nxGko9WTAnF6hhy/su",</w:t>
        <w:br/>
        <w:t xml:space="preserve">                // 请求参数</w:t>
        <w:br/>
        <w:t xml:space="preserve">                data:{wd:keyWord},</w:t>
        <w:br/>
        <w:t xml:space="preserve">                // 想要获取跨域数据，dataType 一定要是 jsonp</w:t>
        <w:br/>
        <w:t xml:space="preserve">                dataType:"jsonp",</w:t>
        <w:br/>
        <w:t xml:space="preserve">                // 修改回调函数的 key 值</w:t>
        <w:br/>
        <w:t xml:space="preserve">                jsonp:"cb",</w:t>
        <w:br/>
        <w:t xml:space="preserve">                // 修改回调函数的 value 值（一般不用改）</w:t>
        <w:br/>
        <w:t xml:space="preserve">                // jsonpCallback:"data",</w:t>
        <w:br/>
        <w:t xml:space="preserve">                // 回调函数</w:t>
        <w:br/>
        <w:t xml:space="preserve">                success:function(data){</w:t>
        <w:br/>
        <w:t xml:space="preserve">                    // 4、使用 ajax 将代码加入到页面中</w:t>
        <w:br/>
        <w:t xml:space="preserve">                    // template 方法的含义就是将数据和模板结合起来，生成 html 片段</w:t>
        <w:br/>
        <w:t xml:space="preserve">                    var html = template("resultTemplate",data);</w:t>
        <w:br/>
        <w:t/>
        <w:br/>
        <w:t xml:space="preserve">                    // 动态创建元素</w:t>
        <w:br/>
        <w:t xml:space="preserve">                    $(html).appendTo("ul");</w:t>
        <w:br/>
        <w:t xml:space="preserve">                }</w:t>
        <w:br/>
        <w:t xml:space="preserve">            });</w:t>
        <w:br/>
        <w:t/>
        <w:br/>
        <w:t xml:space="preserve">        });</w:t>
        <w:br/>
        <w:t xml:space="preserve">    })</w:t>
        <w:br/>
        <w:t>&lt;/script&gt;</w:t>
        <w:br/>
        <w:t/>
        <w:br/>
        <w:t>&lt;/html&gt;</w:t>
        <w:br/>
      </w:r>
    </w:p>
    <w:bookmarkEnd w:id="353"/>
    <w:bookmarkStart w:name="pzQDH" w:id="35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2、artTemplate 的常用语法</w:t>
      </w:r>
    </w:p>
    <w:bookmarkEnd w:id="354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f5de7126" w:id="355"/>
      <w:r>
        <w:rPr>
          <w:rFonts w:ascii="宋体" w:hAnsi="Times New Roman" w:eastAsia="宋体"/>
          <w:b w:val="false"/>
          <w:i w:val="false"/>
          <w:color w:val="808080"/>
          <w:sz w:val="22"/>
        </w:rPr>
        <w:t>教程：</w:t>
      </w:r>
      <w:hyperlink r:id="rId3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/>
        </w:r>
        <w:r>
          <w:rPr>
            <w:rFonts w:ascii="宋体" w:hAnsi="Times New Roman" w:eastAsia="宋体"/>
            <w:b w:val="false"/>
            <w:i w:val="false"/>
            <w:color w:val="0000ff"/>
            <w:sz w:val="22"/>
          </w:rPr>
          <w:t>https://www.e-learn.cn/tag/arttemplateyufa</w:t>
        </w:r>
      </w:hyperlink>
    </w:p>
    <w:bookmarkEnd w:id="355"/>
    <w:bookmarkStart w:name="ue4e74a1d" w:id="356"/>
    <w:bookmarkEnd w:id="356"/>
    <w:bookmarkStart w:name="u7b9f5609" w:id="357"/>
    <w:bookmarkEnd w:id="357"/>
    <w:bookmarkStart w:name="u2e501903" w:id="358"/>
    <w:bookmarkEnd w:id="358"/>
    <w:bookmarkStart w:name="ubbc9d2dd" w:id="359"/>
    <w:bookmarkEnd w:id="359"/>
    <w:bookmarkStart w:name="ue7b47c9d" w:id="360"/>
    <w:bookmarkEnd w:id="360"/>
    <w:bookmarkStart w:name="u6bd63f07" w:id="361"/>
    <w:bookmarkEnd w:id="361"/>
    <w:bookmarkStart w:name="u54dd0882" w:id="362"/>
    <w:bookmarkEnd w:id="362"/>
    <w:bookmarkStart w:name="ub7b13d0f" w:id="363"/>
    <w:bookmarkEnd w:id="363"/>
    <w:bookmarkStart w:name="uac711216" w:id="364"/>
    <w:bookmarkEnd w:id="364"/>
    <w:bookmarkStart w:name="ud9b2a6ac" w:id="365"/>
    <w:bookmarkEnd w:id="365"/>
    <w:bookmarkStart w:name="ufdee9a56" w:id="366"/>
    <w:bookmarkEnd w:id="366"/>
    <w:bookmarkStart w:name="udde6c624" w:id="367"/>
    <w:bookmarkEnd w:id="367"/>
    <w:bookmarkStart w:name="u65e05ada" w:id="368"/>
    <w:bookmarkEnd w:id="368"/>
    <w:bookmarkStart w:name="u076891f1" w:id="369"/>
    <w:bookmarkEnd w:id="369"/>
    <w:bookmarkStart w:name="u85ffddc4" w:id="370"/>
    <w:bookmarkEnd w:id="370"/>
    <w:bookmarkStart w:name="u3eeedfda" w:id="371"/>
    <w:bookmarkEnd w:id="371"/>
    <w:bookmarkStart w:name="u755c3c11" w:id="372"/>
    <w:bookmarkEnd w:id="372"/>
    <w:bookmarkStart w:name="u9386d26f" w:id="373"/>
    <w:bookmarkEnd w:id="373"/>
    <w:bookmarkStart w:name="u36f2df29" w:id="374"/>
    <w:bookmarkEnd w:id="374"/>
    <w:bookmarkStart w:name="uc6707a22" w:id="375"/>
    <w:bookmarkEnd w:id="375"/>
    <w:bookmarkStart w:name="u66303f37" w:id="376"/>
    <w:bookmarkEnd w:id="376"/>
    <w:bookmarkStart w:name="ue546bd40" w:id="377"/>
    <w:bookmarkEnd w:id="377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9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10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5">
    <w:multiLevelType w:val="multilevel"/>
    <w:lvl w:ilvl="1">
      <w:start w:val="1"/>
      <w:numFmt w:val="decimal"/>
      <w:lvlText w:val="%2."/>
      <w:lvlJc w:val="left"/>
      <w:pPr>
        <w:ind w:left="1560" w:hanging="360"/>
      </w:pPr>
    </w:lvl>
  </w:abstractNum>
  <w:abstractNum w:abstractNumId="16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1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8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0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2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8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9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4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5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3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11" Target="http://www.wampserver.com/en" TargetMode="External" Type="http://schemas.openxmlformats.org/officeDocument/2006/relationships/hyperlink"/><Relationship Id="rId12" Target="media/document_image_rId12.png" Type="http://schemas.openxmlformats.org/officeDocument/2006/relationships/image"/><Relationship Id="rId13" Target="media/document_image_rId13.png" Type="http://schemas.openxmlformats.org/officeDocument/2006/relationships/image"/><Relationship Id="rId14" Target="media/document_image_rId14.png" Type="http://schemas.openxmlformats.org/officeDocument/2006/relationships/image"/><Relationship Id="rId15" Target="media/document_image_rId15.png" Type="http://schemas.openxmlformats.org/officeDocument/2006/relationships/image"/><Relationship Id="rId16" Target="media/document_image_rId16.png" Type="http://schemas.openxmlformats.org/officeDocument/2006/relationships/image"/><Relationship Id="rId17" Target="media/document_image_rId17.png" Type="http://schemas.openxmlformats.org/officeDocument/2006/relationships/image"/><Relationship Id="rId18" Target="http://localhost/Ajax/15.php?username=yuehai&amp;password=000123" TargetMode="External" Type="http://schemas.openxmlformats.org/officeDocument/2006/relationships/hyperlink"/><Relationship Id="rId19" Target="media/document_image_rId19.png" Type="http://schemas.openxmlformats.org/officeDocument/2006/relationships/image"/><Relationship Id="rId2" Target="settings.xml" Type="http://schemas.openxmlformats.org/officeDocument/2006/relationships/settings"/><Relationship Id="rId20" Target="media/document_image_rId20.png" Type="http://schemas.openxmlformats.org/officeDocument/2006/relationships/image"/><Relationship Id="rId21" Target="media/document_image_rId21.png" Type="http://schemas.openxmlformats.org/officeDocument/2006/relationships/image"/><Relationship Id="rId22" Target="media/document_image_rId22.png" Type="http://schemas.openxmlformats.org/officeDocument/2006/relationships/image"/><Relationship Id="rId23" Target="media/document_image_rId23.png" Type="http://schemas.openxmlformats.org/officeDocument/2006/relationships/image"/><Relationship Id="rId24" Target="https://developer.aliyun.com/lesson_1747_14621#_14621" TargetMode="External" Type="http://schemas.openxmlformats.org/officeDocument/2006/relationships/hyperlink"/><Relationship Id="rId25" Target="https://www.runoob.com/jquery/ajax-ajax.html" TargetMode="External" Type="http://schemas.openxmlformats.org/officeDocument/2006/relationships/hyperlink"/><Relationship Id="rId26" Target="media/document_image_rId26.png" Type="http://schemas.openxmlformats.org/officeDocument/2006/relationships/image"/><Relationship Id="rId27" Target="media/document_image_rId27.png" Type="http://schemas.openxmlformats.org/officeDocument/2006/relationships/image"/><Relationship Id="rId28" Target="media/document_image_rId28.png" Type="http://schemas.openxmlformats.org/officeDocument/2006/relationships/image"/><Relationship Id="rId29" Target="http://www.example.com/dir/page.html" TargetMode="External" Type="http://schemas.openxmlformats.org/officeDocument/2006/relationships/hyperlink"/><Relationship Id="rId3" Target="numbering.xml" Type="http://schemas.openxmlformats.org/officeDocument/2006/relationships/numbering"/><Relationship Id="rId30" Target="media/document_image_rId30.png" Type="http://schemas.openxmlformats.org/officeDocument/2006/relationships/image"/><Relationship Id="rId31" Target="media/document_image_rId31.png" Type="http://schemas.openxmlformats.org/officeDocument/2006/relationships/image"/><Relationship Id="rId32" Target="media/document_image_rId32.png" Type="http://schemas.openxmlformats.org/officeDocument/2006/relationships/image"/><Relationship Id="rId33" Target="media/document_image_rId33.png" Type="http://schemas.openxmlformats.org/officeDocument/2006/relationships/image"/><Relationship Id="rId34" Target="https://aui.github.io/art-template/zh-cn/docs/installation.html" TargetMode="External" Type="http://schemas.openxmlformats.org/officeDocument/2006/relationships/hyperlink"/><Relationship Id="rId35" Target="https://www.yuque.com/attachments/yuque/0/2022/jpeg/29280567/1657591636749-952fe160-ea19-4997-a97b-633d4d090378.jpeg" TargetMode="External" Type="http://schemas.openxmlformats.org/officeDocument/2006/relationships/hyperlink"/><Relationship Id="rId36" Target="https://www.e-learn.cn/tag/arttemplateyufa" TargetMode="External" Type="http://schemas.openxmlformats.org/officeDocument/2006/relationships/hyperlink"/><Relationship Id="rId4" Target="https://developer.aliyun.com/learning/course/595" TargetMode="External" Type="http://schemas.openxmlformats.org/officeDocument/2006/relationships/hyperlink"/><Relationship Id="rId5" Target="https://www.yuque.com/attachments/yuque/0/2023/jpeg/29280567/1673925268858-9deaf0aa-f10a-48b3-8624-d3ff268bbaea.jpeg" TargetMode="External" Type="http://schemas.openxmlformats.org/officeDocument/2006/relationships/hyperlink"/><Relationship Id="rId6" Target="media/document_image_rId6.png" Type="http://schemas.openxmlformats.org/officeDocument/2006/relationships/image"/><Relationship Id="rId7" Target="media/document_image_rId7.png" Type="http://schemas.openxmlformats.org/officeDocument/2006/relationships/image"/><Relationship Id="rId8" Target="media/document_image_rId8.png" Type="http://schemas.openxmlformats.org/officeDocument/2006/relationships/image"/><Relationship Id="rId9" Target="media/document_image_rId9.png" Type="http://schemas.openxmlformats.org/officeDocument/2006/relationships/image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