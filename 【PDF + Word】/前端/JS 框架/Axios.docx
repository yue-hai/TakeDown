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8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Axios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42420de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https://www.bilibili.com/video/BV1wr4y1K7tq/?p=11&amp;spm_id_from=pageDriver&amp;vd_source=b55e15966ca689b32671d4aa387cab01</w:t>
        </w:r>
      </w:hyperlink>
    </w:p>
    <w:bookmarkEnd w:id="0"/>
    <w:bookmarkStart w:name="u4eb3711f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📎尚硅谷_axios从入门到源码分析.pdf</w:t>
        </w:r>
      </w:hyperlink>
    </w:p>
    <w:bookmarkEnd w:id="1"/>
    <w:bookmarkStart w:name="ub982e4f8" w:id="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代码：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📎3.jpg</w:t>
        </w:r>
      </w:hyperlink>
    </w:p>
    <w:bookmarkEnd w:id="2"/>
    <w:bookmarkStart w:name="DF6HU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一、axios 是什么</w:t>
      </w:r>
    </w:p>
    <w:bookmarkEnd w:id="3"/>
    <w:bookmarkStart w:name="u6115e6b9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前端最流行的 ajax 请求库</w:t>
      </w:r>
    </w:p>
    <w:bookmarkEnd w:id="4"/>
    <w:bookmarkStart w:name="ucbbe0066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react/vue 官方都推荐使用 axios 发 ajax 请求</w:t>
      </w:r>
    </w:p>
    <w:bookmarkEnd w:id="5"/>
    <w:bookmarkStart w:name="ub9586f97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文档：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https://github.com/axios/axios</w:t>
        </w:r>
      </w:hyperlink>
    </w:p>
    <w:bookmarkEnd w:id="6"/>
    <w:bookmarkStart w:name="Dco3k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二、axios 特点</w:t>
      </w:r>
    </w:p>
    <w:bookmarkEnd w:id="7"/>
    <w:bookmarkStart w:name="u1e4b661e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 xhr + promise 的异步 ajax 请求库</w:t>
      </w:r>
    </w:p>
    <w:bookmarkEnd w:id="8"/>
    <w:bookmarkStart w:name="u33088622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浏览器端/node 端都可以使用</w:t>
      </w:r>
    </w:p>
    <w:bookmarkEnd w:id="9"/>
    <w:bookmarkStart w:name="ueee10863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支持请求／响应拦截器</w:t>
      </w:r>
    </w:p>
    <w:bookmarkEnd w:id="10"/>
    <w:bookmarkStart w:name="ua9b7c0fe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支持请求取消</w:t>
      </w:r>
    </w:p>
    <w:bookmarkEnd w:id="11"/>
    <w:bookmarkStart w:name="u2add189a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请求/响应数据转换</w:t>
      </w:r>
    </w:p>
    <w:bookmarkEnd w:id="12"/>
    <w:bookmarkStart w:name="u70a982cd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批量发送多个请求</w:t>
      </w:r>
    </w:p>
    <w:bookmarkEnd w:id="13"/>
    <w:bookmarkStart w:name="YA21H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三、axios 常用语法</w:t>
      </w:r>
    </w:p>
    <w:bookmarkEnd w:id="14"/>
    <w:bookmarkStart w:name="WXjUD" w:id="1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563"/>
        <w:gridCol w:w="7071"/>
      </w:tblGrid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c28d56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语法（方括号内为可选参数）</w:t>
            </w:r>
          </w:p>
          <w:bookmarkEnd w:id="16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ee0fba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17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ae53d2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axios(config)</w:t>
            </w:r>
          </w:p>
          <w:bookmarkEnd w:id="18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b522c9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通用/最本质的发任意类型请求的方式</w:t>
            </w:r>
          </w:p>
          <w:bookmarkEnd w:id="19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9aa98a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axios.request(config)</w:t>
            </w:r>
          </w:p>
          <w:bookmarkEnd w:id="20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2d562d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等同于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axios(config)</w:t>
            </w:r>
          </w:p>
          <w:bookmarkEnd w:id="21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6e063b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axios(url[, config])</w:t>
            </w:r>
          </w:p>
          <w:bookmarkEnd w:id="22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ff3710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可以只指定 url 发 get 请求</w:t>
            </w:r>
          </w:p>
          <w:bookmarkEnd w:id="23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e7bc8d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axios.get(url[, config])</w:t>
            </w:r>
          </w:p>
          <w:bookmarkEnd w:id="24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590044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 get 请求</w:t>
            </w:r>
          </w:p>
          <w:bookmarkEnd w:id="25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fa6cc8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axios.delete(url[, config])</w:t>
            </w:r>
          </w:p>
          <w:bookmarkEnd w:id="26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c55277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 delete 请求</w:t>
            </w:r>
          </w:p>
          <w:bookmarkEnd w:id="27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2df428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axios.post(url[, data, config])</w:t>
            </w:r>
          </w:p>
          <w:bookmarkEnd w:id="28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26a0a5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 post 请求</w:t>
            </w:r>
          </w:p>
          <w:bookmarkEnd w:id="29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26cf84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axios.put(url[, data, config])</w:t>
            </w:r>
          </w:p>
          <w:bookmarkEnd w:id="30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5931f7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 put 请求</w:t>
            </w:r>
          </w:p>
          <w:bookmarkEnd w:id="31"/>
        </w:tc>
      </w:tr>
      <w:tr>
        <w:trPr>
          <w:trHeight w:val="660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3f5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f50502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axios.defaults.xxx</w:t>
            </w:r>
          </w:p>
          <w:bookmarkEnd w:id="32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3f5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e0affa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请求的默认全局配置</w:t>
            </w:r>
          </w:p>
          <w:bookmarkEnd w:id="33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3f5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fc7ed3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axios.interceptors.request.use()</w:t>
            </w:r>
          </w:p>
          <w:bookmarkEnd w:id="34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3f5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09d78a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添加请求拦截器</w:t>
            </w:r>
          </w:p>
          <w:bookmarkEnd w:id="35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3f5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0d1311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axios.interceptors.response.use()</w:t>
            </w:r>
          </w:p>
          <w:bookmarkEnd w:id="36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3f5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855055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添加响应拦截器</w:t>
            </w:r>
          </w:p>
          <w:bookmarkEnd w:id="37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c09805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axios.create([config])</w:t>
            </w:r>
          </w:p>
          <w:bookmarkEnd w:id="38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57fb05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创建一个新的 axios(它没有下面的功能)</w:t>
            </w:r>
          </w:p>
          <w:bookmarkEnd w:id="39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cdb59d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axios.Cancel()</w:t>
            </w:r>
          </w:p>
          <w:bookmarkEnd w:id="40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45a972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用于创建取消请求的错误对象</w:t>
            </w:r>
          </w:p>
          <w:bookmarkEnd w:id="41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9cd5ce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axios.CancelToken()</w:t>
            </w:r>
          </w:p>
          <w:bookmarkEnd w:id="42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b1d9a6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用于创建取消请求的 token 对象</w:t>
            </w:r>
          </w:p>
          <w:bookmarkEnd w:id="43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8ce37b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axios.isCancel()</w:t>
            </w:r>
          </w:p>
          <w:bookmarkEnd w:id="44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558905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是否是一个取消请求的错误</w:t>
            </w:r>
          </w:p>
          <w:bookmarkEnd w:id="45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282710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axios.all(promises)</w:t>
            </w:r>
          </w:p>
          <w:bookmarkEnd w:id="46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dbe158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用于批量执行多个异步请求</w:t>
            </w:r>
          </w:p>
          <w:bookmarkEnd w:id="47"/>
        </w:tc>
      </w:tr>
      <w:tr>
        <w:trPr>
          <w:trHeight w:val="495" w:hRule="atLeast"/>
        </w:trPr>
        <w:tc>
          <w:tcPr>
            <w:tcW w:w="6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65ea53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axios.spread()</w:t>
            </w:r>
          </w:p>
          <w:bookmarkEnd w:id="48"/>
        </w:tc>
        <w:tc>
          <w:tcPr>
            <w:tcW w:w="70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ae1e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33937e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用来指定接收所有成功数据的回调函数的方法</w:t>
            </w:r>
          </w:p>
          <w:bookmarkEnd w:id="49"/>
        </w:tc>
      </w:tr>
    </w:tbl>
    <w:bookmarkEnd w:id="15"/>
    <w:bookmarkStart w:name="ub9d3b298" w:id="50"/>
    <w:p>
      <w:pPr>
        <w:spacing w:after="50" w:line="360" w:lineRule="auto" w:beforeLines="100"/>
        <w:ind w:left="0"/>
        <w:jc w:val="left"/>
      </w:pPr>
      <w:bookmarkStart w:name="u30775f79" w:id="51"/>
      <w:r>
        <w:rPr>
          <w:rFonts w:eastAsia="宋体" w:ascii="宋体"/>
        </w:rPr>
        <w:drawing>
          <wp:inline distT="0" distB="0" distL="0" distR="0">
            <wp:extent cx="5164667" cy="44101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667" cy="44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bookmarkEnd w:id="50"/>
    <w:bookmarkStart w:name="UBAOs" w:id="5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四、axios 使用</w:t>
      </w:r>
    </w:p>
    <w:bookmarkEnd w:id="52"/>
    <w:bookmarkStart w:name="JWvpx" w:id="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0、使用方法</w:t>
      </w:r>
    </w:p>
    <w:bookmarkEnd w:id="53"/>
    <w:bookmarkStart w:name="u4697bf80" w:id="5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npm：</w:t>
      </w:r>
      <w:r>
        <w:rPr>
          <w:rFonts w:ascii="宋体" w:hAnsi="Courier New" w:eastAsia="宋体"/>
          <w:b w:val="false"/>
          <w:i w:val="false"/>
          <w:color w:val="f5222d"/>
          <w:sz w:val="22"/>
        </w:rPr>
        <w:t>npm install axios</w:t>
      </w:r>
    </w:p>
    <w:bookmarkEnd w:id="54"/>
    <w:bookmarkStart w:name="uf6da4fe9" w:id="5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yarn：</w:t>
      </w:r>
      <w:r>
        <w:rPr>
          <w:rFonts w:ascii="宋体" w:hAnsi="Courier New" w:eastAsia="宋体"/>
          <w:b w:val="false"/>
          <w:i w:val="false"/>
          <w:color w:val="f5222d"/>
          <w:sz w:val="22"/>
        </w:rPr>
        <w:t>yarn add axios</w:t>
      </w:r>
    </w:p>
    <w:bookmarkEnd w:id="55"/>
    <w:bookmarkStart w:name="uefa47a8a" w:id="5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bower：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bower install axios</w:t>
      </w:r>
    </w:p>
    <w:bookmarkEnd w:id="56"/>
    <w:bookmarkStart w:name="u6d8a5c73" w:id="5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Using jsDelivr CDN：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&lt;script src="https: //cdn.jsdelivr.net/npm/axios/dist/axios.min.js"&gt;&lt;/script&gt;</w:t>
      </w:r>
    </w:p>
    <w:bookmarkEnd w:id="57"/>
    <w:bookmarkStart w:name="u2b621246" w:id="5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Using unpkg CDN：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&lt;script src="https: //unpkg.com/axios/dist/axios.min.js"&gt;&lt;/script&gt;</w:t>
      </w:r>
    </w:p>
    <w:bookmarkEnd w:id="5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175d4bef" w:id="59"/>
      <w:r>
        <w:rPr>
          <w:rFonts w:ascii="宋体" w:hAnsi="Times New Roman" w:eastAsia="宋体"/>
          <w:b w:val="false"/>
          <w:i w:val="false"/>
          <w:color w:val="808080"/>
          <w:sz w:val="22"/>
        </w:rPr>
        <w:t>Boot CDN：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https://www.bootcdn.cn/</w:t>
        </w:r>
      </w:hyperlink>
    </w:p>
    <w:bookmarkEnd w:id="59"/>
    <w:bookmarkStart w:name="rsyD6" w:id="6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0"/>
    <w:bookmarkStart w:name="u2b3cf0b2" w:id="6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Spring Boot 项目设置允许跨域：在 Controller 类或者方法上添加注解：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@CrossOrigin</w:t>
      </w:r>
    </w:p>
    <w:bookmarkEnd w:id="61"/>
    <w:bookmarkStart w:name="CdSqn" w:id="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com.yuehai.controller;</w:t>
        <w:br/>
        <w:t/>
        <w:br/>
        <w:t>import org.springframework.web.bind.annotation.*;</w:t>
        <w:br/>
        <w:t/>
        <w:br/>
        <w:t>import java.util.Map;</w:t>
        <w:br/>
        <w:t/>
        <w:br/>
        <w:t>/**</w:t>
        <w:br/>
        <w:t xml:space="preserve"> * @author 10222148</w:t>
        <w:br/>
        <w:t xml:space="preserve"> * @create 2022/11/23 13:10</w:t>
        <w:br/>
        <w:t xml:space="preserve"> */</w:t>
        <w:br/>
        <w:t/>
        <w:br/>
        <w:t>@CrossOrigin</w:t>
        <w:br/>
        <w:t>@RestController</w:t>
        <w:br/>
        <w:t>public class AxiosController {</w:t>
        <w:br/>
        <w:t>	</w:t>
        <w:br/>
        <w:t>	@GetMapping("/hello")</w:t>
        <w:br/>
        <w:t>	public String getHello() {</w:t>
        <w:br/>
        <w:t>		return "Hello Spring Boot 2 GET";</w:t>
        <w:br/>
        <w:t>	}</w:t>
        <w:br/>
        <w:t>	</w:t>
        <w:br/>
        <w:t>	@PostMapping("/hello")</w:t>
        <w:br/>
        <w:t>	public String postHello(@RequestBody Map&lt;String, Object&gt; map) {</w:t>
        <w:br/>
        <w:t>		return "Hello Spring Boot 2 POST；姓名：" + map.get("name") + "，年龄：" + map.get("age");</w:t>
        <w:br/>
        <w:t>	}</w:t>
        <w:br/>
        <w:t>	</w:t>
        <w:br/>
        <w:t>	@DeleteMapping("/hello")</w:t>
        <w:br/>
        <w:t>	public String deleteHello() {</w:t>
        <w:br/>
        <w:t>		return "Hello Spring Boot 2 DELETE";</w:t>
        <w:br/>
        <w:t>	}</w:t>
        <w:br/>
        <w:t>	</w:t>
        <w:br/>
        <w:t>	@PutMapping("/hello")</w:t>
        <w:br/>
        <w:t>	public String putHello() {</w:t>
        <w:br/>
        <w:t>		return "Hello Spring Boot 2 PUT";</w:t>
        <w:br/>
        <w:t>	}</w:t>
        <w:br/>
        <w:t>}</w:t>
        <w:br/>
        <w:t/>
        <w:br/>
      </w:r>
    </w:p>
    <w:bookmarkEnd w:id="62"/>
    <w:bookmarkStart w:name="aUd90" w:id="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1、axios的基本使用：</w:t>
      </w:r>
      <w:r>
        <w:rPr>
          <w:rFonts w:ascii="宋体" w:hAnsi="Courier New" w:eastAsia="宋体"/>
        </w:rPr>
        <w:t>axios(config)</w:t>
      </w:r>
    </w:p>
    <w:bookmarkEnd w:id="63"/>
    <w:bookmarkStart w:name="u51eda966" w:id="6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axios(config)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：通用/最本质的发任意类型请求的方式</w:t>
      </w:r>
    </w:p>
    <w:bookmarkEnd w:id="64"/>
    <w:bookmarkStart w:name="ub042688d" w:id="6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axios.request(config)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：等同于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axios(config)</w:t>
      </w:r>
    </w:p>
    <w:bookmarkEnd w:id="65"/>
    <w:bookmarkStart w:name="yVAGr" w:id="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>&lt;body&gt;</w:t>
        <w:br/>
        <w:t xml:space="preserve">    &lt;h2&gt;01、axios的基本使用&lt;/h2&gt;</w:t>
        <w:br/>
        <w:t xml:space="preserve">    &lt;button id="btn"&gt;点击&lt;/button&gt;</w:t>
        <w:br/>
        <w:t>&lt;/body&gt;</w:t>
        <w:br/>
        <w:t/>
        <w:br/>
        <w:t>&lt;script&gt;</w:t>
        <w:br/>
        <w:t/>
        <w:br/>
        <w:t xml:space="preserve">    // 定义使用 axios 发送 get 请求的函数</w:t>
        <w:br/>
        <w:t xml:space="preserve">    function getAxios() {</w:t>
        <w:br/>
        <w:t xml:space="preserve">        axios({</w:t>
        <w:br/>
        <w:t xml:space="preserve">            // 请求类型</w:t>
        <w:br/>
        <w:t xml:space="preserve">            method: 'GET',</w:t>
        <w:br/>
        <w:t xml:space="preserve">            // 请求地址</w:t>
        <w:br/>
        <w:t xml:space="preserve">            url: 'http://localhost:8080/hello'</w:t>
        <w:br/>
        <w:t xml:space="preserve">        }).then(response =&gt;{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定义使用 axios 发送 post 请求的函数</w:t>
        <w:br/>
        <w:t xml:space="preserve">    function postAxios(name, age) {</w:t>
        <w:br/>
        <w:t xml:space="preserve">        axios({</w:t>
        <w:br/>
        <w:t xml:space="preserve">            // 请求类型</w:t>
        <w:br/>
        <w:t xml:space="preserve">            method: 'post',</w:t>
        <w:br/>
        <w:t xml:space="preserve">            // 请求地址</w:t>
        <w:br/>
        <w:t xml:space="preserve">            url: 'http://localhost:8080/hello',</w:t>
        <w:br/>
        <w:t xml:space="preserve">            // 请求体</w:t>
        <w:br/>
        <w:t xml:space="preserve">            data: {</w:t>
        <w:br/>
        <w:t xml:space="preserve">                name: name,</w:t>
        <w:br/>
        <w:t xml:space="preserve">                age: age</w:t>
        <w:br/>
        <w:t xml:space="preserve">            }</w:t>
        <w:br/>
        <w:t xml:space="preserve">        }).then(response =&gt;{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定义使用 axios 发送 delete 请求的函数</w:t>
        <w:br/>
        <w:t xml:space="preserve">    function deleteAxios() {</w:t>
        <w:br/>
        <w:t xml:space="preserve">        axios({</w:t>
        <w:br/>
        <w:t xml:space="preserve">            // 请求类型</w:t>
        <w:br/>
        <w:t xml:space="preserve">            method: 'delete',</w:t>
        <w:br/>
        <w:t xml:space="preserve">            // 请求地址</w:t>
        <w:br/>
        <w:t xml:space="preserve">            url: 'http://localhost:8080/hello'</w:t>
        <w:br/>
        <w:t xml:space="preserve">        }).then(response =&gt;{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定义使用 axios 发送 put 请求的函数</w:t>
        <w:br/>
        <w:t xml:space="preserve">    function putAxios() {</w:t>
        <w:br/>
        <w:t xml:space="preserve">        axios({</w:t>
        <w:br/>
        <w:t xml:space="preserve">            // 请求类型</w:t>
        <w:br/>
        <w:t xml:space="preserve">            method: 'put',</w:t>
        <w:br/>
        <w:t xml:space="preserve">            // 请求地址</w:t>
        <w:br/>
        <w:t xml:space="preserve">            url: 'http://localhost:8080/hello'</w:t>
        <w:br/>
        <w:t xml:space="preserve">        }).then(response =&gt;{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btn.addEventListener("click",function(){</w:t>
        <w:br/>
        <w:t xml:space="preserve">        </w:t>
        <w:br/>
        <w:t xml:space="preserve">        // 调用 getAxios 方法</w:t>
        <w:br/>
        <w:t xml:space="preserve">        getAxios();</w:t>
        <w:br/>
        <w:t xml:space="preserve">        // 调用 postAxios 方法</w:t>
        <w:br/>
        <w:t xml:space="preserve">        postAxios('月海',16);</w:t>
        <w:br/>
        <w:t xml:space="preserve">        // 调用 deleteAxios 方法</w:t>
        <w:br/>
        <w:t xml:space="preserve">        deleteAxios();</w:t>
        <w:br/>
        <w:t xml:space="preserve">        // 调用 putAxios 方法</w:t>
        <w:br/>
        <w:t xml:space="preserve">        putAxios();</w:t>
        <w:br/>
        <w:t/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66"/>
    <w:bookmarkStart w:name="u0cf1e49e" w:id="67"/>
    <w:p>
      <w:pPr>
        <w:spacing w:after="50" w:line="360" w:lineRule="auto" w:beforeLines="100"/>
        <w:ind w:left="0"/>
        <w:jc w:val="left"/>
      </w:pPr>
      <w:bookmarkStart w:name="ub5624e3b" w:id="68"/>
      <w:r>
        <w:rPr>
          <w:rFonts w:eastAsia="宋体" w:ascii="宋体"/>
        </w:rPr>
        <w:drawing>
          <wp:inline distT="0" distB="0" distL="0" distR="0">
            <wp:extent cx="5841999" cy="12768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934" cy="14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bookmarkEnd w:id="67"/>
    <w:bookmarkStart w:name="GGygW" w:id="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2、axiosCRUD方法：</w:t>
      </w:r>
      <w:r>
        <w:rPr>
          <w:rFonts w:ascii="宋体" w:hAnsi="Courier New" w:eastAsia="宋体"/>
        </w:rPr>
        <w:t>get、post、delete、put</w:t>
      </w:r>
    </w:p>
    <w:bookmarkEnd w:id="69"/>
    <w:bookmarkStart w:name="u8568e1df" w:id="7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axios(url[, config])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：可以只指定 url 发 get 请求</w:t>
      </w:r>
    </w:p>
    <w:bookmarkEnd w:id="70"/>
    <w:bookmarkStart w:name="u42241e26" w:id="7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axios.get(url[, config])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：发 get 请求</w:t>
      </w:r>
    </w:p>
    <w:bookmarkEnd w:id="71"/>
    <w:bookmarkStart w:name="u0983e509" w:id="7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axios.delete(url[, config])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：发 delete 请求</w:t>
      </w:r>
    </w:p>
    <w:bookmarkEnd w:id="72"/>
    <w:bookmarkStart w:name="u81700b2a" w:id="7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axios.post(url[, data, config])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：发 post 请求</w:t>
      </w:r>
    </w:p>
    <w:bookmarkEnd w:id="73"/>
    <w:bookmarkStart w:name="u7ac7bb7a" w:id="7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axios.put(url[, data, config])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：发 put 请求</w:t>
      </w:r>
    </w:p>
    <w:bookmarkEnd w:id="74"/>
    <w:bookmarkStart w:name="Hklrj" w:id="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>&lt;body&gt;</w:t>
        <w:br/>
        <w:t xml:space="preserve">    &lt;h2&gt;02、axiosCRUD方法&lt;/h2&gt;</w:t>
        <w:br/>
        <w:t xml:space="preserve">    &lt;button id="btn"&gt;点击&lt;/button&gt;</w:t>
        <w:br/>
        <w:t>&lt;/body&gt;</w:t>
        <w:br/>
        <w:t/>
        <w:br/>
        <w:t>&lt;script&gt;</w:t>
        <w:br/>
        <w:t/>
        <w:br/>
        <w:t xml:space="preserve">    // axios(url[, config])	可以只指定 url 发 get 请求</w:t>
        <w:br/>
        <w:t xml:space="preserve">    function getAxios1() {</w:t>
        <w:br/>
        <w:t xml:space="preserve">        axios('http://localhost:8080/hello').then(data =&gt;{ console.log(data.data) })</w:t>
        <w:br/>
        <w:t xml:space="preserve">    }</w:t>
        <w:br/>
        <w:t/>
        <w:br/>
        <w:t/>
        <w:br/>
        <w:t xml:space="preserve">    // axios.get(url[, config])	发 get 请求</w:t>
        <w:br/>
        <w:t xml:space="preserve">    function getAxios2() {</w:t>
        <w:br/>
        <w:t xml:space="preserve">        axios.get('http://localhost:8080/hello').then(data =&gt;{ console.log(data.data) })</w:t>
        <w:br/>
        <w:t xml:space="preserve">    }</w:t>
        <w:br/>
        <w:t/>
        <w:br/>
        <w:t xml:space="preserve">    // axios.post(url[, data, config])	发 post 请求</w:t>
        <w:br/>
        <w:t xml:space="preserve">    function postAxios(name, age) {</w:t>
        <w:br/>
        <w:t xml:space="preserve">        axios.post('http://localhost:8080/hello', { name: name, age: age }).then(data =&gt;{ console.log(data.data) })</w:t>
        <w:br/>
        <w:t xml:space="preserve">    }</w:t>
        <w:br/>
        <w:t/>
        <w:br/>
        <w:t xml:space="preserve">    // axios.delete(url[, config])	发 delete 请求</w:t>
        <w:br/>
        <w:t xml:space="preserve">    function deleteAxios() {</w:t>
        <w:br/>
        <w:t xml:space="preserve">        axios.delete('http://localhost:8080/hello').then(data =&gt;{ console.log(data.data) })</w:t>
        <w:br/>
        <w:t xml:space="preserve">    }</w:t>
        <w:br/>
        <w:t xml:space="preserve">    </w:t>
        <w:br/>
        <w:t xml:space="preserve">    // axios.put(url[, data, config])	发 put 请求</w:t>
        <w:br/>
        <w:t xml:space="preserve">    function putAxios() {</w:t>
        <w:br/>
        <w:t xml:space="preserve">        axios.put('http://localhost:8080/hello').then(data =&gt;{ console.log(data.data) })</w:t>
        <w:br/>
        <w:t xml:space="preserve">    }</w:t>
        <w:br/>
        <w:t/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btn.addEventListener("click",function(){</w:t>
        <w:br/>
        <w:t xml:space="preserve">        </w:t>
        <w:br/>
        <w:t xml:space="preserve">        // 调用 getAxios1 方法</w:t>
        <w:br/>
        <w:t xml:space="preserve">        getAxios1();</w:t>
        <w:br/>
        <w:t xml:space="preserve">        // 调用 getAxios2 方法</w:t>
        <w:br/>
        <w:t xml:space="preserve">        getAxios2();</w:t>
        <w:br/>
        <w:t xml:space="preserve">        // 调用 postAxios 方法</w:t>
        <w:br/>
        <w:t xml:space="preserve">        postAxios('月海',16);</w:t>
        <w:br/>
        <w:t xml:space="preserve">        // 调用 deleteAxios 方法</w:t>
        <w:br/>
        <w:t xml:space="preserve">        deleteAxios();</w:t>
        <w:br/>
        <w:t xml:space="preserve">        // 调用 putAxios 方法</w:t>
        <w:br/>
        <w:t xml:space="preserve">        putAxios();</w:t>
        <w:br/>
        <w:t/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75"/>
    <w:bookmarkStart w:name="ua58ee5e3" w:id="76"/>
    <w:p>
      <w:pPr>
        <w:spacing w:after="50" w:line="360" w:lineRule="auto" w:beforeLines="100"/>
        <w:ind w:left="0"/>
        <w:jc w:val="left"/>
      </w:pPr>
      <w:bookmarkStart w:name="ue4aad849" w:id="77"/>
      <w:r>
        <w:rPr>
          <w:rFonts w:eastAsia="宋体" w:ascii="宋体"/>
        </w:rPr>
        <w:drawing>
          <wp:inline distT="0" distB="0" distL="0" distR="0">
            <wp:extent cx="5842000" cy="129278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7866" cy="14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6"/>
    <w:bookmarkStart w:name="PficT" w:id="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3、响应结果介绍</w:t>
      </w:r>
    </w:p>
    <w:bookmarkEnd w:id="78"/>
    <w:bookmarkStart w:name="uf20540c6" w:id="79"/>
    <w:p>
      <w:pPr>
        <w:spacing w:after="50" w:line="360" w:lineRule="auto" w:beforeLines="100"/>
        <w:ind w:left="0"/>
        <w:jc w:val="left"/>
      </w:pPr>
      <w:bookmarkStart w:name="u8aa9b463" w:id="80"/>
      <w:r>
        <w:rPr>
          <w:rFonts w:eastAsia="宋体" w:ascii="宋体"/>
        </w:rPr>
        <w:drawing>
          <wp:inline distT="0" distB="0" distL="0" distR="0">
            <wp:extent cx="5841999" cy="8996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0" cy="201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o5obZ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4、axios 配置对象 </w:t>
      </w:r>
      <w:r>
        <w:rPr>
          <w:rFonts w:ascii="宋体" w:hAnsi="Courier New" w:eastAsia="宋体"/>
        </w:rPr>
        <w:t>config</w:t>
      </w:r>
    </w:p>
    <w:bookmarkEnd w:id="81"/>
    <w:bookmarkStart w:name="SuWNZ" w:id="8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27"/>
        <w:gridCol w:w="9107"/>
      </w:tblGrid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bc4faa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参数</w:t>
            </w:r>
          </w:p>
          <w:bookmarkEnd w:id="83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0e748b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84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53cff9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url</w:t>
            </w:r>
          </w:p>
          <w:bookmarkEnd w:id="85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c5a828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请求地址</w:t>
            </w:r>
          </w:p>
          <w:bookmarkEnd w:id="86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5a15ed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method</w:t>
            </w:r>
          </w:p>
          <w:bookmarkEnd w:id="87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1b18f3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请求类型</w:t>
            </w:r>
          </w:p>
          <w:bookmarkEnd w:id="88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db2310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baseURL</w:t>
            </w:r>
          </w:p>
          <w:bookmarkEnd w:id="89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507abf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设置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url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的基础结构；最终的请求地址会将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url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和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baseURL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结合后发送</w:t>
            </w:r>
          </w:p>
          <w:bookmarkEnd w:id="90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190ee3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transformRequest</w:t>
            </w:r>
          </w:p>
          <w:bookmarkEnd w:id="91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e29034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对请求的数据进行处理，将处理后的结果发送到服务器</w:t>
            </w:r>
          </w:p>
          <w:bookmarkEnd w:id="92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da0c85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transformResponse</w:t>
            </w:r>
          </w:p>
          <w:bookmarkEnd w:id="93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986c70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对接收的数据进行处理，处理完之后我们再使用回调方法对其进行操作</w:t>
            </w:r>
          </w:p>
          <w:bookmarkEnd w:id="94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3da30a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headers</w:t>
            </w:r>
          </w:p>
          <w:bookmarkEnd w:id="95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ebb3e9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配置请求头信息</w:t>
            </w:r>
          </w:p>
          <w:bookmarkEnd w:id="96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ff018a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params</w:t>
            </w:r>
          </w:p>
          <w:bookmarkEnd w:id="97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375966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设置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url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参数</w:t>
            </w:r>
          </w:p>
          <w:bookmarkEnd w:id="98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b54a8a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paramsSerializer</w:t>
            </w:r>
          </w:p>
          <w:bookmarkEnd w:id="99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ca5e41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对请求的参数进行序列号，变为一个字符串</w:t>
            </w:r>
          </w:p>
          <w:bookmarkEnd w:id="100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009bac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data</w:t>
            </w:r>
          </w:p>
          <w:bookmarkEnd w:id="101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b1de01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设置请求体；可以为对象或者字符串</w:t>
            </w:r>
          </w:p>
          <w:bookmarkEnd w:id="102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7e32a4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timeout</w:t>
            </w:r>
          </w:p>
          <w:bookmarkEnd w:id="103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d4ee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20e649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超时时间，单位毫秒；超时这个请求将被取消</w:t>
            </w:r>
          </w:p>
          <w:bookmarkEnd w:id="104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acbe26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withCredentials</w:t>
            </w:r>
          </w:p>
          <w:bookmarkEnd w:id="105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3e88d9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设置跨域请求时 cookie 的携带；false 为不携带</w:t>
            </w:r>
          </w:p>
          <w:bookmarkEnd w:id="106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cb3280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adapter</w:t>
            </w:r>
          </w:p>
          <w:bookmarkEnd w:id="107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9aece2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对请求的识别器进行设置；发送 AJAX 或者 HTTP 请求</w:t>
            </w:r>
          </w:p>
          <w:bookmarkEnd w:id="108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5bdad3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auth</w:t>
            </w:r>
          </w:p>
          <w:bookmarkEnd w:id="109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c0f4de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请求的基础验证，设置用户名密码等</w:t>
            </w:r>
          </w:p>
          <w:bookmarkEnd w:id="110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aac79d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responseType</w:t>
            </w:r>
          </w:p>
          <w:bookmarkEnd w:id="111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b9fabb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设置响应体格式；默认 json</w:t>
            </w:r>
          </w:p>
          <w:bookmarkEnd w:id="112"/>
        </w:tc>
      </w:tr>
      <w:tr>
        <w:trPr>
          <w:trHeight w:val="55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effcca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responseEncoding</w:t>
            </w:r>
          </w:p>
          <w:bookmarkEnd w:id="113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a2c191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设置响应体编码；默认 utf-8</w:t>
            </w:r>
          </w:p>
          <w:bookmarkEnd w:id="114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e6808a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xsrfCookieName</w:t>
            </w:r>
          </w:p>
          <w:bookmarkEnd w:id="115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0aab39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跨站请求标识；对 cookie 的名字进行设置</w:t>
            </w:r>
          </w:p>
          <w:bookmarkEnd w:id="116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019de6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xsrfHeaderName</w:t>
            </w:r>
          </w:p>
          <w:bookmarkEnd w:id="117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834414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跨站请求标识；对请求头进行设置</w:t>
            </w:r>
          </w:p>
          <w:bookmarkEnd w:id="118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07205d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onUploadProgress</w:t>
            </w:r>
          </w:p>
          <w:bookmarkEnd w:id="119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8b50e5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上传时的回调函数</w:t>
            </w:r>
          </w:p>
          <w:bookmarkEnd w:id="120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e555a0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onDownloadProgress</w:t>
            </w:r>
          </w:p>
          <w:bookmarkEnd w:id="121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a9f0b2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下载时的回调函数</w:t>
            </w:r>
          </w:p>
          <w:bookmarkEnd w:id="122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d5c9fa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maxContentLength</w:t>
            </w:r>
          </w:p>
          <w:bookmarkEnd w:id="123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716ba0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设置响应体的最大容量；单位为字节</w:t>
            </w:r>
          </w:p>
          <w:bookmarkEnd w:id="124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5fe47d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maxBodyLength</w:t>
            </w:r>
          </w:p>
          <w:bookmarkEnd w:id="125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aaa292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设置请求体的最大容量；单位为字节</w:t>
            </w:r>
          </w:p>
          <w:bookmarkEnd w:id="126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393b81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validateStatus</w:t>
            </w:r>
          </w:p>
          <w:bookmarkEnd w:id="127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2d148b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设置什么情况下请求才是成功的</w:t>
            </w:r>
          </w:p>
          <w:bookmarkEnd w:id="128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36bf25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maxRedirects</w:t>
            </w:r>
          </w:p>
          <w:bookmarkEnd w:id="129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aeeec1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最大跳转次数</w:t>
            </w:r>
          </w:p>
          <w:bookmarkEnd w:id="130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2700d7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beforeRedirect</w:t>
            </w:r>
          </w:p>
          <w:bookmarkEnd w:id="131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e5751d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socketPath</w:t>
            </w:r>
          </w:p>
          <w:bookmarkEnd w:id="132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98deee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向 docker 的守护进程发送请求，做数据转发</w:t>
            </w:r>
          </w:p>
          <w:bookmarkEnd w:id="133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d44089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httpAgent</w:t>
            </w:r>
          </w:p>
          <w:bookmarkEnd w:id="134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b4b9ff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对客户端的信息进行设置</w:t>
            </w:r>
          </w:p>
          <w:bookmarkEnd w:id="135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5a99bf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httpsAgent</w:t>
            </w:r>
          </w:p>
          <w:bookmarkEnd w:id="136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ed82bc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同上</w:t>
            </w:r>
          </w:p>
          <w:bookmarkEnd w:id="137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14e4e6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proxy</w:t>
            </w:r>
          </w:p>
          <w:bookmarkEnd w:id="138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efd319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设置代理（一般用在服务端 nodejs）</w:t>
            </w:r>
          </w:p>
          <w:bookmarkEnd w:id="139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d88353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cancelToken</w:t>
            </w:r>
          </w:p>
          <w:bookmarkEnd w:id="140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c28e69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取消 ajax 请求</w:t>
            </w:r>
          </w:p>
          <w:bookmarkEnd w:id="141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2b8300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signal</w:t>
            </w:r>
          </w:p>
          <w:bookmarkEnd w:id="142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82e16d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decompress</w:t>
            </w:r>
          </w:p>
          <w:bookmarkEnd w:id="143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3c24f7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对响应结果进行解压（服务端 nodejs）</w:t>
            </w:r>
          </w:p>
          <w:bookmarkEnd w:id="144"/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c14913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insecureHTTPParser</w:t>
            </w:r>
          </w:p>
          <w:bookmarkEnd w:id="145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e98417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transitional</w:t>
            </w:r>
          </w:p>
          <w:bookmarkEnd w:id="146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98007e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silentJSONParsing</w:t>
            </w:r>
          </w:p>
          <w:bookmarkEnd w:id="147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08f4e8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forcedJSONParsing</w:t>
            </w:r>
          </w:p>
          <w:bookmarkEnd w:id="148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ba0596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clarifyTimeoutError</w:t>
            </w:r>
          </w:p>
          <w:bookmarkEnd w:id="149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a3e69f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env</w:t>
            </w:r>
          </w:p>
          <w:bookmarkEnd w:id="150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2caf65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formSerializer</w:t>
            </w:r>
          </w:p>
          <w:bookmarkEnd w:id="151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cf8a56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maxRate</w:t>
            </w:r>
          </w:p>
          <w:bookmarkEnd w:id="152"/>
        </w:tc>
        <w:tc>
          <w:tcPr>
            <w:tcW w:w="91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</w:tbl>
    <w:bookmarkEnd w:id="82"/>
    <w:bookmarkStart w:name="kguiS" w:id="1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5、默认配置：</w:t>
      </w:r>
      <w:r>
        <w:rPr>
          <w:rFonts w:ascii="宋体" w:hAnsi="Courier New" w:eastAsia="宋体"/>
        </w:rPr>
        <w:t>axios.defaults.xxx</w:t>
      </w:r>
    </w:p>
    <w:bookmarkEnd w:id="153"/>
    <w:bookmarkStart w:name="TkPzX" w:id="1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>&lt;body&gt;</w:t>
        <w:br/>
        <w:t xml:space="preserve">    &lt;h2&gt;03、axios 默认配置&lt;/h2&gt;</w:t>
        <w:br/>
        <w:t xml:space="preserve">    &lt;button id="btn"&gt;点击&lt;/button&gt;</w:t>
        <w:br/>
        <w:t>&lt;/body&gt;</w:t>
        <w:br/>
        <w:t/>
        <w:br/>
        <w:t>&lt;script&gt;</w:t>
        <w:br/>
        <w:t/>
        <w:br/>
        <w:t xml:space="preserve">    // 进行 axios 默认配置</w:t>
        <w:br/>
        <w:t xml:space="preserve">    // 配置默认请求类型</w:t>
        <w:br/>
        <w:t xml:space="preserve">    axios.defaults.method = 'POST';</w:t>
        <w:br/>
        <w:t xml:space="preserve">    // 配置基础 url</w:t>
        <w:br/>
        <w:t xml:space="preserve">    axios.defaults.baseURL = 'http://localhost:8080';</w:t>
        <w:br/>
        <w:t/>
        <w:br/>
        <w:t xml:space="preserve">    // 定义使用 axios 发送 post 请求的函数</w:t>
        <w:br/>
        <w:t xml:space="preserve">    function postAxios(name, age) {</w:t>
        <w:br/>
        <w:t xml:space="preserve">        axios({</w:t>
        <w:br/>
        <w:t xml:space="preserve">            // 请求类型</w:t>
        <w:br/>
        <w:t xml:space="preserve">            method: 'post',</w:t>
        <w:br/>
        <w:t xml:space="preserve">            // 请求地址</w:t>
        <w:br/>
        <w:t xml:space="preserve">            url: '/hello',</w:t>
        <w:br/>
        <w:t xml:space="preserve">            // 请求体</w:t>
        <w:br/>
        <w:t xml:space="preserve">            data: {</w:t>
        <w:br/>
        <w:t xml:space="preserve">                name: name,</w:t>
        <w:br/>
        <w:t xml:space="preserve">                age: age</w:t>
        <w:br/>
        <w:t xml:space="preserve">            }</w:t>
        <w:br/>
        <w:t xml:space="preserve">        }).then(response =&gt;{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btn.addEventListener("click",function(){</w:t>
        <w:br/>
        <w:t xml:space="preserve">        </w:t>
        <w:br/>
        <w:t xml:space="preserve">        // 调用 postAxios 方法</w:t>
        <w:br/>
        <w:t xml:space="preserve">        postAxios('月海',16);</w:t>
        <w:br/>
        <w:t/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154"/>
    <w:bookmarkStart w:name="ua9de1105" w:id="155"/>
    <w:p>
      <w:pPr>
        <w:spacing w:after="50" w:line="360" w:lineRule="auto" w:beforeLines="100"/>
        <w:ind w:left="0"/>
        <w:jc w:val="left"/>
      </w:pPr>
      <w:bookmarkStart w:name="u96f95825" w:id="156"/>
      <w:r>
        <w:rPr>
          <w:rFonts w:eastAsia="宋体" w:ascii="宋体"/>
        </w:rPr>
        <w:drawing>
          <wp:inline distT="0" distB="0" distL="0" distR="0">
            <wp:extent cx="5841999" cy="9050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934" cy="102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"/>
    </w:p>
    <w:bookmarkEnd w:id="155"/>
    <w:bookmarkStart w:name="TfbY2" w:id="1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6、axios 创建实例对象发送请求：</w:t>
      </w:r>
      <w:r>
        <w:rPr>
          <w:rFonts w:ascii="宋体" w:hAnsi="Courier New" w:eastAsia="宋体"/>
        </w:rPr>
        <w:t>axios.create([config])</w:t>
      </w:r>
    </w:p>
    <w:bookmarkEnd w:id="157"/>
    <w:bookmarkStart w:name="xNsLm" w:id="1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>&lt;body&gt;</w:t>
        <w:br/>
        <w:t xml:space="preserve">    &lt;h2&gt;04、axios 创建实例对象发送请求&lt;/h2&gt;</w:t>
        <w:br/>
        <w:t xml:space="preserve">    &lt;button id="btn"&gt;点击&lt;/button&gt;</w:t>
        <w:br/>
        <w:t>&lt;/body&gt;</w:t>
        <w:br/>
        <w:t/>
        <w:br/>
        <w:t>&lt;script&gt;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btn.addEventListener("click",function(){</w:t>
        <w:br/>
        <w:t xml:space="preserve">        </w:t>
        <w:br/>
        <w:t xml:space="preserve">        // 创建实例对象</w:t>
        <w:br/>
        <w:t xml:space="preserve">        const duanzi = axios.create({</w:t>
        <w:br/>
        <w:t xml:space="preserve">            baseURL: 'http://localhost:8080'</w:t>
        <w:br/>
        <w:t xml:space="preserve">        })</w:t>
        <w:br/>
        <w:t xml:space="preserve">        // 这里 duanzi 与 axios 的功能几乎时一样的</w:t>
        <w:br/>
        <w:t xml:space="preserve">        duanzi({</w:t>
        <w:br/>
        <w:t xml:space="preserve">            url: '/hello'</w:t>
        <w:br/>
        <w:t xml:space="preserve">        }).then((data) =&gt; {</w:t>
        <w:br/>
        <w:t xml:space="preserve">            console.log(data.data);</w:t>
        <w:br/>
        <w:t xml:space="preserve">        })</w:t>
        <w:br/>
        <w:t/>
        <w:br/>
        <w:t xml:space="preserve">        // 也可以调用方法</w:t>
        <w:br/>
        <w:t xml:space="preserve">        duanzi.post('/hello',{ name: '言', age: 14 }).then((data) =&gt; {</w:t>
        <w:br/>
        <w:t xml:space="preserve">            console.log(data.data);</w:t>
        <w:br/>
        <w:t xml:space="preserve">        })</w:t>
        <w:br/>
        <w:t/>
        <w:br/>
        <w:t/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158"/>
    <w:bookmarkStart w:name="u2c0cfaf3" w:id="159"/>
    <w:p>
      <w:pPr>
        <w:spacing w:after="50" w:line="360" w:lineRule="auto" w:beforeLines="100"/>
        <w:ind w:left="0"/>
        <w:jc w:val="left"/>
      </w:pPr>
      <w:bookmarkStart w:name="u1d3938e0" w:id="160"/>
      <w:r>
        <w:rPr>
          <w:rFonts w:eastAsia="宋体" w:ascii="宋体"/>
        </w:rPr>
        <w:drawing>
          <wp:inline distT="0" distB="0" distL="0" distR="0">
            <wp:extent cx="5841999" cy="11615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3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"/>
    </w:p>
    <w:bookmarkEnd w:id="159"/>
    <w:bookmarkStart w:name="A1zDE" w:id="1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7、拦截器：</w:t>
      </w:r>
      <w:r>
        <w:rPr>
          <w:rFonts w:ascii="宋体" w:hAnsi="Courier New" w:eastAsia="宋体"/>
        </w:rPr>
        <w:t>axios.interceptors</w:t>
      </w:r>
    </w:p>
    <w:bookmarkEnd w:id="161"/>
    <w:bookmarkStart w:name="u9e08a01c" w:id="16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说明：调用 axios() 并不是立即发送 ajax 请求，而是需要经历一个较长的流程</w:t>
      </w:r>
    </w:p>
    <w:bookmarkEnd w:id="162"/>
    <w:bookmarkStart w:name="u4f2910c1" w:id="16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流程：请求拦截器2 =&gt; 请求拦截器1 =&gt; 发 ajax 请求 =&gt; 响应拦截器1 =&gt; 响应拦截器 2 =&gt; 请求的回调</w:t>
      </w:r>
    </w:p>
    <w:bookmarkEnd w:id="163"/>
    <w:bookmarkStart w:name="u72fab8e2" w:id="16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注意：此流程是通过 promise 串连起来的, 请求拦截器传递的是 config，响应拦截器传递的是 response</w:t>
      </w:r>
    </w:p>
    <w:bookmarkEnd w:id="164"/>
    <w:bookmarkStart w:name="POHFW" w:id="1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/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/>
        <w:br/>
        <w:t>&lt;body&gt;</w:t>
        <w:br/>
        <w:t xml:space="preserve">    &lt;h2&gt;05、拦截器&lt;/h2&gt;</w:t>
        <w:br/>
        <w:t xml:space="preserve">    &lt;button id="btn"&gt;点击&lt;/button&gt;</w:t>
        <w:br/>
        <w:t>&lt;/body&gt;</w:t>
        <w:br/>
        <w:t/>
        <w:br/>
        <w:t>&lt;script&gt;</w:t>
        <w:br/>
        <w:t/>
        <w:br/>
        <w:t xml:space="preserve">    // 设置请求拦截器 1</w:t>
        <w:br/>
        <w:t xml:space="preserve">    axios.interceptors.request.use(config =&gt; {</w:t>
        <w:br/>
        <w:t xml:space="preserve">        console.log("请求拦截器 1，成功");</w:t>
        <w:br/>
        <w:t xml:space="preserve">        // 在请求拦截器中可以对请求的配置进行设置</w:t>
        <w:br/>
        <w:t xml:space="preserve">        config.params = {a:100, b:200};</w:t>
        <w:br/>
        <w:t xml:space="preserve">        console.log("在请求拦截器 1 中设置参数完成");</w:t>
        <w:br/>
        <w:t xml:space="preserve">        return config;</w:t>
        <w:br/>
        <w:t xml:space="preserve">    }, error =&gt; {</w:t>
        <w:br/>
        <w:t xml:space="preserve">        console.log("请求拦截器 1，失败");</w:t>
        <w:br/>
        <w:t xml:space="preserve">        return Promise.reject(error);</w:t>
        <w:br/>
        <w:t xml:space="preserve">    });</w:t>
        <w:br/>
        <w:t/>
        <w:br/>
        <w:t xml:space="preserve">    // 设置请求拦截器 2</w:t>
        <w:br/>
        <w:t xml:space="preserve">    axios.interceptors.request.use(config =&gt; {</w:t>
        <w:br/>
        <w:t xml:space="preserve">        console.log("请求拦截器 2，成功");</w:t>
        <w:br/>
        <w:t xml:space="preserve">        return config;</w:t>
        <w:br/>
        <w:t xml:space="preserve">    }, error =&gt; {</w:t>
        <w:br/>
        <w:t xml:space="preserve">        console.log("请求拦截器 2，失败");</w:t>
        <w:br/>
        <w:t xml:space="preserve">        return Promise.reject(error);</w:t>
        <w:br/>
        <w:t xml:space="preserve">    });</w:t>
        <w:br/>
        <w:t/>
        <w:br/>
        <w:t xml:space="preserve">    // 设置响应拦截器 1</w:t>
        <w:br/>
        <w:t xml:space="preserve">    axios.interceptors.response.use(response =&gt; {</w:t>
        <w:br/>
        <w:t xml:space="preserve">        console.log("响应拦截器 1，成功");</w:t>
        <w:br/>
        <w:t xml:space="preserve">        // 在响应拦截器中也可以对结果进行处理</w:t>
        <w:br/>
        <w:t xml:space="preserve">        console.log(`返回的数据为：${response.data}`);</w:t>
        <w:br/>
        <w:t xml:space="preserve">        return response;</w:t>
        <w:br/>
        <w:t xml:space="preserve">    }, error =&gt; {</w:t>
        <w:br/>
        <w:t xml:space="preserve">        console.log("响应拦截器 1，失败");</w:t>
        <w:br/>
        <w:t xml:space="preserve">        return Promise.reject(error);</w:t>
        <w:br/>
        <w:t xml:space="preserve">    });</w:t>
        <w:br/>
        <w:t/>
        <w:br/>
        <w:t xml:space="preserve">    // 设置请求拦截器 2</w:t>
        <w:br/>
        <w:t xml:space="preserve">    axios.interceptors.request.use(config =&gt; {</w:t>
        <w:br/>
        <w:t xml:space="preserve">        console.log("响应拦截器 2，成功");</w:t>
        <w:br/>
        <w:t xml:space="preserve">        return config;</w:t>
        <w:br/>
        <w:t xml:space="preserve">    }, error =&gt; {</w:t>
        <w:br/>
        <w:t xml:space="preserve">        console.log("响应拦截器 2，失败");</w:t>
        <w:br/>
        <w:t xml:space="preserve">        return Promise.reject(error);</w:t>
        <w:br/>
        <w:t xml:space="preserve">    });</w:t>
        <w:br/>
        <w:t/>
        <w:br/>
        <w:t xml:space="preserve">    // 进行 axios 默认配置</w:t>
        <w:br/>
        <w:t xml:space="preserve">    // 配置基础 url</w:t>
        <w:br/>
        <w:t xml:space="preserve">    axios.defaults.baseURL = 'http://localhost:8080';</w:t>
        <w:br/>
        <w:t/>
        <w:br/>
        <w:t xml:space="preserve">    // 定义使用 axios 发送 post 请求的函数</w:t>
        <w:br/>
        <w:t xml:space="preserve">    function postAxios(name, age) {</w:t>
        <w:br/>
        <w:t xml:space="preserve">        axios.post('/hello', { name: name, age: age })</w:t>
        <w:br/>
        <w:t xml:space="preserve">        .then(res =&gt; {</w:t>
        <w:br/>
        <w:t xml:space="preserve">            console.log(res)</w:t>
        <w:br/>
        <w:t xml:space="preserve">        })</w:t>
        <w:br/>
        <w:t xml:space="preserve">        .catch(err =&gt; {</w:t>
        <w:br/>
        <w:t xml:space="preserve">            console.error(err); </w:t>
        <w:br/>
        <w:t xml:space="preserve">        })</w:t>
        <w:br/>
        <w:t xml:space="preserve">    }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 function () {</w:t>
        <w:br/>
        <w:t/>
        <w:br/>
        <w:t xml:space="preserve">        // 调用 postAxios 方法</w:t>
        <w:br/>
        <w:t xml:space="preserve">        postAxios('月海',16);</w:t>
        <w:br/>
        <w:t/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65"/>
    <w:bookmarkStart w:name="u1fe27db2" w:id="166"/>
    <w:p>
      <w:pPr>
        <w:spacing w:after="50" w:line="360" w:lineRule="auto" w:beforeLines="100"/>
        <w:ind w:left="0"/>
        <w:jc w:val="left"/>
      </w:pPr>
      <w:bookmarkStart w:name="u85420b7c" w:id="167"/>
      <w:r>
        <w:rPr>
          <w:rFonts w:eastAsia="宋体" w:ascii="宋体"/>
        </w:rPr>
        <w:drawing>
          <wp:inline distT="0" distB="0" distL="0" distR="0">
            <wp:extent cx="5841999" cy="53292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60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"/>
    </w:p>
    <w:bookmarkEnd w:id="166"/>
    <w:bookmarkStart w:name="SLUQn" w:id="1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8、取消请求：</w:t>
      </w:r>
      <w:r>
        <w:rPr>
          <w:rFonts w:ascii="宋体" w:hAnsi="Courier New" w:eastAsia="宋体"/>
        </w:rPr>
        <w:t>axios.CancelToken()</w:t>
      </w:r>
    </w:p>
    <w:bookmarkEnd w:id="168"/>
    <w:bookmarkStart w:name="Fuetn" w:id="1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/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/>
        <w:br/>
        <w:t>&lt;body&gt;</w:t>
        <w:br/>
        <w:t xml:space="preserve">    &lt;h2&gt;06、取消请求&lt;/h2&gt;</w:t>
        <w:br/>
        <w:t xml:space="preserve">    &lt;button id="btn"&gt;发送&lt;/button&gt;</w:t>
        <w:br/>
        <w:t xml:space="preserve">    &lt;button id="btn2"&gt;取消&lt;/button&gt;</w:t>
        <w:br/>
        <w:t>&lt;/body&gt;</w:t>
        <w:br/>
        <w:t/>
        <w:br/>
        <w:t>&lt;script&gt;</w:t>
        <w:br/>
        <w:t/>
        <w:br/>
        <w:t xml:space="preserve">    // 进行 axios 默认配置</w:t>
        <w:br/>
        <w:t xml:space="preserve">    // 配置默认请求类型</w:t>
        <w:br/>
        <w:t xml:space="preserve">    axios.defaults.method = 'POST';</w:t>
        <w:br/>
        <w:t xml:space="preserve">    // 配置基础 url</w:t>
        <w:br/>
        <w:t xml:space="preserve">    axios.defaults.baseURL = 'http://localhost:8080';</w:t>
        <w:br/>
        <w:t/>
        <w:br/>
        <w:t xml:space="preserve">    // 取消请求第二步：声明一个全局变量（函数）</w:t>
        <w:br/>
        <w:t xml:space="preserve">    let cancel = null;</w:t>
        <w:br/>
        <w:t/>
        <w:br/>
        <w:t xml:space="preserve">    // 定义使用 axios 发送 post 请求的函数</w:t>
        <w:br/>
        <w:t xml:space="preserve">    function postAxios(name, age) {</w:t>
        <w:br/>
        <w:t xml:space="preserve">        axios({</w:t>
        <w:br/>
        <w:t xml:space="preserve">            url: '/hello',</w:t>
        <w:br/>
        <w:t xml:space="preserve">            data: {</w:t>
        <w:br/>
        <w:t xml:space="preserve">                name: name,</w:t>
        <w:br/>
        <w:t xml:space="preserve">                age: age</w:t>
        <w:br/>
        <w:t xml:space="preserve">            },</w:t>
        <w:br/>
        <w:t xml:space="preserve">            // 取消请求第一步：添加配置对象属性 cancelToken</w:t>
        <w:br/>
        <w:t xml:space="preserve">            cancelToken: new axios.CancelToken( c =&gt; {</w:t>
        <w:br/>
        <w:t xml:space="preserve">                cancel = c;</w:t>
        <w:br/>
        <w:t xml:space="preserve">            } )</w:t>
        <w:br/>
        <w:t xml:space="preserve">        }).then(response =&gt;{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 function () {</w:t>
        <w:br/>
        <w:t xml:space="preserve">        // 调用 postAxios 方法，发送请求</w:t>
        <w:br/>
        <w:t xml:space="preserve">        postAxios('月海',16);</w:t>
        <w:br/>
        <w:t xml:space="preserve">    })</w:t>
        <w:br/>
        <w:t/>
        <w:br/>
        <w:t xml:space="preserve">    // 获取元素对象</w:t>
        <w:br/>
        <w:t xml:space="preserve">    const btn2 = document.querySelector("#btn2")</w:t>
        <w:br/>
        <w:t xml:space="preserve">    // 绑定单击事件</w:t>
        <w:br/>
        <w:t xml:space="preserve">    btn2.addEventListener("click", function () {</w:t>
        <w:br/>
        <w:t xml:space="preserve">        // 调用 cancel 方法，取消请求</w:t>
        <w:br/>
        <w:t xml:space="preserve">        cancel();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69"/>
    <w:bookmarkStart w:name="u8a86e37c" w:id="170"/>
    <w:p>
      <w:pPr>
        <w:spacing w:after="50" w:line="360" w:lineRule="auto" w:beforeLines="100"/>
        <w:ind w:left="0"/>
        <w:jc w:val="left"/>
      </w:pPr>
      <w:bookmarkStart w:name="udba03eb6" w:id="171"/>
      <w:r>
        <w:rPr>
          <w:rFonts w:eastAsia="宋体" w:ascii="宋体"/>
        </w:rPr>
        <w:drawing>
          <wp:inline distT="0" distB="0" distL="0" distR="0">
            <wp:extent cx="5842000" cy="12121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7866" cy="13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"/>
    </w:p>
    <w:bookmarkEnd w:id="170"/>
    <w:bookmarkStart w:name="ub1c65298" w:id="172"/>
    <w:p>
      <w:pPr>
        <w:spacing w:after="50" w:line="360" w:lineRule="auto" w:beforeLines="100"/>
        <w:ind w:left="0"/>
        <w:jc w:val="left"/>
      </w:pPr>
      <w:bookmarkStart w:name="u79eba4e4" w:id="173"/>
      <w:r>
        <w:rPr>
          <w:rFonts w:eastAsia="宋体" w:ascii="宋体"/>
        </w:rPr>
        <w:drawing>
          <wp:inline distT="0" distB="0" distL="0" distR="0">
            <wp:extent cx="5841999" cy="23366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"/>
    </w:p>
    <w:bookmarkEnd w:id="172"/>
    <w:bookmarkStart w:name="qKWD1" w:id="17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74"/>
    <w:bookmarkStart w:name="ub50ac547" w:id="17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一个按钮实现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发送/取消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75"/>
    <w:bookmarkStart w:name="u3b01255d" w:id="176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当有请求进行时，点击按钮取消请求</w:t>
      </w:r>
    </w:p>
    <w:bookmarkEnd w:id="176"/>
    <w:bookmarkStart w:name="u30ca921f" w:id="177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没有请求进行时，点击按钮发送请求</w:t>
      </w:r>
    </w:p>
    <w:bookmarkEnd w:id="177"/>
    <w:bookmarkStart w:name="VjCgp" w:id="1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/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&lt;!-- 引入 axios --&gt;</w:t>
        <w:br/>
        <w:t xml:space="preserve">    &lt;script src="https://cdn.bootcdn.net/ajax/libs/axios/1.1.3/axios.js"&gt;&lt;/script&gt;</w:t>
        <w:br/>
        <w:t xml:space="preserve">    &lt;title&gt;Document&lt;/title&gt;</w:t>
        <w:br/>
        <w:t>&lt;/head&gt;</w:t>
        <w:br/>
        <w:t/>
        <w:br/>
        <w:t>&lt;body&gt;</w:t>
        <w:br/>
        <w:t xml:space="preserve">    &lt;h2&gt;06、取消请求02&lt;/h2&gt;</w:t>
        <w:br/>
        <w:t xml:space="preserve">    &lt;button id="btn"&gt;发送/取消&lt;/button&gt;</w:t>
        <w:br/>
        <w:t>&lt;/body&gt;</w:t>
        <w:br/>
        <w:t/>
        <w:br/>
        <w:t>&lt;script&gt;</w:t>
        <w:br/>
        <w:t/>
        <w:br/>
        <w:t xml:space="preserve">    // 进行 axios 默认配置</w:t>
        <w:br/>
        <w:t xml:space="preserve">    // 配置默认请求类型</w:t>
        <w:br/>
        <w:t xml:space="preserve">    axios.defaults.method = 'POST';</w:t>
        <w:br/>
        <w:t xml:space="preserve">    // 配置基础 url</w:t>
        <w:br/>
        <w:t xml:space="preserve">    axios.defaults.baseURL = 'http://localhost:8080';</w:t>
        <w:br/>
        <w:t/>
        <w:br/>
        <w:t xml:space="preserve">    // 取消请求第二步：声明一个全局变量（函数）</w:t>
        <w:br/>
        <w:t xml:space="preserve">    let cancel = null;</w:t>
        <w:br/>
        <w:t/>
        <w:br/>
        <w:t xml:space="preserve">    // 定义使用 axios 发送 post 请求的函数</w:t>
        <w:br/>
        <w:t xml:space="preserve">    function postAxios(name, age) {</w:t>
        <w:br/>
        <w:t xml:space="preserve">        // 判断 cancel 的值是否为 null；为 null 表示没有正在进行的请求；不为 null 表示有请求正在进行</w:t>
        <w:br/>
        <w:t xml:space="preserve">        if( cancel != null ){</w:t>
        <w:br/>
        <w:t xml:space="preserve">            // cancel 不为 null，则使它变为 null，即取消请求</w:t>
        <w:br/>
        <w:t xml:space="preserve">            cancel();</w:t>
        <w:br/>
        <w:t xml:space="preserve">            return;</w:t>
        <w:br/>
        <w:t xml:space="preserve">        }</w:t>
        <w:br/>
        <w:t xml:space="preserve">        axios({</w:t>
        <w:br/>
        <w:t xml:space="preserve">            url: '/hello',</w:t>
        <w:br/>
        <w:t xml:space="preserve">            data: {</w:t>
        <w:br/>
        <w:t xml:space="preserve">                name: name,</w:t>
        <w:br/>
        <w:t xml:space="preserve">                age: age</w:t>
        <w:br/>
        <w:t xml:space="preserve">            },</w:t>
        <w:br/>
        <w:t xml:space="preserve">            // 取消请求第一步：添加配置对象属性 cancelToken</w:t>
        <w:br/>
        <w:t xml:space="preserve">            cancelToken: new axios.CancelToken( c =&gt; {</w:t>
        <w:br/>
        <w:t xml:space="preserve">                cancel = c;</w:t>
        <w:br/>
        <w:t xml:space="preserve">            } )</w:t>
        <w:br/>
        <w:t xml:space="preserve">        }).then(response =&gt;{</w:t>
        <w:br/>
        <w:t xml:space="preserve">            // 请求完毕后，将 cancel 的值重新赋值为 null</w:t>
        <w:br/>
        <w:t xml:space="preserve">            cancel = null;</w:t>
        <w:br/>
        <w:t xml:space="preserve">            console.log(response.data);</w:t>
        <w:br/>
        <w:t xml:space="preserve">        })</w:t>
        <w:br/>
        <w:t xml:space="preserve">    }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 function () {</w:t>
        <w:br/>
        <w:t xml:space="preserve">        // 调用 postAxios 方法，发送请求</w:t>
        <w:br/>
        <w:t xml:space="preserve">        postAxios('月海',16);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78"/>
    <w:bookmarkStart w:name="u8667d179" w:id="179"/>
    <w:p>
      <w:pPr>
        <w:spacing w:after="50" w:line="360" w:lineRule="auto" w:beforeLines="100"/>
        <w:ind w:left="0"/>
        <w:jc w:val="left"/>
      </w:pPr>
      <w:bookmarkStart w:name="ube3dd9aa" w:id="180"/>
      <w:r>
        <w:rPr>
          <w:rFonts w:eastAsia="宋体" w:ascii="宋体"/>
        </w:rPr>
        <w:drawing>
          <wp:inline distT="0" distB="0" distL="0" distR="0">
            <wp:extent cx="5841999" cy="13254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5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"/>
    </w:p>
    <w:bookmarkEnd w:id="179"/>
    <w:bookmarkStart w:name="udae7eb9c" w:id="181"/>
    <w:p>
      <w:pPr>
        <w:spacing w:after="50" w:line="360" w:lineRule="auto" w:beforeLines="100"/>
        <w:ind w:left="0"/>
        <w:jc w:val="left"/>
      </w:pPr>
      <w:bookmarkStart w:name="ua201f09b" w:id="182"/>
      <w:r>
        <w:rPr>
          <w:rFonts w:eastAsia="宋体" w:ascii="宋体"/>
        </w:rPr>
        <w:drawing>
          <wp:inline distT="0" distB="0" distL="0" distR="0">
            <wp:extent cx="5841999" cy="23683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0934" cy="26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2"/>
    </w:p>
    <w:bookmarkEnd w:id="181"/>
    <w:bookmarkStart w:name="dzkGW" w:id="18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183"/>
    <w:bookmarkStart w:name="AD7QO" w:id="18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184"/>
    <w:bookmarkStart w:name="SFPXU" w:id="18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185"/>
    <w:bookmarkStart w:name="vkIxY" w:id="18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6"/>
    <w:bookmarkStart w:name="EKawt" w:id="1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187"/>
    <w:bookmarkStart w:name="vT3cn" w:id="1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188"/>
    <w:bookmarkStart w:name="a3VFX" w:id="1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189"/>
    <w:bookmarkStart w:name="vYVX4" w:id="1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190"/>
    <w:bookmarkStart w:name="i3DNi" w:id="19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191"/>
    <w:bookmarkStart w:name="FFixM" w:id="1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192"/>
    <w:bookmarkStart w:name="Q1JeI" w:id="1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193"/>
    <w:bookmarkStart w:name="sOQdN" w:id="1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194"/>
    <w:bookmarkStart w:name="x0J91" w:id="1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195"/>
    <w:bookmarkStart w:name="eu5EW" w:id="19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6"/>
    <w:bookmarkStart w:name="FuTMy" w:id="1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197"/>
    <w:bookmarkStart w:name="V1W1f" w:id="1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198"/>
    <w:bookmarkStart w:name="D81L7" w:id="19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199"/>
    <w:bookmarkStart w:name="pkYNF" w:id="20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200"/>
    <w:bookmarkStart w:name="YNYen" w:id="20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201"/>
    <w:bookmarkStart w:name="ecYDf" w:id="2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202"/>
    <w:bookmarkStart w:name="SdKaU" w:id="2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203"/>
    <w:bookmarkStart w:name="uIhcm" w:id="2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204"/>
    <w:bookmarkStart w:name="teXrG" w:id="2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205"/>
    <w:bookmarkStart w:name="qcREt" w:id="2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206"/>
    <w:bookmarkStart w:name="0b10fe8a" w:id="20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207"/>
    <w:bookmarkStart w:name="0fc064a6" w:id="2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208"/>
    <w:bookmarkStart w:name="1b6fdf31" w:id="2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209"/>
    <w:bookmarkStart w:name="f65ed5fd" w:id="2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210"/>
    <w:bookmarkStart w:name="8196022a" w:id="21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211"/>
    <w:bookmarkStart w:name="20c4f4a6" w:id="2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212"/>
    <w:bookmarkStart w:name="b11de2f7" w:id="2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213"/>
    <w:bookmarkStart w:name="1336547b" w:id="2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214"/>
    <w:bookmarkStart w:name="d454ab87" w:id="21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215"/>
    <w:bookmarkStart w:name="2d84aeb8" w:id="2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21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bilibili.com/video/BV1wr4y1K7tq/?p=11&amp;spm_id_from=pageDriver&amp;vd_source=b55e15966ca689b32671d4aa387cab01" TargetMode="External" Type="http://schemas.openxmlformats.org/officeDocument/2006/relationships/hyperlink"/><Relationship Id="rId5" Target="https://www.yuque.com/attachments/yuque/0/2022/pdf/29280567/1669193861873-cf89c0fe-c597-4706-913f-dc6f2555fa60.pdf" TargetMode="External" Type="http://schemas.openxmlformats.org/officeDocument/2006/relationships/hyperlink"/><Relationship Id="rId6" Target="https://www.yuque.com/attachments/yuque/0/2022/jpeg/29280567/1669193921222-24e70916-2fec-4f02-81e2-eb93dcb883db.jpeg" TargetMode="External" Type="http://schemas.openxmlformats.org/officeDocument/2006/relationships/hyperlink"/><Relationship Id="rId7" Target="https://github.com/axios/axios" TargetMode="External" Type="http://schemas.openxmlformats.org/officeDocument/2006/relationships/hyperlink"/><Relationship Id="rId8" Target="media/document_image_rId8.png" Type="http://schemas.openxmlformats.org/officeDocument/2006/relationships/image"/><Relationship Id="rId9" Target="https://www.bootcdn.cn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