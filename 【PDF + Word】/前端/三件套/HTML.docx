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HTML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e6fe4a0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https://developer.aliyun.com/course/1742</w:t>
        </w:r>
      </w:hyperlink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，不好</w:t>
      </w:r>
    </w:p>
    <w:bookmarkEnd w:id="0"/>
    <w:bookmarkStart w:name="u302db5fe" w:id="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📎html.jpg</w:t>
        </w:r>
      </w:hyperlink>
    </w:p>
    <w:bookmarkEnd w:id="1"/>
    <w:bookmarkStart w:name="J0G8D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一、Web 标准构成</w:t>
      </w:r>
    </w:p>
    <w:bookmarkEnd w:id="2"/>
    <w:bookmarkStart w:name="cwR8U" w:id="3"/>
    <w:p>
      <w:pPr>
        <w:pStyle w:val="Heading2"/>
        <w:spacing w:after="50" w:line="360" w:lineRule="auto" w:beforeLines="100"/>
        <w:ind w:left="0"/>
        <w:jc w:val="left"/>
      </w:pPr>
      <w:bookmarkStart w:name="u134cbaad" w:id="4"/>
      <w:r>
        <w:rPr>
          <w:rFonts w:eastAsia="宋体" w:ascii="宋体"/>
        </w:rPr>
        <w:drawing>
          <wp:inline distT="0" distB="0" distL="0" distR="0">
            <wp:extent cx="5842000" cy="151874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4134" cy="177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41206392" w:id="5"/>
    <w:p>
      <w:pPr>
        <w:spacing w:after="50" w:line="360" w:lineRule="auto" w:beforeLines="100"/>
        <w:ind w:left="0"/>
        <w:jc w:val="left"/>
      </w:pPr>
      <w:bookmarkStart w:name="u4a0e8335" w:id="6"/>
      <w:r>
        <w:rPr>
          <w:rFonts w:eastAsia="宋体" w:ascii="宋体"/>
        </w:rPr>
        <w:drawing>
          <wp:inline distT="0" distB="0" distL="0" distR="0">
            <wp:extent cx="5842000" cy="189005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89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5"/>
    <w:bookmarkStart w:name="VaFc1" w:id="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二、HTML初识</w:t>
      </w:r>
    </w:p>
    <w:bookmarkEnd w:id="7"/>
    <w:bookmarkStart w:name="u407eac2d" w:id="8"/>
    <w:p>
      <w:pPr>
        <w:spacing w:after="50" w:line="360" w:lineRule="auto" w:beforeLines="100"/>
        <w:ind w:left="0"/>
        <w:jc w:val="left"/>
      </w:pPr>
      <w:bookmarkStart w:name="uf813d82d" w:id="9"/>
      <w:r>
        <w:rPr>
          <w:rFonts w:eastAsia="宋体" w:ascii="宋体"/>
        </w:rPr>
        <w:drawing>
          <wp:inline distT="0" distB="0" distL="0" distR="0">
            <wp:extent cx="5841999" cy="12024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139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bookmarkEnd w:id="8"/>
    <w:bookmarkStart w:name="f8cRR" w:id="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三、HTML骨架</w:t>
      </w:r>
    </w:p>
    <w:bookmarkEnd w:id="10"/>
    <w:bookmarkStart w:name="ub76a1d81" w:id="11"/>
    <w:p>
      <w:pPr>
        <w:spacing w:after="50" w:line="360" w:lineRule="auto" w:beforeLines="100"/>
        <w:ind w:left="0"/>
        <w:jc w:val="left"/>
      </w:pPr>
      <w:bookmarkStart w:name="ue8a64aae" w:id="12"/>
      <w:r>
        <w:rPr>
          <w:rFonts w:eastAsia="宋体" w:ascii="宋体"/>
        </w:rPr>
        <w:drawing>
          <wp:inline distT="0" distB="0" distL="0" distR="0">
            <wp:extent cx="4859867" cy="30663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867" cy="30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1"/>
    <w:bookmarkStart w:name="GujyO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四、标签简介</w:t>
      </w:r>
    </w:p>
    <w:bookmarkEnd w:id="13"/>
    <w:bookmarkStart w:name="u39e15c05" w:id="14"/>
    <w:p>
      <w:pPr>
        <w:spacing w:after="50" w:line="360" w:lineRule="auto" w:beforeLines="100"/>
        <w:ind w:left="0"/>
        <w:jc w:val="left"/>
      </w:pPr>
      <w:bookmarkStart w:name="ud7761b7f" w:id="15"/>
      <w:r>
        <w:rPr>
          <w:rFonts w:eastAsia="宋体" w:ascii="宋体"/>
        </w:rPr>
        <w:drawing>
          <wp:inline distT="0" distB="0" distL="0" distR="0">
            <wp:extent cx="5842000" cy="114927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4534" cy="122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bookmarkStart w:name="SKpPb" w:id="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五、什么是标签及其分类</w:t>
      </w:r>
    </w:p>
    <w:bookmarkEnd w:id="16"/>
    <w:bookmarkStart w:name="hn3Fs" w:id="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1、什么是标签</w:t>
      </w:r>
    </w:p>
    <w:bookmarkEnd w:id="17"/>
    <w:bookmarkStart w:name="uee2b3075" w:id="18"/>
    <w:p>
      <w:pPr>
        <w:spacing w:after="50" w:line="360" w:lineRule="auto" w:beforeLines="100"/>
        <w:ind w:left="0"/>
        <w:jc w:val="left"/>
      </w:pPr>
      <w:bookmarkStart w:name="ua175cc65" w:id="19"/>
      <w:r>
        <w:rPr>
          <w:rFonts w:eastAsia="宋体" w:ascii="宋体"/>
        </w:rPr>
        <w:drawing>
          <wp:inline distT="0" distB="0" distL="0" distR="0">
            <wp:extent cx="3081867" cy="2233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867" cy="223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bookmarkEnd w:id="18"/>
    <w:bookmarkStart w:name="Li14o" w:id="2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2、标签的分类</w:t>
      </w:r>
    </w:p>
    <w:bookmarkEnd w:id="20"/>
    <w:bookmarkStart w:name="u6d5b7f00" w:id="21"/>
    <w:p>
      <w:pPr>
        <w:spacing w:after="50" w:line="360" w:lineRule="auto" w:beforeLines="100"/>
        <w:ind w:left="0"/>
        <w:jc w:val="left"/>
      </w:pPr>
      <w:bookmarkStart w:name="u1c0bd0ab" w:id="22"/>
      <w:r>
        <w:rPr>
          <w:rFonts w:eastAsia="宋体" w:ascii="宋体"/>
        </w:rPr>
        <w:drawing>
          <wp:inline distT="0" distB="0" distL="0" distR="0">
            <wp:extent cx="5841999" cy="27907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35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bookmarkEnd w:id="21"/>
    <w:bookmarkStart w:name="t6QlY" w:id="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六、DOCTYPE文档类型</w:t>
      </w:r>
    </w:p>
    <w:bookmarkEnd w:id="23"/>
    <w:bookmarkStart w:name="uc617c87d" w:id="24"/>
    <w:p>
      <w:pPr>
        <w:spacing w:after="50" w:line="360" w:lineRule="auto" w:beforeLines="100"/>
        <w:ind w:left="0"/>
        <w:jc w:val="left"/>
      </w:pPr>
      <w:bookmarkStart w:name="uff681a32" w:id="25"/>
      <w:r>
        <w:rPr>
          <w:rFonts w:eastAsia="宋体" w:ascii="宋体"/>
        </w:rPr>
        <w:drawing>
          <wp:inline distT="0" distB="0" distL="0" distR="0">
            <wp:extent cx="5842000" cy="11917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05334" cy="17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bookmarkEnd w:id="24"/>
    <w:bookmarkStart w:name="Fg3hw" w:id="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七、字符集简介</w:t>
      </w:r>
    </w:p>
    <w:bookmarkEnd w:id="26"/>
    <w:bookmarkStart w:name="ub281916e" w:id="27"/>
    <w:p>
      <w:pPr>
        <w:spacing w:after="50" w:line="360" w:lineRule="auto" w:beforeLines="100"/>
        <w:ind w:left="0"/>
        <w:jc w:val="left"/>
      </w:pPr>
      <w:bookmarkStart w:name="u47cf3f23" w:id="28"/>
      <w:r>
        <w:rPr>
          <w:rFonts w:eastAsia="宋体" w:ascii="宋体"/>
        </w:rPr>
        <w:drawing>
          <wp:inline distT="0" distB="0" distL="0" distR="0">
            <wp:extent cx="5452534" cy="22821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2534" cy="228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7"/>
    <w:bookmarkStart w:name="vxnRY" w:id="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八、排版标签</w:t>
      </w:r>
    </w:p>
    <w:bookmarkEnd w:id="29"/>
    <w:bookmarkStart w:name="IqnDt" w:id="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1、标题标签（熟记）</w:t>
      </w:r>
    </w:p>
    <w:bookmarkEnd w:id="30"/>
    <w:bookmarkStart w:name="ub029ce8f" w:id="31"/>
    <w:p>
      <w:pPr>
        <w:spacing w:after="50" w:line="360" w:lineRule="auto" w:beforeLines="100"/>
        <w:ind w:left="0"/>
        <w:jc w:val="left"/>
      </w:pPr>
      <w:bookmarkStart w:name="u7e5507de" w:id="32"/>
      <w:r>
        <w:rPr>
          <w:rFonts w:eastAsia="宋体" w:ascii="宋体"/>
        </w:rPr>
        <w:drawing>
          <wp:inline distT="0" distB="0" distL="0" distR="0">
            <wp:extent cx="5842000" cy="27391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1334" cy="28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bookmarkEnd w:id="31"/>
    <w:bookmarkStart w:name="G3Eqg" w:id="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2、段落标签（熟记）</w:t>
      </w:r>
    </w:p>
    <w:bookmarkEnd w:id="33"/>
    <w:bookmarkStart w:name="uc235e3d4" w:id="34"/>
    <w:p>
      <w:pPr>
        <w:spacing w:after="50" w:line="360" w:lineRule="auto" w:beforeLines="100"/>
        <w:ind w:left="0"/>
        <w:jc w:val="left"/>
      </w:pPr>
      <w:bookmarkStart w:name="u25e0e551" w:id="35"/>
      <w:r>
        <w:rPr>
          <w:rFonts w:eastAsia="宋体" w:ascii="宋体"/>
        </w:rPr>
        <w:drawing>
          <wp:inline distT="0" distB="0" distL="0" distR="0">
            <wp:extent cx="5841999" cy="94630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52934" cy="140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bookmarkEnd w:id="34"/>
    <w:bookmarkStart w:name="iu84L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3、水平线标签（认识）</w:t>
      </w:r>
    </w:p>
    <w:bookmarkEnd w:id="36"/>
    <w:bookmarkStart w:name="udb1202cf" w:id="37"/>
    <w:p>
      <w:pPr>
        <w:spacing w:after="50" w:line="360" w:lineRule="auto" w:beforeLines="100"/>
        <w:ind w:left="0"/>
        <w:jc w:val="left"/>
      </w:pPr>
      <w:bookmarkStart w:name="u5adb9a52" w:id="38"/>
      <w:r>
        <w:rPr>
          <w:rFonts w:eastAsia="宋体" w:ascii="宋体"/>
        </w:rPr>
        <w:drawing>
          <wp:inline distT="0" distB="0" distL="0" distR="0">
            <wp:extent cx="5842000" cy="10515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22266" cy="15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bookmarkEnd w:id="37"/>
    <w:bookmarkStart w:name="g03qX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4、换行标签（熟记）</w:t>
      </w:r>
    </w:p>
    <w:bookmarkEnd w:id="39"/>
    <w:bookmarkStart w:name="u49a98cbe" w:id="40"/>
    <w:p>
      <w:pPr>
        <w:spacing w:after="50" w:line="360" w:lineRule="auto" w:beforeLines="100"/>
        <w:ind w:left="0"/>
        <w:jc w:val="left"/>
      </w:pPr>
      <w:bookmarkStart w:name="ub448ad8c" w:id="41"/>
      <w:r>
        <w:rPr>
          <w:rFonts w:eastAsia="宋体" w:ascii="宋体"/>
        </w:rPr>
        <w:drawing>
          <wp:inline distT="0" distB="0" distL="0" distR="0">
            <wp:extent cx="5842000" cy="10340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2266" cy="15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bookmarkEnd w:id="40"/>
    <w:bookmarkStart w:name="Q77q9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5、div span 标签（</w:t>
      </w:r>
      <w:r>
        <w:rPr>
          <w:rFonts w:ascii="宋体" w:hAnsi="Times New Roman" w:eastAsia="宋体"/>
          <w:color w:val="f5222d"/>
        </w:rPr>
        <w:t>重点</w:t>
      </w:r>
      <w:r>
        <w:rPr>
          <w:rFonts w:ascii="宋体" w:hAnsi="Times New Roman" w:eastAsia="宋体"/>
        </w:rPr>
        <w:t>）</w:t>
      </w:r>
    </w:p>
    <w:bookmarkEnd w:id="42"/>
    <w:bookmarkStart w:name="u576c58c8" w:id="43"/>
    <w:p>
      <w:pPr>
        <w:spacing w:after="50" w:line="360" w:lineRule="auto" w:beforeLines="100"/>
        <w:ind w:left="0"/>
        <w:jc w:val="left"/>
      </w:pPr>
      <w:bookmarkStart w:name="u87c61f4b" w:id="44"/>
      <w:r>
        <w:rPr>
          <w:rFonts w:eastAsia="宋体" w:ascii="宋体"/>
        </w:rPr>
        <w:drawing>
          <wp:inline distT="0" distB="0" distL="0" distR="0">
            <wp:extent cx="4572000" cy="20957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bookmarkEnd w:id="43"/>
    <w:bookmarkStart w:name="l1sf6" w:id="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九、文本格式化标签（熟记）</w:t>
      </w:r>
    </w:p>
    <w:bookmarkEnd w:id="45"/>
    <w:bookmarkStart w:name="u2fbc346e" w:id="46"/>
    <w:p>
      <w:pPr>
        <w:spacing w:after="50" w:line="360" w:lineRule="auto" w:beforeLines="100"/>
        <w:ind w:left="0"/>
        <w:jc w:val="left"/>
      </w:pPr>
      <w:bookmarkStart w:name="u01d3dcd9" w:id="47"/>
      <w:r>
        <w:rPr>
          <w:rFonts w:eastAsia="宋体" w:ascii="宋体"/>
        </w:rPr>
        <w:drawing>
          <wp:inline distT="0" distB="0" distL="0" distR="0">
            <wp:extent cx="5842000" cy="25236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85200" cy="370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bookmarkEnd w:id="46"/>
    <w:bookmarkStart w:name="bPxpf" w:id="4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十、标签的属性</w:t>
      </w:r>
    </w:p>
    <w:bookmarkEnd w:id="48"/>
    <w:bookmarkStart w:name="ud8c65989" w:id="49"/>
    <w:p>
      <w:pPr>
        <w:spacing w:after="50" w:line="360" w:lineRule="auto" w:beforeLines="100"/>
        <w:ind w:left="0"/>
        <w:jc w:val="left"/>
      </w:pPr>
      <w:bookmarkStart w:name="ucae44290" w:id="50"/>
      <w:r>
        <w:rPr>
          <w:rFonts w:eastAsia="宋体" w:ascii="宋体"/>
        </w:rPr>
        <w:drawing>
          <wp:inline distT="0" distB="0" distL="0" distR="0">
            <wp:extent cx="5842000" cy="39151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48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"/>
    </w:p>
    <w:bookmarkEnd w:id="49"/>
    <w:bookmarkStart w:name="N0LbI" w:id="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十一、图像标签（</w:t>
      </w:r>
      <w:r>
        <w:rPr>
          <w:rFonts w:ascii="宋体" w:hAnsi="Times New Roman" w:eastAsia="宋体"/>
          <w:color w:val="f5222d"/>
        </w:rPr>
        <w:t>重点</w:t>
      </w:r>
      <w:r>
        <w:rPr>
          <w:rFonts w:ascii="宋体" w:hAnsi="Times New Roman" w:eastAsia="宋体"/>
        </w:rPr>
        <w:t>）</w:t>
      </w:r>
    </w:p>
    <w:bookmarkEnd w:id="51"/>
    <w:bookmarkStart w:name="u744aa2b4" w:id="52"/>
    <w:p>
      <w:pPr>
        <w:spacing w:after="50" w:line="360" w:lineRule="auto" w:beforeLines="100"/>
        <w:ind w:left="0"/>
        <w:jc w:val="left"/>
      </w:pPr>
      <w:bookmarkStart w:name="u6bd0bd95" w:id="53"/>
      <w:r>
        <w:rPr>
          <w:rFonts w:eastAsia="宋体" w:ascii="宋体"/>
        </w:rPr>
        <w:drawing>
          <wp:inline distT="0" distB="0" distL="0" distR="0">
            <wp:extent cx="5842000" cy="37505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73066" cy="569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bookmarkEnd w:id="52"/>
    <w:bookmarkStart w:name="vq8Ga" w:id="5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  <w:r>
        <w:rPr>
          <w:rFonts w:ascii="宋体" w:hAnsi="Times New Roman" w:eastAsia="宋体"/>
        </w:rPr>
        <w:t>链接标签（</w:t>
      </w:r>
      <w:r>
        <w:rPr>
          <w:rFonts w:ascii="宋体" w:hAnsi="Times New Roman" w:eastAsia="宋体"/>
          <w:color w:val="f5222d"/>
        </w:rPr>
        <w:t>重点</w:t>
      </w:r>
      <w:r>
        <w:rPr>
          <w:rFonts w:ascii="宋体" w:hAnsi="Times New Roman" w:eastAsia="宋体"/>
        </w:rPr>
        <w:t>）</w:t>
      </w:r>
    </w:p>
    <w:bookmarkEnd w:id="54"/>
    <w:bookmarkStart w:name="u2ab46c69" w:id="55"/>
    <w:p>
      <w:pPr>
        <w:spacing w:after="50" w:line="360" w:lineRule="auto" w:beforeLines="100"/>
        <w:ind w:left="0"/>
        <w:jc w:val="left"/>
      </w:pPr>
      <w:bookmarkStart w:name="u5351d3a8" w:id="56"/>
      <w:r>
        <w:rPr>
          <w:rFonts w:eastAsia="宋体" w:ascii="宋体"/>
        </w:rPr>
        <w:drawing>
          <wp:inline distT="0" distB="0" distL="0" distR="0">
            <wp:extent cx="5842000" cy="21848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32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6"/>
    </w:p>
    <w:bookmarkEnd w:id="55"/>
    <w:bookmarkStart w:name="CjLqg" w:id="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1、锚点定位（难点）</w:t>
      </w:r>
    </w:p>
    <w:bookmarkEnd w:id="57"/>
    <w:bookmarkStart w:name="u6dec0307" w:id="58"/>
    <w:p>
      <w:pPr>
        <w:spacing w:after="50" w:line="360" w:lineRule="auto" w:beforeLines="100"/>
        <w:ind w:left="0"/>
        <w:jc w:val="left"/>
      </w:pPr>
      <w:bookmarkStart w:name="u3ce1098f" w:id="59"/>
      <w:r>
        <w:rPr>
          <w:rFonts w:eastAsia="宋体" w:ascii="宋体"/>
        </w:rPr>
        <w:drawing>
          <wp:inline distT="0" distB="0" distL="0" distR="0">
            <wp:extent cx="3318933" cy="13367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133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bookmarkEnd w:id="58"/>
    <w:bookmarkStart w:name="gocDj" w:id="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&lt;a href="#yuehai"&gt;跳转到月海&lt;/a&gt;</w:t>
        <w:br/>
        <w:t/>
        <w:br/>
        <w:t>&lt;p id="yuehai"&gt;月海&lt;/p&gt;</w:t>
        <w:br/>
      </w:r>
    </w:p>
    <w:bookmarkEnd w:id="60"/>
    <w:bookmarkStart w:name="bvV0q" w:id="6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2、base 标签</w:t>
      </w:r>
    </w:p>
    <w:bookmarkEnd w:id="61"/>
    <w:bookmarkStart w:name="u0e41fb6a" w:id="6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  <w:shd w:fill="fdfcf8"/>
        </w:rPr>
        <w:t>&lt;base&gt; 标签为页面上的所有链接规定默认地址或默认目标。</w:t>
      </w:r>
    </w:p>
    <w:bookmarkEnd w:id="62"/>
    <w:bookmarkStart w:name="uf1e384fe" w:id="6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  <w:shd w:fill="fdfcf8"/>
        </w:rPr>
        <w:t>通常情况下，浏览器会从当前文档的 URL 中提取相应的元素来填写相对 URL 中的空白。</w:t>
      </w:r>
    </w:p>
    <w:bookmarkEnd w:id="63"/>
    <w:bookmarkStart w:name="u904f7d2d" w:id="6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  <w:shd w:fill="fdfcf8"/>
        </w:rPr>
        <w:t>使用 &lt;base&gt; 标签可以改变这一点。浏览器随后将不再使用当前文档的 URL，而使用指定的基本 URL 来解析所有的相对 URL。这其中包括 &lt;a&gt;、&lt;img&gt;、&lt;link&gt;、&lt;form&gt; 标签中的 URL。</w:t>
      </w:r>
    </w:p>
    <w:bookmarkEnd w:id="64"/>
    <w:bookmarkStart w:name="ub4470cce" w:id="65"/>
    <w:p>
      <w:pPr>
        <w:spacing w:after="50" w:line="360" w:lineRule="auto" w:beforeLines="100"/>
        <w:ind w:left="0"/>
        <w:jc w:val="left"/>
      </w:pPr>
      <w:bookmarkStart w:name="ua6b86bbf" w:id="66"/>
      <w:r>
        <w:rPr>
          <w:rFonts w:eastAsia="宋体" w:ascii="宋体"/>
        </w:rPr>
        <w:drawing>
          <wp:inline distT="0" distB="0" distL="0" distR="0">
            <wp:extent cx="5842000" cy="25235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37600" cy="377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"/>
    </w:p>
    <w:bookmarkEnd w:id="65"/>
    <w:bookmarkStart w:name="d9GWG" w:id="6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十三、特殊字符标签（理解）</w:t>
      </w:r>
    </w:p>
    <w:bookmarkEnd w:id="67"/>
    <w:bookmarkStart w:name="u1e351efd" w:id="68"/>
    <w:p>
      <w:pPr>
        <w:spacing w:after="50" w:line="360" w:lineRule="auto" w:beforeLines="100"/>
        <w:ind w:left="0"/>
        <w:jc w:val="left"/>
      </w:pPr>
      <w:bookmarkStart w:name="u3cd48f12" w:id="69"/>
      <w:r>
        <w:rPr>
          <w:rFonts w:eastAsia="宋体" w:ascii="宋体"/>
        </w:rPr>
        <w:drawing>
          <wp:inline distT="0" distB="0" distL="0" distR="0">
            <wp:extent cx="5842000" cy="28740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20666" cy="42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bookmarkEnd w:id="68"/>
    <w:bookmarkStart w:name="zInO1" w:id="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十四、注释标签</w:t>
      </w:r>
    </w:p>
    <w:bookmarkEnd w:id="70"/>
    <w:bookmarkStart w:name="u02c21a97" w:id="71"/>
    <w:p>
      <w:pPr>
        <w:spacing w:after="50" w:line="360" w:lineRule="auto" w:beforeLines="100"/>
        <w:ind w:left="0"/>
        <w:jc w:val="left"/>
      </w:pPr>
      <w:bookmarkStart w:name="u5964cd90" w:id="72"/>
      <w:r>
        <w:rPr>
          <w:rFonts w:eastAsia="宋体" w:ascii="宋体"/>
        </w:rPr>
        <w:drawing>
          <wp:inline distT="0" distB="0" distL="0" distR="0">
            <wp:extent cx="5842000" cy="23016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05334" cy="34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bookmarkEnd w:id="71"/>
    <w:bookmarkStart w:name="vIV45" w:id="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  <w:r>
        <w:rPr>
          <w:rFonts w:ascii="宋体" w:hAnsi="Times New Roman" w:eastAsia="宋体"/>
        </w:rPr>
        <w:t>路径（</w:t>
      </w:r>
      <w:r>
        <w:rPr>
          <w:rFonts w:ascii="宋体" w:hAnsi="Times New Roman" w:eastAsia="宋体"/>
          <w:color w:val="f5222d"/>
        </w:rPr>
        <w:t>重点</w:t>
      </w:r>
      <w:r>
        <w:rPr>
          <w:rFonts w:ascii="宋体" w:hAnsi="Times New Roman" w:eastAsia="宋体"/>
        </w:rPr>
        <w:t>）</w:t>
      </w:r>
    </w:p>
    <w:bookmarkEnd w:id="73"/>
    <w:bookmarkStart w:name="roGe4" w:id="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1、相对路径</w:t>
      </w:r>
    </w:p>
    <w:bookmarkEnd w:id="74"/>
    <w:bookmarkStart w:name="ud4c2650e" w:id="75"/>
    <w:p>
      <w:pPr>
        <w:spacing w:after="50" w:line="360" w:lineRule="auto" w:beforeLines="100"/>
        <w:ind w:left="0"/>
        <w:jc w:val="left"/>
      </w:pPr>
      <w:bookmarkStart w:name="u286078f8" w:id="76"/>
      <w:r>
        <w:rPr>
          <w:rFonts w:eastAsia="宋体" w:ascii="宋体"/>
        </w:rPr>
        <w:drawing>
          <wp:inline distT="0" distB="0" distL="0" distR="0">
            <wp:extent cx="5841999" cy="6951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9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"/>
    </w:p>
    <w:bookmarkEnd w:id="75"/>
    <w:bookmarkStart w:name="Op5Ir" w:id="7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2、绝对路径</w:t>
      </w:r>
    </w:p>
    <w:bookmarkEnd w:id="77"/>
    <w:bookmarkStart w:name="ua1ebcc0c" w:id="78"/>
    <w:p>
      <w:pPr>
        <w:spacing w:after="50" w:line="360" w:lineRule="auto" w:beforeLines="100"/>
        <w:ind w:left="0"/>
        <w:jc w:val="left"/>
      </w:pPr>
      <w:bookmarkStart w:name="ub829454a" w:id="79"/>
      <w:r>
        <w:rPr>
          <w:rFonts w:eastAsia="宋体" w:ascii="宋体"/>
        </w:rPr>
        <w:drawing>
          <wp:inline distT="0" distB="0" distL="0" distR="0">
            <wp:extent cx="5486400" cy="6372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bookmarkEnd w:id="78"/>
    <w:bookmarkStart w:name="UuOwB" w:id="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十六、列表标签</w:t>
      </w:r>
    </w:p>
    <w:bookmarkEnd w:id="80"/>
    <w:bookmarkStart w:name="u2dc9fa5b" w:id="81"/>
    <w:p>
      <w:pPr>
        <w:spacing w:after="50" w:line="360" w:lineRule="auto" w:beforeLines="100"/>
        <w:ind w:left="0"/>
        <w:jc w:val="left"/>
      </w:pPr>
      <w:bookmarkStart w:name="ufcedea64" w:id="82"/>
      <w:r>
        <w:rPr>
          <w:rFonts w:eastAsia="宋体" w:ascii="宋体"/>
        </w:rPr>
        <w:drawing>
          <wp:inline distT="0" distB="0" distL="0" distR="0">
            <wp:extent cx="5842000" cy="32285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70134" cy="36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2"/>
    </w:p>
    <w:bookmarkEnd w:id="81"/>
    <w:bookmarkStart w:name="Lum2O" w:id="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1、无序列表（</w:t>
      </w:r>
      <w:r>
        <w:rPr>
          <w:rFonts w:ascii="宋体" w:hAnsi="Times New Roman" w:eastAsia="宋体"/>
          <w:color w:val="f5222d"/>
        </w:rPr>
        <w:t>重点</w:t>
      </w:r>
      <w:r>
        <w:rPr>
          <w:rFonts w:ascii="宋体" w:hAnsi="Times New Roman" w:eastAsia="宋体"/>
        </w:rPr>
        <w:t>）</w:t>
      </w:r>
    </w:p>
    <w:bookmarkEnd w:id="83"/>
    <w:bookmarkStart w:name="u2c6c7ad4" w:id="84"/>
    <w:p>
      <w:pPr>
        <w:spacing w:after="50" w:line="360" w:lineRule="auto" w:beforeLines="100"/>
        <w:ind w:left="0"/>
        <w:jc w:val="left"/>
      </w:pPr>
      <w:bookmarkStart w:name="u2e08696f" w:id="85"/>
      <w:r>
        <w:rPr>
          <w:rFonts w:eastAsia="宋体" w:ascii="宋体"/>
        </w:rPr>
        <w:drawing>
          <wp:inline distT="0" distB="0" distL="0" distR="0">
            <wp:extent cx="4961467" cy="50310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1467" cy="50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bookmarkEnd w:id="84"/>
    <w:bookmarkStart w:name="KPBfM" w:id="8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2、有序列表（了解）</w:t>
      </w:r>
    </w:p>
    <w:bookmarkEnd w:id="86"/>
    <w:bookmarkStart w:name="u25a68296" w:id="87"/>
    <w:p>
      <w:pPr>
        <w:spacing w:after="50" w:line="360" w:lineRule="auto" w:beforeLines="100"/>
        <w:ind w:left="0"/>
        <w:jc w:val="left"/>
      </w:pPr>
      <w:bookmarkStart w:name="u08a4b86b" w:id="88"/>
      <w:r>
        <w:rPr>
          <w:rFonts w:eastAsia="宋体" w:ascii="宋体"/>
        </w:rPr>
        <w:drawing>
          <wp:inline distT="0" distB="0" distL="0" distR="0">
            <wp:extent cx="5842000" cy="24124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71734" cy="27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"/>
    </w:p>
    <w:bookmarkEnd w:id="87"/>
    <w:bookmarkStart w:name="mTYGq" w:id="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&lt;ol&gt;</w:t>
        <w:br/>
        <w:t xml:space="preserve">  &lt;li&gt;列表项1&lt;/li&gt;</w:t>
        <w:br/>
        <w:t xml:space="preserve">  &lt;li&gt;列表项2&lt;/li&gt;</w:t>
        <w:br/>
        <w:t xml:space="preserve">  &lt;li&gt;列表项3&lt;/li&gt;</w:t>
        <w:br/>
        <w:t xml:space="preserve">  ......</w:t>
        <w:br/>
        <w:t>&lt;/ol&gt;</w:t>
        <w:br/>
      </w:r>
    </w:p>
    <w:bookmarkEnd w:id="89"/>
    <w:bookmarkStart w:name="BZPgn" w:id="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3、自定义列表（理解）</w:t>
      </w:r>
    </w:p>
    <w:bookmarkEnd w:id="90"/>
    <w:bookmarkStart w:name="uc2fbcad6" w:id="91"/>
    <w:p>
      <w:pPr>
        <w:spacing w:after="50" w:line="360" w:lineRule="auto" w:beforeLines="100"/>
        <w:ind w:left="0"/>
        <w:jc w:val="left"/>
      </w:pPr>
      <w:bookmarkStart w:name="u04629ded" w:id="92"/>
      <w:r>
        <w:rPr>
          <w:rFonts w:eastAsia="宋体" w:ascii="宋体"/>
        </w:rPr>
        <w:drawing>
          <wp:inline distT="0" distB="0" distL="0" distR="0">
            <wp:extent cx="5841999" cy="22607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68534" cy="250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2"/>
    </w:p>
    <w:bookmarkEnd w:id="91"/>
    <w:bookmarkStart w:name="ub2b16734" w:id="93"/>
    <w:bookmarkEnd w:id="93"/>
    <w:bookmarkStart w:name="u7f37bddf" w:id="94"/>
    <w:bookmarkEnd w:id="94"/>
    <w:bookmarkStart w:name="uf4209a09" w:id="95"/>
    <w:bookmarkEnd w:id="95"/>
    <w:bookmarkStart w:name="u006644bb" w:id="96"/>
    <w:bookmarkEnd w:id="96"/>
    <w:bookmarkStart w:name="ub15f7693" w:id="97"/>
    <w:bookmarkEnd w:id="97"/>
    <w:bookmarkStart w:name="u9608c11f" w:id="98"/>
    <w:bookmarkEnd w:id="98"/>
    <w:bookmarkStart w:name="u5fef4b30" w:id="99"/>
    <w:bookmarkEnd w:id="99"/>
    <w:bookmarkStart w:name="u9cf8963f" w:id="100"/>
    <w:bookmarkEnd w:id="100"/>
    <w:bookmarkStart w:name="uf67e494a" w:id="101"/>
    <w:bookmarkEnd w:id="101"/>
    <w:bookmarkStart w:name="u98736b69" w:id="102"/>
    <w:bookmarkEnd w:id="102"/>
    <w:bookmarkStart w:name="ucd1abc18" w:id="103"/>
    <w:bookmarkEnd w:id="103"/>
    <w:bookmarkStart w:name="u2000cc5b" w:id="104"/>
    <w:bookmarkEnd w:id="104"/>
    <w:bookmarkStart w:name="u0268c41d" w:id="105"/>
    <w:bookmarkEnd w:id="105"/>
    <w:bookmarkStart w:name="u93885246" w:id="106"/>
    <w:bookmarkEnd w:id="106"/>
    <w:bookmarkStart w:name="u736c075c" w:id="107"/>
    <w:bookmarkEnd w:id="107"/>
    <w:bookmarkStart w:name="uaeb7ed46" w:id="108"/>
    <w:bookmarkEnd w:id="108"/>
    <w:bookmarkStart w:name="ub106f800" w:id="109"/>
    <w:bookmarkEnd w:id="109"/>
    <w:bookmarkStart w:name="u08881eda" w:id="110"/>
    <w:bookmarkEnd w:id="110"/>
    <w:bookmarkStart w:name="u2f636dc1" w:id="111"/>
    <w:bookmarkEnd w:id="111"/>
    <w:bookmarkStart w:name="ue02fb843" w:id="112"/>
    <w:bookmarkEnd w:id="112"/>
    <w:bookmarkStart w:name="u41586399" w:id="113"/>
    <w:bookmarkEnd w:id="11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4" Target="https://developer.aliyun.com/course/1742" TargetMode="External" Type="http://schemas.openxmlformats.org/officeDocument/2006/relationships/hyperlink"/><Relationship Id="rId5" Target="https://www.yuque.com/attachments/yuque/0/2023/jpeg/29280567/1673925811926-23079350-73c8-43c7-9ca2-98282e5ce8b3.jpeg" TargetMode="External" Type="http://schemas.openxmlformats.org/officeDocument/2006/relationships/hyperlink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