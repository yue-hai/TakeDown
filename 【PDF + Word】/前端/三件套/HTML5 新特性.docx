
<file path=[Content_Types].xml><?xml version="1.0" encoding="utf-8"?>
<Types xmlns="http://schemas.openxmlformats.org/package/2006/content-types">
  <Default ContentType="application/vnd.openxmlformats-package.relationships+xml" Extension="rels"/>
  <Default ContentType="application/vnd.openxmlformats-officedocument.wordprocessingml.document.main+xml" Extension="xml"/>
  <Override ContentType="application/vnd.openxmlformats-officedocument.extended-properties+xml" PartName="/docProps/app.xml"/>
  <Override ContentType="application/vnd.openxmlformats-package.core-properties+xml" PartName="/docProps/core.xml"/>
  <Override ContentType="image/png" PartName="/word/media/document_image_rId6.png"/>
  <Override ContentType="image/png" PartName="/word/media/document_image_rId8.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ps="http://schemas.microsoft.com/office/word/2010/wordprocessingShape"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body>
    <!-- Created by docx4j 6.1.2 (Apache licensed) using ORACLE_JRE JAXB in Oracle Java 1.8.0_131 on Linux -->
    <w:p>
      <w:pPr>
        <w:pStyle w:val="Heading1"/>
        <w:spacing w:after="50" w:line="360" w:lineRule="auto" w:beforeLines="100"/>
        <w:ind w:left="0"/>
        <w:jc w:val="left"/>
      </w:pPr>
      <w:r>
        <w:rPr>
          <w:rFonts w:ascii="宋体" w:hAnsi="Times New Roman" w:eastAsia="宋体"/>
        </w:rPr>
        <w:t>HTML5 新特性</w:t>
      </w:r>
    </w:p>
    <w:p>
      <w:pPr>
        <w:pBdr>
          <w:left w:val="single" w:color="b0b0b0" w:sz="16" w:space="38"/>
        </w:pBdr>
        <w:spacing w:after="50" w:line="360" w:lineRule="auto" w:beforeLines="100"/>
        <w:ind w:left="0"/>
        <w:jc w:val="left"/>
      </w:pPr>
      <w:bookmarkStart w:name="u285d7684" w:id="0"/>
      <w:hyperlink r:id="rId4">
        <w:r>
          <w:rPr>
            <w:rFonts w:ascii="宋体" w:hAnsi="Times New Roman" w:eastAsia="宋体"/>
            <w:b w:val="false"/>
            <w:i w:val="false"/>
            <w:color w:val="0000ff"/>
            <w:sz w:val="22"/>
            <w:u w:val="single"/>
          </w:rPr>
          <w:t/>
        </w:r>
        <w:r>
          <w:rPr>
            <w:rFonts w:ascii="宋体" w:hAnsi="Times New Roman" w:eastAsia="宋体"/>
            <w:b w:val="false"/>
            <w:i w:val="false"/>
            <w:color w:val="0000ff"/>
            <w:sz w:val="22"/>
          </w:rPr>
          <w:t>https://developer.aliyun.com/course/72</w:t>
        </w:r>
      </w:hyperlink>
      <w:r>
        <w:rPr>
          <w:rFonts w:ascii="宋体" w:hAnsi="Times New Roman" w:eastAsia="宋体"/>
          <w:b w:val="false"/>
          <w:i w:val="false"/>
          <w:color w:val="808080"/>
          <w:sz w:val="22"/>
        </w:rPr>
        <w:t xml:space="preserve"> ，不好</w:t>
      </w:r>
    </w:p>
    <w:bookmarkEnd w:id="0"/>
    <w:bookmarkStart w:name="uabd7c9c6" w:id="1"/>
    <w:p>
      <w:pPr>
        <w:pBdr>
          <w:left w:val="single" w:color="b0b0b0" w:sz="16" w:space="38"/>
        </w:pBdr>
        <w:spacing w:after="50" w:line="360" w:lineRule="auto" w:beforeLines="100"/>
        <w:ind w:left="0"/>
        <w:jc w:val="left"/>
      </w:pPr>
      <w:hyperlink r:id="rId5">
        <w:r>
          <w:rPr>
            <w:rFonts w:ascii="宋体" w:hAnsi="Times New Roman" w:eastAsia="宋体"/>
            <w:b w:val="false"/>
            <w:i w:val="false"/>
            <w:color w:val="0000ff"/>
            <w:sz w:val="22"/>
            <w:u w:val="single"/>
          </w:rPr>
          <w:t>📎html5新特性.jpg</w:t>
        </w:r>
      </w:hyperlink>
    </w:p>
    <w:bookmarkEnd w:id="1"/>
    <w:bookmarkStart w:name="Dj27J" w:id="2"/>
    <w:p>
      <w:pPr>
        <w:pStyle w:val="Heading1"/>
        <w:spacing w:after="50" w:line="360" w:lineRule="auto" w:beforeLines="100"/>
        <w:ind w:left="0"/>
        <w:jc w:val="left"/>
      </w:pPr>
      <w:r>
        <w:rPr>
          <w:rFonts w:ascii="宋体" w:hAnsi="Times New Roman" w:eastAsia="宋体"/>
        </w:rPr>
        <w:t>一、音频</w:t>
      </w:r>
    </w:p>
    <w:bookmarkEnd w:id="2"/>
    <w:bookmarkStart w:name="yi17P" w:id="3"/>
    <w:p>
      <w:pPr>
        <w:pStyle w:val="Heading2"/>
        <w:spacing w:after="50" w:line="360" w:lineRule="auto" w:beforeLines="100"/>
        <w:ind w:left="0"/>
        <w:jc w:val="left"/>
      </w:pPr>
      <w:r>
        <w:rPr>
          <w:rFonts w:ascii="宋体" w:hAnsi="Times New Roman" w:eastAsia="宋体"/>
        </w:rPr>
        <w:t>1、Audio(音频)</w:t>
      </w:r>
    </w:p>
    <w:bookmarkEnd w:id="3"/>
    <w:bookmarkStart w:name="u11095bd5" w:id="4"/>
    <w:p>
      <w:pPr>
        <w:spacing w:after="50" w:line="360" w:lineRule="auto" w:beforeLines="100"/>
        <w:ind w:left="0"/>
        <w:jc w:val="left"/>
      </w:pPr>
      <w:r>
        <w:rPr>
          <w:rFonts w:ascii="宋体" w:hAnsi="Times New Roman" w:eastAsia="宋体"/>
          <w:b w:val="false"/>
          <w:i w:val="false"/>
          <w:color w:val="000000"/>
          <w:sz w:val="22"/>
        </w:rPr>
        <w:t>HTML.5 提供了播放音频文件的标准</w:t>
      </w:r>
    </w:p>
    <w:bookmarkEnd w:id="4"/>
    <w:bookmarkStart w:name="rDFjk" w:id="5"/>
    <w:p>
      <w:pPr>
        <w:pStyle w:val="Heading2"/>
        <w:spacing w:after="50" w:line="360" w:lineRule="auto" w:beforeLines="100"/>
        <w:ind w:left="0"/>
        <w:jc w:val="left"/>
      </w:pPr>
      <w:r>
        <w:rPr>
          <w:rFonts w:ascii="宋体" w:hAnsi="Times New Roman" w:eastAsia="宋体"/>
        </w:rPr>
        <w:t>2、control(控制器)</w:t>
      </w:r>
    </w:p>
    <w:bookmarkEnd w:id="5"/>
    <w:bookmarkStart w:name="u81d9e764" w:id="6"/>
    <w:p>
      <w:pPr>
        <w:spacing w:after="50" w:line="360" w:lineRule="auto" w:beforeLines="100"/>
        <w:ind w:left="0"/>
        <w:jc w:val="left"/>
      </w:pPr>
      <w:r>
        <w:rPr>
          <w:rFonts w:ascii="宋体" w:hAnsi="Courier New" w:eastAsia="宋体"/>
          <w:b w:val="false"/>
          <w:i w:val="false"/>
          <w:color w:val="000000"/>
          <w:sz w:val="22"/>
        </w:rPr>
        <w:t>control</w:t>
      </w:r>
      <w:r>
        <w:rPr>
          <w:rFonts w:ascii="宋体" w:hAnsi="Times New Roman" w:eastAsia="宋体"/>
          <w:b w:val="false"/>
          <w:i w:val="false"/>
          <w:color w:val="000000"/>
          <w:sz w:val="22"/>
        </w:rPr>
        <w:t xml:space="preserve"> 属性供添加播放、暂停和音量控件</w:t>
      </w:r>
    </w:p>
    <w:bookmarkEnd w:id="6"/>
    <w:bookmarkStart w:name="CKj4U" w:id="7"/>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&lt;!DOCTYPE html&gt;</w:t>
        <w:br/>
        <w:t>&lt;html lang="en"&gt;</w:t>
        <w:br/>
        <w:t>&lt;head&gt;</w:t>
        <w:br/>
        <w:t xml:space="preserve">    &lt;meta charset="UTF-8"&gt;</w:t>
        <w:br/>
        <w:t xml:space="preserve">    &lt;meta http-equiv="X-UA-Compatible" content="IE=edge"&gt;</w:t>
        <w:br/>
        <w:t xml:space="preserve">    &lt;meta name="viewport" content="width=device-width, initial-scale=1.0"&gt;</w:t>
        <w:br/>
        <w:t xml:space="preserve">    &lt;title&gt;Document&lt;/title&gt;</w:t>
        <w:br/>
        <w:t>&lt;/head&gt;</w:t>
        <w:br/>
        <w:t>&lt;body&gt;</w:t>
        <w:br/>
        <w:t xml:space="preserve">    &lt;audio src="./raw/Village People - YMCA.flac" controls="controls"&gt;123&lt;/audio&gt;</w:t>
        <w:br/>
        <w:t>&lt;/body&gt;</w:t>
        <w:br/>
        <w:t>&lt;/html&gt;</w:t>
        <w:br/>
      </w:r>
    </w:p>
    <w:bookmarkEnd w:id="7"/>
    <w:bookmarkStart w:name="ub543f9f5" w:id="8"/>
    <w:p>
      <w:pPr>
        <w:spacing w:after="50" w:line="360" w:lineRule="auto" w:beforeLines="100"/>
        <w:ind w:left="0"/>
        <w:jc w:val="left"/>
      </w:pPr>
      <w:bookmarkStart w:name="ueee29c25" w:id="9"/>
      <w:r>
        <w:rPr>
          <w:rFonts w:eastAsia="宋体" w:ascii="宋体"/>
        </w:rPr>
        <w:drawing>
          <wp:inline distT="0" distB="0" distL="0" distR="0">
            <wp:extent cx="2523067" cy="535647"/>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6"/>
                    <a:stretch>
                      <a:fillRect/>
                    </a:stretch>
                  </pic:blipFill>
                  <pic:spPr>
                    <a:xfrm>
                      <a:off x="0" y="0"/>
                      <a:ext cx="2523067" cy="535647"/>
                    </a:xfrm>
                    <a:prstGeom prst="rect">
                      <a:avLst/>
                    </a:prstGeom>
                  </pic:spPr>
                </pic:pic>
              </a:graphicData>
            </a:graphic>
          </wp:inline>
        </w:drawing>
      </w:r>
      <w:bookmarkEnd w:id="9"/>
    </w:p>
    <w:bookmarkEnd w:id="8"/>
    <w:bookmarkStart w:name="u5Iym" w:id="10"/>
    <w:p>
      <w:pPr>
        <w:pStyle w:val="Heading2"/>
        <w:spacing w:after="50" w:line="360" w:lineRule="auto" w:beforeLines="100"/>
        <w:ind w:left="0"/>
        <w:jc w:val="left"/>
      </w:pPr>
      <w:r>
        <w:rPr>
          <w:rFonts w:ascii="宋体" w:hAnsi="Times New Roman" w:eastAsia="宋体"/>
        </w:rPr>
        <w:t>3、标签</w:t>
      </w:r>
    </w:p>
    <w:bookmarkEnd w:id="10"/>
    <w:bookmarkStart w:name="ua1a9c827" w:id="11"/>
    <w:p>
      <w:pPr>
        <w:numPr>
          <w:ilvl w:val="0"/>
          <w:numId w:val="1"/>
        </w:numPr>
        <w:spacing w:after="50" w:line="360" w:lineRule="auto" w:beforeLines="100"/>
        <w:ind w:left="360"/>
        <w:jc w:val="left"/>
      </w:pPr>
      <w:r>
        <w:rPr>
          <w:rFonts w:ascii="宋体" w:hAnsi="Courier New" w:eastAsia="宋体"/>
          <w:b w:val="false"/>
          <w:i w:val="false"/>
          <w:color w:val="000000"/>
          <w:sz w:val="22"/>
        </w:rPr>
        <w:t>&lt;audio&gt;</w:t>
      </w:r>
      <w:r>
        <w:rPr>
          <w:rFonts w:ascii="宋体" w:hAnsi="Times New Roman" w:eastAsia="宋体"/>
          <w:b w:val="false"/>
          <w:i w:val="false"/>
          <w:color w:val="000000"/>
          <w:sz w:val="22"/>
        </w:rPr>
        <w:t>：定义声音</w:t>
      </w:r>
    </w:p>
    <w:bookmarkEnd w:id="11"/>
    <w:bookmarkStart w:name="u2f87d655" w:id="12"/>
    <w:p>
      <w:pPr>
        <w:numPr>
          <w:ilvl w:val="0"/>
          <w:numId w:val="1"/>
        </w:numPr>
        <w:spacing w:after="50" w:line="360" w:lineRule="auto" w:beforeLines="100"/>
        <w:ind w:left="360"/>
        <w:jc w:val="left"/>
      </w:pPr>
      <w:r>
        <w:rPr>
          <w:rFonts w:ascii="宋体" w:hAnsi="Courier New" w:eastAsia="宋体"/>
          <w:b w:val="false"/>
          <w:i w:val="false"/>
          <w:color w:val="000000"/>
          <w:sz w:val="22"/>
        </w:rPr>
        <w:t>&lt;source&gt;</w:t>
      </w:r>
      <w:r>
        <w:rPr>
          <w:rFonts w:ascii="宋体" w:hAnsi="Times New Roman" w:eastAsia="宋体"/>
          <w:b w:val="false"/>
          <w:i w:val="false"/>
          <w:color w:val="000000"/>
          <w:sz w:val="22"/>
        </w:rPr>
        <w:t>：规定多媒体资源，可以是多个</w:t>
      </w:r>
    </w:p>
    <w:bookmarkEnd w:id="12"/>
    <w:bookmarkStart w:name="QSvJF" w:id="13"/>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&lt;!DOCTYPE html&gt;</w:t>
        <w:br/>
        <w:t>&lt;html lang="en"&gt;</w:t>
        <w:br/>
        <w:t>&lt;head&gt;</w:t>
        <w:br/>
        <w:t xml:space="preserve">    &lt;meta charset="UTF-8"&gt;</w:t>
        <w:br/>
        <w:t xml:space="preserve">    &lt;meta http-equiv="X-UA-Compatible" content="IE=edge"&gt;</w:t>
        <w:br/>
        <w:t xml:space="preserve">    &lt;meta name="viewport" content="width=device-width, initial-scale=1.0"&gt;</w:t>
        <w:br/>
        <w:t xml:space="preserve">    &lt;title&gt;Document&lt;/title&gt;</w:t>
        <w:br/>
        <w:t>&lt;/head&gt;</w:t>
        <w:br/>
        <w:t>&lt;body&gt;</w:t>
        <w:br/>
        <w:t xml:space="preserve">    &lt;audio controls="controls"&gt;</w:t>
        <w:br/>
        <w:t xml:space="preserve">        &lt;source src="./raw/Village People - YMCA.flac"&gt;</w:t>
        <w:br/>
        <w:t xml:space="preserve">        &lt;source src="./raw/Village People - YMCA.mp4"&gt;</w:t>
        <w:br/>
        <w:t xml:space="preserve">        &lt;source src="./raw/Village People - YMCA.ogg"&gt;</w:t>
        <w:br/>
        <w:t xml:space="preserve">    &lt;/audio&gt;</w:t>
        <w:br/>
        <w:t>&lt;/body&gt;</w:t>
        <w:br/>
        <w:t>&lt;/html&gt;</w:t>
        <w:br/>
      </w:r>
    </w:p>
    <w:bookmarkEnd w:id="13"/>
    <w:bookmarkStart w:name="ocRAF" w:id="14"/>
    <w:p>
      <w:pPr>
        <w:pStyle w:val="Heading1"/>
        <w:spacing w:after="50" w:line="360" w:lineRule="auto" w:beforeLines="100"/>
        <w:ind w:left="0"/>
        <w:jc w:val="left"/>
      </w:pPr>
      <w:r>
        <w:rPr>
          <w:rFonts w:ascii="宋体" w:hAnsi="Times New Roman" w:eastAsia="宋体"/>
        </w:rPr>
        <w:t>二、视频</w:t>
      </w:r>
    </w:p>
    <w:bookmarkEnd w:id="14"/>
    <w:bookmarkStart w:name="Zh6SV" w:id="15"/>
    <w:p>
      <w:pPr>
        <w:pStyle w:val="Heading2"/>
        <w:spacing w:after="50" w:line="360" w:lineRule="auto" w:beforeLines="100"/>
        <w:ind w:left="0"/>
        <w:jc w:val="left"/>
      </w:pPr>
      <w:r>
        <w:rPr>
          <w:rFonts w:ascii="宋体" w:hAnsi="Times New Roman" w:eastAsia="宋体"/>
        </w:rPr>
        <w:t>1、Video(视频)</w:t>
      </w:r>
    </w:p>
    <w:bookmarkEnd w:id="15"/>
    <w:bookmarkStart w:name="u784b01cc" w:id="16"/>
    <w:p>
      <w:pPr>
        <w:spacing w:after="50" w:line="360" w:lineRule="auto" w:beforeLines="100"/>
        <w:ind w:left="0"/>
        <w:jc w:val="left"/>
      </w:pPr>
      <w:r>
        <w:rPr>
          <w:rFonts w:ascii="宋体" w:hAnsi="Times New Roman" w:eastAsia="宋体"/>
          <w:b w:val="false"/>
          <w:i w:val="false"/>
          <w:color w:val="000000"/>
          <w:sz w:val="22"/>
        </w:rPr>
        <w:t>HTML .5 提供了展示视频的标准</w:t>
      </w:r>
    </w:p>
    <w:bookmarkEnd w:id="16"/>
    <w:bookmarkStart w:name="kOUSC" w:id="17"/>
    <w:p>
      <w:pPr>
        <w:pStyle w:val="Heading2"/>
        <w:spacing w:after="50" w:line="360" w:lineRule="auto" w:beforeLines="100"/>
        <w:ind w:left="0"/>
        <w:jc w:val="left"/>
      </w:pPr>
      <w:r>
        <w:rPr>
          <w:rFonts w:ascii="宋体" w:hAnsi="Times New Roman" w:eastAsia="宋体"/>
        </w:rPr>
        <w:t>2、control(控制器)</w:t>
      </w:r>
    </w:p>
    <w:bookmarkEnd w:id="17"/>
    <w:bookmarkStart w:name="udcf87cf7" w:id="18"/>
    <w:p>
      <w:pPr>
        <w:spacing w:after="50" w:line="360" w:lineRule="auto" w:beforeLines="100"/>
        <w:ind w:left="0"/>
        <w:jc w:val="left"/>
      </w:pPr>
      <w:r>
        <w:rPr>
          <w:rFonts w:ascii="宋体" w:hAnsi="Courier New" w:eastAsia="宋体"/>
          <w:b w:val="false"/>
          <w:i w:val="false"/>
          <w:color w:val="000000"/>
          <w:sz w:val="22"/>
        </w:rPr>
        <w:t>control</w:t>
      </w:r>
      <w:r>
        <w:rPr>
          <w:rFonts w:ascii="宋体" w:hAnsi="Times New Roman" w:eastAsia="宋体"/>
          <w:b w:val="false"/>
          <w:i w:val="false"/>
          <w:color w:val="000000"/>
          <w:sz w:val="22"/>
        </w:rPr>
        <w:t xml:space="preserve"> 属性供添加播放、暂停和音量控件</w:t>
      </w:r>
    </w:p>
    <w:bookmarkEnd w:id="18"/>
    <w:bookmarkStart w:name="ERrTP" w:id="19"/>
    <w:p>
      <w:pPr>
        <w:pStyle w:val="Heading2"/>
        <w:spacing w:after="50" w:line="360" w:lineRule="auto" w:beforeLines="100"/>
        <w:ind w:left="0"/>
        <w:jc w:val="left"/>
      </w:pPr>
      <w:r>
        <w:rPr>
          <w:rFonts w:ascii="宋体" w:hAnsi="Times New Roman" w:eastAsia="宋体"/>
        </w:rPr>
        <w:t>3、标签:</w:t>
      </w:r>
    </w:p>
    <w:bookmarkEnd w:id="19"/>
    <w:bookmarkStart w:name="u8675d33f" w:id="20"/>
    <w:p>
      <w:pPr>
        <w:numPr>
          <w:ilvl w:val="0"/>
          <w:numId w:val="2"/>
        </w:numPr>
        <w:spacing w:after="50" w:line="360" w:lineRule="auto" w:beforeLines="100"/>
        <w:ind w:left="360"/>
        <w:jc w:val="left"/>
      </w:pPr>
      <w:r>
        <w:rPr>
          <w:rFonts w:ascii="宋体" w:hAnsi="Courier New" w:eastAsia="宋体"/>
          <w:b w:val="false"/>
          <w:i w:val="false"/>
          <w:color w:val="000000"/>
          <w:sz w:val="22"/>
        </w:rPr>
        <w:t>&lt;video&gt;</w:t>
      </w:r>
      <w:r>
        <w:rPr>
          <w:rFonts w:ascii="宋体" w:hAnsi="Times New Roman" w:eastAsia="宋体"/>
          <w:b w:val="false"/>
          <w:i w:val="false"/>
          <w:color w:val="000000"/>
          <w:sz w:val="22"/>
        </w:rPr>
        <w:t>：定义声音</w:t>
      </w:r>
    </w:p>
    <w:bookmarkEnd w:id="20"/>
    <w:bookmarkStart w:name="u0a73a8cb" w:id="21"/>
    <w:p>
      <w:pPr>
        <w:numPr>
          <w:ilvl w:val="0"/>
          <w:numId w:val="2"/>
        </w:numPr>
        <w:spacing w:after="50" w:line="360" w:lineRule="auto" w:beforeLines="100"/>
        <w:ind w:left="360"/>
        <w:jc w:val="left"/>
      </w:pPr>
      <w:r>
        <w:rPr>
          <w:rFonts w:ascii="宋体" w:hAnsi="Courier New" w:eastAsia="宋体"/>
          <w:b w:val="false"/>
          <w:i w:val="false"/>
          <w:color w:val="000000"/>
          <w:sz w:val="22"/>
        </w:rPr>
        <w:t>&lt;source&gt;</w:t>
      </w:r>
      <w:r>
        <w:rPr>
          <w:rFonts w:ascii="宋体" w:hAnsi="Times New Roman" w:eastAsia="宋体"/>
          <w:b w:val="false"/>
          <w:i w:val="false"/>
          <w:color w:val="000000"/>
          <w:sz w:val="22"/>
        </w:rPr>
        <w:t>：规定多媒体资源，可以是多个</w:t>
      </w:r>
    </w:p>
    <w:bookmarkEnd w:id="21"/>
    <w:bookmarkStart w:name="ND2PC" w:id="22"/>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&lt;!DOCTYPE html&gt;</w:t>
        <w:br/>
        <w:t>&lt;html lang="en"&gt;</w:t>
        <w:br/>
        <w:t>&lt;head&gt;</w:t>
        <w:br/>
        <w:t xml:space="preserve">    &lt;meta charset="UTF-8"&gt;</w:t>
        <w:br/>
        <w:t xml:space="preserve">    &lt;meta http-equiv="X-UA-Compatible" content="IE=edge"&gt;</w:t>
        <w:br/>
        <w:t xml:space="preserve">    &lt;meta name="viewport" content="width=device-width, initial-scale=1.0"&gt;</w:t>
        <w:br/>
        <w:t xml:space="preserve">    &lt;title&gt;Document&lt;/title&gt;</w:t>
        <w:br/>
        <w:t>&lt;/head&gt;</w:t>
        <w:br/>
        <w:t>&lt;body&gt;</w:t>
        <w:br/>
        <w:t xml:space="preserve">    &lt;video src="./raw/猫.mp4" controls="controls"&gt;&lt;/video&gt;</w:t>
        <w:br/>
        <w:t>&lt;/body&gt;</w:t>
        <w:br/>
        <w:t>&lt;/html&gt;</w:t>
        <w:br/>
      </w:r>
    </w:p>
    <w:bookmarkEnd w:id="22"/>
    <w:bookmarkStart w:name="Sj7ii" w:id="23"/>
    <w:p>
      <w:pPr>
        <w:pStyle w:val="Heading2"/>
        <w:spacing w:after="50" w:line="360" w:lineRule="auto" w:beforeLines="100"/>
        <w:ind w:left="0"/>
        <w:jc w:val="left"/>
      </w:pPr>
      <w:r>
        <w:rPr>
          <w:rFonts w:ascii="宋体" w:hAnsi="Times New Roman" w:eastAsia="宋体"/>
        </w:rPr>
        <w:t>4、属性:</w:t>
      </w:r>
    </w:p>
    <w:bookmarkEnd w:id="23"/>
    <w:bookmarkStart w:name="u29000f0d" w:id="24"/>
    <w:p>
      <w:pPr>
        <w:numPr>
          <w:ilvl w:val="0"/>
          <w:numId w:val="3"/>
        </w:numPr>
        <w:spacing w:after="50" w:line="360" w:lineRule="auto" w:beforeLines="100"/>
        <w:ind w:left="360"/>
        <w:jc w:val="left"/>
      </w:pPr>
      <w:r>
        <w:rPr>
          <w:rFonts w:ascii="宋体" w:hAnsi="Courier New" w:eastAsia="宋体"/>
          <w:b w:val="false"/>
          <w:i w:val="false"/>
          <w:color w:val="000000"/>
          <w:sz w:val="22"/>
        </w:rPr>
        <w:t>width</w:t>
      </w:r>
      <w:r>
        <w:rPr>
          <w:rFonts w:ascii="宋体" w:hAnsi="Times New Roman" w:eastAsia="宋体"/>
          <w:b w:val="false"/>
          <w:i w:val="false"/>
          <w:color w:val="000000"/>
          <w:sz w:val="22"/>
        </w:rPr>
        <w:t>：宽</w:t>
      </w:r>
    </w:p>
    <w:bookmarkEnd w:id="24"/>
    <w:bookmarkStart w:name="u332ee1e5" w:id="25"/>
    <w:p>
      <w:pPr>
        <w:numPr>
          <w:ilvl w:val="0"/>
          <w:numId w:val="3"/>
        </w:numPr>
        <w:spacing w:after="50" w:line="360" w:lineRule="auto" w:beforeLines="100"/>
        <w:ind w:left="360"/>
        <w:jc w:val="left"/>
      </w:pPr>
      <w:r>
        <w:rPr>
          <w:rFonts w:ascii="宋体" w:hAnsi="Courier New" w:eastAsia="宋体"/>
          <w:b w:val="false"/>
          <w:i w:val="false"/>
          <w:color w:val="000000"/>
          <w:sz w:val="22"/>
        </w:rPr>
        <w:t>height</w:t>
      </w:r>
      <w:r>
        <w:rPr>
          <w:rFonts w:ascii="宋体" w:hAnsi="Times New Roman" w:eastAsia="宋体"/>
          <w:b w:val="false"/>
          <w:i w:val="false"/>
          <w:color w:val="000000"/>
          <w:sz w:val="22"/>
        </w:rPr>
        <w:t>：高</w:t>
      </w:r>
    </w:p>
    <w:bookmarkEnd w:id="25"/>
    <w:bookmarkStart w:name="oTAOF" w:id="26"/>
    <w:p>
      <w:pPr>
        <w:pStyle w:val="Heading1"/>
        <w:spacing w:after="50" w:line="360" w:lineRule="auto" w:beforeLines="100"/>
        <w:ind w:left="0"/>
        <w:jc w:val="left"/>
      </w:pPr>
      <w:r>
        <w:rPr>
          <w:rFonts w:ascii="宋体" w:hAnsi="Times New Roman" w:eastAsia="宋体"/>
        </w:rPr>
        <w:t>三、拖放</w:t>
      </w:r>
    </w:p>
    <w:bookmarkEnd w:id="26"/>
    <w:bookmarkStart w:name="QF7C1" w:id="27"/>
    <w:p>
      <w:pPr>
        <w:pStyle w:val="Heading2"/>
        <w:spacing w:after="50" w:line="360" w:lineRule="auto" w:beforeLines="100"/>
        <w:ind w:left="0"/>
        <w:jc w:val="left"/>
      </w:pPr>
      <w:r>
        <w:rPr>
          <w:rFonts w:ascii="宋体" w:hAnsi="Times New Roman" w:eastAsia="宋体"/>
        </w:rPr>
        <w:t>1、拖放：</w:t>
      </w:r>
    </w:p>
    <w:bookmarkEnd w:id="27"/>
    <w:bookmarkStart w:name="uec1c3f53" w:id="28"/>
    <w:p>
      <w:pPr>
        <w:spacing w:after="50" w:line="360" w:lineRule="auto" w:beforeLines="100"/>
        <w:ind w:left="0"/>
        <w:jc w:val="left"/>
      </w:pPr>
      <w:r>
        <w:rPr>
          <w:rFonts w:ascii="宋体" w:hAnsi="Times New Roman" w:eastAsia="宋体"/>
          <w:b w:val="false"/>
          <w:i w:val="false"/>
          <w:color w:val="000000"/>
          <w:sz w:val="22"/>
        </w:rPr>
        <w:t>拖放是一种常见的特性，即抓取对象以后拖到另一个位置。</w:t>
      </w:r>
    </w:p>
    <w:bookmarkEnd w:id="28"/>
    <w:bookmarkStart w:name="WI8nW" w:id="29"/>
    <w:p>
      <w:pPr>
        <w:pStyle w:val="Heading2"/>
        <w:spacing w:after="50" w:line="360" w:lineRule="auto" w:beforeLines="100"/>
        <w:ind w:left="0"/>
        <w:jc w:val="left"/>
      </w:pPr>
      <w:r>
        <w:rPr>
          <w:rFonts w:ascii="宋体" w:hAnsi="Times New Roman" w:eastAsia="宋体"/>
        </w:rPr>
        <w:t>2、浏览器支持：</w:t>
      </w:r>
    </w:p>
    <w:bookmarkEnd w:id="29"/>
    <w:bookmarkStart w:name="u09e1fcb8" w:id="30"/>
    <w:p>
      <w:pPr>
        <w:spacing w:after="50" w:line="360" w:lineRule="auto" w:beforeLines="100"/>
        <w:ind w:left="0"/>
        <w:jc w:val="left"/>
      </w:pPr>
      <w:r>
        <w:rPr>
          <w:rFonts w:ascii="宋体" w:hAnsi="Times New Roman" w:eastAsia="宋体"/>
          <w:b w:val="false"/>
          <w:i w:val="false"/>
          <w:color w:val="000000"/>
          <w:sz w:val="22"/>
        </w:rPr>
        <w:t>Internet Explorer 9、Firefox、 Opera 12、Chrome 以及 Safari 5 支持拖放</w:t>
      </w:r>
    </w:p>
    <w:bookmarkEnd w:id="30"/>
    <w:bookmarkStart w:name="nbbxI" w:id="31"/>
    <w:p>
      <w:pPr>
        <w:pStyle w:val="Heading2"/>
        <w:spacing w:after="50" w:line="360" w:lineRule="auto" w:beforeLines="100"/>
        <w:ind w:left="0"/>
        <w:jc w:val="left"/>
      </w:pPr>
      <w:r>
        <w:rPr>
          <w:rFonts w:ascii="宋体" w:hAnsi="Times New Roman" w:eastAsia="宋体"/>
        </w:rPr>
        <w:t>3、设置元素为可拖放：</w:t>
      </w:r>
    </w:p>
    <w:bookmarkEnd w:id="31"/>
    <w:bookmarkStart w:name="uf83ecce2" w:id="32"/>
    <w:p>
      <w:pPr>
        <w:spacing w:after="50" w:line="360" w:lineRule="auto" w:beforeLines="100"/>
        <w:ind w:left="0"/>
        <w:jc w:val="left"/>
      </w:pPr>
      <w:r>
        <w:rPr>
          <w:rFonts w:ascii="宋体" w:hAnsi="Courier New" w:eastAsia="宋体"/>
          <w:b w:val="false"/>
          <w:i w:val="false"/>
          <w:color w:val="000000"/>
          <w:sz w:val="22"/>
        </w:rPr>
        <w:t>draggable="true'</w:t>
      </w:r>
    </w:p>
    <w:bookmarkEnd w:id="32"/>
    <w:bookmarkStart w:name="OPLlb" w:id="33"/>
    <w:p>
      <w:pPr>
        <w:pStyle w:val="Heading2"/>
        <w:spacing w:after="50" w:line="360" w:lineRule="auto" w:beforeLines="100"/>
        <w:ind w:left="0"/>
        <w:jc w:val="left"/>
      </w:pPr>
      <w:r>
        <w:rPr>
          <w:rFonts w:ascii="宋体" w:hAnsi="Times New Roman" w:eastAsia="宋体"/>
        </w:rPr>
        <w:t>4、拖动什么：</w:t>
      </w:r>
    </w:p>
    <w:bookmarkEnd w:id="33"/>
    <w:bookmarkStart w:name="udd5db158" w:id="34"/>
    <w:p>
      <w:pPr>
        <w:spacing w:after="50" w:line="360" w:lineRule="auto" w:beforeLines="100"/>
        <w:ind w:left="0"/>
        <w:jc w:val="left"/>
      </w:pPr>
      <w:r>
        <w:rPr>
          <w:rFonts w:ascii="宋体" w:hAnsi="Courier New" w:eastAsia="宋体"/>
          <w:b w:val="false"/>
          <w:i w:val="false"/>
          <w:color w:val="000000"/>
          <w:sz w:val="22"/>
        </w:rPr>
        <w:t xml:space="preserve">ondragstart </w:t>
      </w:r>
      <w:r>
        <w:rPr>
          <w:rFonts w:ascii="宋体" w:hAnsi="Times New Roman" w:eastAsia="宋体"/>
          <w:b w:val="false"/>
          <w:i w:val="false"/>
          <w:color w:val="000000"/>
          <w:sz w:val="22"/>
        </w:rPr>
        <w:t xml:space="preserve">和 </w:t>
      </w:r>
      <w:r>
        <w:rPr>
          <w:rFonts w:ascii="宋体" w:hAnsi="Courier New" w:eastAsia="宋体"/>
          <w:b w:val="false"/>
          <w:i w:val="false"/>
          <w:color w:val="000000"/>
          <w:sz w:val="22"/>
        </w:rPr>
        <w:t>setData()</w:t>
      </w:r>
    </w:p>
    <w:bookmarkEnd w:id="34"/>
    <w:bookmarkStart w:name="me2wi" w:id="35"/>
    <w:p>
      <w:pPr>
        <w:pStyle w:val="Heading2"/>
        <w:spacing w:after="50" w:line="360" w:lineRule="auto" w:beforeLines="100"/>
        <w:ind w:left="0"/>
        <w:jc w:val="left"/>
      </w:pPr>
      <w:r>
        <w:rPr>
          <w:rFonts w:ascii="宋体" w:hAnsi="Times New Roman" w:eastAsia="宋体"/>
        </w:rPr>
        <w:t>5、放到何处：</w:t>
      </w:r>
    </w:p>
    <w:bookmarkEnd w:id="35"/>
    <w:bookmarkStart w:name="u5a1f2e04" w:id="36"/>
    <w:p>
      <w:pPr>
        <w:spacing w:after="50" w:line="360" w:lineRule="auto" w:beforeLines="100"/>
        <w:ind w:left="0"/>
        <w:jc w:val="left"/>
      </w:pPr>
      <w:r>
        <w:rPr>
          <w:rFonts w:ascii="宋体" w:hAnsi="Courier New" w:eastAsia="宋体"/>
          <w:b w:val="false"/>
          <w:i w:val="false"/>
          <w:color w:val="000000"/>
          <w:sz w:val="22"/>
        </w:rPr>
        <w:t>ondragover</w:t>
      </w:r>
    </w:p>
    <w:bookmarkEnd w:id="36"/>
    <w:bookmarkStart w:name="L3UMN" w:id="37"/>
    <w:p>
      <w:pPr>
        <w:pStyle w:val="Heading2"/>
        <w:spacing w:after="50" w:line="360" w:lineRule="auto" w:beforeLines="100"/>
        <w:ind w:left="0"/>
        <w:jc w:val="left"/>
      </w:pPr>
      <w:r>
        <w:rPr>
          <w:rFonts w:ascii="宋体" w:hAnsi="Times New Roman" w:eastAsia="宋体"/>
        </w:rPr>
        <w:t>6、进行放置：</w:t>
      </w:r>
    </w:p>
    <w:bookmarkEnd w:id="37"/>
    <w:bookmarkStart w:name="uea502054" w:id="38"/>
    <w:p>
      <w:pPr>
        <w:spacing w:after="50" w:line="360" w:lineRule="auto" w:beforeLines="100"/>
        <w:ind w:left="0"/>
        <w:jc w:val="left"/>
      </w:pPr>
      <w:r>
        <w:rPr>
          <w:rFonts w:ascii="宋体" w:hAnsi="Courier New" w:eastAsia="宋体"/>
          <w:b w:val="false"/>
          <w:i w:val="false"/>
          <w:color w:val="000000"/>
          <w:sz w:val="22"/>
        </w:rPr>
        <w:t>ondrop</w:t>
      </w:r>
    </w:p>
    <w:bookmarkEnd w:id="38"/>
    <w:bookmarkStart w:name="gymU0" w:id="39"/>
    <w:p>
      <w:pPr>
        <w:spacing w:line="360" w:lineRule="auto" w:beforeLines="100" w:after="50"/>
        <w:ind w:left="0"/>
      </w:pPr>
      <w:r>
        <w:rPr>
          <w:rFonts w:eastAsia="宋体" w:ascii="宋体"/>
        </w:rPr>
        <w:pict>
          <v:rect style="width:0;height:1.5pt" id="_x0000_i1025" o:hr="t" o:hrstd="t" o:hralign="center" stroked="f" fillcolor="#a0a0a0"/>
        </w:pict>
      </w:r>
    </w:p>
    <w:bookmarkEnd w:id="39"/>
    <w:bookmarkStart w:name="PXd4A" w:id="40"/>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&lt;!DOCTYPE html&gt;</w:t>
        <w:br/>
        <w:t>&lt;html lang="en"&gt;</w:t>
        <w:br/>
        <w:t>&lt;head&gt;</w:t>
        <w:br/>
        <w:t xml:space="preserve">    &lt;meta charset="UTF-8"&gt;</w:t>
        <w:br/>
        <w:t xml:space="preserve">    &lt;meta http-equiv="X-UA-Compatible" content="IE=edge"&gt;</w:t>
        <w:br/>
        <w:t xml:space="preserve">    &lt;meta name="viewport" content="width=device-width, initial-scale=1.0"&gt;</w:t>
        <w:br/>
        <w:t xml:space="preserve">    &lt;title&gt;Document&lt;/title&gt;</w:t>
        <w:br/>
        <w:t xml:space="preserve">    &lt;style&gt;</w:t>
        <w:br/>
        <w:t xml:space="preserve">        div{</w:t>
        <w:br/>
        <w:t xml:space="preserve">            width: 300px;</w:t>
        <w:br/>
        <w:t xml:space="preserve">            height: 300px;</w:t>
        <w:br/>
        <w:t xml:space="preserve">        }</w:t>
        <w:br/>
        <w:t xml:space="preserve">        #div1{</w:t>
        <w:br/>
        <w:t xml:space="preserve">            border: 1px solid red;</w:t>
        <w:br/>
        <w:t xml:space="preserve">        }</w:t>
        <w:br/>
        <w:t xml:space="preserve">        #div2{</w:t>
        <w:br/>
        <w:t xml:space="preserve">            border: 1px solid blue</w:t>
        <w:br/>
        <w:t xml:space="preserve">        }</w:t>
        <w:br/>
        <w:t xml:space="preserve">    &lt;/style&gt;</w:t>
        <w:br/>
        <w:t xml:space="preserve">    &lt;script&gt;</w:t>
        <w:br/>
        <w:t xml:space="preserve">        // 阻止浏览器默认事件</w:t>
        <w:br/>
        <w:t xml:space="preserve">        function allowDrop(ev){</w:t>
        <w:br/>
        <w:t xml:space="preserve">            // 阻止冒泡事件</w:t>
        <w:br/>
        <w:t xml:space="preserve">            ev.preventDefault();</w:t>
        <w:br/>
        <w:t xml:space="preserve">        }</w:t>
        <w:br/>
        <w:t xml:space="preserve">        // 放置</w:t>
        <w:br/>
        <w:t xml:space="preserve">        function drag(ev){</w:t>
        <w:br/>
        <w:t xml:space="preserve">            // 设置数据（根据 id）</w:t>
        <w:br/>
        <w:t xml:space="preserve">            ev.dataTransfer.setData("Text",ev.target.id);</w:t>
        <w:br/>
        <w:t xml:space="preserve">        }</w:t>
        <w:br/>
        <w:t xml:space="preserve">        // 拖动</w:t>
        <w:br/>
        <w:t xml:space="preserve">        function drop(ev){</w:t>
        <w:br/>
        <w:t xml:space="preserve">            ev.preventDefault();</w:t>
        <w:br/>
        <w:t xml:space="preserve">            // 获取数据</w:t>
        <w:br/>
        <w:t xml:space="preserve">            var data = ev.dataTransfer.getData("Text");</w:t>
        <w:br/>
        <w:t xml:space="preserve">            // 添加（放置）元素</w:t>
        <w:br/>
        <w:t xml:space="preserve">            ev.target.appendChild(document.getElementById(data));</w:t>
        <w:br/>
        <w:t xml:space="preserve">        }</w:t>
        <w:br/>
        <w:t xml:space="preserve">    &lt;/script&gt;</w:t>
        <w:br/>
        <w:t>&lt;/head&gt;</w:t>
        <w:br/>
        <w:t>&lt;body&gt;</w:t>
        <w:br/>
        <w:t xml:space="preserve">    &lt;!-- ondrop：进行放置；ondragover：放到何处 --&gt;</w:t>
        <w:br/>
        <w:t xml:space="preserve">    &lt;div id="div1" ondrop="drop(event)" ondragover="allowDrop(event)"&gt;&lt;/div&gt;</w:t>
        <w:br/>
        <w:t xml:space="preserve">    &lt;!-- draggable：设置元素为可拖放；ondragstart：拖动什么 --&gt;</w:t>
        <w:br/>
        <w:t xml:space="preserve">    &lt;audio id="drag" controls="controls"  draggable="true" ondragstart="drag(event)"&gt;</w:t>
        <w:br/>
        <w:t xml:space="preserve">        &lt;source src="./raw/Village People - YMCA.flac"&gt;</w:t>
        <w:br/>
        <w:t xml:space="preserve">    &lt;/audio&gt;</w:t>
        <w:br/>
        <w:t/>
        <w:br/>
        <w:t xml:space="preserve">    &lt;div id="div2" ondrop="drop(event)" ondragover="allowDrop(event)"&gt;&lt;/div&gt;</w:t>
        <w:br/>
        <w:t>&lt;/body&gt;</w:t>
        <w:br/>
        <w:t>&lt;/html&gt;</w:t>
        <w:br/>
      </w:r>
    </w:p>
    <w:bookmarkEnd w:id="40"/>
    <w:bookmarkStart w:name="P9veC" w:id="41"/>
    <w:p>
      <w:pPr>
        <w:pStyle w:val="Heading1"/>
        <w:spacing w:after="50" w:line="360" w:lineRule="auto" w:beforeLines="100"/>
        <w:ind w:left="0"/>
        <w:jc w:val="left"/>
      </w:pPr>
      <w:r>
        <w:rPr>
          <w:rFonts w:ascii="宋体" w:hAnsi="Times New Roman" w:eastAsia="宋体"/>
        </w:rPr>
        <w:t>四、画布</w:t>
      </w:r>
    </w:p>
    <w:bookmarkEnd w:id="41"/>
    <w:bookmarkStart w:name="u00c26db4" w:id="42"/>
    <w:p>
      <w:pPr>
        <w:spacing w:after="50" w:line="360" w:lineRule="auto" w:beforeLines="100"/>
        <w:ind w:left="0"/>
        <w:jc w:val="left"/>
      </w:pPr>
      <w:r>
        <w:rPr>
          <w:rFonts w:ascii="宋体" w:hAnsi="Times New Roman" w:eastAsia="宋体"/>
          <w:b w:val="false"/>
          <w:i w:val="false"/>
          <w:color w:val="000000"/>
          <w:sz w:val="22"/>
        </w:rPr>
        <w:t>画布是一个矩形区域，您可以控制其每一个像素</w:t>
      </w:r>
    </w:p>
    <w:bookmarkEnd w:id="42"/>
    <w:bookmarkStart w:name="uc8bd837b" w:id="43"/>
    <w:p>
      <w:pPr>
        <w:spacing w:after="50" w:line="360" w:lineRule="auto" w:beforeLines="100"/>
        <w:ind w:left="0"/>
        <w:jc w:val="left"/>
      </w:pPr>
      <w:r>
        <w:rPr>
          <w:rFonts w:ascii="宋体" w:hAnsi="Times New Roman" w:eastAsia="宋体"/>
          <w:b w:val="false"/>
          <w:i w:val="false"/>
          <w:color w:val="000000"/>
          <w:sz w:val="22"/>
        </w:rPr>
        <w:t>canvas 拥有多种绘制路径、矩形、圆形、字符以及添加图像的方法</w:t>
      </w:r>
    </w:p>
    <w:bookmarkEnd w:id="43"/>
    <w:bookmarkStart w:name="OPWQB" w:id="44"/>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&lt;!DOCTYPE html&gt;</w:t>
        <w:br/>
        <w:t>&lt;html lang="en"&gt;</w:t>
        <w:br/>
        <w:t>&lt;head&gt;</w:t>
        <w:br/>
        <w:t xml:space="preserve">    &lt;meta charset="UTF-8"&gt;</w:t>
        <w:br/>
        <w:t xml:space="preserve">    &lt;meta http-equiv="X-UA-Compatible" content="IE=edge"&gt;</w:t>
        <w:br/>
        <w:t xml:space="preserve">    &lt;meta name="viewport" content="width=device-width, initial-scale=1.0"&gt;</w:t>
        <w:br/>
        <w:t xml:space="preserve">    &lt;title&gt;Document&lt;/title&gt;</w:t>
        <w:br/>
        <w:t/>
        <w:br/>
        <w:t>&lt;/head&gt;</w:t>
        <w:br/>
        <w:t>&lt;body&gt;</w:t>
        <w:br/>
        <w:t xml:space="preserve">    &lt;canvas id="canvas" width="400px" height="400px"&gt;&lt;/canvas&gt;</w:t>
        <w:br/>
        <w:t>&lt;/body&gt;</w:t>
        <w:br/>
        <w:t/>
        <w:br/>
        <w:t>&lt;script&gt;</w:t>
        <w:br/>
        <w:t xml:space="preserve">    // 根据 id 获取元素</w:t>
        <w:br/>
        <w:t xml:space="preserve">    var c = document.getElementById("canvas");</w:t>
        <w:br/>
        <w:t xml:space="preserve">    // 绘制 2d 图形</w:t>
        <w:br/>
        <w:t xml:space="preserve">    var cxt = c.getContext("2d");</w:t>
        <w:br/>
        <w:t/>
        <w:br/>
        <w:t xml:space="preserve">    // // 设置颜色</w:t>
        <w:br/>
        <w:t xml:space="preserve">    // cxt.fillStyle = "#ff0000";</w:t>
        <w:br/>
        <w:t xml:space="preserve">    // // 绘制形状（正方形）</w:t>
        <w:br/>
        <w:t xml:space="preserve">    // cxt.fillRect(0,0,100,100);</w:t>
        <w:br/>
        <w:t/>
        <w:br/>
        <w:t xml:space="preserve">    // // 设置颜色</w:t>
        <w:br/>
        <w:t xml:space="preserve">    // cxt.fillStyle = "#ff0000";</w:t>
        <w:br/>
        <w:t xml:space="preserve">    // // 绘制形状（圆形）</w:t>
        <w:br/>
        <w:t xml:space="preserve">    // // 开启路径（使用路径绘制的）</w:t>
        <w:br/>
        <w:t xml:space="preserve">    // cxt.beginPath();</w:t>
        <w:br/>
        <w:t xml:space="preserve">    // // 绘制图形</w:t>
        <w:br/>
        <w:t xml:space="preserve">    // cxt.arc(70,18,15,0,Math.PI*2,true);</w:t>
        <w:br/>
        <w:t xml:space="preserve">    // // 关闭路径</w:t>
        <w:br/>
        <w:t xml:space="preserve">    // cxt.closePath();</w:t>
        <w:br/>
        <w:t xml:space="preserve">    // // 渲染</w:t>
        <w:br/>
        <w:t xml:space="preserve">    // cxt.fill();</w:t>
        <w:br/>
        <w:t/>
        <w:br/>
        <w:t xml:space="preserve">    // 绘制图片</w:t>
        <w:br/>
        <w:t xml:space="preserve">    var img = new Image();</w:t>
        <w:br/>
        <w:t xml:space="preserve">    img.onload = function(){</w:t>
        <w:br/>
        <w:t xml:space="preserve">        cxt.drawImage(img,0,0);</w:t>
        <w:br/>
        <w:t xml:space="preserve">    }</w:t>
        <w:br/>
        <w:t xml:space="preserve">    img.src = "./raw/1.jpg";</w:t>
        <w:br/>
        <w:t/>
        <w:br/>
        <w:t>&lt;/script&gt;</w:t>
        <w:br/>
        <w:t/>
        <w:br/>
        <w:t>&lt;/html&gt;</w:t>
        <w:br/>
      </w:r>
    </w:p>
    <w:bookmarkEnd w:id="44"/>
    <w:bookmarkStart w:name="nD9UL" w:id="45"/>
    <w:p>
      <w:pPr>
        <w:pStyle w:val="Heading1"/>
        <w:spacing w:after="50" w:line="360" w:lineRule="auto" w:beforeLines="100"/>
        <w:ind w:left="0"/>
        <w:jc w:val="left"/>
      </w:pPr>
      <w:r>
        <w:rPr>
          <w:rFonts w:ascii="宋体" w:hAnsi="Times New Roman" w:eastAsia="宋体"/>
        </w:rPr>
        <w:t>五、SVG</w:t>
      </w:r>
    </w:p>
    <w:bookmarkEnd w:id="45"/>
    <w:p>
      <w:pPr>
        <w:pBdr>
          <w:left w:val="single" w:color="b0b0b0" w:sz="16" w:space="38"/>
        </w:pBdr>
        <w:spacing w:after="50" w:line="360" w:lineRule="auto" w:beforeLines="100"/>
        <w:ind w:left="0"/>
        <w:jc w:val="left"/>
      </w:pPr>
      <w:bookmarkStart w:name="u2b3a1438" w:id="46"/>
      <w:r>
        <w:rPr>
          <w:rFonts w:ascii="宋体" w:hAnsi="Times New Roman" w:eastAsia="宋体"/>
          <w:b w:val="false"/>
          <w:i w:val="false"/>
          <w:color w:val="808080"/>
          <w:sz w:val="22"/>
        </w:rPr>
        <w:t>SVG 用法 API：</w:t>
      </w:r>
      <w:hyperlink r:id="rId7">
        <w:r>
          <w:rPr>
            <w:rFonts w:ascii="宋体" w:hAnsi="Times New Roman" w:eastAsia="宋体"/>
            <w:b w:val="false"/>
            <w:i w:val="false"/>
            <w:color w:val="0000ff"/>
            <w:sz w:val="22"/>
            <w:u w:val="single"/>
          </w:rPr>
          <w:t/>
        </w:r>
        <w:r>
          <w:rPr>
            <w:rFonts w:ascii="宋体" w:hAnsi="Times New Roman" w:eastAsia="宋体"/>
            <w:b w:val="false"/>
            <w:i w:val="false"/>
            <w:color w:val="0000ff"/>
            <w:sz w:val="22"/>
          </w:rPr>
          <w:t>https://developer.mozilla.org/zh-CN/docs/Web/SVG/Element</w:t>
        </w:r>
      </w:hyperlink>
    </w:p>
    <w:bookmarkEnd w:id="46"/>
    <w:bookmarkStart w:name="VrBm1" w:id="47"/>
    <w:p>
      <w:pPr>
        <w:pStyle w:val="Heading2"/>
        <w:spacing w:after="50" w:line="360" w:lineRule="auto" w:beforeLines="100"/>
        <w:ind w:left="0"/>
        <w:jc w:val="left"/>
      </w:pPr>
      <w:r>
        <w:rPr>
          <w:rFonts w:ascii="宋体" w:hAnsi="Times New Roman" w:eastAsia="宋体"/>
        </w:rPr>
        <w:t>1、什么是SVG?</w:t>
      </w:r>
    </w:p>
    <w:bookmarkEnd w:id="47"/>
    <w:bookmarkStart w:name="ubd4aae4b" w:id="48"/>
    <w:p>
      <w:pPr>
        <w:numPr>
          <w:ilvl w:val="0"/>
          <w:numId w:val="4"/>
        </w:numPr>
        <w:spacing w:after="50" w:line="360" w:lineRule="auto" w:beforeLines="100"/>
        <w:ind w:left="360"/>
        <w:jc w:val="left"/>
      </w:pPr>
      <w:r>
        <w:rPr>
          <w:rFonts w:ascii="宋体" w:hAnsi="Times New Roman" w:eastAsia="宋体"/>
          <w:b w:val="false"/>
          <w:i w:val="false"/>
          <w:color w:val="000000"/>
          <w:sz w:val="22"/>
        </w:rPr>
        <w:t>SVG 指可伸缩矢量图形(Scalable Vector Graphics)</w:t>
      </w:r>
    </w:p>
    <w:bookmarkEnd w:id="48"/>
    <w:bookmarkStart w:name="udf54f619" w:id="49"/>
    <w:p>
      <w:pPr>
        <w:numPr>
          <w:ilvl w:val="0"/>
          <w:numId w:val="4"/>
        </w:numPr>
        <w:spacing w:after="50" w:line="360" w:lineRule="auto" w:beforeLines="100"/>
        <w:ind w:left="360"/>
        <w:jc w:val="left"/>
      </w:pPr>
      <w:r>
        <w:rPr>
          <w:rFonts w:ascii="宋体" w:hAnsi="Times New Roman" w:eastAsia="宋体"/>
          <w:b w:val="false"/>
          <w:i w:val="false"/>
          <w:color w:val="000000"/>
          <w:sz w:val="22"/>
        </w:rPr>
        <w:t>SVG 用于定义用于网络的基于矢量的图形</w:t>
      </w:r>
    </w:p>
    <w:bookmarkEnd w:id="49"/>
    <w:bookmarkStart w:name="u1afe4771" w:id="50"/>
    <w:p>
      <w:pPr>
        <w:numPr>
          <w:ilvl w:val="0"/>
          <w:numId w:val="4"/>
        </w:numPr>
        <w:spacing w:after="50" w:line="360" w:lineRule="auto" w:beforeLines="100"/>
        <w:ind w:left="360"/>
        <w:jc w:val="left"/>
      </w:pPr>
      <w:r>
        <w:rPr>
          <w:rFonts w:ascii="宋体" w:hAnsi="Times New Roman" w:eastAsia="宋体"/>
          <w:b w:val="false"/>
          <w:i w:val="false"/>
          <w:color w:val="000000"/>
          <w:sz w:val="22"/>
        </w:rPr>
        <w:t>SVG 使用 XML 格式定义图形</w:t>
      </w:r>
    </w:p>
    <w:bookmarkEnd w:id="50"/>
    <w:bookmarkStart w:name="ua1c58020" w:id="51"/>
    <w:p>
      <w:pPr>
        <w:numPr>
          <w:ilvl w:val="0"/>
          <w:numId w:val="4"/>
        </w:numPr>
        <w:spacing w:after="50" w:line="360" w:lineRule="auto" w:beforeLines="100"/>
        <w:ind w:left="360"/>
        <w:jc w:val="left"/>
      </w:pPr>
      <w:r>
        <w:rPr>
          <w:rFonts w:ascii="宋体" w:hAnsi="Times New Roman" w:eastAsia="宋体"/>
          <w:b w:val="false"/>
          <w:i w:val="false"/>
          <w:color w:val="000000"/>
          <w:sz w:val="22"/>
        </w:rPr>
        <w:t>SVG 图像在放大或改变尺寸的情况下其图形质量不会有损失</w:t>
      </w:r>
    </w:p>
    <w:bookmarkEnd w:id="51"/>
    <w:bookmarkStart w:name="u5885173b" w:id="52"/>
    <w:p>
      <w:pPr>
        <w:numPr>
          <w:ilvl w:val="0"/>
          <w:numId w:val="4"/>
        </w:numPr>
        <w:spacing w:after="50" w:line="360" w:lineRule="auto" w:beforeLines="100"/>
        <w:ind w:left="360"/>
        <w:jc w:val="left"/>
      </w:pPr>
      <w:r>
        <w:rPr>
          <w:rFonts w:ascii="宋体" w:hAnsi="Times New Roman" w:eastAsia="宋体"/>
          <w:b w:val="false"/>
          <w:i w:val="false"/>
          <w:color w:val="000000"/>
          <w:sz w:val="22"/>
        </w:rPr>
        <w:t>SVG 是万维网联盟的标准</w:t>
      </w:r>
    </w:p>
    <w:bookmarkEnd w:id="52"/>
    <w:bookmarkStart w:name="hUJxo" w:id="53"/>
    <w:p>
      <w:pPr>
        <w:pStyle w:val="Heading2"/>
        <w:spacing w:after="50" w:line="360" w:lineRule="auto" w:beforeLines="100"/>
        <w:ind w:left="0"/>
        <w:jc w:val="left"/>
      </w:pPr>
      <w:r>
        <w:rPr>
          <w:rFonts w:ascii="宋体" w:hAnsi="Times New Roman" w:eastAsia="宋体"/>
        </w:rPr>
        <w:t>2、SVG的优势</w:t>
      </w:r>
    </w:p>
    <w:bookmarkEnd w:id="53"/>
    <w:bookmarkStart w:name="u0e83ee53" w:id="54"/>
    <w:p>
      <w:pPr>
        <w:spacing w:after="50" w:line="360" w:lineRule="auto" w:beforeLines="100"/>
        <w:ind w:left="0"/>
        <w:jc w:val="left"/>
      </w:pPr>
      <w:r>
        <w:rPr>
          <w:rFonts w:ascii="宋体" w:hAnsi="Times New Roman" w:eastAsia="宋体"/>
          <w:b w:val="false"/>
          <w:i w:val="false"/>
          <w:color w:val="000000"/>
          <w:sz w:val="22"/>
        </w:rPr>
        <w:t>与其他图像格式相比(比如 JPEG 和 GIF)，使用 SVG 的优势在于：</w:t>
      </w:r>
    </w:p>
    <w:bookmarkEnd w:id="54"/>
    <w:bookmarkStart w:name="ub12bacfd" w:id="55"/>
    <w:p>
      <w:pPr>
        <w:numPr>
          <w:ilvl w:val="0"/>
          <w:numId w:val="5"/>
        </w:numPr>
        <w:spacing w:after="50" w:line="360" w:lineRule="auto" w:beforeLines="100"/>
        <w:ind w:left="360"/>
        <w:jc w:val="left"/>
      </w:pPr>
      <w:r>
        <w:rPr>
          <w:rFonts w:ascii="宋体" w:hAnsi="Times New Roman" w:eastAsia="宋体"/>
          <w:b w:val="false"/>
          <w:i w:val="false"/>
          <w:color w:val="000000"/>
          <w:sz w:val="22"/>
        </w:rPr>
        <w:t>SVG 图像可通过文本编辑器来创建和修改</w:t>
      </w:r>
    </w:p>
    <w:bookmarkEnd w:id="55"/>
    <w:bookmarkStart w:name="u233f9f99" w:id="56"/>
    <w:p>
      <w:pPr>
        <w:numPr>
          <w:ilvl w:val="0"/>
          <w:numId w:val="5"/>
        </w:numPr>
        <w:spacing w:after="50" w:line="360" w:lineRule="auto" w:beforeLines="100"/>
        <w:ind w:left="360"/>
        <w:jc w:val="left"/>
      </w:pPr>
      <w:r>
        <w:rPr>
          <w:rFonts w:ascii="宋体" w:hAnsi="Times New Roman" w:eastAsia="宋体"/>
          <w:b w:val="false"/>
          <w:i w:val="false"/>
          <w:color w:val="000000"/>
          <w:sz w:val="22"/>
        </w:rPr>
        <w:t>SVG 图像可被搜索、索引、脚本化或压缩.</w:t>
      </w:r>
    </w:p>
    <w:bookmarkEnd w:id="56"/>
    <w:bookmarkStart w:name="u2e294651" w:id="57"/>
    <w:p>
      <w:pPr>
        <w:numPr>
          <w:ilvl w:val="0"/>
          <w:numId w:val="5"/>
        </w:numPr>
        <w:spacing w:after="50" w:line="360" w:lineRule="auto" w:beforeLines="100"/>
        <w:ind w:left="360"/>
        <w:jc w:val="left"/>
      </w:pPr>
      <w:r>
        <w:rPr>
          <w:rFonts w:ascii="宋体" w:hAnsi="Times New Roman" w:eastAsia="宋体"/>
          <w:b w:val="false"/>
          <w:i w:val="false"/>
          <w:color w:val="000000"/>
          <w:sz w:val="22"/>
        </w:rPr>
        <w:t>SVG 是可伸缩的</w:t>
      </w:r>
    </w:p>
    <w:bookmarkEnd w:id="57"/>
    <w:bookmarkStart w:name="uf470e6f2" w:id="58"/>
    <w:p>
      <w:pPr>
        <w:numPr>
          <w:ilvl w:val="0"/>
          <w:numId w:val="5"/>
        </w:numPr>
        <w:spacing w:after="50" w:line="360" w:lineRule="auto" w:beforeLines="100"/>
        <w:ind w:left="360"/>
        <w:jc w:val="left"/>
      </w:pPr>
      <w:r>
        <w:rPr>
          <w:rFonts w:ascii="宋体" w:hAnsi="Times New Roman" w:eastAsia="宋体"/>
          <w:b w:val="false"/>
          <w:i w:val="false"/>
          <w:color w:val="000000"/>
          <w:sz w:val="22"/>
        </w:rPr>
        <w:t>SVG 图像可在任何的分辨率下被高质量地打印</w:t>
      </w:r>
    </w:p>
    <w:bookmarkEnd w:id="58"/>
    <w:bookmarkStart w:name="u21bea864" w:id="59"/>
    <w:p>
      <w:pPr>
        <w:numPr>
          <w:ilvl w:val="0"/>
          <w:numId w:val="5"/>
        </w:numPr>
        <w:spacing w:after="50" w:line="360" w:lineRule="auto" w:beforeLines="100"/>
        <w:ind w:left="360"/>
        <w:jc w:val="left"/>
      </w:pPr>
      <w:r>
        <w:rPr>
          <w:rFonts w:ascii="宋体" w:hAnsi="Times New Roman" w:eastAsia="宋体"/>
          <w:b w:val="false"/>
          <w:i w:val="false"/>
          <w:color w:val="000000"/>
          <w:sz w:val="22"/>
        </w:rPr>
        <w:t>SVG 可在图像质量不下降的情况下被放大</w:t>
      </w:r>
    </w:p>
    <w:bookmarkEnd w:id="59"/>
    <w:bookmarkStart w:name="btrEk" w:id="60"/>
    <w:p>
      <w:pPr>
        <w:pStyle w:val="Heading2"/>
        <w:spacing w:after="50" w:line="360" w:lineRule="auto" w:beforeLines="100"/>
        <w:ind w:left="0"/>
        <w:jc w:val="left"/>
      </w:pPr>
      <w:r>
        <w:rPr>
          <w:rFonts w:ascii="宋体" w:hAnsi="Times New Roman" w:eastAsia="宋体"/>
        </w:rPr>
        <w:t>3、浏览器支持</w:t>
      </w:r>
    </w:p>
    <w:bookmarkEnd w:id="60"/>
    <w:bookmarkStart w:name="u5518d541" w:id="61"/>
    <w:p>
      <w:pPr>
        <w:spacing w:after="50" w:line="360" w:lineRule="auto" w:beforeLines="100"/>
        <w:ind w:left="0"/>
        <w:jc w:val="left"/>
      </w:pPr>
      <w:r>
        <w:rPr>
          <w:rFonts w:ascii="宋体" w:hAnsi="Times New Roman" w:eastAsia="宋体"/>
          <w:b w:val="false"/>
          <w:i w:val="false"/>
          <w:color w:val="000000"/>
          <w:sz w:val="22"/>
        </w:rPr>
        <w:t>Internet Explorer 9、Firefox、 Opera、 Chrome 以及 Safari 支持内联 SVG</w:t>
      </w:r>
    </w:p>
    <w:bookmarkEnd w:id="61"/>
    <w:bookmarkStart w:name="IaOyJ" w:id="62"/>
    <w:p>
      <w:pPr>
        <w:spacing w:line="360" w:lineRule="auto" w:beforeLines="100" w:after="50"/>
        <w:ind w:left="0"/>
      </w:pPr>
      <w:r>
        <w:rPr>
          <w:rFonts w:eastAsia="宋体" w:ascii="宋体"/>
        </w:rPr>
        <w:pict>
          <v:rect style="width:0;height:1.5pt" id="_x0000_i1025" o:hr="t" o:hrstd="t" o:hralign="center" stroked="f" fillcolor="#a0a0a0"/>
        </w:pict>
      </w:r>
    </w:p>
    <w:bookmarkEnd w:id="62"/>
    <w:bookmarkStart w:name="tNzjQ" w:id="63"/>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&lt;!DOCTYPE html&gt;</w:t>
        <w:br/>
        <w:t>&lt;html lang="en"&gt;</w:t>
        <w:br/>
        <w:t>&lt;head&gt;</w:t>
        <w:br/>
        <w:t xml:space="preserve">    &lt;meta charset="UTF-8"&gt;</w:t>
        <w:br/>
        <w:t xml:space="preserve">    &lt;meta http-equiv="X-UA-Compatible" content="IE=edge"&gt;</w:t>
        <w:br/>
        <w:t xml:space="preserve">    &lt;meta name="viewport" content="width=device-width, initial-scale=1.0"&gt;</w:t>
        <w:br/>
        <w:t xml:space="preserve">    &lt;title&gt;Document&lt;/title&gt;</w:t>
        <w:br/>
        <w:t>&lt;/head&gt;</w:t>
        <w:br/>
        <w:t>&lt;body&gt;</w:t>
        <w:br/>
        <w:t xml:space="preserve">    &lt;svg xmlns="http://www.w3.org/2000/svg" width="150" height="100" viewBox="0 0 3 2"&gt;</w:t>
        <w:br/>
        <w:t xml:space="preserve">        &lt;rect width="1" height="2" x="0" fill="#008d46" /&gt;</w:t>
        <w:br/>
        <w:t xml:space="preserve">        &lt;rect width="1" height="2" x="1" fill="#ffffff" /&gt;</w:t>
        <w:br/>
        <w:t xml:space="preserve">        &lt;rect width="1" height="2" x="2" fill="#d2232c" /&gt;</w:t>
        <w:br/>
        <w:t xml:space="preserve">    &lt;/svg&gt;</w:t>
        <w:br/>
        <w:t/>
        <w:br/>
        <w:t xml:space="preserve">    &lt;!-- 引入 svg 文件 --&gt;</w:t>
        <w:br/>
        <w:t xml:space="preserve">    &lt;iframe src="5.svg" frameborder="0"&gt;&lt;/iframe&gt;</w:t>
        <w:br/>
        <w:t>&lt;/body&gt;</w:t>
        <w:br/>
        <w:t>&lt;/html&gt;</w:t>
        <w:br/>
      </w:r>
    </w:p>
    <w:bookmarkEnd w:id="63"/>
    <w:bookmarkStart w:name="ARhof" w:id="64"/>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&lt;svg viewBox="0 0 10 10" xmlns="http://www.w3.org/2000/svg"&gt;</w:t>
        <w:br/>
        <w:t xml:space="preserve">    &lt;rect width="10" height="10"&gt;</w:t>
        <w:br/>
        <w:t xml:space="preserve">        &lt;animate attributeName="rx" values="0;5;0" dur="10s" repeatCount="indefinite" /&gt;</w:t>
        <w:br/>
        <w:t xml:space="preserve">    &lt;/rect&gt;</w:t>
        <w:br/>
        <w:t>&lt;/svg&gt;</w:t>
        <w:br/>
      </w:r>
    </w:p>
    <w:bookmarkEnd w:id="64"/>
    <w:bookmarkStart w:name="Xn8Q6" w:id="65"/>
    <w:p>
      <w:pPr>
        <w:pStyle w:val="Heading1"/>
        <w:spacing w:after="50" w:line="360" w:lineRule="auto" w:beforeLines="100"/>
        <w:ind w:left="0"/>
        <w:jc w:val="left"/>
      </w:pPr>
      <w:r>
        <w:rPr>
          <w:rFonts w:ascii="宋体" w:hAnsi="Times New Roman" w:eastAsia="宋体"/>
        </w:rPr>
        <w:t>六、地理定位</w:t>
      </w:r>
    </w:p>
    <w:bookmarkEnd w:id="65"/>
    <w:bookmarkStart w:name="T7NCH" w:id="66"/>
    <w:p>
      <w:pPr>
        <w:pStyle w:val="Heading2"/>
        <w:spacing w:after="50" w:line="360" w:lineRule="auto" w:beforeLines="100"/>
        <w:ind w:left="0"/>
        <w:jc w:val="left"/>
      </w:pPr>
      <w:r>
        <w:rPr>
          <w:rFonts w:ascii="宋体" w:hAnsi="Times New Roman" w:eastAsia="宋体"/>
        </w:rPr>
        <w:t>1、地理定位</w:t>
      </w:r>
    </w:p>
    <w:bookmarkEnd w:id="66"/>
    <w:bookmarkStart w:name="uc39ab501" w:id="67"/>
    <w:p>
      <w:pPr>
        <w:spacing w:after="50" w:line="360" w:lineRule="auto" w:beforeLines="100"/>
        <w:ind w:left="0"/>
        <w:jc w:val="left"/>
      </w:pPr>
      <w:r>
        <w:rPr>
          <w:rFonts w:ascii="宋体" w:hAnsi="Times New Roman" w:eastAsia="宋体"/>
          <w:b w:val="false"/>
          <w:i w:val="false"/>
          <w:color w:val="000000"/>
          <w:sz w:val="22"/>
        </w:rPr>
        <w:t>HTML.5 Geplocation API 用于获得用户的地理位置</w:t>
      </w:r>
    </w:p>
    <w:bookmarkEnd w:id="67"/>
    <w:bookmarkStart w:name="hDx4g" w:id="68"/>
    <w:p>
      <w:pPr>
        <w:pStyle w:val="Heading2"/>
        <w:spacing w:after="50" w:line="360" w:lineRule="auto" w:beforeLines="100"/>
        <w:ind w:left="0"/>
        <w:jc w:val="left"/>
      </w:pPr>
      <w:r>
        <w:rPr>
          <w:rFonts w:ascii="宋体" w:hAnsi="Times New Roman" w:eastAsia="宋体"/>
        </w:rPr>
        <w:t>2、浏览器支持</w:t>
      </w:r>
    </w:p>
    <w:bookmarkEnd w:id="68"/>
    <w:bookmarkStart w:name="u431884eb" w:id="69"/>
    <w:p>
      <w:pPr>
        <w:spacing w:after="50" w:line="360" w:lineRule="auto" w:beforeLines="100"/>
        <w:ind w:left="0"/>
        <w:jc w:val="left"/>
      </w:pPr>
      <w:r>
        <w:rPr>
          <w:rFonts w:ascii="宋体" w:hAnsi="Times New Roman" w:eastAsia="宋体"/>
          <w:b w:val="false"/>
          <w:i w:val="false"/>
          <w:color w:val="000000"/>
          <w:sz w:val="22"/>
        </w:rPr>
        <w:t>Internet Explorer 9、Firefox、 Chrome、 Safari 以及 Opera 支持地理定位</w:t>
      </w:r>
    </w:p>
    <w:bookmarkEnd w:id="69"/>
    <w:bookmarkStart w:name="u1fc44308" w:id="70"/>
    <w:p>
      <w:pPr>
        <w:spacing w:after="50" w:line="360" w:lineRule="auto" w:beforeLines="100"/>
        <w:ind w:left="0"/>
        <w:jc w:val="left"/>
      </w:pPr>
      <w:r>
        <w:rPr>
          <w:rFonts w:ascii="宋体" w:hAnsi="Times New Roman" w:eastAsia="宋体"/>
          <w:b w:val="false"/>
          <w:i w:val="false"/>
          <w:color w:val="000000"/>
          <w:sz w:val="22"/>
        </w:rPr>
        <w:t>注释：对于拥有 GPS 的设备，比如 iPhone，地理定位更加精确</w:t>
      </w:r>
    </w:p>
    <w:bookmarkEnd w:id="70"/>
    <w:bookmarkStart w:name="oXU3D" w:id="71"/>
    <w:p>
      <w:pPr>
        <w:spacing w:line="360" w:lineRule="auto" w:beforeLines="100" w:after="50"/>
        <w:ind w:left="0"/>
      </w:pPr>
      <w:r>
        <w:rPr>
          <w:rFonts w:eastAsia="宋体" w:ascii="宋体"/>
        </w:rPr>
        <w:pict>
          <v:rect style="width:0;height:1.5pt" id="_x0000_i1025" o:hr="t" o:hrstd="t" o:hralign="center" stroked="f" fillcolor="#a0a0a0"/>
        </w:pict>
      </w:r>
    </w:p>
    <w:bookmarkEnd w:id="71"/>
    <w:bookmarkStart w:name="u969789c8" w:id="72"/>
    <w:p>
      <w:pPr>
        <w:spacing w:after="50" w:line="360" w:lineRule="auto" w:beforeLines="100"/>
        <w:ind w:left="0"/>
        <w:jc w:val="left"/>
      </w:pPr>
      <w:bookmarkStart w:name="u43e3f9d7" w:id="73"/>
      <w:r>
        <w:rPr>
          <w:rFonts w:eastAsia="宋体" w:ascii="宋体"/>
        </w:rPr>
        <w:drawing>
          <wp:inline distT="0" distB="0" distL="0" distR="0">
            <wp:extent cx="2844800" cy="1461136"/>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8"/>
                    <a:stretch>
                      <a:fillRect/>
                    </a:stretch>
                  </pic:blipFill>
                  <pic:spPr>
                    <a:xfrm>
                      <a:off x="0" y="0"/>
                      <a:ext cx="2844800" cy="1461136"/>
                    </a:xfrm>
                    <a:prstGeom prst="rect">
                      <a:avLst/>
                    </a:prstGeom>
                  </pic:spPr>
                </pic:pic>
              </a:graphicData>
            </a:graphic>
          </wp:inline>
        </w:drawing>
      </w:r>
      <w:bookmarkEnd w:id="73"/>
    </w:p>
    <w:bookmarkEnd w:id="72"/>
    <w:bookmarkStart w:name="FfzGS" w:id="74"/>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&lt;!DOCTYPE html&gt;</w:t>
        <w:br/>
        <w:t>&lt;html lang="en"&gt;</w:t>
        <w:br/>
        <w:t/>
        <w:br/>
        <w:t>&lt;head&gt;</w:t>
        <w:br/>
        <w:t xml:space="preserve">    &lt;meta charset="UTF-8"&gt;</w:t>
        <w:br/>
        <w:t xml:space="preserve">    &lt;meta http-equiv="X-UA-Compatible" content="IE=edge"&gt;</w:t>
        <w:br/>
        <w:t xml:space="preserve">    &lt;meta name="viewport" content="width=device-width, initial-scale=1.0"&gt;</w:t>
        <w:br/>
        <w:t xml:space="preserve">    &lt;title&gt;Document&lt;/title&gt;</w:t>
        <w:br/>
        <w:t xml:space="preserve">    &lt;script src="http://maps.google.com/maps/api/js?sensor=false"&gt;&lt;/script&gt;</w:t>
        <w:br/>
        <w:t xml:space="preserve">    &lt;script&gt;</w:t>
        <w:br/>
        <w:t xml:space="preserve">        // 获取当前地理位置</w:t>
        <w:br/>
        <w:t xml:space="preserve">        function init() {</w:t>
        <w:br/>
        <w:t xml:space="preserve">            navigator.geolocation.getCurrentPosition(function (position) {</w:t>
        <w:br/>
        <w:t xml:space="preserve">                var coords = position.coords;</w:t>
        <w:br/>
        <w:t xml:space="preserve">                //设定地图参数，将用户的当前地理的经纬度设为地图中心点</w:t>
        <w:br/>
        <w:t xml:space="preserve">                var latlng = new google.maps.LatLng(coords.latitude, coords.longitude);</w:t>
        <w:br/>
        <w:t xml:space="preserve">                var myOptions = {</w:t>
        <w:br/>
        <w:t xml:space="preserve">                    zoom: 14,</w:t>
        <w:br/>
        <w:t xml:space="preserve">                    center: latlng,</w:t>
        <w:br/>
        <w:t xml:space="preserve">                    mapTypeId: google.maps.MapTypeId.ROADMAP</w:t>
        <w:br/>
        <w:t xml:space="preserve">                };</w:t>
        <w:br/>
        <w:t xml:space="preserve">                //创建地图并"map"div中显示</w:t>
        <w:br/>
        <w:t xml:space="preserve">                var map1;</w:t>
        <w:br/>
        <w:t xml:space="preserve">                map1 = new google.maps.Map(document.getElementById("map"), myOptions);</w:t>
        <w:br/>
        <w:t xml:space="preserve">                //地图上创建标记</w:t>
        <w:br/>
        <w:t xml:space="preserve">                var marker = new google.maps.Marker({</w:t>
        <w:br/>
        <w:t xml:space="preserve">                    position: latlng,</w:t>
        <w:br/>
        <w:t xml:space="preserve">                    map: map1</w:t>
        <w:br/>
        <w:t xml:space="preserve">                });</w:t>
        <w:br/>
        <w:t xml:space="preserve">                //设定标准窗口,并指定该窗口的注释文字</w:t>
        <w:br/>
        <w:t xml:space="preserve">                var infowindow = new google.maps .InfoWindow({</w:t>
        <w:br/>
        <w:t xml:space="preserve">                    content:"当前位置"</w:t>
        <w:br/>
        <w:t xml:space="preserve">                });</w:t>
        <w:br/>
        <w:t xml:space="preserve">                infowindow.open(map1, marker);</w:t>
        <w:br/>
        <w:t xml:space="preserve">            })</w:t>
        <w:br/>
        <w:t xml:space="preserve">        }</w:t>
        <w:br/>
        <w:t/>
        <w:br/>
        <w:t xml:space="preserve">    &lt;/script&gt;</w:t>
        <w:br/>
        <w:t xml:space="preserve">    &lt;style&gt;</w:t>
        <w:br/>
        <w:t xml:space="preserve">        div {</w:t>
        <w:br/>
        <w:t xml:space="preserve">            width: 400px;</w:t>
        <w:br/>
        <w:t xml:space="preserve">            height: 400px;</w:t>
        <w:br/>
        <w:t xml:space="preserve">        }</w:t>
        <w:br/>
        <w:t xml:space="preserve">    &lt;/style&gt;</w:t>
        <w:br/>
        <w:t>&lt;/head&gt;</w:t>
        <w:br/>
        <w:t/>
        <w:br/>
        <w:t>&lt;body onload="init()"&gt;</w:t>
        <w:br/>
        <w:t xml:space="preserve">    &lt;div&gt;</w:t>
        <w:br/>
        <w:t/>
        <w:br/>
        <w:t xml:space="preserve">    &lt;/div&gt;</w:t>
        <w:br/>
        <w:t>&lt;/body&gt;</w:t>
        <w:br/>
        <w:t/>
        <w:br/>
        <w:t>&lt;/html&gt;</w:t>
        <w:br/>
      </w:r>
    </w:p>
    <w:bookmarkEnd w:id="74"/>
    <w:bookmarkStart w:name="pYnjh" w:id="75"/>
    <w:p>
      <w:pPr>
        <w:pStyle w:val="Heading1"/>
        <w:spacing w:after="50" w:line="360" w:lineRule="auto" w:beforeLines="100"/>
        <w:ind w:left="0"/>
        <w:jc w:val="left"/>
      </w:pPr>
      <w:r>
        <w:rPr>
          <w:rFonts w:ascii="宋体" w:hAnsi="Times New Roman" w:eastAsia="宋体"/>
        </w:rPr>
        <w:t>七、Web 存储</w:t>
      </w:r>
    </w:p>
    <w:bookmarkEnd w:id="75"/>
    <w:bookmarkStart w:name="u5241281c" w:id="76"/>
    <w:p>
      <w:pPr>
        <w:spacing w:after="50" w:line="360" w:lineRule="auto" w:beforeLines="100"/>
        <w:ind w:left="0"/>
        <w:jc w:val="left"/>
      </w:pPr>
      <w:r>
        <w:rPr>
          <w:rFonts w:ascii="宋体" w:hAnsi="Times New Roman" w:eastAsia="宋体"/>
          <w:b w:val="false"/>
          <w:i w:val="false"/>
          <w:color w:val="000000"/>
          <w:sz w:val="22"/>
        </w:rPr>
        <w:t>HTML.5 提供了两种在客户端存储数据的新方法：</w:t>
      </w:r>
    </w:p>
    <w:bookmarkEnd w:id="76"/>
    <w:bookmarkStart w:name="ueef3b318" w:id="77"/>
    <w:p>
      <w:pPr>
        <w:numPr>
          <w:ilvl w:val="0"/>
          <w:numId w:val="6"/>
        </w:numPr>
        <w:spacing w:after="50" w:line="360" w:lineRule="auto" w:beforeLines="100"/>
        <w:ind w:left="360"/>
        <w:jc w:val="left"/>
      </w:pPr>
      <w:r>
        <w:rPr>
          <w:rFonts w:ascii="宋体" w:hAnsi="Courier New" w:eastAsia="宋体"/>
          <w:b w:val="false"/>
          <w:i w:val="false"/>
          <w:color w:val="000000"/>
          <w:sz w:val="22"/>
        </w:rPr>
        <w:t>localStorage</w:t>
      </w:r>
      <w:r>
        <w:rPr>
          <w:rFonts w:ascii="宋体" w:hAnsi="Times New Roman" w:eastAsia="宋体"/>
          <w:b w:val="false"/>
          <w:i w:val="false"/>
          <w:color w:val="000000"/>
          <w:sz w:val="22"/>
        </w:rPr>
        <w:t>：没有时间限制的数据存储，即使一年过去也不会被删除</w:t>
      </w:r>
    </w:p>
    <w:bookmarkEnd w:id="77"/>
    <w:bookmarkStart w:name="udb697299" w:id="78"/>
    <w:p>
      <w:pPr>
        <w:numPr>
          <w:ilvl w:val="0"/>
          <w:numId w:val="6"/>
        </w:numPr>
        <w:spacing w:after="50" w:line="360" w:lineRule="auto" w:beforeLines="100"/>
        <w:ind w:left="360"/>
        <w:jc w:val="left"/>
      </w:pPr>
      <w:r>
        <w:rPr>
          <w:rFonts w:ascii="宋体" w:hAnsi="Courier New" w:eastAsia="宋体"/>
          <w:b w:val="false"/>
          <w:i w:val="false"/>
          <w:color w:val="000000"/>
          <w:sz w:val="22"/>
        </w:rPr>
        <w:t>sessionStorage</w:t>
      </w:r>
      <w:r>
        <w:rPr>
          <w:rFonts w:ascii="宋体" w:hAnsi="Times New Roman" w:eastAsia="宋体"/>
          <w:b w:val="false"/>
          <w:i w:val="false"/>
          <w:color w:val="000000"/>
          <w:sz w:val="22"/>
        </w:rPr>
        <w:t>：针对一个 session 的数据存储，当用户关闭当前浏览器窗口，数据会被删除</w:t>
      </w:r>
    </w:p>
    <w:bookmarkEnd w:id="78"/>
    <w:bookmarkStart w:name="u0aac28b4" w:id="79"/>
    <w:p>
      <w:pPr>
        <w:spacing w:after="50" w:line="360" w:lineRule="auto" w:beforeLines="100"/>
        <w:ind w:left="0"/>
        <w:jc w:val="left"/>
      </w:pPr>
      <w:r>
        <w:rPr>
          <w:rFonts w:ascii="宋体" w:hAnsi="Times New Roman" w:eastAsia="宋体"/>
          <w:b w:val="false"/>
          <w:i w:val="false"/>
          <w:color w:val="000000"/>
          <w:sz w:val="22"/>
        </w:rPr>
        <w:t>之前，这些都是由 cookie 完成的。但是 cookie 不适合大量数据的存储，因为它们由每个对服务器的请求来传递，这使得 cookie 速度很慢而且效率也不高</w:t>
      </w:r>
    </w:p>
    <w:bookmarkEnd w:id="79"/>
    <w:bookmarkStart w:name="xPkQj" w:id="80"/>
    <w:p>
      <w:pPr>
        <w:pStyle w:val="Heading2"/>
        <w:spacing w:after="50" w:line="360" w:lineRule="auto" w:beforeLines="100"/>
        <w:ind w:left="0"/>
        <w:jc w:val="left"/>
      </w:pPr>
      <w:r>
        <w:rPr>
          <w:rFonts w:ascii="宋体" w:hAnsi="Times New Roman" w:eastAsia="宋体"/>
        </w:rPr>
        <w:t>1、</w:t>
      </w:r>
      <w:r>
        <w:rPr>
          <w:rFonts w:ascii="宋体" w:hAnsi="Courier New" w:eastAsia="宋体"/>
        </w:rPr>
        <w:t>localStorage</w:t>
      </w:r>
    </w:p>
    <w:bookmarkEnd w:id="80"/>
    <w:bookmarkStart w:name="bn5aY" w:id="81"/>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&lt;!DOCTYPE html&gt;</w:t>
        <w:br/>
        <w:t>&lt;html lang="en"&gt;</w:t>
        <w:br/>
        <w:t>&lt;head&gt;</w:t>
        <w:br/>
        <w:t xml:space="preserve">    &lt;meta charset="UTF-8"&gt;</w:t>
        <w:br/>
        <w:t xml:space="preserve">    &lt;meta http-equiv="X-UA-Compatible" content="IE=edge"&gt;</w:t>
        <w:br/>
        <w:t xml:space="preserve">    &lt;meta name="viewport" content="width=device-width, initial-scale=1.0"&gt;</w:t>
        <w:br/>
        <w:t xml:space="preserve">    &lt;title&gt;Document&lt;/title&gt;</w:t>
        <w:br/>
        <w:t xml:space="preserve">    &lt;script&gt;</w:t>
        <w:br/>
        <w:t xml:space="preserve">        window.onload = function(){</w:t>
        <w:br/>
        <w:t xml:space="preserve">            var text = document.getElementById("text");</w:t>
        <w:br/>
        <w:t xml:space="preserve">            var btn = document.getElementById("btn");</w:t>
        <w:br/>
        <w:t/>
        <w:br/>
        <w:t xml:space="preserve">            // 判断 localStorage 中有没有数据</w:t>
        <w:br/>
        <w:t xml:space="preserve">            if(localStorage.text){</w:t>
        <w:br/>
        <w:t xml:space="preserve">                // 有的话将 localStorage 中的数据取到文本框中</w:t>
        <w:br/>
        <w:t xml:space="preserve">                text.value = localStorage.text;</w:t>
        <w:br/>
        <w:t xml:space="preserve">            }</w:t>
        <w:br/>
        <w:t/>
        <w:br/>
        <w:t xml:space="preserve">            // 绑定单击事件</w:t>
        <w:br/>
        <w:t xml:space="preserve">            btn.onclick = function(){</w:t>
        <w:br/>
        <w:t xml:space="preserve">                // 有的话将文本框中数据存到 localStorage 中</w:t>
        <w:br/>
        <w:t xml:space="preserve">                localStorage.text = text.value;</w:t>
        <w:br/>
        <w:t xml:space="preserve">            }</w:t>
        <w:br/>
        <w:t xml:space="preserve">        }</w:t>
        <w:br/>
        <w:t xml:space="preserve">    &lt;/script&gt;</w:t>
        <w:br/>
        <w:t>&lt;/head&gt;</w:t>
        <w:br/>
        <w:t>&lt;body&gt;</w:t>
        <w:br/>
        <w:t xml:space="preserve">    &lt;textarea id="text" style="width: 200px; height: 200px;"&gt;&lt;/textarea&gt;</w:t>
        <w:br/>
        <w:t xml:space="preserve">    &lt;button id="btn"&gt;save&lt;/button&gt;</w:t>
        <w:br/>
        <w:t>&lt;/body&gt;</w:t>
        <w:br/>
        <w:t>&lt;/html&gt;</w:t>
        <w:br/>
      </w:r>
    </w:p>
    <w:bookmarkEnd w:id="81"/>
    <w:bookmarkStart w:name="ABXiE" w:id="82"/>
    <w:p>
      <w:pPr>
        <w:pStyle w:val="Heading2"/>
        <w:spacing w:after="50" w:line="360" w:lineRule="auto" w:beforeLines="100"/>
        <w:ind w:left="0"/>
        <w:jc w:val="left"/>
      </w:pPr>
      <w:r>
        <w:rPr>
          <w:rFonts w:ascii="宋体" w:hAnsi="Times New Roman" w:eastAsia="宋体"/>
        </w:rPr>
        <w:t>2、</w:t>
      </w:r>
      <w:r>
        <w:rPr>
          <w:rFonts w:ascii="宋体" w:hAnsi="Courier New" w:eastAsia="宋体"/>
        </w:rPr>
        <w:t>sessionStorage</w:t>
      </w:r>
    </w:p>
    <w:bookmarkEnd w:id="82"/>
    <w:bookmarkStart w:name="gUTOj" w:id="83"/>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&lt;!DOCTYPE html&gt;</w:t>
        <w:br/>
        <w:t>&lt;html lang="en"&gt;</w:t>
        <w:br/>
        <w:t>&lt;head&gt;</w:t>
        <w:br/>
        <w:t xml:space="preserve">    &lt;meta charset="UTF-8"&gt;</w:t>
        <w:br/>
        <w:t xml:space="preserve">    &lt;meta http-equiv="X-UA-Compatible" content="IE=edge"&gt;</w:t>
        <w:br/>
        <w:t xml:space="preserve">    &lt;meta name="viewport" content="width=device-width, initial-scale=1.0"&gt;</w:t>
        <w:br/>
        <w:t xml:space="preserve">    &lt;title&gt;Document&lt;/title&gt;</w:t>
        <w:br/>
        <w:t xml:space="preserve">    &lt;script&gt;</w:t>
        <w:br/>
        <w:t xml:space="preserve">        var num = 0;</w:t>
        <w:br/>
        <w:t/>
        <w:br/>
        <w:t xml:space="preserve">        window.onload = function(){</w:t>
        <w:br/>
        <w:t xml:space="preserve">            var txt = document.getElementById("txt");</w:t>
        <w:br/>
        <w:t xml:space="preserve">            var add = document.getElementById("add");</w:t>
        <w:br/>
        <w:t/>
        <w:br/>
        <w:t xml:space="preserve">            // 判断 sessionStorage 中是否有 num</w:t>
        <w:br/>
        <w:t xml:space="preserve">            if(sessionStorage.num){</w:t>
        <w:br/>
        <w:t xml:space="preserve">                // 有，给 num 赋值</w:t>
        <w:br/>
        <w:t xml:space="preserve">                num = sessionStorage.num;</w:t>
        <w:br/>
        <w:t xml:space="preserve">            }else{</w:t>
        <w:br/>
        <w:t xml:space="preserve">                // 没有，设置为 0</w:t>
        <w:br/>
        <w:t xml:space="preserve">                num = 0;</w:t>
        <w:br/>
        <w:t xml:space="preserve">            }</w:t>
        <w:br/>
        <w:t/>
        <w:br/>
        <w:t xml:space="preserve">            // 绑定点击事件</w:t>
        <w:br/>
        <w:t xml:space="preserve">            add.onclick = function(){</w:t>
        <w:br/>
        <w:t xml:space="preserve">                // 自增</w:t>
        <w:br/>
        <w:t xml:space="preserve">                num++;</w:t>
        <w:br/>
        <w:t xml:space="preserve">                // 将 num 赋值给 sessionStorage 中的 num</w:t>
        <w:br/>
        <w:t xml:space="preserve">                sessionStorage.num = num;</w:t>
        <w:br/>
        <w:t xml:space="preserve">                // 调用函数</w:t>
        <w:br/>
        <w:t xml:space="preserve">                showNum();</w:t>
        <w:br/>
        <w:t xml:space="preserve">            }</w:t>
        <w:br/>
        <w:t xml:space="preserve">        }</w:t>
        <w:br/>
        <w:t/>
        <w:br/>
        <w:t xml:space="preserve">        function showNum(){</w:t>
        <w:br/>
        <w:t xml:space="preserve">            // 更改标签的内容</w:t>
        <w:br/>
        <w:t xml:space="preserve">            txt.innerHTML = num;</w:t>
        <w:br/>
        <w:t xml:space="preserve">        }</w:t>
        <w:br/>
        <w:t xml:space="preserve">    &lt;/script&gt;</w:t>
        <w:br/>
        <w:t>&lt;/head&gt;</w:t>
        <w:br/>
        <w:t>&lt;body&gt;</w:t>
        <w:br/>
        <w:t xml:space="preserve">    &lt;span id="txt"&gt;0&lt;/span&gt;</w:t>
        <w:br/>
        <w:t xml:space="preserve">    &lt;button id="add"&gt;add&lt;/button&gt;</w:t>
        <w:br/>
        <w:t>&lt;/body&gt;</w:t>
        <w:br/>
        <w:t>&lt;/html&gt;</w:t>
        <w:br/>
      </w:r>
    </w:p>
    <w:bookmarkEnd w:id="83"/>
    <w:bookmarkStart w:name="ylHSc" w:id="84"/>
    <w:p>
      <w:pPr>
        <w:pStyle w:val="Heading1"/>
        <w:spacing w:after="50" w:line="360" w:lineRule="auto" w:beforeLines="100"/>
        <w:ind w:left="0"/>
        <w:jc w:val="left"/>
      </w:pPr>
      <w:r>
        <w:rPr>
          <w:rFonts w:ascii="宋体" w:hAnsi="Times New Roman" w:eastAsia="宋体"/>
        </w:rPr>
        <w:t>八、CSS3 边框</w:t>
      </w:r>
    </w:p>
    <w:bookmarkEnd w:id="84"/>
    <w:bookmarkStart w:name="q0aCZ" w:id="85"/>
    <w:p>
      <w:pPr>
        <w:pStyle w:val="Heading2"/>
        <w:spacing w:after="50" w:line="360" w:lineRule="auto" w:beforeLines="100"/>
        <w:ind w:left="0"/>
        <w:jc w:val="left"/>
      </w:pPr>
      <w:r>
        <w:rPr>
          <w:rFonts w:ascii="宋体" w:hAnsi="Times New Roman" w:eastAsia="宋体"/>
        </w:rPr>
        <w:t>1、CSS3边框</w:t>
      </w:r>
    </w:p>
    <w:bookmarkEnd w:id="85"/>
    <w:bookmarkStart w:name="u2a82d380" w:id="86"/>
    <w:p>
      <w:pPr>
        <w:spacing w:after="50" w:line="360" w:lineRule="auto" w:beforeLines="100"/>
        <w:ind w:left="0"/>
        <w:jc w:val="left"/>
      </w:pPr>
      <w:r>
        <w:rPr>
          <w:rFonts w:ascii="宋体" w:hAnsi="Times New Roman" w:eastAsia="宋体"/>
          <w:b w:val="false"/>
          <w:i w:val="false"/>
          <w:color w:val="000000"/>
          <w:sz w:val="22"/>
        </w:rPr>
        <w:t>通过 CSS3，能够创建圆角边框，向矩形添加阴影，使用图片来绘制边框</w:t>
      </w:r>
    </w:p>
    <w:bookmarkEnd w:id="86"/>
    <w:bookmarkStart w:name="u3c724f82" w:id="87"/>
    <w:p>
      <w:pPr>
        <w:spacing w:after="50" w:line="360" w:lineRule="auto" w:beforeLines="100"/>
        <w:ind w:left="0"/>
        <w:jc w:val="left"/>
      </w:pPr>
      <w:r>
        <w:rPr>
          <w:rFonts w:ascii="宋体" w:hAnsi="Times New Roman" w:eastAsia="宋体"/>
          <w:b w:val="false"/>
          <w:i w:val="false"/>
          <w:color w:val="000000"/>
          <w:sz w:val="22"/>
        </w:rPr>
        <w:t>并且不需使用设计软件，比如PhotoShop。</w:t>
      </w:r>
    </w:p>
    <w:bookmarkEnd w:id="87"/>
    <w:bookmarkStart w:name="B1qzg" w:id="88"/>
    <w:p>
      <w:pPr>
        <w:pStyle w:val="Heading2"/>
        <w:spacing w:after="50" w:line="360" w:lineRule="auto" w:beforeLines="100"/>
        <w:ind w:left="0"/>
        <w:jc w:val="left"/>
      </w:pPr>
      <w:r>
        <w:rPr>
          <w:rFonts w:ascii="宋体" w:hAnsi="Times New Roman" w:eastAsia="宋体"/>
        </w:rPr>
        <w:t>2、属性:</w:t>
      </w:r>
    </w:p>
    <w:bookmarkEnd w:id="88"/>
    <w:bookmarkStart w:name="ubc16673f" w:id="89"/>
    <w:p>
      <w:pPr>
        <w:numPr>
          <w:ilvl w:val="0"/>
          <w:numId w:val="7"/>
        </w:numPr>
        <w:spacing w:after="50" w:line="360" w:lineRule="auto" w:beforeLines="100"/>
        <w:ind w:left="360"/>
        <w:jc w:val="left"/>
      </w:pPr>
      <w:r>
        <w:rPr>
          <w:rFonts w:ascii="宋体" w:hAnsi="Times New Roman" w:eastAsia="宋体"/>
          <w:b w:val="false"/>
          <w:i w:val="false"/>
          <w:color w:val="000000"/>
          <w:sz w:val="22"/>
        </w:rPr>
        <w:t>border-radius：圆角矩形</w:t>
      </w:r>
    </w:p>
    <w:bookmarkEnd w:id="89"/>
    <w:bookmarkStart w:name="u94bc6130" w:id="90"/>
    <w:p>
      <w:pPr>
        <w:numPr>
          <w:ilvl w:val="0"/>
          <w:numId w:val="7"/>
        </w:numPr>
        <w:spacing w:after="50" w:line="360" w:lineRule="auto" w:beforeLines="100"/>
        <w:ind w:left="360"/>
        <w:jc w:val="left"/>
      </w:pPr>
      <w:r>
        <w:rPr>
          <w:rFonts w:ascii="宋体" w:hAnsi="Times New Roman" w:eastAsia="宋体"/>
          <w:b w:val="false"/>
          <w:i w:val="false"/>
          <w:color w:val="000000"/>
          <w:sz w:val="22"/>
        </w:rPr>
        <w:t>box-shadow：阴影</w:t>
      </w:r>
    </w:p>
    <w:bookmarkEnd w:id="90"/>
    <w:bookmarkStart w:name="ue876ba2a" w:id="91"/>
    <w:p>
      <w:pPr>
        <w:numPr>
          <w:ilvl w:val="0"/>
          <w:numId w:val="7"/>
        </w:numPr>
        <w:spacing w:after="50" w:line="360" w:lineRule="auto" w:beforeLines="100"/>
        <w:ind w:left="360"/>
        <w:jc w:val="left"/>
      </w:pPr>
      <w:r>
        <w:rPr>
          <w:rFonts w:ascii="宋体" w:hAnsi="Times New Roman" w:eastAsia="宋体"/>
          <w:b w:val="false"/>
          <w:i w:val="false"/>
          <w:color w:val="000000"/>
          <w:sz w:val="22"/>
        </w:rPr>
        <w:t>border-image：边框图像</w:t>
      </w:r>
    </w:p>
    <w:bookmarkEnd w:id="91"/>
    <w:bookmarkStart w:name="IwCig" w:id="92"/>
    <w:p>
      <w:pPr>
        <w:pStyle w:val="Heading2"/>
        <w:spacing w:after="50" w:line="360" w:lineRule="auto" w:beforeLines="100"/>
        <w:ind w:left="0"/>
        <w:jc w:val="left"/>
      </w:pPr>
      <w:r>
        <w:rPr>
          <w:rFonts w:ascii="宋体" w:hAnsi="Times New Roman" w:eastAsia="宋体"/>
        </w:rPr>
        <w:t>3、浏览器支持:</w:t>
      </w:r>
    </w:p>
    <w:bookmarkEnd w:id="92"/>
    <w:bookmarkStart w:name="u9ea63dc9" w:id="93"/>
    <w:p>
      <w:pPr>
        <w:spacing w:after="50" w:line="360" w:lineRule="auto" w:beforeLines="100"/>
        <w:ind w:left="0"/>
        <w:jc w:val="left"/>
      </w:pPr>
      <w:r>
        <w:rPr>
          <w:rFonts w:ascii="宋体" w:hAnsi="Times New Roman" w:eastAsia="宋体"/>
          <w:b w:val="false"/>
          <w:i w:val="false"/>
          <w:color w:val="000000"/>
          <w:sz w:val="22"/>
        </w:rPr>
        <w:t>Internet Explorer 9+ 支持 border-radius 和 box-shadow 属性</w:t>
      </w:r>
    </w:p>
    <w:bookmarkEnd w:id="93"/>
    <w:bookmarkStart w:name="u0a9cf2f8" w:id="94"/>
    <w:p>
      <w:pPr>
        <w:spacing w:after="50" w:line="360" w:lineRule="auto" w:beforeLines="100"/>
        <w:ind w:left="0"/>
        <w:jc w:val="left"/>
      </w:pPr>
      <w:r>
        <w:rPr>
          <w:rFonts w:ascii="宋体" w:hAnsi="Times New Roman" w:eastAsia="宋体"/>
          <w:b w:val="false"/>
          <w:i w:val="false"/>
          <w:color w:val="000000"/>
          <w:sz w:val="22"/>
        </w:rPr>
        <w:t>Firefox、Chrome 以及 Safari 支持所有新的边框属性。</w:t>
      </w:r>
    </w:p>
    <w:bookmarkEnd w:id="94"/>
    <w:bookmarkStart w:name="kuRZk" w:id="95"/>
    <w:p>
      <w:pPr>
        <w:spacing w:line="360" w:lineRule="auto" w:beforeLines="100" w:after="50"/>
        <w:ind w:left="0"/>
      </w:pPr>
      <w:r>
        <w:rPr>
          <w:rFonts w:eastAsia="宋体" w:ascii="宋体"/>
        </w:rPr>
        <w:pict>
          <v:rect style="width:0;height:1.5pt" id="_x0000_i1025" o:hr="t" o:hrstd="t" o:hralign="center" stroked="f" fillcolor="#a0a0a0"/>
        </w:pict>
      </w:r>
    </w:p>
    <w:bookmarkEnd w:id="95"/>
    <w:bookmarkStart w:name="ZSnmA" w:id="96"/>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&lt;!DOCTYPE html&gt;</w:t>
        <w:br/>
        <w:t>&lt;html lang="en"&gt;</w:t>
        <w:br/>
        <w:t>&lt;head&gt;</w:t>
        <w:br/>
        <w:t xml:space="preserve">    &lt;meta charset="UTF-8"&gt;</w:t>
        <w:br/>
        <w:t xml:space="preserve">    &lt;meta http-equiv="X-UA-Compatible" content="IE=edge"&gt;</w:t>
        <w:br/>
        <w:t xml:space="preserve">    &lt;meta name="viewport" content="width=device-width, initial-scale=1.0"&gt;</w:t>
        <w:br/>
        <w:t xml:space="preserve">    &lt;title&gt;Document&lt;/title&gt;</w:t>
        <w:br/>
        <w:t xml:space="preserve">    &lt;style&gt;</w:t>
        <w:br/>
        <w:t xml:space="preserve">        div{</w:t>
        <w:br/>
        <w:t xml:space="preserve">            width: 400px;</w:t>
        <w:br/>
        <w:t xml:space="preserve">            height: 200px;</w:t>
        <w:br/>
        <w:t xml:space="preserve">        }</w:t>
        <w:br/>
        <w:t xml:space="preserve">        .div1{</w:t>
        <w:br/>
        <w:t xml:space="preserve">            border: 2px solid red;</w:t>
        <w:br/>
        <w:t xml:space="preserve">            /* 圆角矩形 */</w:t>
        <w:br/>
        <w:t xml:space="preserve">            border-radius: 30px;</w:t>
        <w:br/>
        <w:t xml:space="preserve">        }</w:t>
        <w:br/>
        <w:t xml:space="preserve">        .div2{</w:t>
        <w:br/>
        <w:t xml:space="preserve">            background-color: aquamarine;</w:t>
        <w:br/>
        <w:t xml:space="preserve">            /* 阴影</w:t>
        <w:br/>
        <w:t xml:space="preserve">                参数1：右移距离（可为负数）</w:t>
        <w:br/>
        <w:t xml:space="preserve">                参数2：下移距离（可为负数）</w:t>
        <w:br/>
        <w:t xml:space="preserve">                参数3：模糊度</w:t>
        <w:br/>
        <w:t xml:space="preserve">                参数4：阴影颜色</w:t>
        <w:br/>
        <w:t xml:space="preserve">             */</w:t>
        <w:br/>
        <w:t xml:space="preserve">            box-shadow: 10px 10px 5px black;</w:t>
        <w:br/>
        <w:t xml:space="preserve">        }</w:t>
        <w:br/>
        <w:t xml:space="preserve">        .div3{</w:t>
        <w:br/>
        <w:t>						/* 边框 */</w:t>
        <w:br/>
        <w:t xml:space="preserve">            border: 200px solid red;</w:t>
        <w:br/>
        <w:t>						/* 边框图像 */</w:t>
        <w:br/>
        <w:t xml:space="preserve">            border-image: url(./raw/1.jpg) 300 round;</w:t>
        <w:br/>
        <w:t xml:space="preserve">        }</w:t>
        <w:br/>
        <w:t xml:space="preserve">    &lt;/style&gt;</w:t>
        <w:br/>
        <w:t>&lt;/head&gt;</w:t>
        <w:br/>
        <w:t>&lt;body&gt;</w:t>
        <w:br/>
        <w:t xml:space="preserve">    &lt;div class="div1"&gt;&lt;/div&gt;&lt;hr /&gt;</w:t>
        <w:br/>
        <w:t xml:space="preserve">    &lt;div class="div2"&gt;&lt;/div&gt;&lt;hr /&gt;</w:t>
        <w:br/>
        <w:t xml:space="preserve">    &lt;div class="div3"&gt;&lt;/div&gt;&lt;hr /&gt;</w:t>
        <w:br/>
        <w:t>&lt;/body&gt;</w:t>
        <w:br/>
        <w:t>&lt;/html&gt;</w:t>
        <w:br/>
      </w:r>
    </w:p>
    <w:bookmarkEnd w:id="96"/>
    <w:bookmarkStart w:name="VBKNz" w:id="97"/>
    <w:p>
      <w:pPr>
        <w:pStyle w:val="Heading1"/>
        <w:spacing w:after="50" w:line="360" w:lineRule="auto" w:beforeLines="100"/>
        <w:ind w:left="0"/>
        <w:jc w:val="left"/>
      </w:pPr>
      <w:r>
        <w:rPr>
          <w:rFonts w:ascii="宋体" w:hAnsi="Times New Roman" w:eastAsia="宋体"/>
        </w:rPr>
        <w:t>九、CSS3 背景</w:t>
      </w:r>
    </w:p>
    <w:bookmarkEnd w:id="97"/>
    <w:bookmarkStart w:name="QP5lc" w:id="98"/>
    <w:p>
      <w:pPr>
        <w:pStyle w:val="Heading2"/>
        <w:spacing w:after="50" w:line="360" w:lineRule="auto" w:beforeLines="100"/>
        <w:ind w:left="0"/>
        <w:jc w:val="left"/>
      </w:pPr>
      <w:r>
        <w:rPr>
          <w:rFonts w:ascii="宋体" w:hAnsi="Times New Roman" w:eastAsia="宋体"/>
        </w:rPr>
        <w:t>1、CSS3背景</w:t>
      </w:r>
    </w:p>
    <w:bookmarkEnd w:id="98"/>
    <w:bookmarkStart w:name="ueeb76e3e" w:id="99"/>
    <w:p>
      <w:pPr>
        <w:spacing w:after="50" w:line="360" w:lineRule="auto" w:beforeLines="100"/>
        <w:ind w:left="0"/>
        <w:jc w:val="left"/>
      </w:pPr>
      <w:r>
        <w:rPr>
          <w:rFonts w:ascii="宋体" w:hAnsi="Times New Roman" w:eastAsia="宋体"/>
          <w:b w:val="false"/>
          <w:i w:val="false"/>
          <w:color w:val="000000"/>
          <w:sz w:val="22"/>
        </w:rPr>
        <w:t>CSS3 包含多个新的背景属性，它们提供了对背景更强大的控制。</w:t>
      </w:r>
    </w:p>
    <w:bookmarkEnd w:id="99"/>
    <w:bookmarkStart w:name="W3MMv" w:id="100"/>
    <w:p>
      <w:pPr>
        <w:pStyle w:val="Heading2"/>
        <w:spacing w:after="50" w:line="360" w:lineRule="auto" w:beforeLines="100"/>
        <w:ind w:left="0"/>
        <w:jc w:val="left"/>
      </w:pPr>
      <w:r>
        <w:rPr>
          <w:rFonts w:ascii="宋体" w:hAnsi="Times New Roman" w:eastAsia="宋体"/>
        </w:rPr>
        <w:t>2、属性:</w:t>
      </w:r>
    </w:p>
    <w:bookmarkEnd w:id="100"/>
    <w:bookmarkStart w:name="u8a53aa5f" w:id="101"/>
    <w:p>
      <w:pPr>
        <w:numPr>
          <w:ilvl w:val="0"/>
          <w:numId w:val="8"/>
        </w:numPr>
        <w:spacing w:after="50" w:line="360" w:lineRule="auto" w:beforeLines="100"/>
        <w:ind w:left="360"/>
        <w:jc w:val="left"/>
      </w:pPr>
      <w:r>
        <w:rPr>
          <w:rFonts w:ascii="宋体" w:hAnsi="Courier New" w:eastAsia="宋体"/>
          <w:b w:val="false"/>
          <w:i w:val="false"/>
          <w:color w:val="000000"/>
          <w:sz w:val="22"/>
        </w:rPr>
        <w:t>background-size</w:t>
      </w:r>
      <w:r>
        <w:rPr>
          <w:rFonts w:ascii="宋体" w:hAnsi="Times New Roman" w:eastAsia="宋体"/>
          <w:b w:val="false"/>
          <w:i w:val="false"/>
          <w:color w:val="000000"/>
          <w:sz w:val="22"/>
        </w:rPr>
        <w:t>：修改背景图片大小</w:t>
      </w:r>
    </w:p>
    <w:bookmarkEnd w:id="101"/>
    <w:p>
      <w:pPr>
        <w:spacing w:after="50" w:line="360" w:lineRule="auto" w:beforeLines="100"/>
        <w:ind w:left="0"/>
        <w:jc w:val="left"/>
      </w:pPr>
      <w:bookmarkStart w:name="ua3623bb0" w:id="102"/>
      <w:r>
        <w:rPr>
          <w:rFonts w:ascii="宋体" w:hAnsi="Times New Roman" w:eastAsia="宋体"/>
          <w:b w:val="false"/>
          <w:i w:val="false"/>
          <w:color w:val="000000"/>
          <w:sz w:val="22"/>
        </w:rPr>
        <w:t>语法：background-size: length|percentage|cover|contain;</w:t>
      </w:r>
    </w:p>
    <w:bookmarkEnd w:id="102"/>
    <w:bookmarkStart w:name="Ga9NX" w:id="103"/>
    <w:tbl>
      <w:tblPr>
        <w:tblW w:w="0" w:type="auto"/>
        <w:tblCellSpacing w:w="0" w:type="auto"/>
        <w:tblInd w:w="115" w:type="dxa"/>
        <w:tblBorders>
          <w:top w:val="single" w:color="cccccc" w:sz="8"/>
          <w:left w:val="single" w:color="cccccc" w:sz="8"/>
          <w:bottom w:val="single" w:color="cccccc" w:sz="8"/>
          <w:right w:val="single" w:color="cccccc" w:sz="8"/>
          <w:insideH w:val="none"/>
          <w:insideV w:val="none"/>
        </w:tblBorders>
      </w:tblPr>
      <w:tblGrid>
        <w:gridCol w:w="2114"/>
        <w:gridCol w:w="11520"/>
      </w:tblGrid>
      <w:tr>
        <w:trPr>
          <w:trHeight w:val="495" w:hRule="atLeast"/>
        </w:trPr>
        <w:tc>
          <w:tcPr>
            <w:tcW w:w="2114" w:type="dxa"/>
            <w:tcBorders>
              <w:top w:val="single" w:color="eeeeee" w:sz="8"/>
              <w:left w:val="single" w:color="eeeeee" w:sz="8"/>
              <w:bottom w:val="single" w:color="eeeeee" w:sz="8"/>
              <w:right w:val="single" w:color="eeeeee" w:sz="8"/>
            </w:tcBorders>
            <w:shd w:fill="555555"/>
            <w:tcMar>
              <w:top w:w="15" w:type="dxa"/>
              <w:left w:w="15" w:type="dxa"/>
              <w:bottom w:w="15" w:type="dxa"/>
              <w:right w:w="15" w:type="dxa"/>
            </w:tcMar>
            <w:vAlign w:val="center"/>
          </w:tcPr>
          <w:bookmarkStart w:name="ub5a4c18e" w:id="104"/>
          <w:p>
            <w:pPr>
              <w:spacing w:after="50" w:line="360" w:lineRule="auto" w:beforeLines="100"/>
              <w:ind w:left="0"/>
              <w:jc w:val="left"/>
            </w:pPr>
            <w:r>
              <w:rPr>
                <w:rFonts w:ascii="宋体" w:hAnsi="Times New Roman" w:eastAsia="宋体"/>
                <w:b w:val="false"/>
                <w:i w:val="false"/>
                <w:color w:val="ffffff"/>
                <w:sz w:val="22"/>
              </w:rPr>
              <w:t>值</w:t>
            </w:r>
          </w:p>
          <w:bookmarkEnd w:id="104"/>
        </w:tc>
        <w:tc>
          <w:tcPr>
            <w:tcW w:w="11520" w:type="dxa"/>
            <w:tcBorders>
              <w:top w:val="single" w:color="eeeeee" w:sz="8"/>
              <w:left w:val="single" w:color="eeeeee" w:sz="8"/>
              <w:bottom w:val="single" w:color="eeeeee" w:sz="8"/>
              <w:right w:val="single" w:color="eeeeee" w:sz="8"/>
            </w:tcBorders>
            <w:shd w:fill="555555"/>
            <w:tcMar>
              <w:top w:w="15" w:type="dxa"/>
              <w:left w:w="15" w:type="dxa"/>
              <w:bottom w:w="15" w:type="dxa"/>
              <w:right w:w="15" w:type="dxa"/>
            </w:tcMar>
            <w:vAlign w:val="center"/>
          </w:tcPr>
          <w:bookmarkStart w:name="uffafb23f" w:id="105"/>
          <w:p>
            <w:pPr>
              <w:spacing w:after="50" w:line="360" w:lineRule="auto" w:beforeLines="100"/>
              <w:ind w:left="0"/>
              <w:jc w:val="left"/>
            </w:pPr>
            <w:r>
              <w:rPr>
                <w:rFonts w:ascii="宋体" w:hAnsi="Times New Roman" w:eastAsia="宋体"/>
                <w:b w:val="false"/>
                <w:i w:val="false"/>
                <w:color w:val="ffffff"/>
                <w:sz w:val="22"/>
              </w:rPr>
              <w:t>描述</w:t>
            </w:r>
          </w:p>
          <w:bookmarkEnd w:id="105"/>
        </w:tc>
      </w:tr>
      <w:tr>
        <w:trPr>
          <w:trHeight w:val="495" w:hRule="atLeast"/>
        </w:trPr>
        <w:tc>
          <w:tcPr>
            <w:tcW w:w="2114"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954aae00" w:id="106"/>
          <w:p>
            <w:pPr>
              <w:spacing w:after="50" w:line="360" w:lineRule="auto" w:beforeLines="100"/>
              <w:ind w:left="0"/>
              <w:jc w:val="left"/>
            </w:pPr>
            <w:r>
              <w:rPr>
                <w:rFonts w:ascii="宋体" w:hAnsi="Times New Roman" w:eastAsia="宋体"/>
                <w:b w:val="false"/>
                <w:i w:val="false"/>
                <w:color w:val="333333"/>
                <w:sz w:val="22"/>
              </w:rPr>
              <w:t>length</w:t>
            </w:r>
          </w:p>
          <w:bookmarkEnd w:id="106"/>
        </w:tc>
        <w:tc>
          <w:tcPr>
            <w:tcW w:w="1152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62e5faa1" w:id="107"/>
          <w:p>
            <w:pPr>
              <w:spacing w:after="50" w:line="360" w:lineRule="auto" w:beforeLines="100"/>
              <w:ind w:left="0"/>
              <w:jc w:val="left"/>
            </w:pPr>
            <w:r>
              <w:rPr>
                <w:rFonts w:ascii="宋体" w:hAnsi="Times New Roman" w:eastAsia="宋体"/>
                <w:b w:val="false"/>
                <w:i w:val="false"/>
                <w:color w:val="333333"/>
                <w:sz w:val="22"/>
              </w:rPr>
              <w:t>设置背景图片高度和宽度。第一个值设置宽度，第二个值设置的高度。如果只给出一个值，第二个是设置为</w:t>
            </w:r>
            <w:r>
              <w:rPr>
                <w:rFonts w:ascii="宋体" w:hAnsi="Times New Roman" w:eastAsia="宋体"/>
                <w:b w:val="false"/>
                <w:i w:val="false"/>
                <w:color w:val="333333"/>
                <w:sz w:val="22"/>
              </w:rPr>
              <w:t xml:space="preserve"> </w:t>
            </w:r>
            <w:r>
              <w:rPr>
                <w:rFonts w:ascii="宋体" w:hAnsi="Times New Roman" w:eastAsia="宋体"/>
                <w:b/>
                <w:i w:val="false"/>
                <w:color w:val="333333"/>
                <w:sz w:val="22"/>
                <w:shd w:fill="eceae6"/>
              </w:rPr>
              <w:t>auto</w:t>
            </w:r>
            <w:r>
              <w:rPr>
                <w:rFonts w:ascii="宋体" w:hAnsi="Times New Roman" w:eastAsia="宋体"/>
                <w:b w:val="false"/>
                <w:i w:val="false"/>
                <w:color w:val="333333"/>
                <w:sz w:val="22"/>
              </w:rPr>
              <w:t>(自动)</w:t>
            </w:r>
          </w:p>
          <w:bookmarkEnd w:id="107"/>
        </w:tc>
      </w:tr>
      <w:tr>
        <w:trPr>
          <w:trHeight w:val="495" w:hRule="atLeast"/>
        </w:trPr>
        <w:tc>
          <w:tcPr>
            <w:tcW w:w="2114" w:type="dxa"/>
            <w:tcBorders>
              <w:top w:val="single" w:color="eeeeee" w:sz="8"/>
              <w:left w:val="single" w:color="eeeeee" w:sz="8"/>
              <w:bottom w:val="single" w:color="eeeeee" w:sz="8"/>
              <w:right w:val="single" w:color="eeeeee" w:sz="8"/>
            </w:tcBorders>
            <w:shd w:fill="f6f4f0"/>
            <w:tcMar>
              <w:top w:w="15" w:type="dxa"/>
              <w:left w:w="15" w:type="dxa"/>
              <w:bottom w:w="15" w:type="dxa"/>
              <w:right w:w="15" w:type="dxa"/>
            </w:tcMar>
            <w:vAlign w:val="center"/>
          </w:tcPr>
          <w:bookmarkStart w:name="ud31fea45" w:id="108"/>
          <w:p>
            <w:pPr>
              <w:spacing w:after="50" w:line="360" w:lineRule="auto" w:beforeLines="100"/>
              <w:ind w:left="0"/>
              <w:jc w:val="left"/>
            </w:pPr>
            <w:r>
              <w:rPr>
                <w:rFonts w:ascii="宋体" w:hAnsi="Times New Roman" w:eastAsia="宋体"/>
                <w:b w:val="false"/>
                <w:i w:val="false"/>
                <w:color w:val="333333"/>
                <w:sz w:val="22"/>
              </w:rPr>
              <w:t>percentage</w:t>
            </w:r>
          </w:p>
          <w:bookmarkEnd w:id="108"/>
        </w:tc>
        <w:tc>
          <w:tcPr>
            <w:tcW w:w="11520" w:type="dxa"/>
            <w:tcBorders>
              <w:top w:val="single" w:color="eeeeee" w:sz="8"/>
              <w:left w:val="single" w:color="eeeeee" w:sz="8"/>
              <w:bottom w:val="single" w:color="eeeeee" w:sz="8"/>
              <w:right w:val="single" w:color="eeeeee" w:sz="8"/>
            </w:tcBorders>
            <w:shd w:fill="f6f4f0"/>
            <w:tcMar>
              <w:top w:w="15" w:type="dxa"/>
              <w:left w:w="15" w:type="dxa"/>
              <w:bottom w:w="15" w:type="dxa"/>
              <w:right w:w="15" w:type="dxa"/>
            </w:tcMar>
            <w:vAlign w:val="center"/>
          </w:tcPr>
          <w:bookmarkStart w:name="udc69ff97" w:id="109"/>
          <w:p>
            <w:pPr>
              <w:spacing w:after="50" w:line="360" w:lineRule="auto" w:beforeLines="100"/>
              <w:ind w:left="0"/>
              <w:jc w:val="left"/>
            </w:pPr>
            <w:r>
              <w:rPr>
                <w:rFonts w:ascii="宋体" w:hAnsi="Times New Roman" w:eastAsia="宋体"/>
                <w:b w:val="false"/>
                <w:i w:val="false"/>
                <w:color w:val="333333"/>
                <w:sz w:val="22"/>
              </w:rPr>
              <w:t>将计算相对于背景定位区域的百分比。第一个值设置宽度，第二个值设置的高度。如果只给出一个值，第二个是设置为"auto(自动)"</w:t>
            </w:r>
          </w:p>
          <w:bookmarkEnd w:id="109"/>
        </w:tc>
      </w:tr>
      <w:tr>
        <w:trPr>
          <w:trHeight w:val="495" w:hRule="atLeast"/>
        </w:trPr>
        <w:tc>
          <w:tcPr>
            <w:tcW w:w="2114"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3ea03104" w:id="110"/>
          <w:p>
            <w:pPr>
              <w:spacing w:after="50" w:line="360" w:lineRule="auto" w:beforeLines="100"/>
              <w:ind w:left="0"/>
              <w:jc w:val="left"/>
            </w:pPr>
            <w:r>
              <w:rPr>
                <w:rFonts w:ascii="宋体" w:hAnsi="Times New Roman" w:eastAsia="宋体"/>
                <w:b w:val="false"/>
                <w:i w:val="false"/>
                <w:color w:val="333333"/>
                <w:sz w:val="22"/>
              </w:rPr>
              <w:t>cover</w:t>
            </w:r>
          </w:p>
          <w:bookmarkEnd w:id="110"/>
        </w:tc>
        <w:tc>
          <w:tcPr>
            <w:tcW w:w="1152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0dff0f71" w:id="111"/>
          <w:p>
            <w:pPr>
              <w:spacing w:after="50" w:line="360" w:lineRule="auto" w:beforeLines="100"/>
              <w:ind w:left="0"/>
              <w:jc w:val="left"/>
            </w:pPr>
            <w:r>
              <w:rPr>
                <w:rFonts w:ascii="宋体" w:hAnsi="Times New Roman" w:eastAsia="宋体"/>
                <w:b w:val="false"/>
                <w:i w:val="false"/>
                <w:color w:val="333333"/>
                <w:sz w:val="22"/>
              </w:rPr>
              <w:t>此时会保持图像的纵横比并将图像缩放成将完全覆盖背景定位区域的最小大小。</w:t>
            </w:r>
          </w:p>
          <w:bookmarkEnd w:id="111"/>
        </w:tc>
      </w:tr>
      <w:tr>
        <w:trPr>
          <w:trHeight w:val="495" w:hRule="atLeast"/>
        </w:trPr>
        <w:tc>
          <w:tcPr>
            <w:tcW w:w="2114" w:type="dxa"/>
            <w:tcBorders>
              <w:top w:val="single" w:color="eeeeee" w:sz="8"/>
              <w:left w:val="single" w:color="eeeeee" w:sz="8"/>
              <w:bottom w:val="single" w:color="eeeeee" w:sz="8"/>
              <w:right w:val="single" w:color="eeeeee" w:sz="8"/>
            </w:tcBorders>
            <w:shd w:fill="f6f4f0"/>
            <w:tcMar>
              <w:top w:w="15" w:type="dxa"/>
              <w:left w:w="15" w:type="dxa"/>
              <w:bottom w:w="15" w:type="dxa"/>
              <w:right w:w="15" w:type="dxa"/>
            </w:tcMar>
            <w:vAlign w:val="center"/>
          </w:tcPr>
          <w:bookmarkStart w:name="u99799c24" w:id="112"/>
          <w:p>
            <w:pPr>
              <w:spacing w:after="50" w:line="360" w:lineRule="auto" w:beforeLines="100"/>
              <w:ind w:left="0"/>
              <w:jc w:val="left"/>
            </w:pPr>
            <w:r>
              <w:rPr>
                <w:rFonts w:ascii="宋体" w:hAnsi="Times New Roman" w:eastAsia="宋体"/>
                <w:b w:val="false"/>
                <w:i w:val="false"/>
                <w:color w:val="333333"/>
                <w:sz w:val="22"/>
              </w:rPr>
              <w:t>contain</w:t>
            </w:r>
          </w:p>
          <w:bookmarkEnd w:id="112"/>
        </w:tc>
        <w:tc>
          <w:tcPr>
            <w:tcW w:w="11520" w:type="dxa"/>
            <w:tcBorders>
              <w:top w:val="single" w:color="eeeeee" w:sz="8"/>
              <w:left w:val="single" w:color="eeeeee" w:sz="8"/>
              <w:bottom w:val="single" w:color="eeeeee" w:sz="8"/>
              <w:right w:val="single" w:color="eeeeee" w:sz="8"/>
            </w:tcBorders>
            <w:shd w:fill="f6f4f0"/>
            <w:tcMar>
              <w:top w:w="15" w:type="dxa"/>
              <w:left w:w="15" w:type="dxa"/>
              <w:bottom w:w="15" w:type="dxa"/>
              <w:right w:w="15" w:type="dxa"/>
            </w:tcMar>
            <w:vAlign w:val="center"/>
          </w:tcPr>
          <w:bookmarkStart w:name="ub33405b6" w:id="113"/>
          <w:p>
            <w:pPr>
              <w:spacing w:after="50" w:line="360" w:lineRule="auto" w:beforeLines="100"/>
              <w:ind w:left="0"/>
              <w:jc w:val="left"/>
            </w:pPr>
            <w:r>
              <w:rPr>
                <w:rFonts w:ascii="宋体" w:hAnsi="Times New Roman" w:eastAsia="宋体"/>
                <w:b w:val="false"/>
                <w:i w:val="false"/>
                <w:color w:val="333333"/>
                <w:sz w:val="22"/>
              </w:rPr>
              <w:t>此时会保持图像的纵横比并将图像缩放成将适合背景定位区域的最大大小。</w:t>
            </w:r>
          </w:p>
          <w:bookmarkEnd w:id="113"/>
        </w:tc>
      </w:tr>
    </w:tbl>
    <w:bookmarkEnd w:id="103"/>
    <w:bookmarkStart w:name="PASyg" w:id="114"/>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&lt;!DOCTYPE html&gt;</w:t>
        <w:br/>
        <w:t>&lt;html lang="en"&gt;</w:t>
        <w:br/>
        <w:t>&lt;head&gt;</w:t>
        <w:br/>
        <w:t xml:space="preserve">    &lt;meta charset="UTF-8"&gt;</w:t>
        <w:br/>
        <w:t xml:space="preserve">    &lt;meta http-equiv="X-UA-Compatible" content="IE=edge"&gt;</w:t>
        <w:br/>
        <w:t xml:space="preserve">    &lt;meta name="viewport" content="width=device-width, initial-scale=1.0"&gt;</w:t>
        <w:br/>
        <w:t xml:space="preserve">    &lt;title&gt;Document&lt;/title&gt;</w:t>
        <w:br/>
        <w:t xml:space="preserve">    &lt;style&gt;</w:t>
        <w:br/>
        <w:t xml:space="preserve">        body{</w:t>
        <w:br/>
        <w:t xml:space="preserve">            /* 设置背景图片 */</w:t>
        <w:br/>
        <w:t xml:space="preserve">            background: url("./raw/1.jpg");</w:t>
        <w:br/>
        <w:t xml:space="preserve">            /* 不重复 */</w:t>
        <w:br/>
        <w:t xml:space="preserve">            background-repeat: no-repeat;</w:t>
        <w:br/>
        <w:t xml:space="preserve">            /* 设置顶部填充（空格） */</w:t>
        <w:br/>
        <w:t xml:space="preserve">            padding-top: 400px;</w:t>
        <w:br/>
        <w:t xml:space="preserve">            /* 修改背景图片大小</w:t>
        <w:br/>
        <w:t xml:space="preserve">             */</w:t>
        <w:br/>
        <w:t xml:space="preserve">            background-size: 100px;</w:t>
        <w:br/>
        <w:t xml:space="preserve">        }</w:t>
        <w:br/>
        <w:t xml:space="preserve">    &lt;/style&gt;</w:t>
        <w:br/>
        <w:t>&lt;/head&gt;</w:t>
        <w:br/>
        <w:t>&lt;body&gt;</w:t>
        <w:br/>
        <w:t xml:space="preserve">    &lt;p&gt;&lt;img src="./raw/1.jpg" alt=""&gt;&lt;/p&gt;</w:t>
        <w:br/>
        <w:t>&lt;/body&gt;</w:t>
        <w:br/>
        <w:t>&lt;/html&gt;</w:t>
        <w:br/>
      </w:r>
    </w:p>
    <w:bookmarkEnd w:id="114"/>
    <w:bookmarkStart w:name="u4926da8b" w:id="115"/>
    <w:p>
      <w:pPr>
        <w:numPr>
          <w:ilvl w:val="0"/>
          <w:numId w:val="9"/>
        </w:numPr>
        <w:spacing w:after="50" w:line="360" w:lineRule="auto" w:beforeLines="100"/>
        <w:ind w:left="360"/>
        <w:jc w:val="left"/>
      </w:pPr>
      <w:r>
        <w:rPr>
          <w:rFonts w:ascii="宋体" w:hAnsi="Courier New" w:eastAsia="宋体"/>
          <w:b w:val="false"/>
          <w:i w:val="false"/>
          <w:color w:val="000000"/>
          <w:sz w:val="22"/>
        </w:rPr>
        <w:t>background-origin</w:t>
      </w:r>
      <w:r>
        <w:rPr>
          <w:rFonts w:ascii="宋体" w:hAnsi="Times New Roman" w:eastAsia="宋体"/>
          <w:b w:val="false"/>
          <w:i w:val="false"/>
          <w:color w:val="000000"/>
          <w:sz w:val="22"/>
        </w:rPr>
        <w:t>：内容框相对定位的背景图片</w:t>
      </w:r>
    </w:p>
    <w:bookmarkEnd w:id="115"/>
    <w:p>
      <w:pPr>
        <w:spacing w:after="50" w:line="360" w:lineRule="auto" w:beforeLines="100"/>
        <w:ind w:left="0"/>
        <w:jc w:val="left"/>
      </w:pPr>
      <w:bookmarkStart w:name="u05af5101" w:id="116"/>
      <w:r>
        <w:rPr>
          <w:rFonts w:ascii="宋体" w:hAnsi="Times New Roman" w:eastAsia="宋体"/>
          <w:b w:val="false"/>
          <w:i w:val="false"/>
          <w:color w:val="000000"/>
          <w:sz w:val="22"/>
        </w:rPr>
        <w:t>语法：background-origin: padding-box|border-box|content-box;</w:t>
      </w:r>
    </w:p>
    <w:bookmarkEnd w:id="116"/>
    <w:bookmarkStart w:name="fOGtZ" w:id="117"/>
    <w:tbl>
      <w:tblPr>
        <w:tblW w:w="0" w:type="auto"/>
        <w:tblCellSpacing w:w="0" w:type="auto"/>
        <w:tblInd w:w="115" w:type="dxa"/>
        <w:tblBorders>
          <w:top w:val="single" w:color="cccccc" w:sz="8"/>
          <w:left w:val="single" w:color="cccccc" w:sz="8"/>
          <w:bottom w:val="single" w:color="cccccc" w:sz="8"/>
          <w:right w:val="single" w:color="cccccc" w:sz="8"/>
          <w:insideH w:val="none"/>
          <w:insideV w:val="none"/>
        </w:tblBorders>
      </w:tblPr>
      <w:tblGrid>
        <w:gridCol w:w="4660"/>
        <w:gridCol w:w="8974"/>
      </w:tblGrid>
      <w:tr>
        <w:trPr>
          <w:trHeight w:val="495" w:hRule="atLeast"/>
        </w:trPr>
        <w:tc>
          <w:tcPr>
            <w:tcW w:w="4660" w:type="dxa"/>
            <w:tcBorders>
              <w:top w:val="single" w:color="eeeeee" w:sz="8"/>
              <w:left w:val="single" w:color="eeeeee" w:sz="8"/>
              <w:bottom w:val="single" w:color="eeeeee" w:sz="8"/>
              <w:right w:val="single" w:color="eeeeee" w:sz="8"/>
            </w:tcBorders>
            <w:shd w:fill="555555"/>
            <w:tcMar>
              <w:top w:w="15" w:type="dxa"/>
              <w:left w:w="15" w:type="dxa"/>
              <w:bottom w:w="15" w:type="dxa"/>
              <w:right w:w="15" w:type="dxa"/>
            </w:tcMar>
            <w:vAlign w:val="center"/>
          </w:tcPr>
          <w:bookmarkStart w:name="ud860b361" w:id="118"/>
          <w:p>
            <w:pPr>
              <w:spacing w:after="50" w:line="360" w:lineRule="auto" w:beforeLines="100"/>
              <w:ind w:left="0"/>
              <w:jc w:val="left"/>
            </w:pPr>
            <w:r>
              <w:rPr>
                <w:rFonts w:ascii="宋体" w:hAnsi="Times New Roman" w:eastAsia="宋体"/>
                <w:b w:val="false"/>
                <w:i w:val="false"/>
                <w:color w:val="ffffff"/>
                <w:sz w:val="19"/>
              </w:rPr>
              <w:t>值</w:t>
            </w:r>
          </w:p>
          <w:bookmarkEnd w:id="118"/>
        </w:tc>
        <w:tc>
          <w:tcPr>
            <w:tcW w:w="8974" w:type="dxa"/>
            <w:tcBorders>
              <w:top w:val="single" w:color="eeeeee" w:sz="8"/>
              <w:left w:val="single" w:color="eeeeee" w:sz="8"/>
              <w:bottom w:val="single" w:color="eeeeee" w:sz="8"/>
              <w:right w:val="single" w:color="eeeeee" w:sz="8"/>
            </w:tcBorders>
            <w:shd w:fill="555555"/>
            <w:tcMar>
              <w:top w:w="15" w:type="dxa"/>
              <w:left w:w="15" w:type="dxa"/>
              <w:bottom w:w="15" w:type="dxa"/>
              <w:right w:w="15" w:type="dxa"/>
            </w:tcMar>
            <w:vAlign w:val="center"/>
          </w:tcPr>
          <w:bookmarkStart w:name="ucf2577d6" w:id="119"/>
          <w:p>
            <w:pPr>
              <w:spacing w:after="50" w:line="360" w:lineRule="auto" w:beforeLines="100"/>
              <w:ind w:left="0"/>
              <w:jc w:val="left"/>
            </w:pPr>
            <w:r>
              <w:rPr>
                <w:rFonts w:ascii="宋体" w:hAnsi="Times New Roman" w:eastAsia="宋体"/>
                <w:b w:val="false"/>
                <w:i w:val="false"/>
                <w:color w:val="ffffff"/>
                <w:sz w:val="19"/>
              </w:rPr>
              <w:t>描述</w:t>
            </w:r>
          </w:p>
          <w:bookmarkEnd w:id="119"/>
        </w:tc>
      </w:tr>
      <w:tr>
        <w:trPr>
          <w:trHeight w:val="495" w:hRule="atLeast"/>
        </w:trPr>
        <w:tc>
          <w:tcPr>
            <w:tcW w:w="4660" w:type="dxa"/>
            <w:tcBorders>
              <w:top w:val="single" w:color="eeeeee" w:sz="8"/>
              <w:left w:val="single" w:color="eeeeee" w:sz="8"/>
              <w:bottom w:val="single" w:color="eeeeee" w:sz="8"/>
              <w:right w:val="single" w:color="eeeeee" w:sz="8"/>
            </w:tcBorders>
            <w:shd w:fill="f6f4f0"/>
            <w:tcMar>
              <w:top w:w="15" w:type="dxa"/>
              <w:left w:w="15" w:type="dxa"/>
              <w:bottom w:w="15" w:type="dxa"/>
              <w:right w:w="15" w:type="dxa"/>
            </w:tcMar>
            <w:vAlign w:val="center"/>
          </w:tcPr>
          <w:bookmarkStart w:name="u6ed8f119" w:id="120"/>
          <w:p>
            <w:pPr>
              <w:spacing w:after="50" w:line="360" w:lineRule="auto" w:beforeLines="100"/>
              <w:ind w:left="0"/>
              <w:jc w:val="left"/>
            </w:pPr>
            <w:r>
              <w:rPr>
                <w:rFonts w:ascii="宋体" w:hAnsi="Times New Roman" w:eastAsia="宋体"/>
                <w:b w:val="false"/>
                <w:i w:val="false"/>
                <w:color w:val="333333"/>
                <w:sz w:val="19"/>
              </w:rPr>
              <w:t>border-box</w:t>
            </w:r>
          </w:p>
          <w:bookmarkEnd w:id="120"/>
        </w:tc>
        <w:tc>
          <w:tcPr>
            <w:tcW w:w="8974" w:type="dxa"/>
            <w:tcBorders>
              <w:top w:val="single" w:color="eeeeee" w:sz="8"/>
              <w:left w:val="single" w:color="eeeeee" w:sz="8"/>
              <w:bottom w:val="single" w:color="eeeeee" w:sz="8"/>
              <w:right w:val="single" w:color="eeeeee" w:sz="8"/>
            </w:tcBorders>
            <w:shd w:fill="f6f4f0"/>
            <w:tcMar>
              <w:top w:w="15" w:type="dxa"/>
              <w:left w:w="15" w:type="dxa"/>
              <w:bottom w:w="15" w:type="dxa"/>
              <w:right w:w="15" w:type="dxa"/>
            </w:tcMar>
            <w:vAlign w:val="center"/>
          </w:tcPr>
          <w:bookmarkStart w:name="u3195cced" w:id="121"/>
          <w:p>
            <w:pPr>
              <w:spacing w:after="50" w:line="360" w:lineRule="auto" w:beforeLines="100"/>
              <w:ind w:left="0"/>
              <w:jc w:val="left"/>
            </w:pPr>
            <w:r>
              <w:rPr>
                <w:rFonts w:ascii="宋体" w:hAnsi="Times New Roman" w:eastAsia="宋体"/>
                <w:b w:val="false"/>
                <w:i w:val="false"/>
                <w:color w:val="333333"/>
                <w:sz w:val="19"/>
              </w:rPr>
              <w:t>背景图像边界框的相对位置</w:t>
            </w:r>
          </w:p>
          <w:bookmarkEnd w:id="121"/>
        </w:tc>
      </w:tr>
      <w:tr>
        <w:trPr>
          <w:trHeight w:val="495" w:hRule="atLeast"/>
        </w:trPr>
        <w:tc>
          <w:tcPr>
            <w:tcW w:w="466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14ced869" w:id="122"/>
          <w:p>
            <w:pPr>
              <w:spacing w:after="50" w:line="360" w:lineRule="auto" w:beforeLines="100"/>
              <w:ind w:left="0"/>
              <w:jc w:val="left"/>
            </w:pPr>
            <w:r>
              <w:rPr>
                <w:rFonts w:ascii="宋体" w:hAnsi="Times New Roman" w:eastAsia="宋体"/>
                <w:b w:val="false"/>
                <w:i w:val="false"/>
                <w:color w:val="333333"/>
                <w:sz w:val="19"/>
              </w:rPr>
              <w:t>content-box</w:t>
            </w:r>
          </w:p>
          <w:bookmarkEnd w:id="122"/>
        </w:tc>
        <w:tc>
          <w:tcPr>
            <w:tcW w:w="8974"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52dcbea2" w:id="123"/>
          <w:p>
            <w:pPr>
              <w:spacing w:after="50" w:line="360" w:lineRule="auto" w:beforeLines="100"/>
              <w:ind w:left="0"/>
              <w:jc w:val="left"/>
            </w:pPr>
            <w:r>
              <w:rPr>
                <w:rFonts w:ascii="宋体" w:hAnsi="Times New Roman" w:eastAsia="宋体"/>
                <w:b w:val="false"/>
                <w:i w:val="false"/>
                <w:color w:val="333333"/>
                <w:sz w:val="19"/>
              </w:rPr>
              <w:t>背景图像的相对位置的内容框</w:t>
            </w:r>
          </w:p>
          <w:bookmarkEnd w:id="123"/>
        </w:tc>
      </w:tr>
      <w:tr>
        <w:trPr>
          <w:trHeight w:val="495" w:hRule="atLeast"/>
        </w:trPr>
        <w:tc>
          <w:tcPr>
            <w:tcW w:w="466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90a3ac32" w:id="124"/>
          <w:p>
            <w:pPr>
              <w:spacing w:after="50" w:line="360" w:lineRule="auto" w:beforeLines="100"/>
              <w:ind w:left="0"/>
              <w:jc w:val="left"/>
            </w:pPr>
            <w:r>
              <w:rPr>
                <w:rFonts w:ascii="宋体" w:hAnsi="Times New Roman" w:eastAsia="宋体"/>
                <w:b w:val="false"/>
                <w:i w:val="false"/>
                <w:color w:val="333333"/>
                <w:sz w:val="19"/>
              </w:rPr>
              <w:t>padding-box</w:t>
            </w:r>
          </w:p>
          <w:bookmarkEnd w:id="124"/>
        </w:tc>
        <w:tc>
          <w:tcPr>
            <w:tcW w:w="8974"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0f603aca" w:id="125"/>
          <w:p>
            <w:pPr>
              <w:spacing w:after="50" w:line="360" w:lineRule="auto" w:beforeLines="100"/>
              <w:ind w:left="0"/>
              <w:jc w:val="left"/>
            </w:pPr>
            <w:r>
              <w:rPr>
                <w:rFonts w:ascii="宋体" w:hAnsi="Times New Roman" w:eastAsia="宋体"/>
                <w:b w:val="false"/>
                <w:i w:val="false"/>
                <w:color w:val="333333"/>
                <w:sz w:val="19"/>
              </w:rPr>
              <w:t>背景图像填充框的相对位置</w:t>
            </w:r>
          </w:p>
          <w:bookmarkEnd w:id="125"/>
        </w:tc>
      </w:tr>
    </w:tbl>
    <w:bookmarkEnd w:id="117"/>
    <w:bookmarkStart w:name="u97sj" w:id="126"/>
    <w:p>
      <w:pPr>
        <w:pStyle w:val="Heading2"/>
        <w:spacing w:after="50" w:line="360" w:lineRule="auto" w:beforeLines="100"/>
        <w:ind w:left="0"/>
        <w:jc w:val="left"/>
      </w:pPr>
      <w:r>
        <w:rPr>
          <w:rFonts w:ascii="宋体" w:hAnsi="Times New Roman" w:eastAsia="宋体"/>
        </w:rPr>
        <w:t>3、浏览器支持:</w:t>
      </w:r>
    </w:p>
    <w:bookmarkEnd w:id="126"/>
    <w:bookmarkStart w:name="u07d8c85b" w:id="127"/>
    <w:p>
      <w:pPr>
        <w:spacing w:after="50" w:line="360" w:lineRule="auto" w:beforeLines="100"/>
        <w:ind w:left="0"/>
        <w:jc w:val="left"/>
      </w:pPr>
      <w:r>
        <w:rPr>
          <w:rFonts w:ascii="宋体" w:hAnsi="Times New Roman" w:eastAsia="宋体"/>
          <w:b w:val="false"/>
          <w:i w:val="false"/>
          <w:color w:val="000000"/>
          <w:sz w:val="22"/>
        </w:rPr>
        <w:t>Internet Explorer 9+、Firefox、 Chrome、 Safari 以及 Opera 支持新的背景属性</w:t>
      </w:r>
    </w:p>
    <w:bookmarkEnd w:id="127"/>
    <w:bookmarkStart w:name="XO6XO" w:id="128"/>
    <w:p>
      <w:pPr>
        <w:spacing w:line="360" w:lineRule="auto" w:beforeLines="100" w:after="50"/>
        <w:ind w:left="0"/>
      </w:pPr>
      <w:r>
        <w:rPr>
          <w:rFonts w:eastAsia="宋体" w:ascii="宋体"/>
        </w:rPr>
        <w:pict>
          <v:rect style="width:0;height:1.5pt" id="_x0000_i1025" o:hr="t" o:hrstd="t" o:hralign="center" stroked="f" fillcolor="#a0a0a0"/>
        </w:pict>
      </w:r>
    </w:p>
    <w:bookmarkEnd w:id="128"/>
    <w:bookmarkStart w:name="CwNqx" w:id="129"/>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&lt;!DOCTYPE html&gt;</w:t>
        <w:br/>
        <w:t>&lt;html lang="en"&gt;</w:t>
        <w:br/>
        <w:t>&lt;head&gt;</w:t>
        <w:br/>
        <w:t xml:space="preserve">    &lt;meta charset="UTF-8"&gt;</w:t>
        <w:br/>
        <w:t xml:space="preserve">    &lt;meta http-equiv="X-UA-Compatible" content="IE=edge"&gt;</w:t>
        <w:br/>
        <w:t xml:space="preserve">    &lt;meta name="viewport" content="width=device-width, initial-scale=1.0"&gt;</w:t>
        <w:br/>
        <w:t xml:space="preserve">    &lt;title&gt;Document&lt;/title&gt;</w:t>
        <w:br/>
        <w:t xml:space="preserve">    &lt;style&gt;</w:t>
        <w:br/>
        <w:t xml:space="preserve">        div{</w:t>
        <w:br/>
        <w:t xml:space="preserve">            /* 边框 */</w:t>
        <w:br/>
        <w:t xml:space="preserve">            border: 1px solid cadetblue;</w:t>
        <w:br/>
        <w:t xml:space="preserve">            /* 内边距 */</w:t>
        <w:br/>
        <w:t xml:space="preserve">            padding: 35px;</w:t>
        <w:br/>
        <w:t xml:space="preserve">            /* 设置背景图片 */</w:t>
        <w:br/>
        <w:t xml:space="preserve">            background: url("./raw/1.jpg");</w:t>
        <w:br/>
        <w:t xml:space="preserve">            /* 不重复 */</w:t>
        <w:br/>
        <w:t xml:space="preserve">            background-repeat: no-repeat;</w:t>
        <w:br/>
        <w:t xml:space="preserve">            /* 设置背景图像的起始位置 */</w:t>
        <w:br/>
        <w:t xml:space="preserve">            background-position: left;</w:t>
        <w:br/>
        <w:t xml:space="preserve">        }</w:t>
        <w:br/>
        <w:t xml:space="preserve">        #div1{</w:t>
        <w:br/>
        <w:t xml:space="preserve">            /* 背景图像边界框的相对位置 */</w:t>
        <w:br/>
        <w:t xml:space="preserve">            background-origin: border-box;</w:t>
        <w:br/>
        <w:t xml:space="preserve">        }</w:t>
        <w:br/>
        <w:t xml:space="preserve">        #div2{</w:t>
        <w:br/>
        <w:t xml:space="preserve">            /* 背景图像的相对位置的内容框 */</w:t>
        <w:br/>
        <w:t xml:space="preserve">            background-origin: content-box;</w:t>
        <w:br/>
        <w:t xml:space="preserve">        }</w:t>
        <w:br/>
        <w:t xml:space="preserve">    &lt;/style&gt;</w:t>
        <w:br/>
        <w:t>&lt;/head&gt;</w:t>
        <w:br/>
        <w:t>&lt;body&gt;</w:t>
        <w:br/>
        <w:t xml:space="preserve">    &lt;p&gt;border-box&lt;/p&gt;</w:t>
        <w:br/>
        <w:t xml:space="preserve">    &lt;div id="div1"&gt;</w:t>
        <w:br/>
        <w:t xml:space="preserve">        |月海|月海|月海|月海|月海|月海|月海|月海|月海|月海|月海|月海|月海|&lt;br /&gt;</w:t>
        <w:br/>
        <w:t xml:space="preserve">        |月海|月海|月海|月海|月海|月海|月海|月海|月海|月海|月海|月海|月海|&lt;br /&gt;</w:t>
        <w:br/>
        <w:t xml:space="preserve">        |月海|月海|月海|月海|月海|月海|月海|月海|月海|月海|月海|月海|月海|&lt;br /&gt;</w:t>
        <w:br/>
        <w:t xml:space="preserve">        |月海|月海|月海|月海|月海|月海|月海|月海|月海|月海|月海|月海|月海|&lt;br /&gt;</w:t>
        <w:br/>
        <w:t xml:space="preserve">        |月海|月海|月海|月海|月海|月海|月海|月海|月海|月海|月海|月海|月海|&lt;br /&gt;</w:t>
        <w:br/>
        <w:t xml:space="preserve">    &lt;/div&gt;</w:t>
        <w:br/>
        <w:t/>
        <w:br/>
        <w:t xml:space="preserve">    &lt;p&gt;content-box&lt;/p&gt;</w:t>
        <w:br/>
        <w:t xml:space="preserve">    &lt;div id="div2"&gt;</w:t>
        <w:br/>
        <w:t xml:space="preserve">        |月海|月海|月海|月海|月海|月海|月海|月海|月海|月海|月海|月海|月海|&lt;br /&gt;</w:t>
        <w:br/>
        <w:t xml:space="preserve">        |月海|月海|月海|月海|月海|月海|月海|月海|月海|月海|月海|月海|月海|&lt;br /&gt;</w:t>
        <w:br/>
        <w:t xml:space="preserve">        |月海|月海|月海|月海|月海|月海|月海|月海|月海|月海|月海|月海|月海|&lt;br /&gt;</w:t>
        <w:br/>
        <w:t xml:space="preserve">        |月海|月海|月海|月海|月海|月海|月海|月海|月海|月海|月海|月海|月海|&lt;br /&gt;</w:t>
        <w:br/>
        <w:t xml:space="preserve">        |月海|月海|月海|月海|月海|月海|月海|月海|月海|月海|月海|月海|月海|&lt;br /&gt;</w:t>
        <w:br/>
        <w:t xml:space="preserve">    &lt;/div&gt;</w:t>
        <w:br/>
        <w:t/>
        <w:br/>
        <w:t xml:space="preserve">    &lt;p&gt;原始的&lt;/p&gt;</w:t>
        <w:br/>
        <w:t xml:space="preserve">    &lt;div&gt;</w:t>
        <w:br/>
        <w:t xml:space="preserve">        |月海|月海|月海|月海|月海|月海|月海|月海|月海|月海|月海|月海|月海|&lt;br /&gt;</w:t>
        <w:br/>
        <w:t xml:space="preserve">        |月海|月海|月海|月海|月海|月海|月海|月海|月海|月海|月海|月海|月海|&lt;br /&gt;</w:t>
        <w:br/>
        <w:t xml:space="preserve">        |月海|月海|月海|月海|月海|月海|月海|月海|月海|月海|月海|月海|月海|&lt;br /&gt;</w:t>
        <w:br/>
        <w:t xml:space="preserve">        |月海|月海|月海|月海|月海|月海|月海|月海|月海|月海|月海|月海|月海|&lt;br /&gt;</w:t>
        <w:br/>
        <w:t xml:space="preserve">        |月海|月海|月海|月海|月海|月海|月海|月海|月海|月海|月海|月海|月海|&lt;br /&gt;</w:t>
        <w:br/>
        <w:t xml:space="preserve">    &lt;/div&gt;</w:t>
        <w:br/>
        <w:t>&lt;/body&gt;</w:t>
        <w:br/>
        <w:t>&lt;/html&gt;</w:t>
        <w:br/>
      </w:r>
    </w:p>
    <w:bookmarkEnd w:id="129"/>
    <w:bookmarkStart w:name="GZeHu" w:id="130"/>
    <w:p>
      <w:pPr>
        <w:pStyle w:val="Heading1"/>
        <w:spacing w:after="50" w:line="360" w:lineRule="auto" w:beforeLines="100"/>
        <w:ind w:left="0"/>
        <w:jc w:val="left"/>
      </w:pPr>
      <w:r>
        <w:rPr>
          <w:rFonts w:ascii="宋体" w:hAnsi="Times New Roman" w:eastAsia="宋体"/>
        </w:rPr>
        <w:t>十、文本效果</w:t>
      </w:r>
    </w:p>
    <w:bookmarkEnd w:id="130"/>
    <w:bookmarkStart w:name="WQHFY" w:id="131"/>
    <w:p>
      <w:pPr>
        <w:pStyle w:val="Heading2"/>
        <w:spacing w:after="50" w:line="360" w:lineRule="auto" w:beforeLines="100"/>
        <w:ind w:left="0"/>
        <w:jc w:val="left"/>
      </w:pPr>
      <w:r>
        <w:rPr>
          <w:rFonts w:ascii="宋体" w:hAnsi="Times New Roman" w:eastAsia="宋体"/>
        </w:rPr>
        <w:t>1、文本效果</w:t>
      </w:r>
    </w:p>
    <w:bookmarkEnd w:id="131"/>
    <w:bookmarkStart w:name="u5ab4d775" w:id="132"/>
    <w:p>
      <w:pPr>
        <w:spacing w:after="50" w:line="360" w:lineRule="auto" w:beforeLines="100"/>
        <w:ind w:left="0"/>
        <w:jc w:val="left"/>
      </w:pPr>
      <w:r>
        <w:rPr>
          <w:rFonts w:ascii="宋体" w:hAnsi="Times New Roman" w:eastAsia="宋体"/>
          <w:b w:val="false"/>
          <w:i w:val="false"/>
          <w:color w:val="000000"/>
          <w:sz w:val="22"/>
        </w:rPr>
        <w:t>CSS3 包含多个新的文本特性</w:t>
      </w:r>
    </w:p>
    <w:bookmarkEnd w:id="132"/>
    <w:bookmarkStart w:name="yB9MM" w:id="133"/>
    <w:p>
      <w:pPr>
        <w:pStyle w:val="Heading2"/>
        <w:spacing w:after="50" w:line="360" w:lineRule="auto" w:beforeLines="100"/>
        <w:ind w:left="0"/>
        <w:jc w:val="left"/>
      </w:pPr>
      <w:r>
        <w:rPr>
          <w:rFonts w:ascii="宋体" w:hAnsi="Times New Roman" w:eastAsia="宋体"/>
        </w:rPr>
        <w:t>2、属性</w:t>
      </w:r>
    </w:p>
    <w:bookmarkEnd w:id="133"/>
    <w:bookmarkStart w:name="u330ef6be" w:id="134"/>
    <w:p>
      <w:pPr>
        <w:numPr>
          <w:ilvl w:val="0"/>
          <w:numId w:val="10"/>
        </w:numPr>
        <w:spacing w:after="50" w:line="360" w:lineRule="auto" w:beforeLines="100"/>
        <w:ind w:left="360"/>
        <w:jc w:val="left"/>
      </w:pPr>
      <w:r>
        <w:rPr>
          <w:rFonts w:ascii="宋体" w:hAnsi="Times New Roman" w:eastAsia="宋体"/>
          <w:b w:val="false"/>
          <w:i w:val="false"/>
          <w:color w:val="000000"/>
          <w:sz w:val="22"/>
        </w:rPr>
        <w:t>text-shadow：阴影</w:t>
      </w:r>
    </w:p>
    <w:bookmarkEnd w:id="134"/>
    <w:bookmarkStart w:name="xaRHs" w:id="135"/>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&lt;!DOCTYPE html&gt;</w:t>
        <w:br/>
        <w:t>&lt;html lang="en"&gt;</w:t>
        <w:br/>
        <w:t>&lt;head&gt;</w:t>
        <w:br/>
        <w:t xml:space="preserve">    &lt;meta charset="UTF-8"&gt;</w:t>
        <w:br/>
        <w:t xml:space="preserve">    &lt;meta http-equiv="X-UA-Compatible" content="IE=edge"&gt;</w:t>
        <w:br/>
        <w:t xml:space="preserve">    &lt;meta name="viewport" content="width=device-width, initial-scale=1.0"&gt;</w:t>
        <w:br/>
        <w:t xml:space="preserve">    &lt;title&gt;Document&lt;/title&gt;</w:t>
        <w:br/>
        <w:t xml:space="preserve">    &lt;style&gt;</w:t>
        <w:br/>
        <w:t xml:space="preserve">        h1{</w:t>
        <w:br/>
        <w:t xml:space="preserve">            /* 阴影</w:t>
        <w:br/>
        <w:t xml:space="preserve">                参数1：右移距离（可为负数）</w:t>
        <w:br/>
        <w:t xml:space="preserve">                参数2：下移距离（可为负数）</w:t>
        <w:br/>
        <w:t xml:space="preserve">                参数3：模糊度</w:t>
        <w:br/>
        <w:t xml:space="preserve">                参数4：阴影颜色</w:t>
        <w:br/>
        <w:t xml:space="preserve">             */</w:t>
        <w:br/>
        <w:t xml:space="preserve">            text-shadow: 10px 10px 5px blue;</w:t>
        <w:br/>
        <w:t xml:space="preserve">        }</w:t>
        <w:br/>
        <w:t xml:space="preserve">    &lt;/style&gt;</w:t>
        <w:br/>
        <w:t>&lt;/head&gt;</w:t>
        <w:br/>
        <w:t>&lt;body&gt;</w:t>
        <w:br/>
        <w:t xml:space="preserve">    &lt;h1&gt;月海&lt;/h1&gt;</w:t>
        <w:br/>
        <w:t>&lt;/body&gt;</w:t>
        <w:br/>
        <w:t>&lt;/html&gt;</w:t>
        <w:br/>
      </w:r>
    </w:p>
    <w:bookmarkEnd w:id="135"/>
    <w:bookmarkStart w:name="ubd2bef91" w:id="136"/>
    <w:p>
      <w:pPr>
        <w:numPr>
          <w:ilvl w:val="0"/>
          <w:numId w:val="11"/>
        </w:numPr>
        <w:spacing w:after="50" w:line="360" w:lineRule="auto" w:beforeLines="100"/>
        <w:ind w:left="360"/>
        <w:jc w:val="left"/>
      </w:pPr>
      <w:r>
        <w:rPr>
          <w:rFonts w:ascii="宋体" w:hAnsi="Times New Roman" w:eastAsia="宋体"/>
          <w:b w:val="false"/>
          <w:i w:val="false"/>
          <w:color w:val="000000"/>
          <w:sz w:val="22"/>
        </w:rPr>
        <w:t>word-wrap：自动换行</w:t>
      </w:r>
    </w:p>
    <w:bookmarkEnd w:id="136"/>
    <w:bookmarkStart w:name="ZOGkE" w:id="137"/>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&lt;!DOCTYPE html&gt;</w:t>
        <w:br/>
        <w:t>&lt;html lang="en"&gt;</w:t>
        <w:br/>
        <w:t>&lt;head&gt;</w:t>
        <w:br/>
        <w:t xml:space="preserve">    &lt;meta charset="UTF-8"&gt;</w:t>
        <w:br/>
        <w:t xml:space="preserve">    &lt;meta http-equiv="X-UA-Compatible" content="IE=edge"&gt;</w:t>
        <w:br/>
        <w:t xml:space="preserve">    &lt;meta name="viewport" content="width=device-width, initial-scale=1.0"&gt;</w:t>
        <w:br/>
        <w:t xml:space="preserve">    &lt;title&gt;Document&lt;/title&gt;</w:t>
        <w:br/>
        <w:t xml:space="preserve">    &lt;style&gt;</w:t>
        <w:br/>
        <w:t xml:space="preserve">        div{</w:t>
        <w:br/>
        <w:t xml:space="preserve">            width: 200px;</w:t>
        <w:br/>
        <w:t xml:space="preserve">            border: 1px solid red;</w:t>
        <w:br/>
        <w:t xml:space="preserve">            word-wrap: break-word;</w:t>
        <w:br/>
        <w:t xml:space="preserve">        }</w:t>
        <w:br/>
        <w:t xml:space="preserve">    &lt;/style&gt;</w:t>
        <w:br/>
        <w:t>&lt;/head&gt;</w:t>
        <w:br/>
        <w:t>&lt;body&gt;</w:t>
        <w:br/>
        <w:t xml:space="preserve">    &lt;div&gt;</w:t>
        <w:br/>
        <w:t xml:space="preserve">        |月海|月海|月海|月海|月海|月海|aaaaaaaaaaaaaaaaaaaaaaaaaaaaaaaaaaaaaaaaaaaaaaaaaaa月海|月海|月海|月海|月海|月海|月海|</w:t>
        <w:br/>
        <w:t xml:space="preserve">        |月海|月海|月海|月海|月海|月海|月海|月海|月海|月海|月海|月海|月海|</w:t>
        <w:br/>
        <w:t xml:space="preserve">        |月海|月海|月海|月海|月海|月海|月海|月海|月海|月海|月海|月海|月海|</w:t>
        <w:br/>
        <w:t xml:space="preserve">        |月海|月海|月海|月海|月海|月海|月海|月海|月海|月海|月海|月海|月海|</w:t>
        <w:br/>
        <w:t xml:space="preserve">        |月海|月海|月海|月海|月海|月海|月海|月海|月海|月海|月海|月海|月海|</w:t>
        <w:br/>
        <w:t xml:space="preserve">    &lt;/div&gt;</w:t>
        <w:br/>
        <w:t>&lt;/body&gt;</w:t>
        <w:br/>
        <w:t>&lt;/html&gt;</w:t>
        <w:br/>
      </w:r>
    </w:p>
    <w:bookmarkEnd w:id="137"/>
    <w:bookmarkStart w:name="u48effa0e" w:id="138"/>
    <w:p>
      <w:pPr>
        <w:numPr>
          <w:ilvl w:val="0"/>
          <w:numId w:val="12"/>
        </w:numPr>
        <w:spacing w:after="50" w:line="360" w:lineRule="auto" w:beforeLines="100"/>
        <w:ind w:left="360"/>
        <w:jc w:val="left"/>
      </w:pPr>
      <w:r>
        <w:rPr>
          <w:rFonts w:ascii="宋体" w:hAnsi="Times New Roman" w:eastAsia="宋体"/>
          <w:b w:val="false"/>
          <w:i w:val="false"/>
          <w:color w:val="000000"/>
          <w:sz w:val="22"/>
        </w:rPr>
        <w:t>加载服务器上的字体</w:t>
      </w:r>
    </w:p>
    <w:bookmarkEnd w:id="138"/>
    <w:bookmarkStart w:name="crqou" w:id="139"/>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&lt;!DOCTYPE html&gt;</w:t>
        <w:br/>
        <w:t>&lt;html lang="en"&gt;</w:t>
        <w:br/>
        <w:t>&lt;head&gt;</w:t>
        <w:br/>
        <w:t xml:space="preserve">    &lt;meta charset="UTF-8"&gt;</w:t>
        <w:br/>
        <w:t xml:space="preserve">    &lt;meta http-equiv="X-UA-Compatible" content="IE=edge"&gt;</w:t>
        <w:br/>
        <w:t xml:space="preserve">    &lt;meta name="viewport" content="width=device-width, initial-scale=1.0"&gt;</w:t>
        <w:br/>
        <w:t xml:space="preserve">    &lt;title&gt;Document&lt;/title&gt;</w:t>
        <w:br/>
        <w:t xml:space="preserve">    &lt;style&gt;</w:t>
        <w:br/>
        <w:t xml:space="preserve">        /* 加载服务器上的字体 */</w:t>
        <w:br/>
        <w:t xml:space="preserve">        @font-face {</w:t>
        <w:br/>
        <w:t xml:space="preserve">            /* 规定要加载的字体 */</w:t>
        <w:br/>
        <w:t xml:space="preserve">            font-family: yuehai;</w:t>
        <w:br/>
        <w:t xml:space="preserve">            /* 要加载字体的地址 */</w:t>
        <w:br/>
        <w:t xml:space="preserve">            src: url("");</w:t>
        <w:br/>
        <w:t xml:space="preserve">        }</w:t>
        <w:br/>
        <w:t xml:space="preserve">        div{</w:t>
        <w:br/>
        <w:t xml:space="preserve">            /* 设置从服务器上加载来的字体 */</w:t>
        <w:br/>
        <w:t xml:space="preserve">            font-family: yuehai;</w:t>
        <w:br/>
        <w:t xml:space="preserve">        }</w:t>
        <w:br/>
        <w:t xml:space="preserve">    &lt;/style&gt;</w:t>
        <w:br/>
        <w:t>&lt;/head&gt;</w:t>
        <w:br/>
        <w:t>&lt;body&gt;</w:t>
        <w:br/>
        <w:t xml:space="preserve">    &lt;div&gt;</w:t>
        <w:br/>
        <w:t xml:space="preserve">        |月海|月海|月海|月海|月海|月海|月海|月海|月海|月海|月海|月海|月海|</w:t>
        <w:br/>
        <w:t xml:space="preserve">        |月海|月海|月海|月海|月海|月海|月海|月海|月海|月海|月海|月海|月海|</w:t>
        <w:br/>
        <w:t xml:space="preserve">        |月海|月海|月海|月海|月海|月海|月海|月海|月海|月海|月海|月海|月海|</w:t>
        <w:br/>
        <w:t xml:space="preserve">        |月海|月海|月海|月海|月海|月海|月海|月海|月海|月海|月海|月海|月海|</w:t>
        <w:br/>
        <w:t xml:space="preserve">        |月海|月海|月海|月海|月海|月海|月海|月海|月海|月海|月海|月海|月海|</w:t>
        <w:br/>
        <w:t xml:space="preserve">    &lt;/div&gt;</w:t>
        <w:br/>
        <w:t>&lt;/body&gt;</w:t>
        <w:br/>
        <w:t>&lt;/html&gt;</w:t>
        <w:br/>
      </w:r>
    </w:p>
    <w:bookmarkEnd w:id="139"/>
    <w:bookmarkStart w:name="W99Dy" w:id="140"/>
    <w:p>
      <w:pPr>
        <w:pStyle w:val="Heading2"/>
        <w:spacing w:after="50" w:line="360" w:lineRule="auto" w:beforeLines="100"/>
        <w:ind w:left="0"/>
        <w:jc w:val="left"/>
      </w:pPr>
      <w:r>
        <w:rPr>
          <w:rFonts w:ascii="宋体" w:hAnsi="Times New Roman" w:eastAsia="宋体"/>
        </w:rPr>
        <w:t>3、浏览器支持</w:t>
      </w:r>
    </w:p>
    <w:bookmarkEnd w:id="140"/>
    <w:bookmarkStart w:name="u352af0d7" w:id="141"/>
    <w:p>
      <w:pPr>
        <w:spacing w:after="50" w:line="360" w:lineRule="auto" w:beforeLines="100"/>
        <w:ind w:left="0"/>
        <w:jc w:val="left"/>
      </w:pPr>
      <w:r>
        <w:rPr>
          <w:rFonts w:ascii="宋体" w:hAnsi="Times New Roman" w:eastAsia="宋体"/>
          <w:b w:val="false"/>
          <w:i w:val="false"/>
          <w:color w:val="000000"/>
          <w:sz w:val="22"/>
        </w:rPr>
        <w:t>Internet Explorer 10、Firefox、 Chrome、 Safari 以及 Opera 支持 text-shadow 属性</w:t>
      </w:r>
    </w:p>
    <w:bookmarkEnd w:id="141"/>
    <w:bookmarkStart w:name="oUqFC" w:id="142"/>
    <w:p>
      <w:pPr>
        <w:pStyle w:val="Heading1"/>
        <w:spacing w:after="50" w:line="360" w:lineRule="auto" w:beforeLines="100"/>
        <w:ind w:left="0"/>
        <w:jc w:val="left"/>
      </w:pPr>
      <w:r>
        <w:rPr>
          <w:rFonts w:ascii="宋体" w:hAnsi="Times New Roman" w:eastAsia="宋体"/>
        </w:rPr>
        <w:t>十一、2D 效果</w:t>
      </w:r>
    </w:p>
    <w:bookmarkEnd w:id="142"/>
    <w:bookmarkStart w:name="Z38nh" w:id="143"/>
    <w:p>
      <w:pPr>
        <w:pStyle w:val="Heading2"/>
        <w:spacing w:after="50" w:line="360" w:lineRule="auto" w:beforeLines="100"/>
        <w:ind w:left="0"/>
        <w:jc w:val="left"/>
      </w:pPr>
      <w:r>
        <w:rPr>
          <w:rFonts w:ascii="宋体" w:hAnsi="Times New Roman" w:eastAsia="宋体"/>
        </w:rPr>
        <w:t>1、2D效果:</w:t>
      </w:r>
    </w:p>
    <w:bookmarkEnd w:id="143"/>
    <w:bookmarkStart w:name="uf35ff9e6" w:id="144"/>
    <w:p>
      <w:pPr>
        <w:spacing w:after="50" w:line="360" w:lineRule="auto" w:beforeLines="100"/>
        <w:ind w:left="0"/>
        <w:jc w:val="left"/>
      </w:pPr>
      <w:r>
        <w:rPr>
          <w:rFonts w:ascii="宋体" w:hAnsi="Times New Roman" w:eastAsia="宋体"/>
          <w:b w:val="false"/>
          <w:i w:val="false"/>
          <w:color w:val="000000"/>
          <w:sz w:val="22"/>
        </w:rPr>
        <w:t>通过 CSS3 转换，我们能够对元素进行移动、缩放、转动、拉长或拉伸。</w:t>
      </w:r>
    </w:p>
    <w:bookmarkEnd w:id="144"/>
    <w:bookmarkStart w:name="MsQhK" w:id="145"/>
    <w:p>
      <w:pPr>
        <w:pStyle w:val="Heading2"/>
        <w:spacing w:after="50" w:line="360" w:lineRule="auto" w:beforeLines="100"/>
        <w:ind w:left="0"/>
        <w:jc w:val="left"/>
      </w:pPr>
      <w:r>
        <w:rPr>
          <w:rFonts w:ascii="宋体" w:hAnsi="Times New Roman" w:eastAsia="宋体"/>
        </w:rPr>
        <w:t>2、浏览器支持:</w:t>
      </w:r>
    </w:p>
    <w:bookmarkEnd w:id="145"/>
    <w:bookmarkStart w:name="u11157924" w:id="146"/>
    <w:p>
      <w:pPr>
        <w:numPr>
          <w:ilvl w:val="0"/>
          <w:numId w:val="13"/>
        </w:numPr>
        <w:spacing w:after="50" w:line="360" w:lineRule="auto" w:beforeLines="100"/>
        <w:ind w:left="360"/>
        <w:jc w:val="left"/>
      </w:pPr>
      <w:r>
        <w:rPr>
          <w:rFonts w:ascii="宋体" w:hAnsi="Times New Roman" w:eastAsia="宋体"/>
          <w:b w:val="false"/>
          <w:i w:val="false"/>
          <w:color w:val="000000"/>
          <w:sz w:val="22"/>
        </w:rPr>
        <w:t>Internet Explorer 10、Firefox 以及 Opera 支持 transform 属性</w:t>
      </w:r>
    </w:p>
    <w:bookmarkEnd w:id="146"/>
    <w:bookmarkStart w:name="u0d1233c3" w:id="147"/>
    <w:p>
      <w:pPr>
        <w:numPr>
          <w:ilvl w:val="0"/>
          <w:numId w:val="13"/>
        </w:numPr>
        <w:spacing w:after="50" w:line="360" w:lineRule="auto" w:beforeLines="100"/>
        <w:ind w:left="360"/>
        <w:jc w:val="left"/>
      </w:pPr>
      <w:r>
        <w:rPr>
          <w:rFonts w:ascii="宋体" w:hAnsi="Times New Roman" w:eastAsia="宋体"/>
          <w:b w:val="false"/>
          <w:i w:val="false"/>
          <w:color w:val="000000"/>
          <w:sz w:val="22"/>
        </w:rPr>
        <w:t>Chrome 和 Safari 需要前缀 -webkit-</w:t>
      </w:r>
    </w:p>
    <w:bookmarkEnd w:id="147"/>
    <w:bookmarkStart w:name="ucf7376c4" w:id="148"/>
    <w:p>
      <w:pPr>
        <w:numPr>
          <w:ilvl w:val="0"/>
          <w:numId w:val="13"/>
        </w:numPr>
        <w:spacing w:after="50" w:line="360" w:lineRule="auto" w:beforeLines="100"/>
        <w:ind w:left="360"/>
        <w:jc w:val="left"/>
      </w:pPr>
      <w:r>
        <w:rPr>
          <w:rFonts w:ascii="宋体" w:hAnsi="Times New Roman" w:eastAsia="宋体"/>
          <w:b w:val="false"/>
          <w:i w:val="false"/>
          <w:color w:val="000000"/>
          <w:sz w:val="22"/>
        </w:rPr>
        <w:t>Internet Explorer 9 需要前缀 -ms-</w:t>
      </w:r>
    </w:p>
    <w:bookmarkEnd w:id="148"/>
    <w:bookmarkStart w:name="I5wwi" w:id="149"/>
    <w:p>
      <w:pPr>
        <w:pStyle w:val="Heading2"/>
        <w:spacing w:after="50" w:line="360" w:lineRule="auto" w:beforeLines="100"/>
        <w:ind w:left="0"/>
        <w:jc w:val="left"/>
      </w:pPr>
      <w:r>
        <w:rPr>
          <w:rFonts w:ascii="宋体" w:hAnsi="Times New Roman" w:eastAsia="宋体"/>
        </w:rPr>
        <w:t>3、2D转换:</w:t>
      </w:r>
    </w:p>
    <w:bookmarkEnd w:id="149"/>
    <w:bookmarkStart w:name="u92490484" w:id="150"/>
    <w:p>
      <w:pPr>
        <w:numPr>
          <w:ilvl w:val="0"/>
          <w:numId w:val="14"/>
        </w:numPr>
        <w:spacing w:after="50" w:line="360" w:lineRule="auto" w:beforeLines="100"/>
        <w:ind w:left="360"/>
        <w:jc w:val="left"/>
      </w:pPr>
      <w:r>
        <w:rPr>
          <w:rFonts w:ascii="宋体" w:hAnsi="Times New Roman" w:eastAsia="宋体"/>
          <w:b w:val="false"/>
          <w:i w:val="false"/>
          <w:color w:val="000000"/>
          <w:sz w:val="22"/>
        </w:rPr>
        <w:t>translate()：移动</w:t>
      </w:r>
    </w:p>
    <w:bookmarkEnd w:id="150"/>
    <w:bookmarkStart w:name="ue891ccc4" w:id="151"/>
    <w:p>
      <w:pPr>
        <w:numPr>
          <w:ilvl w:val="0"/>
          <w:numId w:val="14"/>
        </w:numPr>
        <w:spacing w:after="50" w:line="360" w:lineRule="auto" w:beforeLines="100"/>
        <w:ind w:left="360"/>
        <w:jc w:val="left"/>
      </w:pPr>
      <w:r>
        <w:rPr>
          <w:rFonts w:ascii="宋体" w:hAnsi="Times New Roman" w:eastAsia="宋体"/>
          <w:b w:val="false"/>
          <w:i w:val="false"/>
          <w:color w:val="000000"/>
          <w:sz w:val="22"/>
        </w:rPr>
        <w:t>rotate()：旋转</w:t>
      </w:r>
    </w:p>
    <w:bookmarkEnd w:id="151"/>
    <w:bookmarkStart w:name="u762e25c9" w:id="152"/>
    <w:p>
      <w:pPr>
        <w:numPr>
          <w:ilvl w:val="0"/>
          <w:numId w:val="14"/>
        </w:numPr>
        <w:spacing w:after="50" w:line="360" w:lineRule="auto" w:beforeLines="100"/>
        <w:ind w:left="360"/>
        <w:jc w:val="left"/>
      </w:pPr>
      <w:r>
        <w:rPr>
          <w:rFonts w:ascii="宋体" w:hAnsi="Times New Roman" w:eastAsia="宋体"/>
          <w:b w:val="false"/>
          <w:i w:val="false"/>
          <w:color w:val="000000"/>
          <w:sz w:val="22"/>
        </w:rPr>
        <w:t>scale()：缩放</w:t>
      </w:r>
    </w:p>
    <w:bookmarkEnd w:id="152"/>
    <w:bookmarkStart w:name="u08dda9ad" w:id="153"/>
    <w:p>
      <w:pPr>
        <w:numPr>
          <w:ilvl w:val="0"/>
          <w:numId w:val="14"/>
        </w:numPr>
        <w:spacing w:after="50" w:line="360" w:lineRule="auto" w:beforeLines="100"/>
        <w:ind w:left="360"/>
        <w:jc w:val="left"/>
      </w:pPr>
      <w:r>
        <w:rPr>
          <w:rFonts w:ascii="宋体" w:hAnsi="Times New Roman" w:eastAsia="宋体"/>
          <w:b w:val="false"/>
          <w:i w:val="false"/>
          <w:color w:val="000000"/>
          <w:sz w:val="22"/>
        </w:rPr>
        <w:t>skew()：倾斜</w:t>
      </w:r>
    </w:p>
    <w:bookmarkEnd w:id="153"/>
    <w:bookmarkStart w:name="ufcb19c28" w:id="154"/>
    <w:p>
      <w:pPr>
        <w:numPr>
          <w:ilvl w:val="0"/>
          <w:numId w:val="14"/>
        </w:numPr>
        <w:spacing w:after="50" w:line="360" w:lineRule="auto" w:beforeLines="100"/>
        <w:ind w:left="360"/>
        <w:jc w:val="left"/>
      </w:pPr>
      <w:r>
        <w:rPr>
          <w:rFonts w:ascii="宋体" w:hAnsi="Times New Roman" w:eastAsia="宋体"/>
          <w:b w:val="false"/>
          <w:i w:val="false"/>
          <w:color w:val="000000"/>
          <w:sz w:val="22"/>
        </w:rPr>
        <w:t>matrix()：矩阵变换</w:t>
      </w:r>
    </w:p>
    <w:bookmarkEnd w:id="154"/>
    <w:bookmarkStart w:name="B70Td" w:id="155"/>
    <w:p>
      <w:pPr>
        <w:spacing w:line="360" w:lineRule="auto" w:beforeLines="100" w:after="50"/>
        <w:ind w:left="0"/>
      </w:pPr>
      <w:r>
        <w:rPr>
          <w:rFonts w:eastAsia="宋体" w:ascii="宋体"/>
        </w:rPr>
        <w:pict>
          <v:rect style="width:0;height:1.5pt" id="_x0000_i1025" o:hr="t" o:hrstd="t" o:hralign="center" stroked="f" fillcolor="#a0a0a0"/>
        </w:pict>
      </w:r>
    </w:p>
    <w:bookmarkEnd w:id="155"/>
    <w:bookmarkStart w:name="wvD5r" w:id="156"/>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&lt;!DOCTYPE html&gt;</w:t>
        <w:br/>
        <w:t>&lt;html lang="en"&gt;</w:t>
        <w:br/>
        <w:t>&lt;head&gt;</w:t>
        <w:br/>
        <w:t xml:space="preserve">    &lt;meta charset="UTF-8"&gt;</w:t>
        <w:br/>
        <w:t xml:space="preserve">    &lt;meta http-equiv="X-UA-Compatible" content="IE=edge"&gt;</w:t>
        <w:br/>
        <w:t xml:space="preserve">    &lt;meta name="viewport" content="width=device-width, initial-scale=1.0"&gt;</w:t>
        <w:br/>
        <w:t xml:space="preserve">    &lt;title&gt;Document&lt;/title&gt;</w:t>
        <w:br/>
        <w:t xml:space="preserve">    &lt;style&gt;</w:t>
        <w:br/>
        <w:t xml:space="preserve">        div{</w:t>
        <w:br/>
        <w:t xml:space="preserve">            margin: 30px;</w:t>
        <w:br/>
        <w:t xml:space="preserve">            width: 200px;</w:t>
        <w:br/>
        <w:t xml:space="preserve">            height: 100px;</w:t>
        <w:br/>
        <w:t xml:space="preserve">            background-color: red;</w:t>
        <w:br/>
        <w:t/>
        <w:br/>
        <w:t xml:space="preserve">            /* 旋转；顺时针旋转 30 度（可为负数） */</w:t>
        <w:br/>
        <w:t xml:space="preserve">            /* transform: rotate(30deg); */</w:t>
        <w:br/>
        <w:t/>
        <w:br/>
        <w:t xml:space="preserve">            /* 移动 */</w:t>
        <w:br/>
        <w:t xml:space="preserve">            /* transform: translate(400px,400px); */</w:t>
        <w:br/>
        <w:t/>
        <w:br/>
        <w:t xml:space="preserve">            /* 缩放，x 轴放大 2 倍，y 轴放大 4 倍 */</w:t>
        <w:br/>
        <w:t xml:space="preserve">            /* transform: scale(2,4); */</w:t>
        <w:br/>
        <w:t/>
        <w:br/>
        <w:t xml:space="preserve">            /* 倾斜；x 轴 30 度、y 轴 30 度 */</w:t>
        <w:br/>
        <w:t xml:space="preserve">            /* transform: skew(30deg,30deg); */</w:t>
        <w:br/>
        <w:t/>
        <w:br/>
        <w:t xml:space="preserve">            /* 矩阵变换 */</w:t>
        <w:br/>
        <w:t xml:space="preserve">            transform: matrix(0.75, 0.8, -0.8, 1.2, 10, 20);</w:t>
        <w:br/>
        <w:t xml:space="preserve">        }</w:t>
        <w:br/>
        <w:t xml:space="preserve">    &lt;/style&gt;</w:t>
        <w:br/>
        <w:t>&lt;/head&gt;</w:t>
        <w:br/>
        <w:t>&lt;body&gt;</w:t>
        <w:br/>
        <w:t xml:space="preserve">    &lt;div&gt;月海&lt;/div&gt;</w:t>
        <w:br/>
        <w:t>&lt;/body&gt;</w:t>
        <w:br/>
        <w:t>&lt;/html&gt;</w:t>
        <w:br/>
      </w:r>
    </w:p>
    <w:bookmarkEnd w:id="156"/>
    <w:bookmarkStart w:name="LuKyw" w:id="157"/>
    <w:p>
      <w:pPr>
        <w:pStyle w:val="Heading1"/>
        <w:spacing w:after="50" w:line="360" w:lineRule="auto" w:beforeLines="100"/>
        <w:ind w:left="0"/>
        <w:jc w:val="left"/>
      </w:pPr>
      <w:r>
        <w:rPr>
          <w:rFonts w:ascii="宋体" w:hAnsi="Times New Roman" w:eastAsia="宋体"/>
        </w:rPr>
        <w:t>十二、3D 效果</w:t>
      </w:r>
    </w:p>
    <w:bookmarkEnd w:id="157"/>
    <w:bookmarkStart w:name="wcs2u" w:id="158"/>
    <w:p>
      <w:pPr>
        <w:pStyle w:val="Heading2"/>
        <w:spacing w:after="50" w:line="360" w:lineRule="auto" w:beforeLines="100"/>
        <w:ind w:left="0"/>
        <w:jc w:val="left"/>
      </w:pPr>
      <w:r>
        <w:rPr>
          <w:rFonts w:ascii="宋体" w:hAnsi="Times New Roman" w:eastAsia="宋体"/>
        </w:rPr>
        <w:t>1、3D效果:</w:t>
      </w:r>
    </w:p>
    <w:bookmarkEnd w:id="158"/>
    <w:bookmarkStart w:name="u992baa10" w:id="159"/>
    <w:p>
      <w:pPr>
        <w:spacing w:after="50" w:line="360" w:lineRule="auto" w:beforeLines="100"/>
        <w:ind w:left="0"/>
        <w:jc w:val="left"/>
      </w:pPr>
      <w:r>
        <w:rPr>
          <w:rFonts w:ascii="宋体" w:hAnsi="Times New Roman" w:eastAsia="宋体"/>
          <w:b w:val="false"/>
          <w:i w:val="false"/>
          <w:color w:val="000000"/>
          <w:sz w:val="22"/>
        </w:rPr>
        <w:t>CSS3 允许您使用 3D 转换来对元素进行格式化</w:t>
      </w:r>
    </w:p>
    <w:bookmarkEnd w:id="159"/>
    <w:bookmarkStart w:name="fczJQ" w:id="160"/>
    <w:p>
      <w:pPr>
        <w:pStyle w:val="Heading2"/>
        <w:spacing w:after="50" w:line="360" w:lineRule="auto" w:beforeLines="100"/>
        <w:ind w:left="0"/>
        <w:jc w:val="left"/>
      </w:pPr>
      <w:r>
        <w:rPr>
          <w:rFonts w:ascii="宋体" w:hAnsi="Times New Roman" w:eastAsia="宋体"/>
        </w:rPr>
        <w:t>2、浏览器支持:</w:t>
      </w:r>
    </w:p>
    <w:bookmarkEnd w:id="160"/>
    <w:bookmarkStart w:name="ua9b2165b" w:id="161"/>
    <w:p>
      <w:pPr>
        <w:spacing w:after="50" w:line="360" w:lineRule="auto" w:beforeLines="100"/>
        <w:ind w:left="0"/>
        <w:jc w:val="left"/>
      </w:pPr>
      <w:r>
        <w:rPr>
          <w:rFonts w:ascii="宋体" w:hAnsi="Times New Roman" w:eastAsia="宋体"/>
          <w:b w:val="false"/>
          <w:i w:val="false"/>
          <w:color w:val="000000"/>
          <w:sz w:val="22"/>
        </w:rPr>
        <w:t>Internet Explorer 10、Firefox 以及 Opera 支持 transform 属性</w:t>
      </w:r>
    </w:p>
    <w:bookmarkEnd w:id="161"/>
    <w:bookmarkStart w:name="u34aa3574" w:id="162"/>
    <w:p>
      <w:pPr>
        <w:spacing w:after="50" w:line="360" w:lineRule="auto" w:beforeLines="100"/>
        <w:ind w:left="0"/>
        <w:jc w:val="left"/>
      </w:pPr>
      <w:r>
        <w:rPr>
          <w:rFonts w:ascii="宋体" w:hAnsi="Times New Roman" w:eastAsia="宋体"/>
          <w:b w:val="false"/>
          <w:i w:val="false"/>
          <w:color w:val="000000"/>
          <w:sz w:val="22"/>
        </w:rPr>
        <w:t>Chrome和Safari 需要前缀-webkit-</w:t>
      </w:r>
    </w:p>
    <w:bookmarkEnd w:id="162"/>
    <w:bookmarkStart w:name="u9f4ddda7" w:id="163"/>
    <w:p>
      <w:pPr>
        <w:spacing w:after="50" w:line="360" w:lineRule="auto" w:beforeLines="100"/>
        <w:ind w:left="0"/>
        <w:jc w:val="left"/>
      </w:pPr>
      <w:r>
        <w:rPr>
          <w:rFonts w:ascii="宋体" w:hAnsi="Times New Roman" w:eastAsia="宋体"/>
          <w:b w:val="false"/>
          <w:i w:val="false"/>
          <w:color w:val="000000"/>
          <w:sz w:val="22"/>
        </w:rPr>
        <w:t>Internet Explorer 9需要前缀-ms-</w:t>
      </w:r>
    </w:p>
    <w:bookmarkEnd w:id="163"/>
    <w:bookmarkStart w:name="AepAb" w:id="164"/>
    <w:p>
      <w:pPr>
        <w:pStyle w:val="Heading2"/>
        <w:spacing w:after="50" w:line="360" w:lineRule="auto" w:beforeLines="100"/>
        <w:ind w:left="0"/>
        <w:jc w:val="left"/>
      </w:pPr>
      <w:r>
        <w:rPr>
          <w:rFonts w:ascii="宋体" w:hAnsi="Times New Roman" w:eastAsia="宋体"/>
        </w:rPr>
        <w:t>3、属性:</w:t>
      </w:r>
    </w:p>
    <w:bookmarkEnd w:id="164"/>
    <w:bookmarkStart w:name="ufec1f125" w:id="165"/>
    <w:p>
      <w:pPr>
        <w:spacing w:after="50" w:line="360" w:lineRule="auto" w:beforeLines="100"/>
        <w:ind w:left="0"/>
        <w:jc w:val="left"/>
      </w:pPr>
      <w:r>
        <w:rPr>
          <w:rFonts w:ascii="宋体" w:hAnsi="Times New Roman" w:eastAsia="宋体"/>
          <w:b w:val="false"/>
          <w:i w:val="false"/>
          <w:color w:val="000000"/>
          <w:sz w:val="22"/>
        </w:rPr>
        <w:t>rotateX()：沿 x 轴旋转，顶端向内旋转</w:t>
      </w:r>
    </w:p>
    <w:bookmarkEnd w:id="165"/>
    <w:bookmarkStart w:name="ua1f9b7d8" w:id="166"/>
    <w:p>
      <w:pPr>
        <w:spacing w:after="50" w:line="360" w:lineRule="auto" w:beforeLines="100"/>
        <w:ind w:left="0"/>
        <w:jc w:val="left"/>
      </w:pPr>
      <w:r>
        <w:rPr>
          <w:rFonts w:ascii="宋体" w:hAnsi="Times New Roman" w:eastAsia="宋体"/>
          <w:b w:val="false"/>
          <w:i w:val="false"/>
          <w:color w:val="000000"/>
          <w:sz w:val="22"/>
        </w:rPr>
        <w:t>rotateY()：沿 y 轴旋转，左端向内旋转</w:t>
      </w:r>
    </w:p>
    <w:bookmarkEnd w:id="166"/>
    <w:bookmarkStart w:name="Odnwj" w:id="167"/>
    <w:p>
      <w:pPr>
        <w:spacing w:line="360" w:lineRule="auto" w:beforeLines="100" w:after="50"/>
        <w:ind w:left="0"/>
      </w:pPr>
      <w:r>
        <w:rPr>
          <w:rFonts w:eastAsia="宋体" w:ascii="宋体"/>
        </w:rPr>
        <w:pict>
          <v:rect style="width:0;height:1.5pt" id="_x0000_i1025" o:hr="t" o:hrstd="t" o:hralign="center" stroked="f" fillcolor="#a0a0a0"/>
        </w:pict>
      </w:r>
    </w:p>
    <w:bookmarkEnd w:id="167"/>
    <w:bookmarkStart w:name="pNl6H" w:id="168"/>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&lt;!DOCTYPE html&gt;</w:t>
        <w:br/>
        <w:t>&lt;html lang="en"&gt;</w:t>
        <w:br/>
        <w:t>&lt;head&gt;</w:t>
        <w:br/>
        <w:t xml:space="preserve">    &lt;meta charset="UTF-8"&gt;</w:t>
        <w:br/>
        <w:t xml:space="preserve">    &lt;meta http-equiv="X-UA-Compatible" content="IE=edge"&gt;</w:t>
        <w:br/>
        <w:t xml:space="preserve">    &lt;meta name="viewport" content="width=device-width, initial-scale=1.0"&gt;</w:t>
        <w:br/>
        <w:t xml:space="preserve">    &lt;title&gt;Document&lt;/title&gt;</w:t>
        <w:br/>
        <w:t xml:space="preserve">    &lt;style&gt;</w:t>
        <w:br/>
        <w:t xml:space="preserve">        div{</w:t>
        <w:br/>
        <w:t xml:space="preserve">            margin: 30px;</w:t>
        <w:br/>
        <w:t xml:space="preserve">            width: 200px;</w:t>
        <w:br/>
        <w:t xml:space="preserve">            height: 100px;</w:t>
        <w:br/>
        <w:t xml:space="preserve">            background-color: red;</w:t>
        <w:br/>
        <w:t/>
        <w:br/>
        <w:t xml:space="preserve">            /* 沿 x 轴旋转 120 度，顶端向内旋转  */</w:t>
        <w:br/>
        <w:t xml:space="preserve">            /* transform: rotateX(120deg); */</w:t>
        <w:br/>
        <w:t/>
        <w:br/>
        <w:t xml:space="preserve">            /* 沿 y 轴旋转 120 度，左端向内旋转  */</w:t>
        <w:br/>
        <w:t xml:space="preserve">            transform: rotateY(120deg);</w:t>
        <w:br/>
        <w:t xml:space="preserve">        }</w:t>
        <w:br/>
        <w:t xml:space="preserve">    &lt;/style&gt;</w:t>
        <w:br/>
        <w:t>&lt;/head&gt;</w:t>
        <w:br/>
        <w:t>&lt;body&gt;</w:t>
        <w:br/>
        <w:t xml:space="preserve">    &lt;div&gt;月海&lt;/div&gt;</w:t>
        <w:br/>
        <w:t>&lt;/body&gt;</w:t>
        <w:br/>
        <w:t>&lt;/html&gt;</w:t>
        <w:br/>
      </w:r>
    </w:p>
    <w:bookmarkEnd w:id="168"/>
    <w:bookmarkStart w:name="lKDVT" w:id="169"/>
    <w:p>
      <w:pPr>
        <w:pStyle w:val="Heading1"/>
        <w:spacing w:after="50" w:line="360" w:lineRule="auto" w:beforeLines="100"/>
        <w:ind w:left="0"/>
        <w:jc w:val="left"/>
      </w:pPr>
      <w:r>
        <w:rPr>
          <w:rFonts w:ascii="宋体" w:hAnsi="Times New Roman" w:eastAsia="宋体"/>
        </w:rPr>
        <w:t>十三、过渡</w:t>
      </w:r>
    </w:p>
    <w:bookmarkEnd w:id="169"/>
    <w:bookmarkStart w:name="FUAkw" w:id="170"/>
    <w:p>
      <w:pPr>
        <w:pStyle w:val="Heading2"/>
        <w:spacing w:after="50" w:line="360" w:lineRule="auto" w:beforeLines="100"/>
        <w:ind w:left="0"/>
        <w:jc w:val="left"/>
      </w:pPr>
      <w:r>
        <w:rPr>
          <w:rFonts w:ascii="宋体" w:hAnsi="Times New Roman" w:eastAsia="宋体"/>
        </w:rPr>
        <w:t>1、过渡</w:t>
      </w:r>
    </w:p>
    <w:bookmarkEnd w:id="170"/>
    <w:bookmarkStart w:name="u201a0b9a" w:id="171"/>
    <w:p>
      <w:pPr>
        <w:spacing w:after="50" w:line="360" w:lineRule="auto" w:beforeLines="100"/>
        <w:ind w:left="0"/>
        <w:jc w:val="left"/>
      </w:pPr>
      <w:r>
        <w:rPr>
          <w:rFonts w:ascii="宋体" w:hAnsi="Times New Roman" w:eastAsia="宋体"/>
          <w:b w:val="false"/>
          <w:i w:val="false"/>
          <w:color w:val="000000"/>
          <w:sz w:val="22"/>
        </w:rPr>
        <w:t>通过 CSS3，我们可以在不使用 Flash 动画或 JavaScript 的情况下，当元素从一种样式变换为另一种样式时为元素添加效果</w:t>
      </w:r>
    </w:p>
    <w:bookmarkEnd w:id="171"/>
    <w:bookmarkStart w:name="emsem" w:id="172"/>
    <w:p>
      <w:pPr>
        <w:pStyle w:val="Heading2"/>
        <w:spacing w:after="50" w:line="360" w:lineRule="auto" w:beforeLines="100"/>
        <w:ind w:left="0"/>
        <w:jc w:val="left"/>
      </w:pPr>
      <w:r>
        <w:rPr>
          <w:rFonts w:ascii="宋体" w:hAnsi="Times New Roman" w:eastAsia="宋体"/>
        </w:rPr>
        <w:t>2、浏览器支持</w:t>
      </w:r>
    </w:p>
    <w:bookmarkEnd w:id="172"/>
    <w:bookmarkStart w:name="u3fbc304c" w:id="173"/>
    <w:p>
      <w:pPr>
        <w:spacing w:after="50" w:line="360" w:lineRule="auto" w:beforeLines="100"/>
        <w:ind w:left="0"/>
        <w:jc w:val="left"/>
      </w:pPr>
      <w:r>
        <w:rPr>
          <w:rFonts w:ascii="宋体" w:hAnsi="Times New Roman" w:eastAsia="宋体"/>
          <w:b w:val="false"/>
          <w:i w:val="false"/>
          <w:color w:val="000000"/>
          <w:sz w:val="22"/>
        </w:rPr>
        <w:t>Internet Explorer 10、Firefox、 Chrome 以及 Opera 支持 transition 属性</w:t>
      </w:r>
    </w:p>
    <w:bookmarkEnd w:id="173"/>
    <w:bookmarkStart w:name="u5fe50181" w:id="174"/>
    <w:p>
      <w:pPr>
        <w:spacing w:after="50" w:line="360" w:lineRule="auto" w:beforeLines="100"/>
        <w:ind w:left="0"/>
        <w:jc w:val="left"/>
      </w:pPr>
      <w:r>
        <w:rPr>
          <w:rFonts w:ascii="宋体" w:hAnsi="Times New Roman" w:eastAsia="宋体"/>
          <w:b w:val="false"/>
          <w:i w:val="false"/>
          <w:color w:val="000000"/>
          <w:sz w:val="22"/>
        </w:rPr>
        <w:t>Safari 需要前缀 -webkit-</w:t>
      </w:r>
    </w:p>
    <w:bookmarkEnd w:id="174"/>
    <w:bookmarkStart w:name="xsCZR" w:id="175"/>
    <w:p>
      <w:pPr>
        <w:pStyle w:val="Heading2"/>
        <w:spacing w:after="50" w:line="360" w:lineRule="auto" w:beforeLines="100"/>
        <w:ind w:left="0"/>
        <w:jc w:val="left"/>
      </w:pPr>
      <w:r>
        <w:rPr>
          <w:rFonts w:ascii="宋体" w:hAnsi="Times New Roman" w:eastAsia="宋体"/>
        </w:rPr>
        <w:t>3、效果</w:t>
      </w:r>
    </w:p>
    <w:bookmarkEnd w:id="175"/>
    <w:bookmarkStart w:name="ubb914d5e" w:id="176"/>
    <w:p>
      <w:pPr>
        <w:spacing w:after="50" w:line="360" w:lineRule="auto" w:beforeLines="100"/>
        <w:ind w:left="0"/>
        <w:jc w:val="left"/>
      </w:pPr>
      <w:r>
        <w:rPr>
          <w:rFonts w:ascii="宋体" w:hAnsi="Times New Roman" w:eastAsia="宋体"/>
          <w:b w:val="false"/>
          <w:i w:val="false"/>
          <w:color w:val="000000"/>
          <w:sz w:val="22"/>
        </w:rPr>
        <w:t>CSS3 过渡是元素从一种样式逐渐改变为另一种的效果</w:t>
      </w:r>
    </w:p>
    <w:bookmarkEnd w:id="176"/>
    <w:bookmarkStart w:name="u36dde038" w:id="177"/>
    <w:p>
      <w:pPr>
        <w:spacing w:after="50" w:line="360" w:lineRule="auto" w:beforeLines="100"/>
        <w:ind w:left="0"/>
        <w:jc w:val="left"/>
      </w:pPr>
      <w:r>
        <w:rPr>
          <w:rFonts w:ascii="宋体" w:hAnsi="Times New Roman" w:eastAsia="宋体"/>
          <w:b w:val="false"/>
          <w:i w:val="false"/>
          <w:color w:val="000000"/>
          <w:sz w:val="22"/>
        </w:rPr>
        <w:t>要实现这一点，必须规定两项内容：</w:t>
      </w:r>
    </w:p>
    <w:bookmarkEnd w:id="177"/>
    <w:bookmarkStart w:name="uedc9eba0" w:id="178"/>
    <w:p>
      <w:pPr>
        <w:numPr>
          <w:ilvl w:val="0"/>
          <w:numId w:val="15"/>
        </w:numPr>
        <w:spacing w:after="50" w:line="360" w:lineRule="auto" w:beforeLines="100"/>
        <w:ind w:left="360"/>
        <w:jc w:val="left"/>
      </w:pPr>
      <w:r>
        <w:rPr>
          <w:rFonts w:ascii="宋体" w:hAnsi="Times New Roman" w:eastAsia="宋体"/>
          <w:b w:val="false"/>
          <w:i w:val="false"/>
          <w:color w:val="000000"/>
          <w:sz w:val="22"/>
        </w:rPr>
        <w:t>规定希望把效果添加到哪个 CSS 属性上</w:t>
      </w:r>
    </w:p>
    <w:bookmarkEnd w:id="178"/>
    <w:bookmarkStart w:name="u33a3d29a" w:id="179"/>
    <w:p>
      <w:pPr>
        <w:numPr>
          <w:ilvl w:val="0"/>
          <w:numId w:val="15"/>
        </w:numPr>
        <w:spacing w:after="50" w:line="360" w:lineRule="auto" w:beforeLines="100"/>
        <w:ind w:left="360"/>
        <w:jc w:val="left"/>
      </w:pPr>
      <w:r>
        <w:rPr>
          <w:rFonts w:ascii="宋体" w:hAnsi="Times New Roman" w:eastAsia="宋体"/>
          <w:b w:val="false"/>
          <w:i w:val="false"/>
          <w:color w:val="000000"/>
          <w:sz w:val="22"/>
        </w:rPr>
        <w:t>规定效果的时长</w:t>
      </w:r>
    </w:p>
    <w:bookmarkEnd w:id="179"/>
    <w:bookmarkStart w:name="aOKSj" w:id="180"/>
    <w:p>
      <w:pPr>
        <w:spacing w:line="360" w:lineRule="auto" w:beforeLines="100" w:after="50"/>
        <w:ind w:left="0"/>
      </w:pPr>
      <w:r>
        <w:rPr>
          <w:rFonts w:eastAsia="宋体" w:ascii="宋体"/>
        </w:rPr>
        <w:pict>
          <v:rect style="width:0;height:1.5pt" id="_x0000_i1025" o:hr="t" o:hrstd="t" o:hralign="center" stroked="f" fillcolor="#a0a0a0"/>
        </w:pict>
      </w:r>
    </w:p>
    <w:bookmarkEnd w:id="180"/>
    <w:bookmarkStart w:name="FCqTn" w:id="181"/>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&lt;!DOCTYPE html&gt;</w:t>
        <w:br/>
        <w:t>&lt;html lang="en"&gt;</w:t>
        <w:br/>
        <w:t>&lt;head&gt;</w:t>
        <w:br/>
        <w:t xml:space="preserve">    &lt;meta charset="UTF-8"&gt;</w:t>
        <w:br/>
        <w:t xml:space="preserve">    &lt;meta http-equiv="X-UA-Compatible" content="IE=edge"&gt;</w:t>
        <w:br/>
        <w:t xml:space="preserve">    &lt;meta name="viewport" content="width=device-width, initial-scale=1.0"&gt;</w:t>
        <w:br/>
        <w:t xml:space="preserve">    &lt;title&gt;Document&lt;/title&gt;</w:t>
        <w:br/>
        <w:t xml:space="preserve">    &lt;style&gt;</w:t>
        <w:br/>
        <w:t xml:space="preserve">        div{</w:t>
        <w:br/>
        <w:t xml:space="preserve">            margin: 30px;</w:t>
        <w:br/>
        <w:t xml:space="preserve">            width: 200px;</w:t>
        <w:br/>
        <w:t xml:space="preserve">            height: 100px;</w:t>
        <w:br/>
        <w:t xml:space="preserve">            background-color: red;</w:t>
        <w:br/>
        <w:t/>
        <w:br/>
        <w:t xml:space="preserve">            /* </w:t>
        <w:br/>
        <w:t xml:space="preserve">                过度</w:t>
        <w:br/>
        <w:t xml:space="preserve">                参数1：规定希望把效果添加到哪个 CSS 属性上</w:t>
        <w:br/>
        <w:t xml:space="preserve">                参数2：规定效果的时长</w:t>
        <w:br/>
        <w:t xml:space="preserve">             */</w:t>
        <w:br/>
        <w:t xml:space="preserve">            transition: width 2s, height 2s, transform 3s;</w:t>
        <w:br/>
        <w:t xml:space="preserve">        }</w:t>
        <w:br/>
        <w:t xml:space="preserve">        /* 当鼠标移动到元素上时触发 */</w:t>
        <w:br/>
        <w:t xml:space="preserve">        div:hover{</w:t>
        <w:br/>
        <w:t xml:space="preserve">            width: 400px;</w:t>
        <w:br/>
        <w:t xml:space="preserve">            height: 400px;</w:t>
        <w:br/>
        <w:t xml:space="preserve">            /* 沿 y 轴旋转 120 度，左端向内旋转  */</w:t>
        <w:br/>
        <w:t xml:space="preserve">            transform: rotateY(120deg);</w:t>
        <w:br/>
        <w:t xml:space="preserve">        }</w:t>
        <w:br/>
        <w:t xml:space="preserve">    &lt;/style&gt;</w:t>
        <w:br/>
        <w:t>&lt;/head&gt;</w:t>
        <w:br/>
        <w:t>&lt;body&gt;</w:t>
        <w:br/>
        <w:t xml:space="preserve">    &lt;div&gt;月海&lt;/div&gt;</w:t>
        <w:br/>
        <w:t>&lt;/body&gt;</w:t>
        <w:br/>
        <w:t>&lt;/html&gt;</w:t>
        <w:br/>
      </w:r>
    </w:p>
    <w:bookmarkEnd w:id="181"/>
    <w:bookmarkStart w:name="kolSg" w:id="182"/>
    <w:p>
      <w:pPr>
        <w:pStyle w:val="Heading1"/>
        <w:spacing w:after="50" w:line="360" w:lineRule="auto" w:beforeLines="100"/>
        <w:ind w:left="0"/>
        <w:jc w:val="left"/>
      </w:pPr>
      <w:r>
        <w:rPr>
          <w:rFonts w:ascii="宋体" w:hAnsi="Times New Roman" w:eastAsia="宋体"/>
        </w:rPr>
        <w:t>十四、动画</w:t>
      </w:r>
    </w:p>
    <w:bookmarkEnd w:id="182"/>
    <w:bookmarkStart w:name="aSIwG" w:id="183"/>
    <w:p>
      <w:pPr>
        <w:pStyle w:val="Heading2"/>
        <w:spacing w:after="50" w:line="360" w:lineRule="auto" w:beforeLines="100"/>
        <w:ind w:left="0"/>
        <w:jc w:val="left"/>
      </w:pPr>
      <w:r>
        <w:rPr>
          <w:rFonts w:ascii="宋体" w:hAnsi="Times New Roman" w:eastAsia="宋体"/>
        </w:rPr>
        <w:t>1、动画</w:t>
      </w:r>
    </w:p>
    <w:bookmarkEnd w:id="183"/>
    <w:bookmarkStart w:name="u62364711" w:id="184"/>
    <w:p>
      <w:pPr>
        <w:spacing w:after="50" w:line="360" w:lineRule="auto" w:beforeLines="100"/>
        <w:ind w:left="0"/>
        <w:jc w:val="left"/>
      </w:pPr>
      <w:r>
        <w:rPr>
          <w:rFonts w:ascii="宋体" w:hAnsi="Times New Roman" w:eastAsia="宋体"/>
          <w:b w:val="false"/>
          <w:i w:val="false"/>
          <w:color w:val="000000"/>
          <w:sz w:val="22"/>
        </w:rPr>
        <w:t>通过 CSS3，我们能够创建动画，这可以在许多网页中取代动画图片、Flash 动画以及 JavaScript</w:t>
      </w:r>
    </w:p>
    <w:bookmarkEnd w:id="184"/>
    <w:bookmarkStart w:name="RDWet" w:id="185"/>
    <w:p>
      <w:pPr>
        <w:pStyle w:val="Heading2"/>
        <w:spacing w:after="50" w:line="360" w:lineRule="auto" w:beforeLines="100"/>
        <w:ind w:left="0"/>
        <w:jc w:val="left"/>
      </w:pPr>
      <w:r>
        <w:rPr>
          <w:rFonts w:ascii="宋体" w:hAnsi="Times New Roman" w:eastAsia="宋体"/>
        </w:rPr>
        <w:t>2、CSS3 @keyframes 规则</w:t>
      </w:r>
    </w:p>
    <w:bookmarkEnd w:id="185"/>
    <w:bookmarkStart w:name="u12bc3677" w:id="186"/>
    <w:p>
      <w:pPr>
        <w:spacing w:after="50" w:line="360" w:lineRule="auto" w:beforeLines="100"/>
        <w:ind w:left="0"/>
        <w:jc w:val="left"/>
      </w:pPr>
      <w:r>
        <w:rPr>
          <w:rFonts w:ascii="宋体" w:hAnsi="Times New Roman" w:eastAsia="宋体"/>
          <w:b w:val="false"/>
          <w:i w:val="false"/>
          <w:color w:val="000000"/>
          <w:sz w:val="22"/>
        </w:rPr>
        <w:t>@keyframes 规则用于创建动画。在 @keyframes 中规定某项 CSS 样式，就能创建由当前样式逐渐改为新样式的动画效果</w:t>
      </w:r>
    </w:p>
    <w:bookmarkEnd w:id="186"/>
    <w:bookmarkStart w:name="llgAw" w:id="187"/>
    <w:p>
      <w:pPr>
        <w:pStyle w:val="Heading2"/>
        <w:spacing w:after="50" w:line="360" w:lineRule="auto" w:beforeLines="100"/>
        <w:ind w:left="0"/>
        <w:jc w:val="left"/>
      </w:pPr>
      <w:r>
        <w:rPr>
          <w:rFonts w:ascii="宋体" w:hAnsi="Times New Roman" w:eastAsia="宋体"/>
        </w:rPr>
        <w:t>3、浏览器支持</w:t>
      </w:r>
    </w:p>
    <w:bookmarkEnd w:id="187"/>
    <w:bookmarkStart w:name="u890f0836" w:id="188"/>
    <w:p>
      <w:pPr>
        <w:spacing w:after="50" w:line="360" w:lineRule="auto" w:beforeLines="100"/>
        <w:ind w:left="0"/>
        <w:jc w:val="left"/>
      </w:pPr>
      <w:r>
        <w:rPr>
          <w:rFonts w:ascii="宋体" w:hAnsi="Times New Roman" w:eastAsia="宋体"/>
          <w:b w:val="false"/>
          <w:i w:val="false"/>
          <w:color w:val="000000"/>
          <w:sz w:val="22"/>
        </w:rPr>
        <w:t>Internet Explorer 10、Firefox 以及 Opera 支持 @keyframes 规则和 animation 属性</w:t>
      </w:r>
    </w:p>
    <w:bookmarkEnd w:id="188"/>
    <w:bookmarkStart w:name="u9121d03e" w:id="189"/>
    <w:p>
      <w:pPr>
        <w:spacing w:after="50" w:line="360" w:lineRule="auto" w:beforeLines="100"/>
        <w:ind w:left="0"/>
        <w:jc w:val="left"/>
      </w:pPr>
      <w:r>
        <w:rPr>
          <w:rFonts w:ascii="宋体" w:hAnsi="Times New Roman" w:eastAsia="宋体"/>
          <w:b w:val="false"/>
          <w:i w:val="false"/>
          <w:color w:val="000000"/>
          <w:sz w:val="22"/>
        </w:rPr>
        <w:t>Chrome 和 Safari 需要前缀 -webkit-</w:t>
      </w:r>
    </w:p>
    <w:bookmarkEnd w:id="189"/>
    <w:bookmarkStart w:name="T44dG" w:id="190"/>
    <w:p>
      <w:pPr>
        <w:pStyle w:val="Heading2"/>
        <w:spacing w:after="50" w:line="360" w:lineRule="auto" w:beforeLines="100"/>
        <w:ind w:left="0"/>
        <w:jc w:val="left"/>
      </w:pPr>
      <w:r>
        <w:rPr>
          <w:rFonts w:ascii="宋体" w:hAnsi="Times New Roman" w:eastAsia="宋体"/>
        </w:rPr>
        <w:t>4、规则</w:t>
      </w:r>
    </w:p>
    <w:bookmarkEnd w:id="190"/>
    <w:bookmarkStart w:name="u1d6207dd" w:id="191"/>
    <w:p>
      <w:pPr>
        <w:spacing w:after="50" w:line="360" w:lineRule="auto" w:beforeLines="100"/>
        <w:ind w:left="0"/>
        <w:jc w:val="left"/>
      </w:pPr>
      <w:r>
        <w:rPr>
          <w:rFonts w:ascii="宋体" w:hAnsi="Times New Roman" w:eastAsia="宋体"/>
          <w:b w:val="false"/>
          <w:i w:val="false"/>
          <w:color w:val="000000"/>
          <w:sz w:val="22"/>
        </w:rPr>
        <w:t>通过规定至少以下两项 CSS3 动画属性，即可将动画绑定到选择器：</w:t>
      </w:r>
    </w:p>
    <w:bookmarkEnd w:id="191"/>
    <w:bookmarkStart w:name="u2009d912" w:id="192"/>
    <w:p>
      <w:pPr>
        <w:spacing w:after="50" w:line="360" w:lineRule="auto" w:beforeLines="100"/>
        <w:ind w:left="0"/>
        <w:jc w:val="left"/>
      </w:pPr>
      <w:r>
        <w:rPr>
          <w:rFonts w:ascii="宋体" w:hAnsi="Times New Roman" w:eastAsia="宋体"/>
          <w:b w:val="false"/>
          <w:i w:val="false"/>
          <w:color w:val="000000"/>
          <w:sz w:val="22"/>
        </w:rPr>
        <w:t>规定动画的名称</w:t>
      </w:r>
    </w:p>
    <w:bookmarkEnd w:id="192"/>
    <w:bookmarkStart w:name="ucf967d2d" w:id="193"/>
    <w:p>
      <w:pPr>
        <w:spacing w:after="50" w:line="360" w:lineRule="auto" w:beforeLines="100"/>
        <w:ind w:left="0"/>
        <w:jc w:val="left"/>
      </w:pPr>
      <w:r>
        <w:rPr>
          <w:rFonts w:ascii="宋体" w:hAnsi="Times New Roman" w:eastAsia="宋体"/>
          <w:b w:val="false"/>
          <w:i w:val="false"/>
          <w:color w:val="000000"/>
          <w:sz w:val="22"/>
        </w:rPr>
        <w:t>规定动画的时长</w:t>
      </w:r>
    </w:p>
    <w:bookmarkEnd w:id="193"/>
    <w:bookmarkStart w:name="JPQWB" w:id="194"/>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&lt;!DOCTYPE html&gt;</w:t>
        <w:br/>
        <w:t>&lt;html lang="en"&gt;</w:t>
        <w:br/>
        <w:t>&lt;head&gt;</w:t>
        <w:br/>
        <w:t xml:space="preserve">    &lt;meta charset="UTF-8"&gt;</w:t>
        <w:br/>
        <w:t xml:space="preserve">    &lt;meta http-equiv="X-UA-Compatible" content="IE=edge"&gt;</w:t>
        <w:br/>
        <w:t xml:space="preserve">    &lt;meta name="viewport" content="width=device-width, initial-scale=1.0"&gt;</w:t>
        <w:br/>
        <w:t xml:space="preserve">    &lt;title&gt;Document&lt;/title&gt;</w:t>
        <w:br/>
        <w:t xml:space="preserve">    &lt;style&gt;</w:t>
        <w:br/>
        <w:t xml:space="preserve">        div{</w:t>
        <w:br/>
        <w:t xml:space="preserve">            width: 200px;</w:t>
        <w:br/>
        <w:t xml:space="preserve">            height: 100px;</w:t>
        <w:br/>
        <w:t xml:space="preserve">            background-color: red;</w:t>
        <w:br/>
        <w:t xml:space="preserve">            position: relative;</w:t>
        <w:br/>
        <w:t xml:space="preserve">        }</w:t>
        <w:br/>
        <w:t/>
        <w:br/>
        <w:t xml:space="preserve">        /* @keyframes 规则 */</w:t>
        <w:br/>
        <w:t xml:space="preserve">        @keyframes color {</w:t>
        <w:br/>
        <w:t xml:space="preserve">            from{</w:t>
        <w:br/>
        <w:t xml:space="preserve">                background-color: red;</w:t>
        <w:br/>
        <w:t xml:space="preserve">            }</w:t>
        <w:br/>
        <w:t xml:space="preserve">            to{</w:t>
        <w:br/>
        <w:t xml:space="preserve">                background-color: yellow;</w:t>
        <w:br/>
        <w:t xml:space="preserve">            }</w:t>
        <w:br/>
        <w:t xml:space="preserve">        }</w:t>
        <w:br/>
        <w:t xml:space="preserve">        /* 当鼠标移动到元素上时触发 */</w:t>
        <w:br/>
        <w:t xml:space="preserve">        #div1:hover{</w:t>
        <w:br/>
        <w:t xml:space="preserve">            /* 根据动画的名称控制动画时间 */</w:t>
        <w:br/>
        <w:t xml:space="preserve">            animation: color 3s;</w:t>
        <w:br/>
        <w:t xml:space="preserve">        }</w:t>
        <w:br/>
        <w:t/>
        <w:br/>
        <w:t xml:space="preserve">        /* @keyframes 规则；根据阶段控制 */</w:t>
        <w:br/>
        <w:t xml:space="preserve">        @keyframes color2 {</w:t>
        <w:br/>
        <w:t xml:space="preserve">            0%{</w:t>
        <w:br/>
        <w:t xml:space="preserve">                background-color: red;</w:t>
        <w:br/>
        <w:t xml:space="preserve">                left: 0px;</w:t>
        <w:br/>
        <w:t xml:space="preserve">                top: 0px;</w:t>
        <w:br/>
        <w:t xml:space="preserve">            }</w:t>
        <w:br/>
        <w:t xml:space="preserve">            25%{</w:t>
        <w:br/>
        <w:t xml:space="preserve">                background-color: yellow;</w:t>
        <w:br/>
        <w:t xml:space="preserve">                left: 200px;</w:t>
        <w:br/>
        <w:t xml:space="preserve">                top: 0px;</w:t>
        <w:br/>
        <w:t xml:space="preserve">            }</w:t>
        <w:br/>
        <w:t xml:space="preserve">            50%{</w:t>
        <w:br/>
        <w:t xml:space="preserve">                background-color: blue;</w:t>
        <w:br/>
        <w:t xml:space="preserve">                left: 200px;</w:t>
        <w:br/>
        <w:t xml:space="preserve">                top: 200px;</w:t>
        <w:br/>
        <w:t xml:space="preserve">            }</w:t>
        <w:br/>
        <w:t xml:space="preserve">            75%{</w:t>
        <w:br/>
        <w:t xml:space="preserve">                background-color: purple;</w:t>
        <w:br/>
        <w:t xml:space="preserve">                left: 0px;</w:t>
        <w:br/>
        <w:t xml:space="preserve">                top: 200px;</w:t>
        <w:br/>
        <w:t xml:space="preserve">            }</w:t>
        <w:br/>
        <w:t xml:space="preserve">            100%{</w:t>
        <w:br/>
        <w:t xml:space="preserve">                background-color: red;</w:t>
        <w:br/>
        <w:t xml:space="preserve">                left: 0px;</w:t>
        <w:br/>
        <w:t xml:space="preserve">                top: 0px;</w:t>
        <w:br/>
        <w:t xml:space="preserve">            }</w:t>
        <w:br/>
        <w:t xml:space="preserve">        }</w:t>
        <w:br/>
        <w:t xml:space="preserve">        /* 当鼠标移动到元素上时触发 */</w:t>
        <w:br/>
        <w:t xml:space="preserve">        #div2:hover{</w:t>
        <w:br/>
        <w:t xml:space="preserve">            /* 根据动画的名称控制动画时间 */</w:t>
        <w:br/>
        <w:t xml:space="preserve">            animation: color2 5s;</w:t>
        <w:br/>
        <w:t xml:space="preserve">        }</w:t>
        <w:br/>
        <w:t xml:space="preserve">    &lt;/style&gt;</w:t>
        <w:br/>
        <w:t>&lt;/head&gt;</w:t>
        <w:br/>
        <w:t>&lt;body&gt;</w:t>
        <w:br/>
        <w:t xml:space="preserve">    &lt;div id="div1"&gt;月海&lt;/div&gt;&lt;hr /&gt;</w:t>
        <w:br/>
        <w:t xml:space="preserve">    &lt;div id="div2"&gt;月海&lt;/div&gt;</w:t>
        <w:br/>
        <w:t>&lt;/body&gt;</w:t>
        <w:br/>
        <w:t>&lt;/html&gt;</w:t>
        <w:br/>
      </w:r>
    </w:p>
    <w:bookmarkEnd w:id="194"/>
    <w:bookmarkStart w:name="YFpO4" w:id="195"/>
    <w:p>
      <w:pPr>
        <w:pStyle w:val="Heading1"/>
        <w:spacing w:after="50" w:line="360" w:lineRule="auto" w:beforeLines="100"/>
        <w:ind w:left="0"/>
        <w:jc w:val="left"/>
      </w:pPr>
      <w:r>
        <w:rPr>
          <w:rFonts w:ascii="宋体" w:hAnsi="Times New Roman" w:eastAsia="宋体"/>
        </w:rPr>
        <w:t>十五、多列</w:t>
      </w:r>
    </w:p>
    <w:bookmarkEnd w:id="195"/>
    <w:bookmarkStart w:name="dyUPB" w:id="196"/>
    <w:p>
      <w:pPr>
        <w:pStyle w:val="Heading2"/>
        <w:spacing w:after="50" w:line="360" w:lineRule="auto" w:beforeLines="100"/>
        <w:ind w:left="0"/>
        <w:jc w:val="left"/>
      </w:pPr>
      <w:r>
        <w:rPr>
          <w:rFonts w:ascii="宋体" w:hAnsi="Times New Roman" w:eastAsia="宋体"/>
        </w:rPr>
        <w:t>1、多列</w:t>
      </w:r>
    </w:p>
    <w:bookmarkEnd w:id="196"/>
    <w:bookmarkStart w:name="u40082108" w:id="197"/>
    <w:p>
      <w:pPr>
        <w:spacing w:after="50" w:line="360" w:lineRule="auto" w:beforeLines="100"/>
        <w:ind w:left="0"/>
        <w:jc w:val="left"/>
      </w:pPr>
      <w:r>
        <w:rPr>
          <w:rFonts w:ascii="宋体" w:hAnsi="Times New Roman" w:eastAsia="宋体"/>
          <w:b w:val="false"/>
          <w:i w:val="false"/>
          <w:color w:val="000000"/>
          <w:sz w:val="22"/>
        </w:rPr>
        <w:t>通过 CSS3，您能够创建多个列来对文本进行布局，就像报纸那样!</w:t>
      </w:r>
    </w:p>
    <w:bookmarkEnd w:id="197"/>
    <w:bookmarkStart w:name="YXZ3t" w:id="198"/>
    <w:p>
      <w:pPr>
        <w:pStyle w:val="Heading2"/>
        <w:spacing w:after="50" w:line="360" w:lineRule="auto" w:beforeLines="100"/>
        <w:ind w:left="0"/>
        <w:jc w:val="left"/>
      </w:pPr>
      <w:r>
        <w:rPr>
          <w:rFonts w:ascii="宋体" w:hAnsi="Times New Roman" w:eastAsia="宋体"/>
        </w:rPr>
        <w:t>2、浏览器支持</w:t>
      </w:r>
    </w:p>
    <w:bookmarkEnd w:id="198"/>
    <w:bookmarkStart w:name="u3e8dd09a" w:id="199"/>
    <w:p>
      <w:pPr>
        <w:spacing w:after="50" w:line="360" w:lineRule="auto" w:beforeLines="100"/>
        <w:ind w:left="0"/>
        <w:jc w:val="left"/>
      </w:pPr>
      <w:r>
        <w:rPr>
          <w:rFonts w:ascii="宋体" w:hAnsi="Times New Roman" w:eastAsia="宋体"/>
          <w:b w:val="false"/>
          <w:i w:val="false"/>
          <w:color w:val="000000"/>
          <w:sz w:val="22"/>
        </w:rPr>
        <w:t>Internet Explorer 10 和 Opera 支持多列属性</w:t>
      </w:r>
    </w:p>
    <w:bookmarkEnd w:id="199"/>
    <w:bookmarkStart w:name="u5058f571" w:id="200"/>
    <w:p>
      <w:pPr>
        <w:spacing w:after="50" w:line="360" w:lineRule="auto" w:beforeLines="100"/>
        <w:ind w:left="0"/>
        <w:jc w:val="left"/>
      </w:pPr>
      <w:r>
        <w:rPr>
          <w:rFonts w:ascii="宋体" w:hAnsi="Times New Roman" w:eastAsia="宋体"/>
          <w:b w:val="false"/>
          <w:i w:val="false"/>
          <w:color w:val="000000"/>
          <w:sz w:val="22"/>
        </w:rPr>
        <w:t>Firefox 需要前缀 -moz-</w:t>
      </w:r>
    </w:p>
    <w:bookmarkEnd w:id="200"/>
    <w:bookmarkStart w:name="ue003ef7e" w:id="201"/>
    <w:p>
      <w:pPr>
        <w:spacing w:after="50" w:line="360" w:lineRule="auto" w:beforeLines="100"/>
        <w:ind w:left="0"/>
        <w:jc w:val="left"/>
      </w:pPr>
      <w:r>
        <w:rPr>
          <w:rFonts w:ascii="宋体" w:hAnsi="Times New Roman" w:eastAsia="宋体"/>
          <w:b w:val="false"/>
          <w:i w:val="false"/>
          <w:color w:val="000000"/>
          <w:sz w:val="22"/>
        </w:rPr>
        <w:t>Chrome和Safari 需要前缀 -webkit-</w:t>
      </w:r>
    </w:p>
    <w:bookmarkEnd w:id="201"/>
    <w:bookmarkStart w:name="G0E6g" w:id="202"/>
    <w:p>
      <w:pPr>
        <w:pStyle w:val="Heading2"/>
        <w:spacing w:after="50" w:line="360" w:lineRule="auto" w:beforeLines="100"/>
        <w:ind w:left="0"/>
        <w:jc w:val="left"/>
      </w:pPr>
      <w:r>
        <w:rPr>
          <w:rFonts w:ascii="宋体" w:hAnsi="Times New Roman" w:eastAsia="宋体"/>
        </w:rPr>
        <w:t>3、属性</w:t>
      </w:r>
    </w:p>
    <w:bookmarkEnd w:id="202"/>
    <w:bookmarkStart w:name="u46680db4" w:id="203"/>
    <w:p>
      <w:pPr>
        <w:spacing w:after="50" w:line="360" w:lineRule="auto" w:beforeLines="100"/>
        <w:ind w:left="0"/>
        <w:jc w:val="left"/>
      </w:pPr>
      <w:r>
        <w:rPr>
          <w:rFonts w:ascii="宋体" w:hAnsi="Times New Roman" w:eastAsia="宋体"/>
          <w:b w:val="false"/>
          <w:i w:val="false"/>
          <w:color w:val="000000"/>
          <w:sz w:val="22"/>
        </w:rPr>
        <w:t>column-count：列数</w:t>
      </w:r>
    </w:p>
    <w:bookmarkEnd w:id="203"/>
    <w:bookmarkStart w:name="u5ba92525" w:id="204"/>
    <w:p>
      <w:pPr>
        <w:spacing w:after="50" w:line="360" w:lineRule="auto" w:beforeLines="100"/>
        <w:ind w:left="0"/>
        <w:jc w:val="left"/>
      </w:pPr>
      <w:r>
        <w:rPr>
          <w:rFonts w:ascii="宋体" w:hAnsi="Times New Roman" w:eastAsia="宋体"/>
          <w:b w:val="false"/>
          <w:i w:val="false"/>
          <w:color w:val="000000"/>
          <w:sz w:val="22"/>
        </w:rPr>
        <w:t>column-gap：列宽（列于列的间距）</w:t>
      </w:r>
    </w:p>
    <w:bookmarkEnd w:id="204"/>
    <w:bookmarkStart w:name="uf970afbe" w:id="205"/>
    <w:p>
      <w:pPr>
        <w:spacing w:after="50" w:line="360" w:lineRule="auto" w:beforeLines="100"/>
        <w:ind w:left="0"/>
        <w:jc w:val="left"/>
      </w:pPr>
      <w:r>
        <w:rPr>
          <w:rFonts w:ascii="宋体" w:hAnsi="Times New Roman" w:eastAsia="宋体"/>
          <w:b w:val="false"/>
          <w:i w:val="false"/>
          <w:color w:val="000000"/>
          <w:sz w:val="22"/>
        </w:rPr>
        <w:t>column-rule：列间距中的线</w:t>
      </w:r>
    </w:p>
    <w:bookmarkEnd w:id="205"/>
    <w:bookmarkStart w:name="e3sSW" w:id="206"/>
    <w:p>
      <w:pPr>
        <w:spacing w:line="360" w:lineRule="auto" w:beforeLines="100" w:after="50"/>
        <w:ind w:left="0"/>
      </w:pPr>
      <w:r>
        <w:rPr>
          <w:rFonts w:eastAsia="宋体" w:ascii="宋体"/>
        </w:rPr>
        <w:pict>
          <v:rect style="width:0;height:1.5pt" id="_x0000_i1025" o:hr="t" o:hrstd="t" o:hralign="center" stroked="f" fillcolor="#a0a0a0"/>
        </w:pict>
      </w:r>
    </w:p>
    <w:bookmarkEnd w:id="206"/>
    <w:bookmarkStart w:name="DU4gi" w:id="207"/>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&lt;!DOCTYPE html&gt;</w:t>
        <w:br/>
        <w:t>&lt;html lang="en"&gt;</w:t>
        <w:br/>
        <w:t>&lt;head&gt;</w:t>
        <w:br/>
        <w:t xml:space="preserve">    &lt;meta charset="UTF-8"&gt;</w:t>
        <w:br/>
        <w:t xml:space="preserve">    &lt;meta http-equiv="X-UA-Compatible" content="IE=edge"&gt;</w:t>
        <w:br/>
        <w:t xml:space="preserve">    &lt;meta name="viewport" content="width=device-width, initial-scale=1.0"&gt;</w:t>
        <w:br/>
        <w:t xml:space="preserve">    &lt;title&gt;Document&lt;/title&gt;</w:t>
        <w:br/>
        <w:t xml:space="preserve">    &lt;style&gt;</w:t>
        <w:br/>
        <w:t xml:space="preserve">        div{</w:t>
        <w:br/>
        <w:t xml:space="preserve">            /* 分为 3 列 */</w:t>
        <w:br/>
        <w:t xml:space="preserve">            column-count: 3;</w:t>
        <w:br/>
        <w:t xml:space="preserve">            /* 列宽（列于列的间距） */</w:t>
        <w:br/>
        <w:t xml:space="preserve">            column-gap: 200px;</w:t>
        <w:br/>
        <w:t xml:space="preserve">            /* 列间距中的线 */</w:t>
        <w:br/>
        <w:t xml:space="preserve">            column-rule: 4px outset red;</w:t>
        <w:br/>
        <w:t xml:space="preserve">        }</w:t>
        <w:br/>
        <w:t xml:space="preserve">    &lt;/style&gt;</w:t>
        <w:br/>
        <w:t>&lt;/head&gt;</w:t>
        <w:br/>
        <w:t>&lt;body&gt;</w:t>
        <w:br/>
        <w:t xml:space="preserve">    &lt;div&gt;</w:t>
        <w:br/>
        <w:t xml:space="preserve">        |月海|月海|月海|月海|月海|月海|月海|月海|月海|月海|月海|月海|月海|</w:t>
        <w:br/>
        <w:t xml:space="preserve">        |月海|月海|月海|月海|月海|月海|月海|月海|月海|月海|月海|月海|月海|</w:t>
        <w:br/>
        <w:t xml:space="preserve">        |月海|月海|月海|月海|月海|月海|月海|月海|月海|月海|月海|月海|月海|</w:t>
        <w:br/>
        <w:t xml:space="preserve">        |月海|月海|月海|月海|月海|月海|月海|月海|月海|月海|月海|月海|月海|</w:t>
        <w:br/>
        <w:t xml:space="preserve">        |月海|月海|月海|月海|月海|月海|月海|月海|月海|月海|月海|月海|月海|</w:t>
        <w:br/>
        <w:t xml:space="preserve">        |月海|月海|月海|月海|月海|月海|月海|月海|月海|月海|月海|月海|月海|</w:t>
        <w:br/>
        <w:t xml:space="preserve">        |月海|月海|月海|月海|月海|月海|月海|月海|月海|月海|月海|月海|月海|</w:t>
        <w:br/>
        <w:t xml:space="preserve">        |月海|月海|月海|月海|月海|月海|月海|月海|月海|月海|月海|月海|月海|</w:t>
        <w:br/>
        <w:t xml:space="preserve">        |月海|月海|月海|月海|月海|月海|月海|月海|月海|月海|月海|月海|月海|</w:t>
        <w:br/>
        <w:t xml:space="preserve">    &lt;/div&gt;</w:t>
        <w:br/>
        <w:t>&lt;/body&gt;</w:t>
        <w:br/>
        <w:t>&lt;/html&gt;</w:t>
        <w:br/>
      </w:r>
    </w:p>
    <w:bookmarkEnd w:id="207"/>
    <w:bookmarkStart w:name="u9be65575" w:id="208"/>
    <w:bookmarkEnd w:id="208"/>
    <w:bookmarkStart w:name="u977031c9" w:id="209"/>
    <w:bookmarkEnd w:id="209"/>
    <w:bookmarkStart w:name="u3131920a" w:id="210"/>
    <w:bookmarkEnd w:id="210"/>
    <w:bookmarkStart w:name="u06353710" w:id="211"/>
    <w:bookmarkEnd w:id="211"/>
    <w:bookmarkStart w:name="u5326f673" w:id="212"/>
    <w:bookmarkEnd w:id="212"/>
    <w:bookmarkStart w:name="uaf198dbb" w:id="213"/>
    <w:bookmarkEnd w:id="213"/>
    <w:bookmarkStart w:name="u93665d93" w:id="214"/>
    <w:bookmarkEnd w:id="214"/>
    <w:bookmarkStart w:name="u2050165e" w:id="215"/>
    <w:bookmarkEnd w:id="215"/>
    <w:bookmarkStart w:name="u0bc99f93" w:id="216"/>
    <w:bookmarkEnd w:id="216"/>
    <w:sectPr>
      <w:pgSz w:w="11907" w:h="16839" w:code="9"/>
      <w:pgMar w:top="1440" w:right="1440" w:bottom="1440" w:left="1440"/>
    </w:sectPr>
  </w:body>
</w:document>
</file>

<file path=word/numbering.xml><?xml version="1.0" encoding="utf-8"?>
<w:numbering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ps="http://schemas.microsoft.com/office/word/2010/wordprocessingShape"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abstractNum w:abstractNumId="1">
    <w:multiLevelType w:val="multilevel"/>
    <w:lvl w:ilvl="0">
      <w:start w:val="1"/>
      <w:numFmt w:val="decimal"/>
      <w:lvlText w:val="%1."/>
      <w:lvlJc w:val="left"/>
      <w:pPr>
        <w:ind w:left="960" w:hanging="360"/>
      </w:pPr>
    </w:lvl>
  </w:abstractNum>
  <w:abstractNum w:abstractNumId="2">
    <w:multiLevelType w:val="multilevel"/>
    <w:lvl w:ilvl="0">
      <w:start w:val="1"/>
      <w:numFmt w:val="decimal"/>
      <w:lvlText w:val="%1."/>
      <w:lvlJc w:val="left"/>
      <w:pPr>
        <w:ind w:left="960" w:hanging="360"/>
      </w:pPr>
    </w:lvl>
  </w:abstractNum>
  <w:abstractNum w:abstractNumId="3">
    <w:multiLevelType w:val="multilevel"/>
    <w:lvl w:ilvl="0">
      <w:start w:val="1"/>
      <w:numFmt w:val="decimal"/>
      <w:lvlText w:val="%1."/>
      <w:lvlJc w:val="left"/>
      <w:pPr>
        <w:ind w:left="960" w:hanging="360"/>
      </w:pPr>
    </w:lvl>
  </w:abstractNum>
  <w:abstractNum w:abstractNumId="4">
    <w:multiLevelType w:val="multilevel"/>
    <w:lvl w:ilvl="0">
      <w:start w:val="1"/>
      <w:numFmt w:val="decimal"/>
      <w:lvlText w:val="%1."/>
      <w:lvlJc w:val="left"/>
      <w:pPr>
        <w:ind w:left="960" w:hanging="360"/>
      </w:pPr>
    </w:lvl>
  </w:abstractNum>
  <w:abstractNum w:abstractNumId="5">
    <w:multiLevelType w:val="multilevel"/>
    <w:lvl w:ilvl="0">
      <w:start w:val="1"/>
      <w:numFmt w:val="decimal"/>
      <w:lvlText w:val="%1."/>
      <w:lvlJc w:val="left"/>
      <w:pPr>
        <w:ind w:left="960" w:hanging="360"/>
      </w:pPr>
    </w:lvl>
  </w:abstractNum>
  <w:abstractNum w:abstractNumId="6">
    <w:multiLevelType w:val="multilevel"/>
    <w:lvl w:ilvl="0">
      <w:start w:val="1"/>
      <w:numFmt w:val="decimal"/>
      <w:lvlText w:val="%1."/>
      <w:lvlJc w:val="left"/>
      <w:pPr>
        <w:ind w:left="960" w:hanging="360"/>
      </w:pPr>
    </w:lvl>
  </w:abstractNum>
  <w:abstractNum w:abstractNumId="7">
    <w:multiLevelType w:val="multilevel"/>
    <w:lvl w:ilvl="0">
      <w:start w:val="1"/>
      <w:numFmt w:val="decimal"/>
      <w:lvlText w:val="%1."/>
      <w:lvlJc w:val="left"/>
      <w:pPr>
        <w:ind w:left="960" w:hanging="360"/>
      </w:pPr>
    </w:lvl>
  </w:abstractNum>
  <w:abstractNum w:abstractNumId="8">
    <w:multiLevelType w:val="multilevel"/>
    <w:lvl w:ilvl="0">
      <w:start w:val="1"/>
      <w:numFmt w:val="decimal"/>
      <w:lvlText w:val="%1."/>
      <w:lvlJc w:val="left"/>
      <w:pPr>
        <w:ind w:left="960" w:hanging="360"/>
      </w:pPr>
    </w:lvl>
  </w:abstractNum>
  <w:abstractNum w:abstractNumId="9">
    <w:multiLevelType w:val="multilevel"/>
    <w:lvl w:ilvl="0">
      <w:start w:val="2"/>
      <w:numFmt w:val="decimal"/>
      <w:lvlText w:val="%1."/>
      <w:lvlJc w:val="left"/>
      <w:pPr>
        <w:ind w:left="960" w:hanging="360"/>
      </w:pPr>
    </w:lvl>
  </w:abstractNum>
  <w:abstractNum w:abstractNumId="10">
    <w:multiLevelType w:val="multilevel"/>
    <w:lvl w:ilvl="0">
      <w:start w:val="1"/>
      <w:numFmt w:val="decimal"/>
      <w:lvlText w:val="%1."/>
      <w:lvlJc w:val="left"/>
      <w:pPr>
        <w:ind w:left="960" w:hanging="360"/>
      </w:pPr>
    </w:lvl>
  </w:abstractNum>
  <w:abstractNum w:abstractNumId="11">
    <w:multiLevelType w:val="multilevel"/>
    <w:lvl w:ilvl="0">
      <w:start w:val="2"/>
      <w:numFmt w:val="decimal"/>
      <w:lvlText w:val="%1."/>
      <w:lvlJc w:val="left"/>
      <w:pPr>
        <w:ind w:left="960" w:hanging="360"/>
      </w:pPr>
    </w:lvl>
  </w:abstractNum>
  <w:abstractNum w:abstractNumId="12">
    <w:multiLevelType w:val="multilevel"/>
    <w:lvl w:ilvl="0">
      <w:start w:val="3"/>
      <w:numFmt w:val="decimal"/>
      <w:lvlText w:val="%1."/>
      <w:lvlJc w:val="left"/>
      <w:pPr>
        <w:ind w:left="960" w:hanging="360"/>
      </w:pPr>
    </w:lvl>
  </w:abstractNum>
  <w:abstractNum w:abstractNumId="13">
    <w:multiLevelType w:val="multilevel"/>
    <w:lvl w:ilvl="0">
      <w:start w:val="1"/>
      <w:numFmt w:val="decimal"/>
      <w:lvlText w:val="%1."/>
      <w:lvlJc w:val="left"/>
      <w:pPr>
        <w:ind w:left="960" w:hanging="360"/>
      </w:pPr>
    </w:lvl>
  </w:abstractNum>
  <w:abstractNum w:abstractNumId="14">
    <w:multiLevelType w:val="multilevel"/>
    <w:lvl w:ilvl="0">
      <w:start w:val="1"/>
      <w:numFmt w:val="decimal"/>
      <w:lvlText w:val="%1."/>
      <w:lvlJc w:val="left"/>
      <w:pPr>
        <w:ind w:left="960" w:hanging="360"/>
      </w:pPr>
    </w:lvl>
  </w:abstractNum>
  <w:abstractNum w:abstractNumId="15">
    <w:multiLevelType w:val="multilevel"/>
    <w:lvl w:ilvl="0">
      <w:start w:val="1"/>
      <w:numFmt w:val="decimal"/>
      <w:lvlText w:val="%1."/>
      <w:lvlJc w:val="left"/>
      <w:pPr>
        <w:ind w:left="96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ps="http://schemas.microsoft.com/office/word/2010/wordprocessingShape"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mc:Ignorable="">
  <w:compat>
    <w:compatSetting w:name="overrideTableStyleFontSizeAndJustification" w:uri="http://schemas.microsoft.com/office/word" w:val="1"/>
  </w:compat>
</w:settings>
</file>

<file path=word/styles.xml><?xml version="1.0" encoding="utf-8"?>
<w:styl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ps="http://schemas.microsoft.com/office/word/2010/wordprocessingShape"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宋体" w:eastAsia="宋体"/>
      <w:b/>
      <w:bCs/>
      <w:color w:val="000000"/>
      <w:sz w:val="42"/>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宋体" w:eastAsia="宋体"/>
      <w:b/>
      <w:bCs/>
      <w:color w:val="000000"/>
      <w:sz w:val="38"/>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宋体" w:eastAsia="宋体"/>
      <w:b/>
      <w:bCs/>
      <w:color w:val="000000"/>
      <w:sz w:val="34"/>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宋体" w:eastAsia="宋体"/>
      <w:b/>
      <w:bCs/>
      <w:color w:val="000000"/>
      <w:sz w:val="30"/>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 w:type="paragraph" w:styleId="Heading5">
    <w:name w:val="heading 5"/>
    <w:basedOn w:val="Normal"/>
    <w:next w:val="Normal"/>
    <w:link w:val="Heading5Char"/>
    <w:uiPriority w:val="9"/>
    <w:unhideWhenUsed/>
    <w:qFormat/>
    <w:rsid w:val="00841CD9"/>
    <w:pPr>
      <w:keepNext/>
      <w:keepLines/>
      <w:spacing w:before="200"/>
      <w:outlineLvl w:val="4"/>
    </w:pPr>
    <w:rPr>
      <w:rFonts w:ascii="宋体" w:eastAsia="宋体"/>
      <w:b/>
      <w:bCs/>
      <w:color w:val="000000"/>
      <w:sz w:val="28"/>
    </w:rPr>
  </w:style>
  <w:style w:type="paragraph" w:styleId="ne-codeblock"/>
</w:styles>
</file>

<file path=word/_rels/document.xml.rels><?xml version="1.0" encoding="UTF-8" standalone="yes"?><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numbering.xml" Type="http://schemas.openxmlformats.org/officeDocument/2006/relationships/numbering"/><Relationship Id="rId4" Target="https://developer.aliyun.com/course/72" TargetMode="External" Type="http://schemas.openxmlformats.org/officeDocument/2006/relationships/hyperlink"/><Relationship Id="rId5" Target="https://www.yuque.com/attachments/yuque/0/2023/jpeg/29280567/1673925750120-dbb7e2cc-74b2-4f6f-b6dc-41d28dd0dc7d.jpeg" TargetMode="External" Type="http://schemas.openxmlformats.org/officeDocument/2006/relationships/hyperlink"/><Relationship Id="rId6" Target="media/document_image_rId6.png" Type="http://schemas.openxmlformats.org/officeDocument/2006/relationships/image"/><Relationship Id="rId7" Target="https://developer.mozilla.org/zh-CN/docs/Web/SVG/Element" TargetMode="External" Type="http://schemas.openxmlformats.org/officeDocument/2006/relationships/hyperlink"/><Relationship Id="rId8" Target="media/document_image_rId8.png" Type="http://schemas.openxmlformats.org/officeDocument/2006/relationships/image"/></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cp="http://schemas.openxmlformats.org/package/2006/metadata/core-properties" xmlns:dc="http://purl.org/dc/elements/1.1/" xmlns:dcterms="http://purl.org/dc/terms/" xmlns:xsi="http://www.w3.org/2001/XMLSchema-instance"/>
</file>