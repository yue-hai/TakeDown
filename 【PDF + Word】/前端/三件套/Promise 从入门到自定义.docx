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Promise 从入门到自定义</w:t>
      </w:r>
    </w:p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828b13ec" w:id="0"/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https://www.bilibili.com/video/BV1GA411x7z1?p=5&amp;spm_id_from=pageDriver&amp;vd_source=b55e15966ca689b32671d4aa387cab01</w:t>
        </w:r>
      </w:hyperlink>
    </w:p>
    <w:bookmarkEnd w:id="0"/>
    <w:bookmarkStart w:name="u7ee537c3" w:id="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hyperlink r:id="rId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📎尚硅谷_Promise从入门到自定义.pdf</w:t>
        </w:r>
      </w:hyperlink>
    </w:p>
    <w:bookmarkEnd w:id="1"/>
    <w:bookmarkStart w:name="ube70db0d" w:id="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hyperlink r:id="rId6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📎promise.jpg</w:t>
        </w:r>
      </w:hyperlink>
    </w:p>
    <w:bookmarkEnd w:id="2"/>
    <w:bookmarkStart w:name="DF6HU" w:id="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一、Promise 的理解和使用</w:t>
      </w:r>
    </w:p>
    <w:bookmarkEnd w:id="3"/>
    <w:bookmarkStart w:name="cs0jt" w:id="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1、Promise 是什么？</w:t>
      </w:r>
    </w:p>
    <w:bookmarkEnd w:id="4"/>
    <w:bookmarkStart w:name="lgitj" w:id="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①、理解</w:t>
      </w:r>
    </w:p>
    <w:bookmarkEnd w:id="5"/>
    <w:bookmarkStart w:name="IPULr" w:id="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Ⅰ、抽象表达：</w:t>
      </w:r>
    </w:p>
    <w:bookmarkEnd w:id="6"/>
    <w:bookmarkStart w:name="u9f935252" w:id="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Promise 是一门新的技术(ES6 规范)</w:t>
      </w:r>
    </w:p>
    <w:bookmarkEnd w:id="7"/>
    <w:bookmarkStart w:name="ucf7c3978" w:id="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Promise 是 JS 中进行异步编程的新解决方案</w:t>
      </w:r>
    </w:p>
    <w:bookmarkEnd w:id="8"/>
    <w:bookmarkStart w:name="u7078b7d7" w:id="9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备注：旧方案是单纯使用回调函数</w:t>
      </w:r>
    </w:p>
    <w:bookmarkEnd w:id="9"/>
    <w:bookmarkStart w:name="l3tKy" w:id="1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Ⅱ、具体表达：</w:t>
      </w:r>
    </w:p>
    <w:bookmarkEnd w:id="10"/>
    <w:bookmarkStart w:name="u3176e05d" w:id="11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从语法上来说: Promise 是一个构造函数</w:t>
      </w:r>
    </w:p>
    <w:bookmarkEnd w:id="11"/>
    <w:bookmarkStart w:name="u364dfcfc" w:id="12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从功能上来说: promise 对象用来封装一个异步操作并可以获取其成功/失败的结果值</w:t>
      </w:r>
    </w:p>
    <w:bookmarkEnd w:id="12"/>
    <w:bookmarkStart w:name="ddpEx" w:id="1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②、promise 的状态改变</w:t>
      </w:r>
    </w:p>
    <w:bookmarkEnd w:id="13"/>
    <w:bookmarkStart w:name="ub7378e99" w:id="14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pending 变为 resolved</w:t>
      </w:r>
    </w:p>
    <w:bookmarkEnd w:id="14"/>
    <w:bookmarkStart w:name="uef9f5ee5" w:id="15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pending 变为 rejected</w:t>
      </w:r>
    </w:p>
    <w:bookmarkEnd w:id="15"/>
    <w:bookmarkStart w:name="u5cfad025" w:id="16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说明: 只有这 2 种, 且一个 promise 对象只能改变一次。无论变为成功还是失败, 都会有一个结果数据</w:t>
      </w:r>
    </w:p>
    <w:bookmarkEnd w:id="16"/>
    <w:bookmarkStart w:name="ub8e75b58" w:id="17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成功的结果数据一般称为 value, 失败的结果数据一般称为 reason</w:t>
      </w:r>
    </w:p>
    <w:bookmarkEnd w:id="17"/>
    <w:bookmarkStart w:name="CxbPN" w:id="1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③、promise 的基本流程</w:t>
      </w:r>
    </w:p>
    <w:bookmarkEnd w:id="18"/>
    <w:bookmarkStart w:name="u292693af" w:id="19"/>
    <w:p>
      <w:pPr>
        <w:spacing w:after="50" w:line="360" w:lineRule="auto" w:beforeLines="100"/>
        <w:ind w:left="0"/>
        <w:jc w:val="left"/>
      </w:pPr>
      <w:bookmarkStart w:name="u3d036309" w:id="20"/>
      <w:r>
        <w:rPr>
          <w:rFonts w:eastAsia="宋体" w:ascii="宋体"/>
        </w:rPr>
        <w:drawing>
          <wp:inline distT="0" distB="0" distL="0" distR="0">
            <wp:extent cx="5841999" cy="143705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71466" cy="21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</w:p>
    <w:bookmarkEnd w:id="19"/>
    <w:bookmarkStart w:name="tf1P1" w:id="2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2、为什么要用 Promise</w:t>
      </w:r>
    </w:p>
    <w:bookmarkEnd w:id="21"/>
    <w:bookmarkStart w:name="j82gI" w:id="2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①、指定回调函数的方式更加灵活</w:t>
      </w:r>
    </w:p>
    <w:bookmarkEnd w:id="22"/>
    <w:bookmarkStart w:name="u46aafc86" w:id="23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旧的: 必须在启动异步任务前指定</w:t>
      </w:r>
    </w:p>
    <w:bookmarkEnd w:id="23"/>
    <w:bookmarkStart w:name="uf5ede123" w:id="24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promise: 启动异步任务 =&gt; 返回promie对象 =&gt; 给promise对象绑定回调函数(甚至可以在异步任务结束后指定/多个)</w:t>
      </w:r>
    </w:p>
    <w:bookmarkEnd w:id="24"/>
    <w:bookmarkStart w:name="r9jJn" w:id="2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②、支持链式调用, 可以解决回调地狱问题</w:t>
      </w:r>
    </w:p>
    <w:bookmarkEnd w:id="25"/>
    <w:bookmarkStart w:name="ub1fd9265" w:id="26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什么是回调地狱？</w:t>
      </w:r>
    </w:p>
    <w:bookmarkEnd w:id="26"/>
    <w:bookmarkStart w:name="u4792e8fe" w:id="27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回调函数嵌套调用, 外部回调函数异步执行的结果是嵌套的回调执行的条件</w:t>
      </w:r>
    </w:p>
    <w:bookmarkEnd w:id="27"/>
    <w:bookmarkStart w:name="u3c4ad861" w:id="28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回调地狱的缺点？</w:t>
      </w:r>
    </w:p>
    <w:bookmarkEnd w:id="28"/>
    <w:bookmarkStart w:name="uab8d2244" w:id="29"/>
    <w:p>
      <w:pPr>
        <w:numPr>
          <w:ilvl w:val="1"/>
          <w:numId w:val="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不便于阅读</w:t>
      </w:r>
    </w:p>
    <w:bookmarkEnd w:id="29"/>
    <w:bookmarkStart w:name="uff72332e" w:id="30"/>
    <w:p>
      <w:pPr>
        <w:numPr>
          <w:ilvl w:val="1"/>
          <w:numId w:val="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不便于异常处理</w:t>
      </w:r>
    </w:p>
    <w:bookmarkEnd w:id="30"/>
    <w:bookmarkStart w:name="u6291b987" w:id="31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解决方案？</w:t>
      </w:r>
    </w:p>
    <w:bookmarkEnd w:id="31"/>
    <w:bookmarkStart w:name="udd8ad5ce" w:id="32"/>
    <w:p>
      <w:pPr>
        <w:numPr>
          <w:ilvl w:val="1"/>
          <w:numId w:val="1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promise 链式调用</w:t>
      </w:r>
    </w:p>
    <w:bookmarkEnd w:id="32"/>
    <w:bookmarkStart w:name="uff70e5f1" w:id="33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终极解决方案</w:t>
      </w:r>
    </w:p>
    <w:bookmarkEnd w:id="33"/>
    <w:bookmarkStart w:name="u984f0814" w:id="34"/>
    <w:p>
      <w:pPr>
        <w:numPr>
          <w:ilvl w:val="1"/>
          <w:numId w:val="1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async/await</w:t>
      </w:r>
    </w:p>
    <w:bookmarkEnd w:id="34"/>
    <w:bookmarkStart w:name="u0adc0eb2" w:id="35"/>
    <w:bookmarkEnd w:id="35"/>
    <w:bookmarkStart w:name="YsNxk" w:id="3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</w:t>
      </w:r>
    </w:p>
    <w:bookmarkEnd w:id="36"/>
    <w:bookmarkStart w:name="sidDp" w:id="3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</w:t>
      </w:r>
    </w:p>
    <w:bookmarkEnd w:id="37"/>
    <w:bookmarkStart w:name="FqqLb" w:id="3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3、如何使用 Promise？</w:t>
      </w:r>
    </w:p>
    <w:bookmarkEnd w:id="38"/>
    <w:bookmarkStart w:name="m0cQ4" w:id="3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①、API</w:t>
      </w:r>
    </w:p>
    <w:bookmarkEnd w:id="39"/>
    <w:bookmarkStart w:name="oru6z" w:id="4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Ⅰ、</w:t>
      </w:r>
      <w:r>
        <w:rPr>
          <w:rFonts w:ascii="宋体" w:hAnsi="Courier New" w:eastAsia="宋体"/>
        </w:rPr>
        <w:t>Promise 构造函数: Promise (excutor) {}</w:t>
      </w:r>
    </w:p>
    <w:bookmarkEnd w:id="40"/>
    <w:bookmarkStart w:name="ue0ae292d" w:id="41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executor 函数: 执行器 (resolve, reject) =&gt; {} </w:t>
      </w:r>
    </w:p>
    <w:bookmarkEnd w:id="41"/>
    <w:bookmarkStart w:name="u4e993fd3" w:id="42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resolve 函数: 内部定义成功时我们调用的函数 value =&gt; {}</w:t>
      </w:r>
    </w:p>
    <w:bookmarkEnd w:id="42"/>
    <w:bookmarkStart w:name="u2f1bdbdf" w:id="43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reject 函数: 内部定义失败时我们调用的函数 reason =&gt; {}</w:t>
      </w:r>
    </w:p>
    <w:bookmarkEnd w:id="43"/>
    <w:bookmarkStart w:name="u4f6fbf38" w:id="44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说明: executor 会在 Promise 内部立即同步调用,异步操作在执行器中执行</w:t>
      </w:r>
    </w:p>
    <w:bookmarkEnd w:id="44"/>
    <w:bookmarkStart w:name="oDJhM" w:id="4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Ⅱ、</w:t>
      </w:r>
      <w:r>
        <w:rPr>
          <w:rFonts w:ascii="宋体" w:hAnsi="Courier New" w:eastAsia="宋体"/>
        </w:rPr>
        <w:t>Promise.prototype.then 方法: (onResolved, onRejected) =&gt; {}</w:t>
      </w:r>
    </w:p>
    <w:bookmarkEnd w:id="45"/>
    <w:bookmarkStart w:name="ubcb5684f" w:id="46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onResolved 函数: 成功的回调函数 (value) =&gt; {}</w:t>
      </w:r>
    </w:p>
    <w:bookmarkEnd w:id="46"/>
    <w:bookmarkStart w:name="uc90ca5cf" w:id="47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onRejected 函数: 失败的回调函数 (reason) =&gt; {}</w:t>
      </w:r>
    </w:p>
    <w:bookmarkEnd w:id="47"/>
    <w:bookmarkStart w:name="u01f474c3" w:id="48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说明: 指定用于得到成功 value 的成功回调和用于得到失败 reason 的失败回调，返回一个新的 promise 对象</w:t>
      </w:r>
    </w:p>
    <w:bookmarkEnd w:id="48"/>
    <w:bookmarkStart w:name="uBhUX" w:id="4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Ⅲ、</w:t>
      </w:r>
      <w:r>
        <w:rPr>
          <w:rFonts w:ascii="宋体" w:hAnsi="Courier New" w:eastAsia="宋体"/>
        </w:rPr>
        <w:t>Promise.prototype.catch 方法: (onRejected) =&gt; {}</w:t>
      </w:r>
    </w:p>
    <w:bookmarkEnd w:id="49"/>
    <w:bookmarkStart w:name="ucdade3bb" w:id="50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onRejected 函数: 失败的回调函数 (reason) =&gt; {}</w:t>
      </w:r>
    </w:p>
    <w:bookmarkEnd w:id="50"/>
    <w:bookmarkStart w:name="ud7b32228" w:id="51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说明: then()的语法糖, 相当于: then(undefined, onRejected)</w:t>
      </w:r>
    </w:p>
    <w:bookmarkEnd w:id="51"/>
    <w:bookmarkStart w:name="i7F23" w:id="5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Ⅳ、</w:t>
      </w:r>
      <w:r>
        <w:rPr>
          <w:rFonts w:ascii="宋体" w:hAnsi="Courier New" w:eastAsia="宋体"/>
        </w:rPr>
        <w:t>Promise.resolve 方法: (value) =&gt; {}</w:t>
      </w:r>
    </w:p>
    <w:bookmarkEnd w:id="52"/>
    <w:bookmarkStart w:name="ub56c1dc1" w:id="53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value: 成功的数据或 promise 对象</w:t>
      </w:r>
    </w:p>
    <w:bookmarkEnd w:id="53"/>
    <w:bookmarkStart w:name="u88c1a536" w:id="54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说明: 返回一个成功/失败的 promise 对象</w:t>
      </w:r>
    </w:p>
    <w:bookmarkEnd w:id="54"/>
    <w:bookmarkStart w:name="u7jRT" w:id="5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Ⅴ、</w:t>
      </w:r>
      <w:r>
        <w:rPr>
          <w:rFonts w:ascii="宋体" w:hAnsi="Courier New" w:eastAsia="宋体"/>
        </w:rPr>
        <w:t>Promise.reject 方法: (reason) =&gt; {}</w:t>
      </w:r>
    </w:p>
    <w:bookmarkEnd w:id="55"/>
    <w:bookmarkStart w:name="ucc9340c8" w:id="56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reason: 失败的原因</w:t>
      </w:r>
    </w:p>
    <w:bookmarkEnd w:id="56"/>
    <w:bookmarkStart w:name="u9abd9d7c" w:id="57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说明: 返回一个失败的 promise 对象</w:t>
      </w:r>
    </w:p>
    <w:bookmarkEnd w:id="57"/>
    <w:bookmarkStart w:name="vlKjm" w:id="5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Ⅵ、</w:t>
      </w:r>
      <w:r>
        <w:rPr>
          <w:rFonts w:ascii="宋体" w:hAnsi="Courier New" w:eastAsia="宋体"/>
        </w:rPr>
        <w:t>Promise.all 方法: (promises) =&gt; {}</w:t>
      </w:r>
    </w:p>
    <w:bookmarkEnd w:id="58"/>
    <w:bookmarkStart w:name="u7b45d576" w:id="59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promises: 包含 n 个 promise 的数组</w:t>
      </w:r>
    </w:p>
    <w:bookmarkEnd w:id="59"/>
    <w:bookmarkStart w:name="u73dc02f4" w:id="60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说明: 返回一个新的 promise, 只有所有的 promise 都成功才成功, 只要有一个失败了就直接失败</w:t>
      </w:r>
    </w:p>
    <w:bookmarkEnd w:id="60"/>
    <w:bookmarkStart w:name="aIETh" w:id="6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Ⅶ、</w:t>
      </w:r>
      <w:r>
        <w:rPr>
          <w:rFonts w:ascii="宋体" w:hAnsi="Courier New" w:eastAsia="宋体"/>
        </w:rPr>
        <w:t>Promise.race 方法: (promises) =&gt; {}</w:t>
      </w:r>
    </w:p>
    <w:bookmarkEnd w:id="61"/>
    <w:bookmarkStart w:name="uc46ba7c9" w:id="62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promises: 包含 n 个 promise 的数组</w:t>
      </w:r>
    </w:p>
    <w:bookmarkEnd w:id="62"/>
    <w:bookmarkStart w:name="u8b4df734" w:id="63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说明: 返回一个新的 promise, 第一个完成的 promise 的结果状态就是最终的结果状态</w:t>
      </w:r>
    </w:p>
    <w:bookmarkEnd w:id="63"/>
    <w:bookmarkStart w:name="hz2rw" w:id="6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</w:t>
      </w:r>
    </w:p>
    <w:bookmarkEnd w:id="64"/>
    <w:bookmarkStart w:name="gIt9u" w:id="6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4、promise 的基本使用</w:t>
      </w:r>
    </w:p>
    <w:bookmarkEnd w:id="65"/>
    <w:bookmarkStart w:name="u3d56eba5" w:id="66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使用以前的方式</w:t>
      </w:r>
    </w:p>
    <w:bookmarkEnd w:id="66"/>
    <w:bookmarkStart w:name="mgaxW" w:id="6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&lt;link crossorigin='anonymous' href="https://cdn.bootcss.com/twitter-bootstrap/3.3.7/css/bootstrap.min.css" rel="stylesheet"&gt;</w:t>
        <w:br/>
        <w:t xml:space="preserve">    </w:t>
        <w:br/>
        <w:t>&lt;/head&gt;</w:t>
        <w:br/>
        <w:t>&lt;body&gt;</w:t>
        <w:br/>
        <w:t xml:space="preserve">    &lt;div class="container"&gt;</w:t>
        <w:br/>
        <w:t xml:space="preserve">        &lt;h2&gt;promise 初体验&lt;/h2&gt;</w:t>
        <w:br/>
        <w:t xml:space="preserve">        &lt;button class="btn" id="btn"&gt;点击抽奖&lt;/button&gt;</w:t>
        <w:br/>
        <w:t xml:space="preserve">    &lt;/div&gt;</w:t>
        <w:br/>
        <w:t xml:space="preserve">    </w:t>
        <w:br/>
        <w:t>&lt;/body&gt;</w:t>
        <w:br/>
        <w:t/>
        <w:br/>
        <w:t xml:space="preserve">    &lt;script&gt;</w:t>
        <w:br/>
        <w:t xml:space="preserve">        //生成随机数</w:t>
        <w:br/>
        <w:t xml:space="preserve">        function rand(m,n){</w:t>
        <w:br/>
        <w:t xml:space="preserve">            return Math.ceil(Math.random() * (n-m+1)) + m-1;</w:t>
        <w:br/>
        <w:t xml:space="preserve">        }</w:t>
        <w:br/>
        <w:t/>
        <w:br/>
        <w:t xml:space="preserve">        // 获取元素对象</w:t>
        <w:br/>
        <w:t xml:space="preserve">        const btn = document.querySelector("#btn")</w:t>
        <w:br/>
        <w:t xml:space="preserve">        // 绑定单击事件</w:t>
        <w:br/>
        <w:t xml:space="preserve">        btn.addEventListener("click",function(){</w:t>
        <w:br/>
        <w:t/>
        <w:br/>
        <w:t xml:space="preserve">            // 以前的方式</w:t>
        <w:br/>
        <w:t xml:space="preserve">            // 定时器，1 秒后响应</w:t>
        <w:br/>
        <w:t xml:space="preserve">            setTimeout(() =&gt; {</w:t>
        <w:br/>
        <w:t xml:space="preserve">                // 生成 1-100 的随机数</w:t>
        <w:br/>
        <w:t xml:space="preserve">                let n = rand(1, 100);</w:t>
        <w:br/>
        <w:t xml:space="preserve">                // 判断</w:t>
        <w:br/>
        <w:t xml:space="preserve">                if(n &lt;= 30){</w:t>
        <w:br/>
        <w:t xml:space="preserve">                    alert("中奖")</w:t>
        <w:br/>
        <w:t xml:space="preserve">                }else{</w:t>
        <w:br/>
        <w:t xml:space="preserve">                    alert("未中奖")</w:t>
        <w:br/>
        <w:t xml:space="preserve">                }</w:t>
        <w:br/>
        <w:t xml:space="preserve">            },1000)</w:t>
        <w:br/>
        <w:t/>
        <w:br/>
        <w:t xml:space="preserve">        })</w:t>
        <w:br/>
        <w:t xml:space="preserve">    &lt;/script&gt;</w:t>
        <w:br/>
        <w:t/>
        <w:br/>
        <w:t>&lt;/html&gt;</w:t>
        <w:br/>
      </w:r>
    </w:p>
    <w:bookmarkEnd w:id="67"/>
    <w:bookmarkStart w:name="u25c26e9a" w:id="68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 promise</w:t>
      </w:r>
    </w:p>
    <w:bookmarkEnd w:id="68"/>
    <w:bookmarkStart w:name="d4DrZ" w:id="6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&lt;link crossorigin='anonymous' href="https://cdn.bootcss.com/twitter-bootstrap/3.3.7/css/bootstrap.min.css" rel="stylesheet"&gt;</w:t>
        <w:br/>
        <w:t xml:space="preserve">    </w:t>
        <w:br/>
        <w:t>&lt;/head&gt;</w:t>
        <w:br/>
        <w:t>&lt;body&gt;</w:t>
        <w:br/>
        <w:t xml:space="preserve">    &lt;div class="container"&gt;</w:t>
        <w:br/>
        <w:t xml:space="preserve">        &lt;h2&gt;promise 初体验&lt;/h2&gt;</w:t>
        <w:br/>
        <w:t xml:space="preserve">        &lt;button class="btn" id="btn"&gt;点击抽奖&lt;/button&gt;</w:t>
        <w:br/>
        <w:t xml:space="preserve">    &lt;/div&gt;</w:t>
        <w:br/>
        <w:t xml:space="preserve">    </w:t>
        <w:br/>
        <w:t>&lt;/body&gt;</w:t>
        <w:br/>
        <w:t/>
        <w:br/>
        <w:t xml:space="preserve">    &lt;script&gt;</w:t>
        <w:br/>
        <w:t xml:space="preserve">        //生成随机数</w:t>
        <w:br/>
        <w:t xml:space="preserve">        function rand(m,n){</w:t>
        <w:br/>
        <w:t xml:space="preserve">            return Math.ceil(Math.random() * (n-m+1)) + m-1;</w:t>
        <w:br/>
        <w:t xml:space="preserve">        }</w:t>
        <w:br/>
        <w:t/>
        <w:br/>
        <w:t xml:space="preserve">        // 获取元素对象</w:t>
        <w:br/>
        <w:t xml:space="preserve">        const btn = document.querySelector("#btn")</w:t>
        <w:br/>
        <w:t xml:space="preserve">        // 绑定单击事件</w:t>
        <w:br/>
        <w:t xml:space="preserve">        btn.addEventListener("click",function(){</w:t>
        <w:br/>
        <w:t/>
        <w:br/>
        <w:t xml:space="preserve">            // promise</w:t>
        <w:br/>
        <w:t xml:space="preserve">            // resolve：解决，函数类型的数据，异步任务成功调用他</w:t>
        <w:br/>
        <w:t xml:space="preserve">            // reject： 拒绝，函数类型的数据，异步任务失败调用他</w:t>
        <w:br/>
        <w:t xml:space="preserve">            const p = new Promise((resolve,reject) =&gt; {</w:t>
        <w:br/>
        <w:t xml:space="preserve">                // 定时器，1 秒后响应</w:t>
        <w:br/>
        <w:t xml:space="preserve">                setTimeout(() =&gt; {</w:t>
        <w:br/>
        <w:t xml:space="preserve">                    // 生成 1-100 的随机数</w:t>
        <w:br/>
        <w:t xml:space="preserve">                    let n = rand(1, 100);</w:t>
        <w:br/>
        <w:t xml:space="preserve">                    // 判断</w:t>
        <w:br/>
        <w:t xml:space="preserve">                    if(n &lt;= 30){</w:t>
        <w:br/>
        <w:t xml:space="preserve">                        // 将 promise 的状态设置为成功</w:t>
        <w:br/>
        <w:t xml:space="preserve">                        resolve();</w:t>
        <w:br/>
        <w:t xml:space="preserve">                    }else{</w:t>
        <w:br/>
        <w:t xml:space="preserve">                        // 将 promise 的状态设置为失败</w:t>
        <w:br/>
        <w:t xml:space="preserve">                        reject();</w:t>
        <w:br/>
        <w:t xml:space="preserve">                    }</w:t>
        <w:br/>
        <w:t xml:space="preserve">                },1000)</w:t>
        <w:br/>
        <w:t xml:space="preserve">            })</w:t>
        <w:br/>
        <w:t/>
        <w:br/>
        <w:t xml:space="preserve">            // 调用 then 方法</w:t>
        <w:br/>
        <w:t xml:space="preserve">            // 需要两个参数，都是函数</w:t>
        <w:br/>
        <w:t xml:space="preserve">            // 参数1：promise 成功时执行的函数</w:t>
        <w:br/>
        <w:t xml:space="preserve">            // 参数2：promise 失败时执行的函数</w:t>
        <w:br/>
        <w:t xml:space="preserve">            p.then(() =&gt;{</w:t>
        <w:br/>
        <w:t xml:space="preserve">                alert("中奖")</w:t>
        <w:br/>
        <w:t xml:space="preserve">            }, () =&gt; {</w:t>
        <w:br/>
        <w:t xml:space="preserve">                alert("未中奖")</w:t>
        <w:br/>
        <w:t xml:space="preserve">            })</w:t>
        <w:br/>
        <w:t/>
        <w:br/>
        <w:t xml:space="preserve">        })</w:t>
        <w:br/>
        <w:t xml:space="preserve">    &lt;/script&gt;</w:t>
        <w:br/>
        <w:t/>
        <w:br/>
        <w:t>&lt;/html&gt;</w:t>
        <w:br/>
      </w:r>
    </w:p>
    <w:bookmarkEnd w:id="69"/>
    <w:bookmarkStart w:name="uf81f0528" w:id="70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 promise 传递结果（参数）</w:t>
      </w:r>
    </w:p>
    <w:bookmarkEnd w:id="70"/>
    <w:bookmarkStart w:name="FPX55" w:id="7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&lt;link crossorigin='anonymous' href="https://cdn.bootcss.com/twitter-bootstrap/3.3.7/css/bootstrap.min.css" rel="stylesheet"&gt;</w:t>
        <w:br/>
        <w:t xml:space="preserve">    </w:t>
        <w:br/>
        <w:t>&lt;/head&gt;</w:t>
        <w:br/>
        <w:t>&lt;body&gt;</w:t>
        <w:br/>
        <w:t xml:space="preserve">    &lt;div class="container"&gt;</w:t>
        <w:br/>
        <w:t xml:space="preserve">        &lt;h2&gt;promise 初体验&lt;/h2&gt;</w:t>
        <w:br/>
        <w:t xml:space="preserve">        &lt;button class="btn" id="btn"&gt;点击抽奖&lt;/button&gt;</w:t>
        <w:br/>
        <w:t xml:space="preserve">    &lt;/div&gt;</w:t>
        <w:br/>
        <w:t xml:space="preserve">    </w:t>
        <w:br/>
        <w:t>&lt;/body&gt;</w:t>
        <w:br/>
        <w:t/>
        <w:br/>
        <w:t xml:space="preserve">    &lt;script&gt;</w:t>
        <w:br/>
        <w:t xml:space="preserve">        //生成随机数</w:t>
        <w:br/>
        <w:t xml:space="preserve">        function rand(m,n){</w:t>
        <w:br/>
        <w:t xml:space="preserve">            return Math.ceil(Math.random() * (n-m+1)) + m-1;</w:t>
        <w:br/>
        <w:t xml:space="preserve">        }</w:t>
        <w:br/>
        <w:t/>
        <w:br/>
        <w:t xml:space="preserve">        // 获取元素对象</w:t>
        <w:br/>
        <w:t xml:space="preserve">        const btn = document.querySelector("#btn")</w:t>
        <w:br/>
        <w:t xml:space="preserve">        // 绑定单击事件</w:t>
        <w:br/>
        <w:t xml:space="preserve">        btn.addEventListener("click",function(){</w:t>
        <w:br/>
        <w:t/>
        <w:br/>
        <w:t xml:space="preserve">            // promise</w:t>
        <w:br/>
        <w:t xml:space="preserve">            // resolve：解决，函数类型的数据，异步任务成功调用他</w:t>
        <w:br/>
        <w:t xml:space="preserve">            // reject： 拒绝，函数类型的数据，异步任务失败调用他</w:t>
        <w:br/>
        <w:t xml:space="preserve">            const p = new Promise((resolve,reject) =&gt; {</w:t>
        <w:br/>
        <w:t xml:space="preserve">                // 定时器，1 秒后响应</w:t>
        <w:br/>
        <w:t xml:space="preserve">                setTimeout(() =&gt; {</w:t>
        <w:br/>
        <w:t xml:space="preserve">                    // 生成 1-100 的随机数</w:t>
        <w:br/>
        <w:t xml:space="preserve">                    let n = rand(1, 100);</w:t>
        <w:br/>
        <w:t xml:space="preserve">                    // 判断</w:t>
        <w:br/>
        <w:t xml:space="preserve">                    if(n &lt;= 30){</w:t>
        <w:br/>
        <w:t xml:space="preserve">                        // 将 promise 的状态设置为成功</w:t>
        <w:br/>
        <w:t xml:space="preserve">                        resolve(n);</w:t>
        <w:br/>
        <w:t xml:space="preserve">                    }else{</w:t>
        <w:br/>
        <w:t xml:space="preserve">                        // 将 promise 的状态设置为失败</w:t>
        <w:br/>
        <w:t xml:space="preserve">                        reject(n);</w:t>
        <w:br/>
        <w:t xml:space="preserve">                    }</w:t>
        <w:br/>
        <w:t xml:space="preserve">                },1000)</w:t>
        <w:br/>
        <w:t xml:space="preserve">            })</w:t>
        <w:br/>
        <w:t/>
        <w:br/>
        <w:t xml:space="preserve">            // 调用 then 方法</w:t>
        <w:br/>
        <w:t xml:space="preserve">            // 需要两个参数，都是函数</w:t>
        <w:br/>
        <w:t xml:space="preserve">            // 参数1：promise 成功时执行的函数；value：值</w:t>
        <w:br/>
        <w:t xml:space="preserve">            // 参数2：promise 失败时执行的函数；reason：理由</w:t>
        <w:br/>
        <w:t xml:space="preserve">            p.then((value) =&gt;{</w:t>
        <w:br/>
        <w:t xml:space="preserve">                alert("中奖，抽到的数字为：" + value)</w:t>
        <w:br/>
        <w:t xml:space="preserve">            }, (reason) =&gt; {</w:t>
        <w:br/>
        <w:t xml:space="preserve">                alert("未中奖，抽到的数字为：" + reason)</w:t>
        <w:br/>
        <w:t xml:space="preserve">            })</w:t>
        <w:br/>
        <w:t/>
        <w:br/>
        <w:t xml:space="preserve">        })</w:t>
        <w:br/>
        <w:t xml:space="preserve">    &lt;/script&gt;</w:t>
        <w:br/>
        <w:t/>
        <w:br/>
        <w:t>&lt;/html&gt;</w:t>
        <w:br/>
      </w:r>
    </w:p>
    <w:bookmarkEnd w:id="71"/>
    <w:bookmarkStart w:name="l4ov0" w:id="7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二、实践练习</w:t>
      </w:r>
    </w:p>
    <w:bookmarkEnd w:id="72"/>
    <w:bookmarkStart w:name="VaRna" w:id="7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1、fs 读取文件</w:t>
      </w:r>
    </w:p>
    <w:bookmarkEnd w:id="73"/>
    <w:bookmarkStart w:name="GUjP5" w:id="7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①、创建 resource 文件夹，其中创建 content.txt</w:t>
      </w:r>
    </w:p>
    <w:bookmarkEnd w:id="74"/>
    <w:bookmarkStart w:name="vmRay" w:id="7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 xml:space="preserve">        观书有感</w:t>
        <w:br/>
        <w:t xml:space="preserve">                作者：朱熹</w:t>
        <w:br/>
        <w:t>半亩方塘一鉴开，天光云影共徘徊。</w:t>
        <w:br/>
        <w:t>问渠那得清如许？为有源头活水来</w:t>
        <w:br/>
      </w:r>
    </w:p>
    <w:bookmarkEnd w:id="75"/>
    <w:bookmarkStart w:name="Au7JF" w:id="7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②、回调函数 形式</w:t>
      </w:r>
    </w:p>
    <w:bookmarkEnd w:id="76"/>
    <w:bookmarkStart w:name="WfdGX" w:id="7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</w:t>
        <w:br/>
        <w:t>const fs = require('fs');</w:t>
        <w:br/>
        <w:t/>
        <w:br/>
        <w:t>// 回调函数 形式</w:t>
        <w:br/>
        <w:t>fs.readFile('./resource/content.txt', (err, data) =&gt; {</w:t>
        <w:br/>
        <w:t xml:space="preserve">    // 如果出错 则抛出错误</w:t>
        <w:br/>
        <w:t xml:space="preserve">    if(err) throw err;</w:t>
        <w:br/>
        <w:t xml:space="preserve">    //输出文件内容</w:t>
        <w:br/>
        <w:t xml:space="preserve">    console.log(data.toString());</w:t>
        <w:br/>
        <w:t>});</w:t>
        <w:br/>
      </w:r>
    </w:p>
    <w:bookmarkEnd w:id="77"/>
    <w:bookmarkStart w:name="u9a49cf50" w:id="78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在控制台运行</w:t>
      </w:r>
    </w:p>
    <w:bookmarkEnd w:id="78"/>
    <w:bookmarkStart w:name="ua6b5c128" w:id="79"/>
    <w:p>
      <w:pPr>
        <w:spacing w:after="50" w:line="360" w:lineRule="auto" w:beforeLines="100"/>
        <w:ind w:left="0"/>
        <w:jc w:val="left"/>
      </w:pPr>
      <w:bookmarkStart w:name="udc630a18" w:id="80"/>
      <w:r>
        <w:rPr>
          <w:rFonts w:eastAsia="宋体" w:ascii="宋体"/>
        </w:rPr>
        <w:drawing>
          <wp:inline distT="0" distB="0" distL="0" distR="0">
            <wp:extent cx="5842000" cy="652988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28934" cy="79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0"/>
    </w:p>
    <w:bookmarkEnd w:id="79"/>
    <w:bookmarkStart w:name="y8Dcd" w:id="8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③、Promise 形式</w:t>
      </w:r>
    </w:p>
    <w:bookmarkEnd w:id="81"/>
    <w:bookmarkStart w:name="jKIga" w:id="8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</w:t>
        <w:br/>
        <w:t>const fs = require('fs');</w:t>
        <w:br/>
        <w:t/>
        <w:br/>
        <w:t>//Promise 形式</w:t>
        <w:br/>
        <w:t>let p = new Promise((resolve , reject) =&gt; {</w:t>
        <w:br/>
        <w:t xml:space="preserve">    fs.readFile('./resource/content.txt', (err, data) =&gt; {</w:t>
        <w:br/>
        <w:t xml:space="preserve">        //如果出错</w:t>
        <w:br/>
        <w:t xml:space="preserve">        if(err) reject(err);</w:t>
        <w:br/>
        <w:t xml:space="preserve">        //如果成功</w:t>
        <w:br/>
        <w:t xml:space="preserve">        resolve(data);</w:t>
        <w:br/>
        <w:t xml:space="preserve">    });</w:t>
        <w:br/>
        <w:t>});</w:t>
        <w:br/>
        <w:t/>
        <w:br/>
        <w:t xml:space="preserve">//调用 then </w:t>
        <w:br/>
        <w:t>p.then(value=&gt;{</w:t>
        <w:br/>
        <w:t xml:space="preserve">    console.log(value.toString());</w:t>
        <w:br/>
        <w:t>}, reason=&gt;{</w:t>
        <w:br/>
        <w:t xml:space="preserve">    console.log(reason);</w:t>
        <w:br/>
        <w:t>});</w:t>
        <w:br/>
        <w:t/>
        <w:br/>
      </w:r>
    </w:p>
    <w:bookmarkEnd w:id="82"/>
    <w:bookmarkStart w:name="u62778f50" w:id="83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在控制台运行</w:t>
      </w:r>
    </w:p>
    <w:bookmarkEnd w:id="83"/>
    <w:bookmarkStart w:name="ua0628593" w:id="84"/>
    <w:p>
      <w:pPr>
        <w:spacing w:after="50" w:line="360" w:lineRule="auto" w:beforeLines="100"/>
        <w:ind w:left="0"/>
        <w:jc w:val="left"/>
      </w:pPr>
      <w:bookmarkStart w:name="ub79ec13f" w:id="85"/>
      <w:r>
        <w:rPr>
          <w:rFonts w:eastAsia="宋体" w:ascii="宋体"/>
        </w:rPr>
        <w:drawing>
          <wp:inline distT="0" distB="0" distL="0" distR="0">
            <wp:extent cx="5842000" cy="652988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28934" cy="79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5"/>
    </w:p>
    <w:bookmarkEnd w:id="84"/>
    <w:bookmarkStart w:name="KoLuS" w:id="8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</w:t>
      </w:r>
    </w:p>
    <w:bookmarkEnd w:id="86"/>
    <w:bookmarkStart w:name="tRyzh" w:id="8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</w:t>
      </w:r>
    </w:p>
    <w:bookmarkEnd w:id="87"/>
    <w:bookmarkStart w:name="ueelD" w:id="8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</w:t>
      </w:r>
    </w:p>
    <w:bookmarkEnd w:id="88"/>
    <w:bookmarkStart w:name="fZOE1" w:id="8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</w:t>
      </w:r>
    </w:p>
    <w:bookmarkEnd w:id="89"/>
    <w:bookmarkStart w:name="XfPWr" w:id="9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</w:t>
      </w:r>
    </w:p>
    <w:bookmarkEnd w:id="90"/>
    <w:bookmarkStart w:name="PXdTU" w:id="9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</w:t>
      </w:r>
    </w:p>
    <w:bookmarkEnd w:id="91"/>
    <w:bookmarkStart w:name="u97a7cf62" w:id="92"/>
    <w:bookmarkEnd w:id="92"/>
    <w:bookmarkStart w:name="vkIxY" w:id="93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93"/>
    <w:bookmarkStart w:name="EKawt" w:id="9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</w:t>
      </w:r>
    </w:p>
    <w:bookmarkEnd w:id="94"/>
    <w:bookmarkStart w:name="vT3cn" w:id="9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</w:t>
      </w:r>
    </w:p>
    <w:bookmarkEnd w:id="95"/>
    <w:bookmarkStart w:name="a3VFX" w:id="9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</w:t>
      </w:r>
    </w:p>
    <w:bookmarkEnd w:id="96"/>
    <w:bookmarkStart w:name="vYVX4" w:id="9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</w:t>
      </w:r>
    </w:p>
    <w:bookmarkEnd w:id="97"/>
    <w:bookmarkStart w:name="i3DNi" w:id="9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</w:t>
      </w:r>
    </w:p>
    <w:bookmarkEnd w:id="98"/>
    <w:bookmarkStart w:name="FFixM" w:id="9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6、</w:t>
      </w:r>
    </w:p>
    <w:bookmarkEnd w:id="99"/>
    <w:bookmarkStart w:name="Q1JeI" w:id="10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7、</w:t>
      </w:r>
    </w:p>
    <w:bookmarkEnd w:id="100"/>
    <w:bookmarkStart w:name="sOQdN" w:id="10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8、</w:t>
      </w:r>
    </w:p>
    <w:bookmarkEnd w:id="101"/>
    <w:bookmarkStart w:name="x0J91" w:id="10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9、</w:t>
      </w:r>
    </w:p>
    <w:bookmarkEnd w:id="102"/>
    <w:bookmarkStart w:name="eu5EW" w:id="103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03"/>
    <w:bookmarkStart w:name="FuTMy" w:id="10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</w:t>
      </w:r>
    </w:p>
    <w:bookmarkEnd w:id="104"/>
    <w:bookmarkStart w:name="V1W1f" w:id="10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</w:t>
      </w:r>
    </w:p>
    <w:bookmarkEnd w:id="105"/>
    <w:bookmarkStart w:name="D81L7" w:id="10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</w:t>
      </w:r>
    </w:p>
    <w:bookmarkEnd w:id="106"/>
    <w:bookmarkStart w:name="pkYNF" w:id="10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</w:t>
      </w:r>
    </w:p>
    <w:bookmarkEnd w:id="107"/>
    <w:bookmarkStart w:name="YNYen" w:id="10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⑤、</w:t>
      </w:r>
    </w:p>
    <w:bookmarkEnd w:id="108"/>
    <w:bookmarkStart w:name="ecYDf" w:id="10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⑥、</w:t>
      </w:r>
    </w:p>
    <w:bookmarkEnd w:id="109"/>
    <w:bookmarkStart w:name="SdKaU" w:id="11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⑦、</w:t>
      </w:r>
    </w:p>
    <w:bookmarkEnd w:id="110"/>
    <w:bookmarkStart w:name="uIhcm" w:id="11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⑧、</w:t>
      </w:r>
    </w:p>
    <w:bookmarkEnd w:id="111"/>
    <w:bookmarkStart w:name="teXrG" w:id="11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⑨、</w:t>
      </w:r>
    </w:p>
    <w:bookmarkEnd w:id="112"/>
    <w:bookmarkStart w:name="qcREt" w:id="11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⑩、</w:t>
      </w:r>
    </w:p>
    <w:bookmarkEnd w:id="113"/>
    <w:bookmarkStart w:name="0b10fe8a" w:id="11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Ⅰ、</w:t>
      </w:r>
    </w:p>
    <w:bookmarkEnd w:id="114"/>
    <w:bookmarkStart w:name="0fc064a6" w:id="11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Ⅱ、</w:t>
      </w:r>
    </w:p>
    <w:bookmarkEnd w:id="115"/>
    <w:bookmarkStart w:name="1b6fdf31" w:id="11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Ⅲ、</w:t>
      </w:r>
    </w:p>
    <w:bookmarkEnd w:id="116"/>
    <w:bookmarkStart w:name="f65ed5fd" w:id="11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Ⅳ、</w:t>
      </w:r>
    </w:p>
    <w:bookmarkEnd w:id="117"/>
    <w:bookmarkStart w:name="8196022a" w:id="11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Ⅴ、</w:t>
      </w:r>
    </w:p>
    <w:bookmarkEnd w:id="118"/>
    <w:bookmarkStart w:name="20c4f4a6" w:id="11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Ⅵ、</w:t>
      </w:r>
    </w:p>
    <w:bookmarkEnd w:id="119"/>
    <w:bookmarkStart w:name="b11de2f7" w:id="12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Ⅶ、</w:t>
      </w:r>
    </w:p>
    <w:bookmarkEnd w:id="120"/>
    <w:bookmarkStart w:name="1336547b" w:id="12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Ⅷ、</w:t>
      </w:r>
    </w:p>
    <w:bookmarkEnd w:id="121"/>
    <w:bookmarkStart w:name="d454ab87" w:id="12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Ⅸ、</w:t>
      </w:r>
    </w:p>
    <w:bookmarkEnd w:id="122"/>
    <w:bookmarkStart w:name="2d84aeb8" w:id="12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Ⅹ、</w:t>
      </w:r>
    </w:p>
    <w:bookmarkEnd w:id="123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7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8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9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10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11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12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1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1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22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2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s://www.bilibili.com/video/BV1GA411x7z1?p=5&amp;spm_id_from=pageDriver&amp;vd_source=b55e15966ca689b32671d4aa387cab01" TargetMode="External" Type="http://schemas.openxmlformats.org/officeDocument/2006/relationships/hyperlink"/><Relationship Id="rId5" Target="https://www.yuque.com/attachments/yuque/0/2022/pdf/29280567/1662603783098-4f78419c-ce43-4ee2-961e-a8e4a85c61cb.pdf" TargetMode="External" Type="http://schemas.openxmlformats.org/officeDocument/2006/relationships/hyperlink"/><Relationship Id="rId6" Target="https://www.yuque.com/attachments/yuque/0/2023/jpeg/29280567/1673925398185-ed7a92e3-e02b-454b-a701-c32cdff2f0fe.jpeg" TargetMode="External" Type="http://schemas.openxmlformats.org/officeDocument/2006/relationships/hyperlink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