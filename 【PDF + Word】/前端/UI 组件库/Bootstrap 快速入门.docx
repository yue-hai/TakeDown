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8.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png" PartName="/word/media/document_image_rId40.png"/>
  <Override ContentType="image/png" PartName="/word/media/document_image_rId41.png"/>
  <Override ContentType="image/png" PartName="/word/media/document_image_rId42.png"/>
  <Override ContentType="image/png" PartName="/word/media/document_image_rId43.png"/>
  <Override ContentType="image/png" PartName="/word/media/document_image_rId44.png"/>
  <Override ContentType="image/png" PartName="/word/media/document_image_rId45.png"/>
  <Override ContentType="image/png" PartName="/word/media/document_image_rId46.png"/>
  <Override ContentType="image/png" PartName="/word/media/document_image_rId47.png"/>
  <Override ContentType="image/png" PartName="/word/media/document_image_rId48.png"/>
  <Override ContentType="image/png" PartName="/word/media/document_image_rId49.png"/>
  <Override ContentType="image/png" PartName="/word/media/document_image_rId51.png"/>
  <Override ContentType="image/png" PartName="/word/media/document_image_rId52.png"/>
  <Override ContentType="image/png" PartName="/word/media/document_image_rId53.png"/>
  <Override ContentType="image/png" PartName="/word/media/document_image_rId54.png"/>
  <Override ContentType="image/png" PartName="/word/media/document_image_rId55.png"/>
  <Override ContentType="image/png" PartName="/word/media/document_image_rId57.png"/>
  <Override ContentType="image/png" PartName="/word/media/document_image_rId58.png"/>
  <Override ContentType="image/png" PartName="/word/media/document_image_rId59.png"/>
  <Override ContentType="image/png" PartName="/word/media/document_image_rId60.png"/>
  <Override ContentType="image/png" PartName="/word/media/document_image_rId61.png"/>
  <Override ContentType="image/png" PartName="/word/media/document_image_rId62.png"/>
  <Override ContentType="image/png" PartName="/word/media/document_image_rId63.png"/>
  <Override ContentType="image/png" PartName="/word/media/document_image_rId64.png"/>
  <Override ContentType="image/png" PartName="/word/media/document_image_rId65.png"/>
  <Override ContentType="image/png" PartName="/word/media/document_image_rId66.png"/>
  <Override ContentType="image/png" PartName="/word/media/document_image_rId67.png"/>
  <Override ContentType="image/png" PartName="/word/media/document_image_rId69.png"/>
  <Override ContentType="image/png" PartName="/word/media/document_image_rId70.png"/>
  <Override ContentType="image/png" PartName="/word/media/document_image_rId71.png"/>
  <Override ContentType="image/png" PartName="/word/media/document_image_rId75.png"/>
  <Override ContentType="image/png" PartName="/word/media/document_image_rId77.png"/>
  <Override ContentType="image/png" PartName="/word/media/document_image_rId78.png"/>
  <Override ContentType="image/png" PartName="/word/media/document_image_rId79.png"/>
  <Override ContentType="image/png" PartName="/word/media/document_image_rId80.png"/>
  <Override ContentType="image/png" PartName="/word/media/document_image_rId81.png"/>
  <Override ContentType="image/png" PartName="/word/media/document_image_rId82.png"/>
  <Override ContentType="image/png" PartName="/word/media/document_image_rId83.png"/>
  <Override ContentType="image/png" PartName="/word/media/document_image_rId85.png"/>
  <Override ContentType="image/png" PartName="/word/media/document_image_rId86.png"/>
  <Override ContentType="image/png" PartName="/word/media/document_image_rId87.png"/>
  <Override ContentType="image/png" PartName="/word/media/document_image_rId88.png"/>
  <Override ContentType="image/png" PartName="/word/media/document_image_rId89.png"/>
  <Override ContentType="image/png" PartName="/word/media/document_image_rId90.png"/>
  <Override ContentType="image/png" PartName="/word/media/document_image_rId91.png"/>
  <Override ContentType="image/png" PartName="/word/media/document_image_rId92.png"/>
  <Override ContentType="image/png" PartName="/word/media/document_image_rId9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131 on Linux -->
    <w:p>
      <w:pPr>
        <w:pStyle w:val="Heading1"/>
        <w:spacing w:after="50" w:line="360" w:lineRule="auto" w:beforeLines="100"/>
        <w:ind w:left="0"/>
        <w:jc w:val="left"/>
      </w:pPr>
      <w:r>
        <w:rPr>
          <w:rFonts w:ascii="宋体" w:hAnsi="Times New Roman" w:eastAsia="宋体"/>
        </w:rPr>
        <w:t>Bootstrap 快速入门</w:t>
      </w:r>
    </w:p>
    <w:p>
      <w:pPr>
        <w:pBdr>
          <w:left w:val="single" w:color="b0b0b0" w:sz="16" w:space="38"/>
        </w:pBdr>
        <w:spacing w:after="50" w:line="360" w:lineRule="auto" w:beforeLines="100"/>
        <w:ind w:left="0"/>
        <w:jc w:val="left"/>
      </w:pPr>
      <w:bookmarkStart w:name="ubb48a1f4" w:id="0"/>
      <w:hyperlink r:id="rId4">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https://developer.aliyun.com/course/23</w:t>
        </w:r>
      </w:hyperlink>
      <w:r>
        <w:rPr>
          <w:rFonts w:ascii="宋体" w:hAnsi="Times New Roman" w:eastAsia="宋体"/>
          <w:b w:val="false"/>
          <w:i w:val="false"/>
          <w:color w:val="808080"/>
          <w:sz w:val="22"/>
        </w:rPr>
        <w:t xml:space="preserve"> ，很差</w:t>
      </w:r>
    </w:p>
    <w:bookmarkEnd w:id="0"/>
    <w:bookmarkStart w:name="u135a1dd3" w:id="1"/>
    <w:p>
      <w:pPr>
        <w:pBdr>
          <w:left w:val="single" w:color="b0b0b0" w:sz="16" w:space="38"/>
        </w:pBdr>
        <w:spacing w:after="50" w:line="360" w:lineRule="auto" w:beforeLines="100"/>
        <w:ind w:left="0"/>
        <w:jc w:val="left"/>
      </w:pPr>
      <w:hyperlink r:id="rId5">
        <w:r>
          <w:rPr>
            <w:rFonts w:ascii="宋体" w:hAnsi="Times New Roman" w:eastAsia="宋体"/>
            <w:b w:val="false"/>
            <w:i w:val="false"/>
            <w:color w:val="0000ff"/>
            <w:sz w:val="22"/>
            <w:u w:val="single"/>
          </w:rPr>
          <w:t>📎Bootstrap.jpg</w:t>
        </w:r>
      </w:hyperlink>
    </w:p>
    <w:bookmarkEnd w:id="1"/>
    <w:bookmarkStart w:name="B90AA" w:id="2"/>
    <w:p>
      <w:pPr>
        <w:pStyle w:val="Heading1"/>
        <w:spacing w:after="50" w:line="360" w:lineRule="auto" w:beforeLines="100"/>
        <w:ind w:left="0"/>
        <w:jc w:val="left"/>
      </w:pPr>
      <w:r>
        <w:rPr>
          <w:rFonts w:ascii="宋体" w:hAnsi="Times New Roman" w:eastAsia="宋体"/>
        </w:rPr>
        <w:t>一、Bootstrap 简介</w:t>
      </w:r>
    </w:p>
    <w:bookmarkEnd w:id="2"/>
    <w:bookmarkStart w:name="mU5HC" w:id="3"/>
    <w:p>
      <w:pPr>
        <w:pStyle w:val="Heading2"/>
        <w:spacing w:after="50" w:line="360" w:lineRule="auto" w:beforeLines="100"/>
        <w:ind w:left="0"/>
        <w:jc w:val="left"/>
      </w:pPr>
      <w:r>
        <w:rPr>
          <w:rFonts w:ascii="宋体" w:hAnsi="Times New Roman" w:eastAsia="宋体"/>
        </w:rPr>
        <w:t>1、Bootstrap 介绍</w:t>
      </w:r>
    </w:p>
    <w:bookmarkEnd w:id="3"/>
    <w:bookmarkStart w:name="u07857e6e" w:id="4"/>
    <w:p>
      <w:pPr>
        <w:numPr>
          <w:ilvl w:val="0"/>
          <w:numId w:val="1"/>
        </w:numPr>
        <w:spacing w:after="50" w:line="360" w:lineRule="auto" w:beforeLines="100"/>
        <w:ind w:left="360"/>
        <w:jc w:val="left"/>
      </w:pPr>
      <w:r>
        <w:rPr>
          <w:rFonts w:ascii="宋体" w:hAnsi="Times New Roman" w:eastAsia="宋体"/>
          <w:b w:val="false"/>
          <w:i w:val="false"/>
          <w:color w:val="000000"/>
          <w:sz w:val="22"/>
        </w:rPr>
        <w:t>官网：</w:t>
      </w:r>
      <w:hyperlink r:id="rId6">
        <w:r>
          <w:rPr>
            <w:rFonts w:ascii="宋体" w:hAnsi="Times New Roman" w:eastAsia="宋体"/>
            <w:b w:val="false"/>
            <w:i w:val="false"/>
            <w:color w:val="0000ff"/>
            <w:sz w:val="22"/>
            <w:u w:val="single"/>
          </w:rPr>
          <w:t/>
        </w:r>
        <w:r>
          <w:rPr>
            <w:rFonts w:ascii="宋体" w:hAnsi="Times New Roman" w:eastAsia="宋体"/>
            <w:b w:val="false"/>
            <w:i w:val="false"/>
            <w:color w:val="0000ff"/>
            <w:sz w:val="22"/>
          </w:rPr>
          <w:t>getbootstrap.com</w:t>
        </w:r>
      </w:hyperlink>
    </w:p>
    <w:bookmarkEnd w:id="4"/>
    <w:bookmarkStart w:name="ud4d89c05" w:id="5"/>
    <w:p>
      <w:pPr>
        <w:numPr>
          <w:ilvl w:val="0"/>
          <w:numId w:val="1"/>
        </w:numPr>
        <w:spacing w:after="50" w:line="360" w:lineRule="auto" w:beforeLines="100"/>
        <w:ind w:left="360"/>
        <w:jc w:val="left"/>
      </w:pPr>
      <w:r>
        <w:rPr>
          <w:rFonts w:ascii="宋体" w:hAnsi="Times New Roman" w:eastAsia="宋体"/>
          <w:b w:val="false"/>
          <w:i w:val="false"/>
          <w:color w:val="000000"/>
          <w:sz w:val="22"/>
        </w:rPr>
        <w:t>中文网址：</w:t>
      </w:r>
      <w:hyperlink r:id="rId7">
        <w:r>
          <w:rPr>
            <w:rFonts w:ascii="宋体" w:hAnsi="Times New Roman" w:eastAsia="宋体"/>
            <w:b w:val="false"/>
            <w:i w:val="false"/>
            <w:color w:val="0000ff"/>
            <w:sz w:val="22"/>
            <w:u w:val="single"/>
          </w:rPr>
          <w:t/>
        </w:r>
        <w:r>
          <w:rPr>
            <w:rFonts w:ascii="宋体" w:hAnsi="Times New Roman" w:eastAsia="宋体"/>
            <w:b w:val="false"/>
            <w:i w:val="false"/>
            <w:color w:val="0000ff"/>
            <w:sz w:val="22"/>
          </w:rPr>
          <w:t>www.bootcss.com</w:t>
        </w:r>
      </w:hyperlink>
    </w:p>
    <w:bookmarkEnd w:id="5"/>
    <w:bookmarkStart w:name="Is3tq" w:id="6"/>
    <w:p>
      <w:pPr>
        <w:pStyle w:val="Heading2"/>
        <w:spacing w:after="50" w:line="360" w:lineRule="auto" w:beforeLines="100"/>
        <w:ind w:left="0"/>
        <w:jc w:val="left"/>
      </w:pPr>
      <w:r>
        <w:rPr>
          <w:rFonts w:ascii="宋体" w:hAnsi="Times New Roman" w:eastAsia="宋体"/>
        </w:rPr>
        <w:t>2、Bootstrap 下载</w:t>
      </w:r>
    </w:p>
    <w:bookmarkEnd w:id="6"/>
    <w:bookmarkStart w:name="uda7b8e6d" w:id="7"/>
    <w:p>
      <w:pPr>
        <w:spacing w:after="50" w:line="360" w:lineRule="auto" w:beforeLines="100"/>
        <w:ind w:left="0"/>
        <w:jc w:val="left"/>
      </w:pPr>
      <w:bookmarkStart w:name="ufadc78b1" w:id="8"/>
      <w:r>
        <w:rPr>
          <w:rFonts w:eastAsia="宋体" w:ascii="宋体"/>
        </w:rPr>
        <w:drawing>
          <wp:inline distT="0" distB="0" distL="0" distR="0">
            <wp:extent cx="5841999" cy="221125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6891866" cy="2608645"/>
                    </a:xfrm>
                    <a:prstGeom prst="rect">
                      <a:avLst/>
                    </a:prstGeom>
                  </pic:spPr>
                </pic:pic>
              </a:graphicData>
            </a:graphic>
          </wp:inline>
        </w:drawing>
      </w:r>
      <w:bookmarkEnd w:id="8"/>
    </w:p>
    <w:bookmarkEnd w:id="7"/>
    <w:bookmarkStart w:name="u16b83942" w:id="9"/>
    <w:p>
      <w:pPr>
        <w:numPr>
          <w:ilvl w:val="0"/>
          <w:numId w:val="2"/>
        </w:numPr>
        <w:spacing w:after="50" w:line="360" w:lineRule="auto" w:beforeLines="100"/>
        <w:ind w:left="360"/>
        <w:jc w:val="left"/>
      </w:pPr>
      <w:r>
        <w:rPr>
          <w:rFonts w:ascii="宋体" w:hAnsi="Times New Roman" w:eastAsia="宋体"/>
          <w:b w:val="false"/>
          <w:i w:val="false"/>
          <w:color w:val="000000"/>
          <w:sz w:val="22"/>
        </w:rPr>
        <w:t>或者通过网络引入：</w:t>
      </w:r>
    </w:p>
    <w:bookmarkEnd w:id="9"/>
    <w:bookmarkStart w:name="MgXxG" w:id="1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 最新版本的 Bootstrap 核心 CSS 文件 --&gt;</w:t>
        <w:br/>
        <w:t>&lt;link rel="stylesheet" href="https://stackpath.bootstrapcdn.com/bootstrap/3.4.1/css/bootstrap.min.css" integrity="sha384-HSMxcRTRxnN+Bdg0JdbxYKrThecOKuH5zCYotlSAcp1+c8xmyTe9GYg1l9a69psu" crossorigin="anonymous"&gt;</w:t>
        <w:br/>
        <w:t/>
        <w:br/>
        <w:t>&lt;!-- 可选的 Bootstrap 主题文件（一般不用引入） --&gt;</w:t>
        <w:br/>
        <w:t>&lt;link rel="stylesheet" href="https://stackpath.bootstrapcdn.com/bootstrap/3.4.1/css/bootstrap-theme.min.css" integrity="sha384-6pzBo3FDv/PJ8r2KRkGHifhEocL+1X2rVCTTkUfGk7/0pbek5mMa1upzvWbrUbOZ" crossorigin="anonymous"&gt;</w:t>
        <w:br/>
        <w:t/>
        <w:br/>
        <w:t>&lt;!-- 最新的 Bootstrap 核心 JavaScript 文件 --&gt;</w:t>
        <w:br/>
        <w:t>&lt;script src="https://stackpath.bootstrapcdn.com/bootstrap/3.4.1/js/bootstrap.min.js" integrity="sha384-aJ21OjlMXNL5UyIl/XNwTMqvzeRMZH2w8c5cRVpzpU8Y5bApTppSuUkhZXN0VxHd" crossorigin="anonymous"&gt;&lt;/script&gt;</w:t>
        <w:br/>
      </w:r>
    </w:p>
    <w:bookmarkEnd w:id="10"/>
    <w:bookmarkStart w:name="zToJi" w:id="11"/>
    <w:p>
      <w:pPr>
        <w:pStyle w:val="Heading2"/>
        <w:spacing w:after="50" w:line="360" w:lineRule="auto" w:beforeLines="100"/>
        <w:ind w:left="0"/>
        <w:jc w:val="left"/>
      </w:pPr>
      <w:r>
        <w:rPr>
          <w:rFonts w:ascii="宋体" w:hAnsi="Times New Roman" w:eastAsia="宋体"/>
        </w:rPr>
        <w:t>3、Bootstrap 基本模板</w:t>
      </w:r>
    </w:p>
    <w:bookmarkEnd w:id="11"/>
    <w:bookmarkStart w:name="vsOsb" w:id="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w:t>
        <w:br/>
        <w:t xml:space="preserve">    &lt;!-- jQuery (Bootstrap 的所有 JavaScript 插件都依赖 jQuery，所以必须放在前边) --&gt;</w:t>
        <w:br/>
        <w:t xml:space="preserve">    &lt;script src="https://code.jquery.com/jquery-3.6.0.min.js" integrity="sha256-/xUj+3OJU5yExlq6GSYGSHk7tPXikynS7ogEvDej/m4=" crossorigin="anonymous"&gt;&lt;/script&gt;</w:t>
        <w:br/>
        <w:t xml:space="preserve">    &lt;!-- 最新版本的 Bootstrap 核心 CSS 文件 --&gt;</w:t>
        <w:br/>
        <w:t xml:space="preserve">    &lt;link rel="stylesheet" href="https://stackpath.bootstrapcdn.com/bootstrap/3.4.1/css/bootstrap.min.css" integrity="sha384-HSMxcRTRxnN+Bdg0JdbxYKrThecOKuH5zCYotlSAcp1+c8xmyTe9GYg1l9a69psu" crossorigin="anonymous"&gt;</w:t>
        <w:br/>
        <w:t xml:space="preserve">    &lt;!-- 最新的 Bootstrap 核心 JavaScript 文件 --&gt;</w:t>
        <w:br/>
        <w:t xml:space="preserve">    &lt;script src="https://stackpath.bootstrapcdn.com/bootstrap/3.4.1/js/bootstrap.min.js" integrity="sha384-aJ21OjlMXNL5UyIl/XNwTMqvzeRMZH2w8c5cRVpzpU8Y5bApTppSuUkhZXN0VxHd" crossorigin="anonymous"&gt;&lt;/script&gt;</w:t>
        <w:br/>
        <w:t/>
        <w:br/>
        <w:t>&lt;/head&gt;</w:t>
        <w:br/>
        <w:t>&lt;body&gt;</w:t>
        <w:br/>
        <w:t xml:space="preserve">    &lt;h1&gt;你好，世界！&lt;/h1&gt;</w:t>
        <w:br/>
        <w:t>&lt;/body&gt;</w:t>
        <w:br/>
        <w:t>&lt;/html&gt;</w:t>
        <w:br/>
      </w:r>
    </w:p>
    <w:bookmarkEnd w:id="12"/>
    <w:bookmarkStart w:name="Izkij" w:id="13"/>
    <w:p>
      <w:pPr>
        <w:pStyle w:val="Heading1"/>
        <w:spacing w:after="50" w:line="360" w:lineRule="auto" w:beforeLines="100"/>
        <w:ind w:left="0"/>
        <w:jc w:val="left"/>
      </w:pPr>
      <w:r>
        <w:rPr>
          <w:rFonts w:ascii="宋体" w:hAnsi="Times New Roman" w:eastAsia="宋体"/>
        </w:rPr>
        <w:t>二、Bootstrap 全局 css 样式</w:t>
      </w:r>
    </w:p>
    <w:bookmarkEnd w:id="13"/>
    <w:p>
      <w:pPr>
        <w:pBdr>
          <w:left w:val="single" w:color="b0b0b0" w:sz="16" w:space="38"/>
        </w:pBdr>
        <w:spacing w:after="50" w:line="360" w:lineRule="auto" w:beforeLines="100"/>
        <w:ind w:left="0"/>
        <w:jc w:val="left"/>
      </w:pPr>
      <w:bookmarkStart w:name="u7b4fb321" w:id="14"/>
      <w:hyperlink r:id="rId9">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https://v3.bootcss.com/css/</w:t>
        </w:r>
      </w:hyperlink>
    </w:p>
    <w:bookmarkEnd w:id="14"/>
    <w:bookmarkStart w:name="XDYrG" w:id="15"/>
    <w:p>
      <w:pPr>
        <w:pStyle w:val="Heading2"/>
        <w:spacing w:after="50" w:line="360" w:lineRule="auto" w:beforeLines="100"/>
        <w:ind w:left="0"/>
        <w:jc w:val="left"/>
      </w:pPr>
      <w:r>
        <w:rPr>
          <w:rFonts w:ascii="宋体" w:hAnsi="Times New Roman" w:eastAsia="宋体"/>
        </w:rPr>
        <w:t>1、排版与链接</w:t>
      </w:r>
    </w:p>
    <w:bookmarkEnd w:id="15"/>
    <w:bookmarkStart w:name="ua628bb28" w:id="16"/>
    <w:p>
      <w:pPr>
        <w:spacing w:after="50" w:line="360" w:lineRule="auto" w:beforeLines="100"/>
        <w:ind w:left="0"/>
        <w:jc w:val="left"/>
      </w:pPr>
      <w:r>
        <w:rPr>
          <w:rFonts w:ascii="宋体" w:hAnsi="Times New Roman" w:eastAsia="宋体"/>
          <w:b w:val="false"/>
          <w:i w:val="false"/>
          <w:color w:val="000000"/>
          <w:sz w:val="22"/>
        </w:rPr>
        <w:t>Bootstrap 排版、链接样式设置了基本的全局样式。分别是：</w:t>
      </w:r>
    </w:p>
    <w:bookmarkEnd w:id="16"/>
    <w:bookmarkStart w:name="u0c50f88d" w:id="17"/>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为 body 元素设置 </w:t>
      </w:r>
      <w:r>
        <w:rPr>
          <w:rFonts w:ascii="宋体" w:hAnsi="Courier New" w:eastAsia="宋体"/>
          <w:b w:val="false"/>
          <w:i w:val="false"/>
          <w:color w:val="000000"/>
          <w:sz w:val="22"/>
        </w:rPr>
        <w:t>background-color: #fff</w:t>
      </w:r>
    </w:p>
    <w:bookmarkEnd w:id="17"/>
    <w:bookmarkStart w:name="u98d11550" w:id="18"/>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使用 </w:t>
      </w:r>
      <w:r>
        <w:rPr>
          <w:rFonts w:ascii="宋体" w:hAnsi="Courier New" w:eastAsia="宋体"/>
          <w:b w:val="false"/>
          <w:i w:val="false"/>
          <w:color w:val="000000"/>
          <w:sz w:val="22"/>
        </w:rPr>
        <w:t>@font-family-base</w:t>
      </w:r>
      <w:r>
        <w:rPr>
          <w:rFonts w:ascii="宋体" w:hAnsi="Times New Roman" w:eastAsia="宋体"/>
          <w:b w:val="false"/>
          <w:i w:val="false"/>
          <w:color w:val="000000"/>
          <w:sz w:val="22"/>
        </w:rPr>
        <w:t>、</w:t>
      </w:r>
      <w:r>
        <w:rPr>
          <w:rFonts w:ascii="宋体" w:hAnsi="Courier New" w:eastAsia="宋体"/>
          <w:b w:val="false"/>
          <w:i w:val="false"/>
          <w:color w:val="000000"/>
          <w:sz w:val="22"/>
        </w:rPr>
        <w:t>@font-size-base</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@line-height-base</w:t>
      </w:r>
      <w:r>
        <w:rPr>
          <w:rFonts w:ascii="宋体" w:hAnsi="Times New Roman" w:eastAsia="宋体"/>
          <w:b w:val="false"/>
          <w:i w:val="false"/>
          <w:color w:val="000000"/>
          <w:sz w:val="22"/>
        </w:rPr>
        <w:t xml:space="preserve"> 变量作为排版的基本参数</w:t>
      </w:r>
    </w:p>
    <w:bookmarkEnd w:id="18"/>
    <w:bookmarkStart w:name="u5f6c42d9" w:id="19"/>
    <w:p>
      <w:pPr>
        <w:numPr>
          <w:ilvl w:val="0"/>
          <w:numId w:val="3"/>
        </w:numPr>
        <w:spacing w:after="50" w:line="360" w:lineRule="auto" w:beforeLines="100"/>
        <w:ind w:left="360"/>
        <w:jc w:val="left"/>
      </w:pPr>
      <w:r>
        <w:rPr>
          <w:rFonts w:ascii="宋体" w:hAnsi="Times New Roman" w:eastAsia="宋体"/>
          <w:b w:val="false"/>
          <w:i w:val="false"/>
          <w:color w:val="000000"/>
          <w:sz w:val="22"/>
        </w:rPr>
        <w:t xml:space="preserve">为所有链接设置了基本颜色 </w:t>
      </w:r>
      <w:r>
        <w:rPr>
          <w:rFonts w:ascii="宋体" w:hAnsi="Courier New" w:eastAsia="宋体"/>
          <w:b w:val="false"/>
          <w:i w:val="false"/>
          <w:color w:val="000000"/>
          <w:sz w:val="22"/>
        </w:rPr>
        <w:t>@link-color</w:t>
      </w:r>
      <w:r>
        <w:rPr>
          <w:rFonts w:ascii="宋体" w:hAnsi="Times New Roman" w:eastAsia="宋体"/>
          <w:b w:val="false"/>
          <w:i w:val="false"/>
          <w:color w:val="000000"/>
          <w:sz w:val="22"/>
        </w:rPr>
        <w:t xml:space="preserve">，并且当链接处于 </w:t>
      </w:r>
      <w:r>
        <w:rPr>
          <w:rFonts w:ascii="宋体" w:hAnsi="Courier New" w:eastAsia="宋体"/>
          <w:b w:val="false"/>
          <w:i w:val="false"/>
          <w:color w:val="000000"/>
          <w:sz w:val="22"/>
        </w:rPr>
        <w:t>:hover</w:t>
      </w:r>
      <w:r>
        <w:rPr>
          <w:rFonts w:ascii="宋体" w:hAnsi="Times New Roman" w:eastAsia="宋体"/>
          <w:b w:val="false"/>
          <w:i w:val="false"/>
          <w:color w:val="000000"/>
          <w:sz w:val="22"/>
        </w:rPr>
        <w:t xml:space="preserve"> 状态时才添加下划线</w:t>
      </w:r>
    </w:p>
    <w:bookmarkEnd w:id="19"/>
    <w:bookmarkStart w:name="R07LT" w:id="20"/>
    <w:p>
      <w:pPr>
        <w:pStyle w:val="Heading2"/>
        <w:spacing w:after="50" w:line="360" w:lineRule="auto" w:beforeLines="100"/>
        <w:ind w:left="0"/>
        <w:jc w:val="left"/>
      </w:pPr>
      <w:r>
        <w:rPr>
          <w:rFonts w:ascii="宋体" w:hAnsi="Times New Roman" w:eastAsia="宋体"/>
        </w:rPr>
        <w:t>2、布局容器</w:t>
      </w:r>
    </w:p>
    <w:bookmarkEnd w:id="20"/>
    <w:bookmarkStart w:name="u01d3c50c" w:id="21"/>
    <w:p>
      <w:pPr>
        <w:spacing w:after="50" w:line="360" w:lineRule="auto" w:beforeLines="100"/>
        <w:ind w:left="0"/>
        <w:jc w:val="left"/>
      </w:pPr>
      <w:r>
        <w:rPr>
          <w:rFonts w:ascii="宋体" w:hAnsi="Times New Roman" w:eastAsia="宋体"/>
          <w:b w:val="false"/>
          <w:i w:val="false"/>
          <w:color w:val="000000"/>
          <w:sz w:val="22"/>
        </w:rPr>
        <w:t>Bootstrap 需要为页面内容和栅格系统包裹一个 .container 容器。我们提供了两个作此用处的类。注意，由于 padding 等属性的原因，这两种 容器类不能互相嵌套。</w:t>
      </w:r>
    </w:p>
    <w:bookmarkEnd w:id="21"/>
    <w:bookmarkStart w:name="u416c71dd" w:id="22"/>
    <w:p>
      <w:pPr>
        <w:spacing w:after="50" w:line="360" w:lineRule="auto" w:beforeLines="100"/>
        <w:ind w:left="0"/>
        <w:jc w:val="left"/>
      </w:pPr>
      <w:r>
        <w:rPr>
          <w:rFonts w:ascii="宋体" w:hAnsi="Courier New" w:eastAsia="宋体"/>
          <w:b w:val="false"/>
          <w:i w:val="false"/>
          <w:color w:val="000000"/>
          <w:sz w:val="22"/>
        </w:rPr>
        <w:t>.container</w:t>
      </w:r>
      <w:r>
        <w:rPr>
          <w:rFonts w:ascii="宋体" w:hAnsi="Times New Roman" w:eastAsia="宋体"/>
          <w:b w:val="false"/>
          <w:i w:val="false"/>
          <w:color w:val="000000"/>
          <w:sz w:val="22"/>
        </w:rPr>
        <w:t xml:space="preserve"> 类用于固定宽度并支持响应式布局的容器</w:t>
      </w:r>
    </w:p>
    <w:bookmarkEnd w:id="22"/>
    <w:bookmarkStart w:name="XoHxN" w:id="2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class="container"&gt;</w:t>
        <w:br/>
        <w:t xml:space="preserve">  ...</w:t>
        <w:br/>
        <w:t>&lt;/div&gt;</w:t>
        <w:br/>
      </w:r>
    </w:p>
    <w:bookmarkEnd w:id="23"/>
    <w:bookmarkStart w:name="ueebe13d6" w:id="24"/>
    <w:p>
      <w:pPr>
        <w:spacing w:after="50" w:line="360" w:lineRule="auto" w:beforeLines="100"/>
        <w:ind w:left="0"/>
        <w:jc w:val="left"/>
      </w:pPr>
      <w:r>
        <w:rPr>
          <w:rFonts w:ascii="宋体" w:hAnsi="Courier New" w:eastAsia="宋体"/>
          <w:b w:val="false"/>
          <w:i w:val="false"/>
          <w:color w:val="000000"/>
          <w:sz w:val="22"/>
        </w:rPr>
        <w:t>.container-fluid</w:t>
      </w:r>
      <w:r>
        <w:rPr>
          <w:rFonts w:ascii="宋体" w:hAnsi="Times New Roman" w:eastAsia="宋体"/>
          <w:b w:val="false"/>
          <w:i w:val="false"/>
          <w:color w:val="000000"/>
          <w:sz w:val="22"/>
        </w:rPr>
        <w:t xml:space="preserve"> 类用于 100% 宽度，占据全部视口（viewport）的容器。</w:t>
      </w:r>
    </w:p>
    <w:bookmarkEnd w:id="24"/>
    <w:bookmarkStart w:name="LDqKZ" w:id="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class="container-fluid"&gt;</w:t>
        <w:br/>
        <w:t xml:space="preserve">  ...</w:t>
        <w:br/>
        <w:t>&lt;/div&gt;</w:t>
        <w:br/>
      </w:r>
    </w:p>
    <w:bookmarkEnd w:id="25"/>
    <w:bookmarkStart w:name="LzGLm" w:id="26"/>
    <w:p>
      <w:pPr>
        <w:pStyle w:val="Heading2"/>
        <w:spacing w:after="50" w:line="360" w:lineRule="auto" w:beforeLines="100"/>
        <w:ind w:left="0"/>
        <w:jc w:val="left"/>
      </w:pPr>
      <w:r>
        <w:rPr>
          <w:rFonts w:ascii="宋体" w:hAnsi="Times New Roman" w:eastAsia="宋体"/>
        </w:rPr>
        <w:t>3、更改样式</w:t>
      </w:r>
    </w:p>
    <w:bookmarkEnd w:id="26"/>
    <w:bookmarkStart w:name="u385fbbc5" w:id="27"/>
    <w:p>
      <w:pPr>
        <w:numPr>
          <w:ilvl w:val="0"/>
          <w:numId w:val="4"/>
        </w:numPr>
        <w:spacing w:after="50" w:line="360" w:lineRule="auto" w:beforeLines="100"/>
        <w:ind w:left="360"/>
        <w:jc w:val="left"/>
      </w:pPr>
      <w:r>
        <w:rPr>
          <w:rFonts w:ascii="宋体" w:hAnsi="Times New Roman" w:eastAsia="宋体"/>
          <w:b w:val="false"/>
          <w:i w:val="false"/>
          <w:color w:val="000000"/>
          <w:sz w:val="22"/>
        </w:rPr>
        <w:t>Bootstrap 中可通过这种方式来更改样式</w:t>
      </w:r>
    </w:p>
    <w:bookmarkEnd w:id="27"/>
    <w:bookmarkStart w:name="ud195e53c" w:id="28"/>
    <w:p>
      <w:pPr>
        <w:spacing w:after="50" w:line="360" w:lineRule="auto" w:beforeLines="100"/>
        <w:ind w:left="0"/>
        <w:jc w:val="left"/>
      </w:pPr>
      <w:bookmarkStart w:name="u6cf76ffd" w:id="29"/>
      <w:r>
        <w:rPr>
          <w:rFonts w:eastAsia="宋体" w:ascii="宋体"/>
        </w:rPr>
        <w:drawing>
          <wp:inline distT="0" distB="0" distL="0" distR="0">
            <wp:extent cx="3708400" cy="347558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3708400" cy="3475584"/>
                    </a:xfrm>
                    <a:prstGeom prst="rect">
                      <a:avLst/>
                    </a:prstGeom>
                  </pic:spPr>
                </pic:pic>
              </a:graphicData>
            </a:graphic>
          </wp:inline>
        </w:drawing>
      </w:r>
      <w:bookmarkEnd w:id="29"/>
    </w:p>
    <w:bookmarkEnd w:id="28"/>
    <w:bookmarkStart w:name="GYJ6l" w:id="30"/>
    <w:p>
      <w:pPr>
        <w:pStyle w:val="Heading2"/>
        <w:spacing w:after="50" w:line="360" w:lineRule="auto" w:beforeLines="100"/>
        <w:ind w:left="0"/>
        <w:jc w:val="left"/>
      </w:pPr>
      <w:r>
        <w:rPr>
          <w:rFonts w:ascii="宋体" w:hAnsi="Times New Roman" w:eastAsia="宋体"/>
        </w:rPr>
        <w:t>4、栅格系统</w:t>
      </w:r>
    </w:p>
    <w:bookmarkEnd w:id="30"/>
    <w:bookmarkStart w:name="woZqC" w:id="31"/>
    <w:p>
      <w:pPr>
        <w:pStyle w:val="Heading3"/>
        <w:spacing w:after="50" w:line="360" w:lineRule="auto" w:beforeLines="100"/>
        <w:ind w:left="0"/>
        <w:jc w:val="left"/>
      </w:pPr>
      <w:r>
        <w:rPr>
          <w:rFonts w:ascii="宋体" w:hAnsi="Times New Roman" w:eastAsia="宋体"/>
        </w:rPr>
        <w:t>①、简介</w:t>
      </w:r>
    </w:p>
    <w:bookmarkEnd w:id="31"/>
    <w:bookmarkStart w:name="u1f5cd14c" w:id="32"/>
    <w:p>
      <w:pPr>
        <w:spacing w:after="50" w:line="360" w:lineRule="auto" w:beforeLines="100"/>
        <w:ind w:left="0"/>
        <w:jc w:val="left"/>
      </w:pPr>
      <w:r>
        <w:rPr>
          <w:rFonts w:ascii="宋体" w:hAnsi="Times New Roman" w:eastAsia="宋体"/>
          <w:b w:val="false"/>
          <w:i w:val="false"/>
          <w:color w:val="333333"/>
          <w:sz w:val="22"/>
        </w:rPr>
        <w:t>栅格系统用于通过一系列的行（row）与列（column）的组合来创建页面布局，你的内容就可以放入这些创建好的布局中。下面就介绍一下 Bootstrap 栅格系统的工作原理：</w:t>
      </w:r>
    </w:p>
    <w:bookmarkEnd w:id="32"/>
    <w:bookmarkStart w:name="u7904471f" w:id="33"/>
    <w:p>
      <w:pPr>
        <w:numPr>
          <w:ilvl w:val="0"/>
          <w:numId w:val="5"/>
        </w:numPr>
        <w:spacing w:after="50" w:line="360" w:lineRule="auto" w:beforeLines="100"/>
        <w:ind w:left="360"/>
        <w:jc w:val="left"/>
      </w:pPr>
      <w:r>
        <w:rPr>
          <w:rFonts w:ascii="宋体" w:hAnsi="Times New Roman" w:eastAsia="宋体"/>
          <w:b w:val="false"/>
          <w:i w:val="false"/>
          <w:color w:val="333333"/>
          <w:sz w:val="22"/>
        </w:rPr>
        <w:t>“行（row）”必须包含在</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.container</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（固定宽度）或</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.container-fluid</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（100% 宽度）中，以便为其赋予合适的排列（aligment）和内补（padding）。</w:t>
      </w:r>
    </w:p>
    <w:bookmarkEnd w:id="33"/>
    <w:bookmarkStart w:name="u7a86e855" w:id="34"/>
    <w:p>
      <w:pPr>
        <w:numPr>
          <w:ilvl w:val="0"/>
          <w:numId w:val="5"/>
        </w:numPr>
        <w:spacing w:after="50" w:line="360" w:lineRule="auto" w:beforeLines="100"/>
        <w:ind w:left="360"/>
        <w:jc w:val="left"/>
      </w:pPr>
      <w:r>
        <w:rPr>
          <w:rFonts w:ascii="宋体" w:hAnsi="Times New Roman" w:eastAsia="宋体"/>
          <w:b w:val="false"/>
          <w:i w:val="false"/>
          <w:color w:val="333333"/>
          <w:sz w:val="22"/>
        </w:rPr>
        <w:t>通过“行（row）”在水平方向创建一组“列（column）”。</w:t>
      </w:r>
    </w:p>
    <w:bookmarkEnd w:id="34"/>
    <w:bookmarkStart w:name="u9cdb3bbc" w:id="35"/>
    <w:p>
      <w:pPr>
        <w:numPr>
          <w:ilvl w:val="0"/>
          <w:numId w:val="5"/>
        </w:numPr>
        <w:spacing w:after="50" w:line="360" w:lineRule="auto" w:beforeLines="100"/>
        <w:ind w:left="360"/>
        <w:jc w:val="left"/>
      </w:pPr>
      <w:r>
        <w:rPr>
          <w:rFonts w:ascii="宋体" w:hAnsi="Times New Roman" w:eastAsia="宋体"/>
          <w:b w:val="false"/>
          <w:i w:val="false"/>
          <w:color w:val="333333"/>
          <w:sz w:val="22"/>
        </w:rPr>
        <w:t>你的内容应当放置于“列（column）”内，并且，只有“列（column）”可以作为行（row）”的直接子元素。</w:t>
      </w:r>
    </w:p>
    <w:bookmarkEnd w:id="35"/>
    <w:bookmarkStart w:name="ud0348442" w:id="36"/>
    <w:p>
      <w:pPr>
        <w:numPr>
          <w:ilvl w:val="0"/>
          <w:numId w:val="5"/>
        </w:numPr>
        <w:spacing w:after="50" w:line="360" w:lineRule="auto" w:beforeLines="100"/>
        <w:ind w:left="360"/>
        <w:jc w:val="left"/>
      </w:pPr>
      <w:r>
        <w:rPr>
          <w:rFonts w:ascii="宋体" w:hAnsi="Times New Roman" w:eastAsia="宋体"/>
          <w:b w:val="false"/>
          <w:i w:val="false"/>
          <w:color w:val="333333"/>
          <w:sz w:val="22"/>
        </w:rPr>
        <w:t>类似</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.row</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和</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.col-xs-4</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这种预定义的类，可以用来快速创建栅格布局。Bootstrap 源码中定义的 mixin 也可以用来创建语义化的布局。</w:t>
      </w:r>
    </w:p>
    <w:bookmarkEnd w:id="36"/>
    <w:bookmarkStart w:name="u997d33e6" w:id="37"/>
    <w:p>
      <w:pPr>
        <w:numPr>
          <w:ilvl w:val="0"/>
          <w:numId w:val="5"/>
        </w:numPr>
        <w:spacing w:after="50" w:line="360" w:lineRule="auto" w:beforeLines="100"/>
        <w:ind w:left="360"/>
        <w:jc w:val="left"/>
      </w:pPr>
      <w:r>
        <w:rPr>
          <w:rFonts w:ascii="宋体" w:hAnsi="Times New Roman" w:eastAsia="宋体"/>
          <w:b w:val="false"/>
          <w:i w:val="false"/>
          <w:color w:val="333333"/>
          <w:sz w:val="22"/>
        </w:rPr>
        <w:t>通过为“列（column）”设置</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padding</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属性，从而创建列与列之间的间隔（gutter）。通过为</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.row</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元素设置负值</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margin</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从而抵消掉为</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.container</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元素设置的</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padding</w:t>
      </w:r>
      <w:r>
        <w:rPr>
          <w:rFonts w:ascii="宋体" w:hAnsi="Times New Roman" w:eastAsia="宋体"/>
          <w:b w:val="false"/>
          <w:i w:val="false"/>
          <w:color w:val="333333"/>
          <w:sz w:val="22"/>
        </w:rPr>
        <w:t>，也就间接为“行（row）”所包含的“列（column）”抵消掉了</w:t>
      </w:r>
      <w:r>
        <w:rPr>
          <w:rFonts w:ascii="宋体" w:hAnsi="Times New Roman" w:eastAsia="宋体"/>
          <w:b w:val="false"/>
          <w:i w:val="false"/>
          <w:color w:val="c7254e"/>
          <w:sz w:val="22"/>
          <w:shd w:fill="f9f2f4"/>
        </w:rPr>
        <w:t>padding</w:t>
      </w:r>
      <w:r>
        <w:rPr>
          <w:rFonts w:ascii="宋体" w:hAnsi="Times New Roman" w:eastAsia="宋体"/>
          <w:b w:val="false"/>
          <w:i w:val="false"/>
          <w:color w:val="333333"/>
          <w:sz w:val="22"/>
        </w:rPr>
        <w:t>。</w:t>
      </w:r>
    </w:p>
    <w:bookmarkEnd w:id="37"/>
    <w:bookmarkStart w:name="udced4797" w:id="38"/>
    <w:p>
      <w:pPr>
        <w:numPr>
          <w:ilvl w:val="0"/>
          <w:numId w:val="5"/>
        </w:numPr>
        <w:spacing w:after="50" w:line="360" w:lineRule="auto" w:beforeLines="100"/>
        <w:ind w:left="360"/>
        <w:jc w:val="left"/>
      </w:pPr>
      <w:r>
        <w:rPr>
          <w:rFonts w:ascii="宋体" w:hAnsi="Times New Roman" w:eastAsia="宋体"/>
          <w:b w:val="false"/>
          <w:i w:val="false"/>
          <w:color w:val="333333"/>
          <w:sz w:val="22"/>
        </w:rPr>
        <w:t>负值的 margin就是下面的示例为什么是向外突出的原因。在栅格列中的内容排成一行。</w:t>
      </w:r>
    </w:p>
    <w:bookmarkEnd w:id="38"/>
    <w:bookmarkStart w:name="u2fcda13b" w:id="39"/>
    <w:p>
      <w:pPr>
        <w:numPr>
          <w:ilvl w:val="0"/>
          <w:numId w:val="5"/>
        </w:numPr>
        <w:spacing w:after="50" w:line="360" w:lineRule="auto" w:beforeLines="100"/>
        <w:ind w:left="360"/>
        <w:jc w:val="left"/>
      </w:pPr>
      <w:r>
        <w:rPr>
          <w:rFonts w:ascii="宋体" w:hAnsi="Times New Roman" w:eastAsia="宋体"/>
          <w:b w:val="false"/>
          <w:i w:val="false"/>
          <w:color w:val="333333"/>
          <w:sz w:val="22"/>
        </w:rPr>
        <w:t>栅格系统中的列是通过指定1到12的值来表示其跨越的范围。例如，三个等宽的列可以使用三个</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.col-xs-4</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来创建。</w:t>
      </w:r>
    </w:p>
    <w:bookmarkEnd w:id="39"/>
    <w:bookmarkStart w:name="uef0f0bf4" w:id="40"/>
    <w:p>
      <w:pPr>
        <w:numPr>
          <w:ilvl w:val="0"/>
          <w:numId w:val="5"/>
        </w:numPr>
        <w:spacing w:after="50" w:line="360" w:lineRule="auto" w:beforeLines="100"/>
        <w:ind w:left="360"/>
        <w:jc w:val="left"/>
      </w:pPr>
      <w:r>
        <w:rPr>
          <w:rFonts w:ascii="宋体" w:hAnsi="Times New Roman" w:eastAsia="宋体"/>
          <w:b w:val="false"/>
          <w:i w:val="false"/>
          <w:color w:val="333333"/>
          <w:sz w:val="22"/>
        </w:rPr>
        <w:t>如果一“行（row）”中包含了的“列（column）”大于 12，多余的“列（column）”所在的元素将被作为一个整体另起一行排列。</w:t>
      </w:r>
    </w:p>
    <w:bookmarkEnd w:id="40"/>
    <w:bookmarkStart w:name="u5e37cadf" w:id="41"/>
    <w:p>
      <w:pPr>
        <w:numPr>
          <w:ilvl w:val="0"/>
          <w:numId w:val="5"/>
        </w:numPr>
        <w:spacing w:after="50" w:line="360" w:lineRule="auto" w:beforeLines="100"/>
        <w:ind w:left="360"/>
        <w:jc w:val="left"/>
      </w:pPr>
      <w:r>
        <w:rPr>
          <w:rFonts w:ascii="宋体" w:hAnsi="Times New Roman" w:eastAsia="宋体"/>
          <w:b w:val="false"/>
          <w:i w:val="false"/>
          <w:color w:val="333333"/>
          <w:sz w:val="22"/>
        </w:rPr>
        <w:t>栅格类适用于与屏幕宽度大于或等于分界点大小的设备 ， 并且针对小屏幕设备覆盖栅格类。 因此，在元素上应用任何</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.col-md-*</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栅格类适用于与屏幕宽度大于或等于分界点大小的设备 ， 并且针对小屏幕设备覆盖栅格类。 因此，在元素上应用任何</w:t>
      </w:r>
      <w:r>
        <w:rPr>
          <w:rFonts w:ascii="宋体" w:hAnsi="Times New Roman" w:eastAsia="宋体"/>
          <w:b w:val="false"/>
          <w:i w:val="false"/>
          <w:color w:val="333333"/>
          <w:sz w:val="22"/>
        </w:rPr>
        <w:t xml:space="preserve"> </w:t>
      </w:r>
      <w:r>
        <w:rPr>
          <w:rFonts w:ascii="宋体" w:hAnsi="Times New Roman" w:eastAsia="宋体"/>
          <w:b w:val="false"/>
          <w:i w:val="false"/>
          <w:color w:val="c7254e"/>
          <w:sz w:val="22"/>
          <w:shd w:fill="f9f2f4"/>
        </w:rPr>
        <w:t>.col-lg-*</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不存在， 也影响大屏幕设备。</w:t>
      </w:r>
    </w:p>
    <w:bookmarkEnd w:id="41"/>
    <w:bookmarkStart w:name="u29daa8b3" w:id="42"/>
    <w:p>
      <w:pPr>
        <w:spacing w:after="50" w:line="360" w:lineRule="auto" w:beforeLines="100"/>
        <w:ind w:left="0"/>
        <w:jc w:val="left"/>
      </w:pPr>
      <w:r>
        <w:rPr>
          <w:rFonts w:ascii="宋体" w:hAnsi="Times New Roman" w:eastAsia="宋体"/>
          <w:b w:val="false"/>
          <w:i w:val="false"/>
          <w:color w:val="333333"/>
          <w:sz w:val="22"/>
        </w:rPr>
        <w:t>通过研究后面的实例，可以将这些原理应用到你的代码中。</w:t>
      </w:r>
    </w:p>
    <w:bookmarkEnd w:id="42"/>
    <w:bookmarkStart w:name="uZjiu" w:id="43"/>
    <w:p>
      <w:pPr>
        <w:pStyle w:val="Heading3"/>
        <w:spacing w:after="50" w:line="360" w:lineRule="auto" w:beforeLines="100"/>
        <w:ind w:left="0"/>
        <w:jc w:val="left"/>
      </w:pPr>
      <w:r>
        <w:rPr>
          <w:rFonts w:ascii="宋体" w:hAnsi="Times New Roman" w:eastAsia="宋体"/>
        </w:rPr>
        <w:t>②、栅格参数</w:t>
      </w:r>
    </w:p>
    <w:bookmarkEnd w:id="43"/>
    <w:bookmarkStart w:name="uba04a822" w:id="44"/>
    <w:p>
      <w:pPr>
        <w:spacing w:after="50" w:line="360" w:lineRule="auto" w:beforeLines="100"/>
        <w:ind w:left="0"/>
        <w:jc w:val="left"/>
      </w:pPr>
      <w:r>
        <w:rPr>
          <w:rFonts w:ascii="宋体" w:hAnsi="Times New Roman" w:eastAsia="宋体"/>
          <w:b w:val="false"/>
          <w:i w:val="false"/>
          <w:color w:val="000000"/>
          <w:sz w:val="22"/>
        </w:rPr>
        <w:t xml:space="preserve">最大 12 列， </w:t>
      </w:r>
      <w:r>
        <w:rPr>
          <w:rFonts w:ascii="宋体" w:hAnsi="Times New Roman" w:eastAsia="宋体"/>
          <w:b w:val="false"/>
          <w:i w:val="false"/>
          <w:color w:val="c7254e"/>
          <w:sz w:val="22"/>
          <w:shd w:fill="f9f2f4"/>
        </w:rPr>
        <w:t>.col-lg-</w:t>
      </w:r>
      <w:r>
        <w:rPr>
          <w:rFonts w:ascii="宋体" w:hAnsi="Times New Roman" w:eastAsia="宋体"/>
          <w:b w:val="false"/>
          <w:i w:val="false"/>
          <w:color w:val="000000"/>
          <w:sz w:val="22"/>
        </w:rPr>
        <w:t xml:space="preserve"> 后加的数字即为站几列</w:t>
      </w:r>
    </w:p>
    <w:bookmarkEnd w:id="44"/>
    <w:bookmarkStart w:name="u62194724" w:id="45"/>
    <w:p>
      <w:pPr>
        <w:spacing w:after="50" w:line="360" w:lineRule="auto" w:beforeLines="100"/>
        <w:ind w:left="0"/>
        <w:jc w:val="left"/>
      </w:pPr>
      <w:r>
        <w:rPr>
          <w:rFonts w:ascii="宋体" w:hAnsi="Times New Roman" w:eastAsia="宋体"/>
          <w:b w:val="false"/>
          <w:i w:val="false"/>
          <w:color w:val="333333"/>
          <w:sz w:val="22"/>
        </w:rPr>
        <w:t>通过下表可以详细查看 Bootstrap 的栅格系统是如何在多种屏幕设备上工作的</w:t>
      </w:r>
    </w:p>
    <w:bookmarkEnd w:id="45"/>
    <w:bookmarkStart w:name="SX72g" w:id="4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700"/>
        <w:gridCol w:w="3118"/>
        <w:gridCol w:w="2856"/>
        <w:gridCol w:w="2468"/>
        <w:gridCol w:w="2492"/>
      </w:tblGrid>
      <w:tr>
        <w:trPr>
          <w:trHeight w:val="495" w:hRule="atLeast"/>
        </w:trPr>
        <w:tc>
          <w:tcPr>
            <w:tcW w:w="27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ce9a714" w:id="47"/>
          <w:p>
            <w:pPr>
              <w:spacing w:after="50" w:line="360" w:lineRule="auto" w:beforeLines="100"/>
              <w:ind w:left="0"/>
              <w:jc w:val="left"/>
            </w:pPr>
          </w:p>
          <w:bookmarkEnd w:id="47"/>
        </w:tc>
        <w:tc>
          <w:tcPr>
            <w:tcW w:w="311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e518813" w:id="48"/>
          <w:p>
            <w:pPr>
              <w:spacing w:after="50" w:line="360" w:lineRule="auto" w:beforeLines="100"/>
              <w:ind w:left="0"/>
              <w:jc w:val="left"/>
            </w:pPr>
            <w:r>
              <w:rPr>
                <w:rFonts w:ascii="宋体" w:hAnsi="Times New Roman" w:eastAsia="宋体"/>
                <w:b w:val="false"/>
                <w:i w:val="false"/>
                <w:color w:val="333333"/>
                <w:sz w:val="22"/>
              </w:rPr>
              <w:t>超小屏幕</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手机 (&lt;768px)</w:t>
            </w:r>
          </w:p>
          <w:bookmarkEnd w:id="48"/>
        </w:tc>
        <w:tc>
          <w:tcPr>
            <w:tcW w:w="28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1daa3c" w:id="49"/>
          <w:p>
            <w:pPr>
              <w:spacing w:after="50" w:line="360" w:lineRule="auto" w:beforeLines="100"/>
              <w:ind w:left="0"/>
              <w:jc w:val="left"/>
            </w:pPr>
            <w:r>
              <w:rPr>
                <w:rFonts w:ascii="宋体" w:hAnsi="Times New Roman" w:eastAsia="宋体"/>
                <w:b w:val="false"/>
                <w:i w:val="false"/>
                <w:color w:val="333333"/>
                <w:sz w:val="22"/>
              </w:rPr>
              <w:t>小屏幕</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平板 (≥768px)</w:t>
            </w:r>
          </w:p>
          <w:bookmarkEnd w:id="49"/>
        </w:tc>
        <w:tc>
          <w:tcPr>
            <w:tcW w:w="24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37bd89" w:id="50"/>
          <w:p>
            <w:pPr>
              <w:spacing w:after="50" w:line="360" w:lineRule="auto" w:beforeLines="100"/>
              <w:ind w:left="0"/>
              <w:jc w:val="left"/>
            </w:pPr>
            <w:r>
              <w:rPr>
                <w:rFonts w:ascii="宋体" w:hAnsi="Times New Roman" w:eastAsia="宋体"/>
                <w:b w:val="false"/>
                <w:i w:val="false"/>
                <w:color w:val="333333"/>
                <w:sz w:val="22"/>
              </w:rPr>
              <w:t>中等屏幕</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桌面显示器 (≥992px)</w:t>
            </w:r>
          </w:p>
          <w:bookmarkEnd w:id="50"/>
        </w:tc>
        <w:tc>
          <w:tcPr>
            <w:tcW w:w="24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1fc0d49" w:id="51"/>
          <w:p>
            <w:pPr>
              <w:spacing w:after="50" w:line="360" w:lineRule="auto" w:beforeLines="100"/>
              <w:ind w:left="0"/>
              <w:jc w:val="left"/>
            </w:pPr>
            <w:r>
              <w:rPr>
                <w:rFonts w:ascii="宋体" w:hAnsi="Times New Roman" w:eastAsia="宋体"/>
                <w:b w:val="false"/>
                <w:i w:val="false"/>
                <w:color w:val="333333"/>
                <w:sz w:val="22"/>
              </w:rPr>
              <w:t>大屏幕</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大桌面显示器 (≥1200px)</w:t>
            </w:r>
          </w:p>
          <w:bookmarkEnd w:id="51"/>
        </w:tc>
      </w:tr>
      <w:tr>
        <w:trPr>
          <w:trHeight w:val="495" w:hRule="atLeast"/>
        </w:trPr>
        <w:tc>
          <w:tcPr>
            <w:tcW w:w="2700"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7455a29a" w:id="52"/>
          <w:p>
            <w:pPr>
              <w:spacing w:after="50" w:line="360" w:lineRule="auto" w:beforeLines="100"/>
              <w:ind w:left="0"/>
              <w:jc w:val="left"/>
            </w:pPr>
            <w:r>
              <w:rPr>
                <w:rFonts w:ascii="宋体" w:hAnsi="Times New Roman" w:eastAsia="宋体"/>
                <w:b w:val="false"/>
                <w:i w:val="false"/>
                <w:color w:val="333333"/>
                <w:sz w:val="22"/>
              </w:rPr>
              <w:t>栅格系统行为</w:t>
            </w:r>
          </w:p>
          <w:bookmarkEnd w:id="52"/>
        </w:tc>
        <w:tc>
          <w:tcPr>
            <w:tcW w:w="3118"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6cbb57f3" w:id="53"/>
          <w:p>
            <w:pPr>
              <w:spacing w:after="50" w:line="360" w:lineRule="auto" w:beforeLines="100"/>
              <w:ind w:left="0"/>
              <w:jc w:val="left"/>
            </w:pPr>
            <w:r>
              <w:rPr>
                <w:rFonts w:ascii="宋体" w:hAnsi="Times New Roman" w:eastAsia="宋体"/>
                <w:b w:val="false"/>
                <w:i w:val="false"/>
                <w:color w:val="333333"/>
                <w:sz w:val="22"/>
              </w:rPr>
              <w:t>总是水平排列</w:t>
            </w:r>
          </w:p>
          <w:bookmarkEnd w:id="53"/>
        </w:tc>
        <w:tc>
          <w:tcPr>
            <w:tcW w:w="0" w:type="dxa"/>
            <w:gridSpan w:val="3"/>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bc7d1f75" w:id="54"/>
          <w:p>
            <w:pPr>
              <w:spacing w:after="50" w:line="360" w:lineRule="auto" w:beforeLines="100"/>
              <w:ind w:left="0"/>
              <w:jc w:val="left"/>
            </w:pPr>
            <w:r>
              <w:rPr>
                <w:rFonts w:ascii="宋体" w:hAnsi="Times New Roman" w:eastAsia="宋体"/>
                <w:b w:val="false"/>
                <w:i w:val="false"/>
                <w:color w:val="333333"/>
                <w:sz w:val="22"/>
              </w:rPr>
              <w:t>开始是堆叠在一起的，当大于这些阈值时将变为水平排列C</w:t>
            </w:r>
          </w:p>
          <w:bookmarkEnd w:id="54"/>
        </w:tc>
      </w:tr>
      <w:tr>
        <w:trPr>
          <w:trHeight w:val="495" w:hRule="atLeast"/>
        </w:trPr>
        <w:tc>
          <w:tcPr>
            <w:tcW w:w="27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f98425a" w:id="55"/>
          <w:p>
            <w:pPr>
              <w:spacing w:after="50" w:line="360" w:lineRule="auto" w:beforeLines="100"/>
              <w:ind w:left="0"/>
              <w:jc w:val="left"/>
            </w:pPr>
            <w:r>
              <w:rPr>
                <w:rFonts w:ascii="宋体" w:hAnsi="Times New Roman" w:eastAsia="宋体"/>
                <w:b w:val="false"/>
                <w:i w:val="false"/>
                <w:color w:val="c7254e"/>
                <w:sz w:val="22"/>
                <w:shd w:fill="f9f2f4"/>
              </w:rPr>
              <w:t>.container</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最大宽度</w:t>
            </w:r>
          </w:p>
          <w:bookmarkEnd w:id="55"/>
        </w:tc>
        <w:tc>
          <w:tcPr>
            <w:tcW w:w="311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7317b01" w:id="56"/>
          <w:p>
            <w:pPr>
              <w:spacing w:after="50" w:line="360" w:lineRule="auto" w:beforeLines="100"/>
              <w:ind w:left="0"/>
              <w:jc w:val="left"/>
            </w:pPr>
            <w:r>
              <w:rPr>
                <w:rFonts w:ascii="宋体" w:hAnsi="Times New Roman" w:eastAsia="宋体"/>
                <w:b w:val="false"/>
                <w:i w:val="false"/>
                <w:color w:val="333333"/>
                <w:sz w:val="22"/>
              </w:rPr>
              <w:t>None （自动）</w:t>
            </w:r>
          </w:p>
          <w:bookmarkEnd w:id="56"/>
        </w:tc>
        <w:tc>
          <w:tcPr>
            <w:tcW w:w="285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9758f1d" w:id="57"/>
          <w:p>
            <w:pPr>
              <w:spacing w:after="50" w:line="360" w:lineRule="auto" w:beforeLines="100"/>
              <w:ind w:left="0"/>
              <w:jc w:val="left"/>
            </w:pPr>
            <w:r>
              <w:rPr>
                <w:rFonts w:ascii="宋体" w:hAnsi="Times New Roman" w:eastAsia="宋体"/>
                <w:b w:val="false"/>
                <w:i w:val="false"/>
                <w:color w:val="333333"/>
                <w:sz w:val="22"/>
              </w:rPr>
              <w:t>750px</w:t>
            </w:r>
          </w:p>
          <w:bookmarkEnd w:id="57"/>
        </w:tc>
        <w:tc>
          <w:tcPr>
            <w:tcW w:w="24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7089990" w:id="58"/>
          <w:p>
            <w:pPr>
              <w:spacing w:after="50" w:line="360" w:lineRule="auto" w:beforeLines="100"/>
              <w:ind w:left="0"/>
              <w:jc w:val="left"/>
            </w:pPr>
            <w:r>
              <w:rPr>
                <w:rFonts w:ascii="宋体" w:hAnsi="Times New Roman" w:eastAsia="宋体"/>
                <w:b w:val="false"/>
                <w:i w:val="false"/>
                <w:color w:val="333333"/>
                <w:sz w:val="22"/>
              </w:rPr>
              <w:t>970px</w:t>
            </w:r>
          </w:p>
          <w:bookmarkEnd w:id="58"/>
        </w:tc>
        <w:tc>
          <w:tcPr>
            <w:tcW w:w="249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7c7d00c" w:id="59"/>
          <w:p>
            <w:pPr>
              <w:spacing w:after="50" w:line="360" w:lineRule="auto" w:beforeLines="100"/>
              <w:ind w:left="0"/>
              <w:jc w:val="left"/>
            </w:pPr>
            <w:r>
              <w:rPr>
                <w:rFonts w:ascii="宋体" w:hAnsi="Times New Roman" w:eastAsia="宋体"/>
                <w:b w:val="false"/>
                <w:i w:val="false"/>
                <w:color w:val="333333"/>
                <w:sz w:val="22"/>
              </w:rPr>
              <w:t>1170px</w:t>
            </w:r>
          </w:p>
          <w:bookmarkEnd w:id="59"/>
        </w:tc>
      </w:tr>
      <w:tr>
        <w:trPr>
          <w:trHeight w:val="495" w:hRule="atLeast"/>
        </w:trPr>
        <w:tc>
          <w:tcPr>
            <w:tcW w:w="2700"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3de7e6b1" w:id="60"/>
          <w:p>
            <w:pPr>
              <w:spacing w:after="50" w:line="360" w:lineRule="auto" w:beforeLines="100"/>
              <w:ind w:left="0"/>
              <w:jc w:val="left"/>
            </w:pPr>
            <w:r>
              <w:rPr>
                <w:rFonts w:ascii="宋体" w:hAnsi="Times New Roman" w:eastAsia="宋体"/>
                <w:b w:val="false"/>
                <w:i w:val="false"/>
                <w:color w:val="333333"/>
                <w:sz w:val="22"/>
              </w:rPr>
              <w:t>类前缀</w:t>
            </w:r>
          </w:p>
          <w:bookmarkEnd w:id="60"/>
        </w:tc>
        <w:tc>
          <w:tcPr>
            <w:tcW w:w="3118"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f4874654" w:id="61"/>
          <w:p>
            <w:pPr>
              <w:spacing w:after="50" w:line="360" w:lineRule="auto" w:beforeLines="100"/>
              <w:ind w:left="0"/>
              <w:jc w:val="left"/>
            </w:pPr>
            <w:r>
              <w:rPr>
                <w:rFonts w:ascii="宋体" w:hAnsi="Times New Roman" w:eastAsia="宋体"/>
                <w:b w:val="false"/>
                <w:i w:val="false"/>
                <w:color w:val="c7254e"/>
                <w:sz w:val="22"/>
                <w:shd w:fill="f9f2f4"/>
              </w:rPr>
              <w:t>.col-xs-</w:t>
            </w:r>
          </w:p>
          <w:bookmarkEnd w:id="61"/>
        </w:tc>
        <w:tc>
          <w:tcPr>
            <w:tcW w:w="2856"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5c2f7737" w:id="62"/>
          <w:p>
            <w:pPr>
              <w:spacing w:after="50" w:line="360" w:lineRule="auto" w:beforeLines="100"/>
              <w:ind w:left="0"/>
              <w:jc w:val="left"/>
            </w:pPr>
            <w:r>
              <w:rPr>
                <w:rFonts w:ascii="宋体" w:hAnsi="Times New Roman" w:eastAsia="宋体"/>
                <w:b w:val="false"/>
                <w:i w:val="false"/>
                <w:color w:val="c7254e"/>
                <w:sz w:val="22"/>
                <w:shd w:fill="f9f2f4"/>
              </w:rPr>
              <w:t>.col-sm-</w:t>
            </w:r>
          </w:p>
          <w:bookmarkEnd w:id="62"/>
        </w:tc>
        <w:tc>
          <w:tcPr>
            <w:tcW w:w="2468"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bfe58570" w:id="63"/>
          <w:p>
            <w:pPr>
              <w:spacing w:after="50" w:line="360" w:lineRule="auto" w:beforeLines="100"/>
              <w:ind w:left="0"/>
              <w:jc w:val="left"/>
            </w:pPr>
            <w:r>
              <w:rPr>
                <w:rFonts w:ascii="宋体" w:hAnsi="Times New Roman" w:eastAsia="宋体"/>
                <w:b w:val="false"/>
                <w:i w:val="false"/>
                <w:color w:val="c7254e"/>
                <w:sz w:val="22"/>
                <w:shd w:fill="f9f2f4"/>
              </w:rPr>
              <w:t>.col-md-</w:t>
            </w:r>
          </w:p>
          <w:bookmarkEnd w:id="63"/>
        </w:tc>
        <w:tc>
          <w:tcPr>
            <w:tcW w:w="2492"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738865c0" w:id="64"/>
          <w:p>
            <w:pPr>
              <w:spacing w:after="50" w:line="360" w:lineRule="auto" w:beforeLines="100"/>
              <w:ind w:left="0"/>
              <w:jc w:val="left"/>
            </w:pPr>
            <w:r>
              <w:rPr>
                <w:rFonts w:ascii="宋体" w:hAnsi="Times New Roman" w:eastAsia="宋体"/>
                <w:b w:val="false"/>
                <w:i w:val="false"/>
                <w:color w:val="c7254e"/>
                <w:sz w:val="22"/>
                <w:shd w:fill="f9f2f4"/>
              </w:rPr>
              <w:t>.col-lg-</w:t>
            </w:r>
          </w:p>
          <w:bookmarkEnd w:id="64"/>
        </w:tc>
      </w:tr>
      <w:tr>
        <w:trPr>
          <w:trHeight w:val="495" w:hRule="atLeast"/>
        </w:trPr>
        <w:tc>
          <w:tcPr>
            <w:tcW w:w="27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85a491a" w:id="65"/>
          <w:p>
            <w:pPr>
              <w:spacing w:after="50" w:line="360" w:lineRule="auto" w:beforeLines="100"/>
              <w:ind w:left="0"/>
              <w:jc w:val="left"/>
            </w:pPr>
            <w:r>
              <w:rPr>
                <w:rFonts w:ascii="宋体" w:hAnsi="Times New Roman" w:eastAsia="宋体"/>
                <w:b w:val="false"/>
                <w:i w:val="false"/>
                <w:color w:val="333333"/>
                <w:sz w:val="22"/>
              </w:rPr>
              <w:t>列（column）数</w:t>
            </w:r>
          </w:p>
          <w:bookmarkEnd w:id="65"/>
        </w:tc>
        <w:tc>
          <w:tcPr>
            <w:tcW w:w="0" w:type="dxa"/>
            <w:gridSpan w:val="4"/>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7c41d42" w:id="66"/>
          <w:p>
            <w:pPr>
              <w:spacing w:after="50" w:line="360" w:lineRule="auto" w:beforeLines="100"/>
              <w:ind w:left="0"/>
              <w:jc w:val="left"/>
            </w:pPr>
            <w:r>
              <w:rPr>
                <w:rFonts w:ascii="宋体" w:hAnsi="Times New Roman" w:eastAsia="宋体"/>
                <w:b w:val="false"/>
                <w:i w:val="false"/>
                <w:color w:val="333333"/>
                <w:sz w:val="22"/>
              </w:rPr>
              <w:t>12</w:t>
            </w:r>
          </w:p>
          <w:bookmarkEnd w:id="66"/>
        </w:tc>
      </w:tr>
      <w:tr>
        <w:trPr>
          <w:trHeight w:val="495" w:hRule="atLeast"/>
        </w:trPr>
        <w:tc>
          <w:tcPr>
            <w:tcW w:w="2700"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ff9be11e" w:id="67"/>
          <w:p>
            <w:pPr>
              <w:spacing w:after="50" w:line="360" w:lineRule="auto" w:beforeLines="100"/>
              <w:ind w:left="0"/>
              <w:jc w:val="left"/>
            </w:pPr>
            <w:r>
              <w:rPr>
                <w:rFonts w:ascii="宋体" w:hAnsi="Times New Roman" w:eastAsia="宋体"/>
                <w:b w:val="false"/>
                <w:i w:val="false"/>
                <w:color w:val="333333"/>
                <w:sz w:val="22"/>
              </w:rPr>
              <w:t>最大列（column）宽</w:t>
            </w:r>
          </w:p>
          <w:bookmarkEnd w:id="67"/>
        </w:tc>
        <w:tc>
          <w:tcPr>
            <w:tcW w:w="3118"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c7e42d08" w:id="68"/>
          <w:p>
            <w:pPr>
              <w:spacing w:after="50" w:line="360" w:lineRule="auto" w:beforeLines="100"/>
              <w:ind w:left="0"/>
              <w:jc w:val="left"/>
            </w:pPr>
            <w:r>
              <w:rPr>
                <w:rFonts w:ascii="宋体" w:hAnsi="Times New Roman" w:eastAsia="宋体"/>
                <w:b w:val="false"/>
                <w:i w:val="false"/>
                <w:color w:val="777777"/>
                <w:sz w:val="22"/>
              </w:rPr>
              <w:t>自动</w:t>
            </w:r>
          </w:p>
          <w:bookmarkEnd w:id="68"/>
        </w:tc>
        <w:tc>
          <w:tcPr>
            <w:tcW w:w="2856"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197bb28b" w:id="69"/>
          <w:p>
            <w:pPr>
              <w:spacing w:after="50" w:line="360" w:lineRule="auto" w:beforeLines="100"/>
              <w:ind w:left="0"/>
              <w:jc w:val="left"/>
            </w:pPr>
            <w:r>
              <w:rPr>
                <w:rFonts w:ascii="宋体" w:hAnsi="Times New Roman" w:eastAsia="宋体"/>
                <w:b w:val="false"/>
                <w:i w:val="false"/>
                <w:color w:val="333333"/>
                <w:sz w:val="22"/>
              </w:rPr>
              <w:t>~62px</w:t>
            </w:r>
          </w:p>
          <w:bookmarkEnd w:id="69"/>
        </w:tc>
        <w:tc>
          <w:tcPr>
            <w:tcW w:w="2468"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4ae28f15" w:id="70"/>
          <w:p>
            <w:pPr>
              <w:spacing w:after="50" w:line="360" w:lineRule="auto" w:beforeLines="100"/>
              <w:ind w:left="0"/>
              <w:jc w:val="left"/>
            </w:pPr>
            <w:r>
              <w:rPr>
                <w:rFonts w:ascii="宋体" w:hAnsi="Times New Roman" w:eastAsia="宋体"/>
                <w:b w:val="false"/>
                <w:i w:val="false"/>
                <w:color w:val="333333"/>
                <w:sz w:val="22"/>
              </w:rPr>
              <w:t>~81px</w:t>
            </w:r>
          </w:p>
          <w:bookmarkEnd w:id="70"/>
        </w:tc>
        <w:tc>
          <w:tcPr>
            <w:tcW w:w="2492"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a0fa17b9" w:id="71"/>
          <w:p>
            <w:pPr>
              <w:spacing w:after="50" w:line="360" w:lineRule="auto" w:beforeLines="100"/>
              <w:ind w:left="0"/>
              <w:jc w:val="left"/>
            </w:pPr>
            <w:r>
              <w:rPr>
                <w:rFonts w:ascii="宋体" w:hAnsi="Times New Roman" w:eastAsia="宋体"/>
                <w:b w:val="false"/>
                <w:i w:val="false"/>
                <w:color w:val="333333"/>
                <w:sz w:val="22"/>
              </w:rPr>
              <w:t>~97px</w:t>
            </w:r>
          </w:p>
          <w:bookmarkEnd w:id="71"/>
        </w:tc>
      </w:tr>
      <w:tr>
        <w:trPr>
          <w:trHeight w:val="495" w:hRule="atLeast"/>
        </w:trPr>
        <w:tc>
          <w:tcPr>
            <w:tcW w:w="27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2410687" w:id="72"/>
          <w:p>
            <w:pPr>
              <w:spacing w:after="50" w:line="360" w:lineRule="auto" w:beforeLines="100"/>
              <w:ind w:left="0"/>
              <w:jc w:val="left"/>
            </w:pPr>
            <w:r>
              <w:rPr>
                <w:rFonts w:ascii="宋体" w:hAnsi="Times New Roman" w:eastAsia="宋体"/>
                <w:b w:val="false"/>
                <w:i w:val="false"/>
                <w:color w:val="333333"/>
                <w:sz w:val="22"/>
              </w:rPr>
              <w:t>槽（gutter）宽</w:t>
            </w:r>
          </w:p>
          <w:bookmarkEnd w:id="72"/>
        </w:tc>
        <w:tc>
          <w:tcPr>
            <w:tcW w:w="0" w:type="dxa"/>
            <w:gridSpan w:val="4"/>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c9cd6df" w:id="73"/>
          <w:p>
            <w:pPr>
              <w:spacing w:after="50" w:line="360" w:lineRule="auto" w:beforeLines="100"/>
              <w:ind w:left="0"/>
              <w:jc w:val="left"/>
            </w:pPr>
            <w:r>
              <w:rPr>
                <w:rFonts w:ascii="宋体" w:hAnsi="Times New Roman" w:eastAsia="宋体"/>
                <w:b w:val="false"/>
                <w:i w:val="false"/>
                <w:color w:val="333333"/>
                <w:sz w:val="22"/>
              </w:rPr>
              <w:t>30px （每列左右均有 15px）</w:t>
            </w:r>
          </w:p>
          <w:bookmarkEnd w:id="73"/>
        </w:tc>
      </w:tr>
      <w:tr>
        <w:trPr>
          <w:trHeight w:val="495" w:hRule="atLeast"/>
        </w:trPr>
        <w:tc>
          <w:tcPr>
            <w:tcW w:w="2700"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d796328d" w:id="74"/>
          <w:p>
            <w:pPr>
              <w:spacing w:after="50" w:line="360" w:lineRule="auto" w:beforeLines="100"/>
              <w:ind w:left="0"/>
              <w:jc w:val="left"/>
            </w:pPr>
            <w:r>
              <w:rPr>
                <w:rFonts w:ascii="宋体" w:hAnsi="Times New Roman" w:eastAsia="宋体"/>
                <w:b w:val="false"/>
                <w:i w:val="false"/>
                <w:color w:val="333333"/>
                <w:sz w:val="22"/>
              </w:rPr>
              <w:t>可嵌套</w:t>
            </w:r>
          </w:p>
          <w:bookmarkEnd w:id="74"/>
        </w:tc>
        <w:tc>
          <w:tcPr>
            <w:tcW w:w="0" w:type="dxa"/>
            <w:gridSpan w:val="4"/>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db378952" w:id="75"/>
          <w:p>
            <w:pPr>
              <w:spacing w:after="50" w:line="360" w:lineRule="auto" w:beforeLines="100"/>
              <w:ind w:left="0"/>
              <w:jc w:val="left"/>
            </w:pPr>
            <w:r>
              <w:rPr>
                <w:rFonts w:ascii="宋体" w:hAnsi="Times New Roman" w:eastAsia="宋体"/>
                <w:b w:val="false"/>
                <w:i w:val="false"/>
                <w:color w:val="333333"/>
                <w:sz w:val="22"/>
              </w:rPr>
              <w:t>是</w:t>
            </w:r>
          </w:p>
          <w:bookmarkEnd w:id="75"/>
        </w:tc>
      </w:tr>
      <w:tr>
        <w:trPr>
          <w:trHeight w:val="495" w:hRule="atLeast"/>
        </w:trPr>
        <w:tc>
          <w:tcPr>
            <w:tcW w:w="27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210abd4" w:id="76"/>
          <w:p>
            <w:pPr>
              <w:spacing w:after="50" w:line="360" w:lineRule="auto" w:beforeLines="100"/>
              <w:ind w:left="0"/>
              <w:jc w:val="left"/>
            </w:pPr>
            <w:r>
              <w:rPr>
                <w:rFonts w:ascii="宋体" w:hAnsi="Times New Roman" w:eastAsia="宋体"/>
                <w:b w:val="false"/>
                <w:i w:val="false"/>
                <w:color w:val="333333"/>
                <w:sz w:val="22"/>
              </w:rPr>
              <w:t>偏移（Offsets）</w:t>
            </w:r>
          </w:p>
          <w:bookmarkEnd w:id="76"/>
        </w:tc>
        <w:tc>
          <w:tcPr>
            <w:tcW w:w="0" w:type="dxa"/>
            <w:gridSpan w:val="4"/>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9988f2" w:id="77"/>
          <w:p>
            <w:pPr>
              <w:spacing w:after="50" w:line="360" w:lineRule="auto" w:beforeLines="100"/>
              <w:ind w:left="0"/>
              <w:jc w:val="left"/>
            </w:pPr>
            <w:r>
              <w:rPr>
                <w:rFonts w:ascii="宋体" w:hAnsi="Times New Roman" w:eastAsia="宋体"/>
                <w:b w:val="false"/>
                <w:i w:val="false"/>
                <w:color w:val="333333"/>
                <w:sz w:val="22"/>
              </w:rPr>
              <w:t>是</w:t>
            </w:r>
          </w:p>
          <w:bookmarkEnd w:id="77"/>
        </w:tc>
      </w:tr>
      <w:tr>
        <w:trPr>
          <w:trHeight w:val="495" w:hRule="atLeast"/>
        </w:trPr>
        <w:tc>
          <w:tcPr>
            <w:tcW w:w="2700"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3ecbbe41" w:id="78"/>
          <w:p>
            <w:pPr>
              <w:spacing w:after="50" w:line="360" w:lineRule="auto" w:beforeLines="100"/>
              <w:ind w:left="0"/>
              <w:jc w:val="left"/>
            </w:pPr>
            <w:r>
              <w:rPr>
                <w:rFonts w:ascii="宋体" w:hAnsi="Times New Roman" w:eastAsia="宋体"/>
                <w:b w:val="false"/>
                <w:i w:val="false"/>
                <w:color w:val="333333"/>
                <w:sz w:val="22"/>
              </w:rPr>
              <w:t>列排序</w:t>
            </w:r>
          </w:p>
          <w:bookmarkEnd w:id="78"/>
        </w:tc>
        <w:tc>
          <w:tcPr>
            <w:tcW w:w="0" w:type="dxa"/>
            <w:gridSpan w:val="4"/>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ca00f5c3" w:id="79"/>
          <w:p>
            <w:pPr>
              <w:spacing w:after="50" w:line="360" w:lineRule="auto" w:beforeLines="100"/>
              <w:ind w:left="0"/>
              <w:jc w:val="left"/>
            </w:pPr>
            <w:r>
              <w:rPr>
                <w:rFonts w:ascii="宋体" w:hAnsi="Times New Roman" w:eastAsia="宋体"/>
                <w:b w:val="false"/>
                <w:i w:val="false"/>
                <w:color w:val="333333"/>
                <w:sz w:val="22"/>
              </w:rPr>
              <w:t>是</w:t>
            </w:r>
          </w:p>
          <w:bookmarkEnd w:id="79"/>
        </w:tc>
      </w:tr>
    </w:tbl>
    <w:bookmarkEnd w:id="46"/>
    <w:bookmarkStart w:name="cFBKR" w:id="80"/>
    <w:p>
      <w:pPr>
        <w:pStyle w:val="Heading3"/>
        <w:spacing w:after="50" w:line="360" w:lineRule="auto" w:beforeLines="100"/>
        <w:ind w:left="0"/>
        <w:jc w:val="left"/>
      </w:pPr>
      <w:r>
        <w:rPr>
          <w:rFonts w:ascii="宋体" w:hAnsi="Times New Roman" w:eastAsia="宋体"/>
        </w:rPr>
        <w:t>③、移动设备和桌面屏幕</w:t>
      </w:r>
    </w:p>
    <w:bookmarkEnd w:id="80"/>
    <w:bookmarkStart w:name="u6a9a88a2" w:id="81"/>
    <w:p>
      <w:pPr>
        <w:spacing w:after="50" w:line="360" w:lineRule="auto" w:beforeLines="100"/>
        <w:ind w:left="0"/>
        <w:jc w:val="left"/>
      </w:pPr>
      <w:r>
        <w:rPr>
          <w:rFonts w:ascii="宋体" w:hAnsi="Times New Roman" w:eastAsia="宋体"/>
          <w:b w:val="false"/>
          <w:i w:val="false"/>
          <w:color w:val="333333"/>
          <w:sz w:val="22"/>
        </w:rPr>
        <w:t xml:space="preserve">是否不希望在小屏幕设备上所有列都堆叠在一起？那就使用针对超小屏幕和中等屏幕设备所定义的类吧，即 </w:t>
      </w:r>
      <w:r>
        <w:rPr>
          <w:rFonts w:ascii="宋体" w:hAnsi="Times New Roman" w:eastAsia="宋体"/>
          <w:b w:val="false"/>
          <w:i w:val="false"/>
          <w:color w:val="c7254e"/>
          <w:sz w:val="22"/>
          <w:shd w:fill="f9f2f4"/>
        </w:rPr>
        <w:t>.col-xs-*</w:t>
      </w:r>
      <w:r>
        <w:rPr>
          <w:rFonts w:ascii="宋体" w:hAnsi="Times New Roman" w:eastAsia="宋体"/>
          <w:b w:val="false"/>
          <w:i w:val="false"/>
          <w:color w:val="333333"/>
          <w:sz w:val="22"/>
        </w:rPr>
        <w:t xml:space="preserve"> 和 </w:t>
      </w:r>
      <w:r>
        <w:rPr>
          <w:rFonts w:ascii="宋体" w:hAnsi="Times New Roman" w:eastAsia="宋体"/>
          <w:b w:val="false"/>
          <w:i w:val="false"/>
          <w:color w:val="c7254e"/>
          <w:sz w:val="22"/>
          <w:shd w:fill="f9f2f4"/>
        </w:rPr>
        <w:t>.col-md-*</w:t>
      </w:r>
    </w:p>
    <w:bookmarkEnd w:id="81"/>
    <w:bookmarkStart w:name="KMxmr" w:id="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 Stack the columns on mobile by making one full-width and the other half-width --&gt;</w:t>
        <w:br/>
        <w:t>&lt;div class="row"&gt;</w:t>
        <w:br/>
        <w:t xml:space="preserve">  &lt;div class="col-xs-12 col-md-8"&gt;.col-xs-12 .col-md-8&lt;/div&gt;</w:t>
        <w:br/>
        <w:t xml:space="preserve">  &lt;div class="col-xs-6 col-md-4"&gt;.col-xs-6 .col-md-4&lt;/div&gt;</w:t>
        <w:br/>
        <w:t>&lt;/div&gt;</w:t>
        <w:br/>
        <w:t/>
        <w:br/>
        <w:t>&lt;!-- Columns start at 50% wide on mobile and bump up to 33.3% wide on desktop --&gt;</w:t>
        <w:br/>
        <w:t>&lt;div class="row"&gt;</w:t>
        <w:br/>
        <w:t xml:space="preserve">  &lt;div class="col-xs-6 col-md-4"&gt;.col-xs-6 .col-md-4&lt;/div&gt;</w:t>
        <w:br/>
        <w:t xml:space="preserve">  &lt;div class="col-xs-6 col-md-4"&gt;.col-xs-6 .col-md-4&lt;/div&gt;</w:t>
        <w:br/>
        <w:t xml:space="preserve">  &lt;div class="col-xs-6 col-md-4"&gt;.col-xs-6 .col-md-4&lt;/div&gt;</w:t>
        <w:br/>
        <w:t>&lt;/div&gt;</w:t>
        <w:br/>
        <w:t/>
        <w:br/>
        <w:t>&lt;!-- Columns are always 50% wide, on mobile and desktop --&gt;</w:t>
        <w:br/>
        <w:t>&lt;div class="row"&gt;</w:t>
        <w:br/>
        <w:t xml:space="preserve">  &lt;div class="col-xs-6"&gt;.col-xs-6&lt;/div&gt;</w:t>
        <w:br/>
        <w:t xml:space="preserve">  &lt;div class="col-xs-6"&gt;.col-xs-6&lt;/div&gt;</w:t>
        <w:br/>
        <w:t>&lt;/div&gt;</w:t>
        <w:br/>
      </w:r>
    </w:p>
    <w:bookmarkEnd w:id="82"/>
    <w:bookmarkStart w:name="cFLVv" w:id="83"/>
    <w:p>
      <w:pPr>
        <w:pStyle w:val="Heading3"/>
        <w:spacing w:after="50" w:line="360" w:lineRule="auto" w:beforeLines="100"/>
        <w:ind w:left="0"/>
        <w:jc w:val="left"/>
      </w:pPr>
      <w:r>
        <w:rPr>
          <w:rFonts w:ascii="宋体" w:hAnsi="Times New Roman" w:eastAsia="宋体"/>
        </w:rPr>
        <w:t>④、列偏移</w:t>
      </w:r>
    </w:p>
    <w:bookmarkEnd w:id="83"/>
    <w:bookmarkStart w:name="ub6858df9" w:id="84"/>
    <w:p>
      <w:pPr>
        <w:spacing w:after="50" w:line="360" w:lineRule="auto" w:beforeLines="100"/>
        <w:ind w:left="0"/>
        <w:jc w:val="left"/>
      </w:pPr>
      <w:r>
        <w:rPr>
          <w:rFonts w:ascii="宋体" w:hAnsi="Times New Roman" w:eastAsia="宋体"/>
          <w:b w:val="false"/>
          <w:i w:val="false"/>
          <w:color w:val="333333"/>
          <w:sz w:val="22"/>
        </w:rPr>
        <w:t xml:space="preserve">使用 </w:t>
      </w:r>
      <w:r>
        <w:rPr>
          <w:rFonts w:ascii="宋体" w:hAnsi="Times New Roman" w:eastAsia="宋体"/>
          <w:b w:val="false"/>
          <w:i w:val="false"/>
          <w:color w:val="c7254e"/>
          <w:sz w:val="22"/>
          <w:shd w:fill="f9f2f4"/>
        </w:rPr>
        <w:t>.col-md-offset-*</w:t>
      </w:r>
      <w:r>
        <w:rPr>
          <w:rFonts w:ascii="宋体" w:hAnsi="Times New Roman" w:eastAsia="宋体"/>
          <w:b w:val="false"/>
          <w:i w:val="false"/>
          <w:color w:val="333333"/>
          <w:sz w:val="22"/>
        </w:rPr>
        <w:t xml:space="preserve"> 类可以将列向右侧偏移。这些类实际是通过使用 </w:t>
      </w:r>
      <w:r>
        <w:rPr>
          <w:rFonts w:ascii="宋体" w:hAnsi="Times New Roman" w:eastAsia="宋体"/>
          <w:b w:val="false"/>
          <w:i w:val="false"/>
          <w:color w:val="c7254e"/>
          <w:sz w:val="22"/>
          <w:shd w:fill="f9f2f4"/>
        </w:rPr>
        <w:t>*</w:t>
      </w:r>
      <w:r>
        <w:rPr>
          <w:rFonts w:ascii="宋体" w:hAnsi="Times New Roman" w:eastAsia="宋体"/>
          <w:b w:val="false"/>
          <w:i w:val="false"/>
          <w:color w:val="333333"/>
          <w:sz w:val="22"/>
        </w:rPr>
        <w:t xml:space="preserve"> 选择器为当前元素增加了左侧的边距（margin）。例如，</w:t>
      </w:r>
      <w:r>
        <w:rPr>
          <w:rFonts w:ascii="宋体" w:hAnsi="Times New Roman" w:eastAsia="宋体"/>
          <w:b w:val="false"/>
          <w:i w:val="false"/>
          <w:color w:val="c7254e"/>
          <w:sz w:val="22"/>
          <w:shd w:fill="f9f2f4"/>
        </w:rPr>
        <w:t>.col-md-offset-4</w:t>
      </w:r>
      <w:r>
        <w:rPr>
          <w:rFonts w:ascii="宋体" w:hAnsi="Times New Roman" w:eastAsia="宋体"/>
          <w:b w:val="false"/>
          <w:i w:val="false"/>
          <w:color w:val="333333"/>
          <w:sz w:val="22"/>
        </w:rPr>
        <w:t xml:space="preserve"> 类将 </w:t>
      </w:r>
      <w:r>
        <w:rPr>
          <w:rFonts w:ascii="宋体" w:hAnsi="Times New Roman" w:eastAsia="宋体"/>
          <w:b w:val="false"/>
          <w:i w:val="false"/>
          <w:color w:val="c7254e"/>
          <w:sz w:val="22"/>
          <w:shd w:fill="f9f2f4"/>
        </w:rPr>
        <w:t>.col-md-4</w:t>
      </w:r>
      <w:r>
        <w:rPr>
          <w:rFonts w:ascii="宋体" w:hAnsi="Times New Roman" w:eastAsia="宋体"/>
          <w:b w:val="false"/>
          <w:i w:val="false"/>
          <w:color w:val="333333"/>
          <w:sz w:val="22"/>
        </w:rPr>
        <w:t xml:space="preserve"> 元素向右侧偏移了4个列（column）的宽度</w:t>
      </w:r>
    </w:p>
    <w:bookmarkEnd w:id="84"/>
    <w:bookmarkStart w:name="u8AAo" w:id="8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class="row"&gt;</w:t>
        <w:br/>
        <w:t xml:space="preserve">  &lt;div class="col-md-4"&gt;.col-md-4&lt;/div&gt;</w:t>
        <w:br/>
        <w:t xml:space="preserve">  &lt;div class="col-md-4 col-md-offset-4"&gt;.col-md-4 .col-md-offset-4&lt;/div&gt;</w:t>
        <w:br/>
        <w:t>&lt;/div&gt;</w:t>
        <w:br/>
        <w:t>&lt;div class="row"&gt;</w:t>
        <w:br/>
        <w:t xml:space="preserve">  &lt;div class="col-md-3 col-md-offset-3"&gt;.col-md-3 .col-md-offset-3&lt;/div&gt;</w:t>
        <w:br/>
        <w:t xml:space="preserve">  &lt;div class="col-md-3 col-md-offset-3"&gt;.col-md-3 .col-md-offset-3&lt;/div&gt;</w:t>
        <w:br/>
        <w:t>&lt;/div&gt;</w:t>
        <w:br/>
        <w:t>&lt;div class="row"&gt;</w:t>
        <w:br/>
        <w:t xml:space="preserve">  &lt;div class="col-md-6 col-md-offset-3"&gt;.col-md-6 .col-md-offset-3&lt;/div&gt;</w:t>
        <w:br/>
        <w:t>&lt;/div&gt;</w:t>
        <w:br/>
      </w:r>
    </w:p>
    <w:bookmarkEnd w:id="85"/>
    <w:bookmarkStart w:name="NSqy0" w:id="86"/>
    <w:p>
      <w:pPr>
        <w:pStyle w:val="Heading3"/>
        <w:spacing w:after="50" w:line="360" w:lineRule="auto" w:beforeLines="100"/>
        <w:ind w:left="0"/>
        <w:jc w:val="left"/>
      </w:pPr>
      <w:r>
        <w:rPr>
          <w:rFonts w:ascii="宋体" w:hAnsi="Times New Roman" w:eastAsia="宋体"/>
        </w:rPr>
        <w:t>⑤、嵌套列</w:t>
      </w:r>
    </w:p>
    <w:bookmarkEnd w:id="86"/>
    <w:bookmarkStart w:name="u0359e525" w:id="87"/>
    <w:p>
      <w:pPr>
        <w:spacing w:after="50" w:line="360" w:lineRule="auto" w:beforeLines="100"/>
        <w:ind w:left="0"/>
        <w:jc w:val="left"/>
      </w:pPr>
      <w:r>
        <w:rPr>
          <w:rFonts w:ascii="宋体" w:hAnsi="Times New Roman" w:eastAsia="宋体"/>
          <w:b w:val="false"/>
          <w:i w:val="false"/>
          <w:color w:val="333333"/>
          <w:sz w:val="22"/>
        </w:rPr>
        <w:t xml:space="preserve">为了使用内置的栅格系统将内容再次嵌套，可以通过添加一个新的 </w:t>
      </w:r>
      <w:r>
        <w:rPr>
          <w:rFonts w:ascii="宋体" w:hAnsi="Times New Roman" w:eastAsia="宋体"/>
          <w:b w:val="false"/>
          <w:i w:val="false"/>
          <w:color w:val="c7254e"/>
          <w:sz w:val="22"/>
          <w:shd w:fill="f9f2f4"/>
        </w:rPr>
        <w:t>.row</w:t>
      </w:r>
      <w:r>
        <w:rPr>
          <w:rFonts w:ascii="宋体" w:hAnsi="Times New Roman" w:eastAsia="宋体"/>
          <w:b w:val="false"/>
          <w:i w:val="false"/>
          <w:color w:val="333333"/>
          <w:sz w:val="22"/>
        </w:rPr>
        <w:t xml:space="preserve"> 元素和一系列 </w:t>
      </w:r>
      <w:r>
        <w:rPr>
          <w:rFonts w:ascii="宋体" w:hAnsi="Times New Roman" w:eastAsia="宋体"/>
          <w:b w:val="false"/>
          <w:i w:val="false"/>
          <w:color w:val="c7254e"/>
          <w:sz w:val="22"/>
          <w:shd w:fill="f9f2f4"/>
        </w:rPr>
        <w:t>.col-sm-*</w:t>
      </w:r>
      <w:r>
        <w:rPr>
          <w:rFonts w:ascii="宋体" w:hAnsi="Times New Roman" w:eastAsia="宋体"/>
          <w:b w:val="false"/>
          <w:i w:val="false"/>
          <w:color w:val="333333"/>
          <w:sz w:val="22"/>
        </w:rPr>
        <w:t xml:space="preserve"> 元素到已经存在的 </w:t>
      </w:r>
      <w:r>
        <w:rPr>
          <w:rFonts w:ascii="宋体" w:hAnsi="Times New Roman" w:eastAsia="宋体"/>
          <w:b w:val="false"/>
          <w:i w:val="false"/>
          <w:color w:val="c7254e"/>
          <w:sz w:val="22"/>
          <w:shd w:fill="f9f2f4"/>
        </w:rPr>
        <w:t>.col-sm-*</w:t>
      </w:r>
      <w:r>
        <w:rPr>
          <w:rFonts w:ascii="宋体" w:hAnsi="Times New Roman" w:eastAsia="宋体"/>
          <w:b w:val="false"/>
          <w:i w:val="false"/>
          <w:color w:val="333333"/>
          <w:sz w:val="22"/>
        </w:rPr>
        <w:t xml:space="preserve"> 元素内。被嵌套的行（row）所包含的列（column）的个数不能超过12（其实，没有要求你必须占满12列）。</w:t>
      </w:r>
    </w:p>
    <w:bookmarkEnd w:id="87"/>
    <w:bookmarkStart w:name="hhPg7" w:id="8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class="row"&gt;</w:t>
        <w:br/>
        <w:t xml:space="preserve">  &lt;div class="col-sm-9"&gt;</w:t>
        <w:br/>
        <w:t xml:space="preserve">    Level 1: .col-sm-9</w:t>
        <w:br/>
        <w:t xml:space="preserve">    &lt;div class="row"&gt;</w:t>
        <w:br/>
        <w:t xml:space="preserve">      &lt;div class="col-xs-8 col-sm-6"&gt;</w:t>
        <w:br/>
        <w:t xml:space="preserve">        Level 2: .col-xs-8 .col-sm-6</w:t>
        <w:br/>
        <w:t xml:space="preserve">      &lt;/div&gt;</w:t>
        <w:br/>
        <w:t xml:space="preserve">      &lt;div class="col-xs-4 col-sm-6"&gt;</w:t>
        <w:br/>
        <w:t xml:space="preserve">        Level 2: .col-xs-4 .col-sm-6</w:t>
        <w:br/>
        <w:t xml:space="preserve">      &lt;/div&gt;</w:t>
        <w:br/>
        <w:t xml:space="preserve">    &lt;/div&gt;</w:t>
        <w:br/>
        <w:t xml:space="preserve">  &lt;/div&gt;</w:t>
        <w:br/>
        <w:t>&lt;/div&gt;</w:t>
        <w:br/>
      </w:r>
    </w:p>
    <w:bookmarkEnd w:id="88"/>
    <w:bookmarkStart w:name="QmfZg" w:id="89"/>
    <w:p>
      <w:pPr>
        <w:pStyle w:val="Heading3"/>
        <w:spacing w:after="50" w:line="360" w:lineRule="auto" w:beforeLines="100"/>
        <w:ind w:left="0"/>
        <w:jc w:val="left"/>
      </w:pPr>
      <w:r>
        <w:rPr>
          <w:rFonts w:ascii="宋体" w:hAnsi="Times New Roman" w:eastAsia="宋体"/>
        </w:rPr>
        <w:t>⑥、列排序</w:t>
      </w:r>
    </w:p>
    <w:bookmarkEnd w:id="89"/>
    <w:bookmarkStart w:name="vREO0" w:id="9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class="row"&gt;</w:t>
        <w:br/>
        <w:t xml:space="preserve">  &lt;div class="col-md-9 col-md-push-3"&gt;.col-md-9 .col-md-push-3&lt;/div&gt;</w:t>
        <w:br/>
        <w:t xml:space="preserve">  &lt;div class="col-md-3 col-md-pull-9"&gt;.col-md-3 .col-md-pull-9&lt;/div&gt;</w:t>
        <w:br/>
        <w:t>&lt;/div&gt;</w:t>
        <w:br/>
      </w:r>
    </w:p>
    <w:bookmarkEnd w:id="90"/>
    <w:bookmarkStart w:name="MqIL6" w:id="91"/>
    <w:p>
      <w:pPr>
        <w:pStyle w:val="Heading2"/>
        <w:spacing w:after="50" w:line="360" w:lineRule="auto" w:beforeLines="100"/>
        <w:ind w:left="0"/>
        <w:jc w:val="left"/>
      </w:pPr>
      <w:r>
        <w:rPr>
          <w:rFonts w:ascii="宋体" w:hAnsi="Times New Roman" w:eastAsia="宋体"/>
        </w:rPr>
        <w:t>5、排版</w:t>
      </w:r>
    </w:p>
    <w:bookmarkEnd w:id="91"/>
    <w:bookmarkStart w:name="LVhT4" w:id="92"/>
    <w:p>
      <w:pPr>
        <w:pStyle w:val="Heading3"/>
        <w:spacing w:after="50" w:line="360" w:lineRule="auto" w:beforeLines="100"/>
        <w:ind w:left="0"/>
        <w:jc w:val="left"/>
      </w:pPr>
      <w:r>
        <w:rPr>
          <w:rFonts w:ascii="宋体" w:hAnsi="Times New Roman" w:eastAsia="宋体"/>
        </w:rPr>
        <w:t>①、</w:t>
      </w:r>
      <w:r>
        <w:rPr>
          <w:rFonts w:ascii="宋体" w:hAnsi="Times New Roman" w:eastAsia="宋体"/>
          <w:color w:val="333333"/>
        </w:rPr>
        <w:t>标题</w:t>
      </w:r>
    </w:p>
    <w:bookmarkEnd w:id="92"/>
    <w:bookmarkStart w:name="u4703ee45" w:id="93"/>
    <w:p>
      <w:pPr>
        <w:spacing w:after="50" w:line="360" w:lineRule="auto" w:beforeLines="100"/>
        <w:ind w:left="0"/>
        <w:jc w:val="left"/>
      </w:pPr>
      <w:r>
        <w:rPr>
          <w:rFonts w:ascii="宋体" w:hAnsi="Times New Roman" w:eastAsia="宋体"/>
          <w:b w:val="false"/>
          <w:i w:val="false"/>
          <w:color w:val="333333"/>
          <w:sz w:val="21"/>
        </w:rPr>
        <w:t>HTML 中的所有标题标签，</w:t>
      </w:r>
      <w:r>
        <w:rPr>
          <w:rFonts w:ascii="宋体" w:hAnsi="Times New Roman" w:eastAsia="宋体"/>
          <w:b w:val="false"/>
          <w:i w:val="false"/>
          <w:color w:val="c7254e"/>
          <w:sz w:val="19"/>
          <w:shd w:fill="f9f2f4"/>
        </w:rPr>
        <w:t>&lt;h1&gt;</w:t>
      </w:r>
      <w:r>
        <w:rPr>
          <w:rFonts w:ascii="宋体" w:hAnsi="Times New Roman" w:eastAsia="宋体"/>
          <w:b w:val="false"/>
          <w:i w:val="false"/>
          <w:color w:val="333333"/>
          <w:sz w:val="21"/>
        </w:rPr>
        <w:t xml:space="preserve"> 到 </w:t>
      </w:r>
      <w:r>
        <w:rPr>
          <w:rFonts w:ascii="宋体" w:hAnsi="Times New Roman" w:eastAsia="宋体"/>
          <w:b w:val="false"/>
          <w:i w:val="false"/>
          <w:color w:val="c7254e"/>
          <w:sz w:val="19"/>
          <w:shd w:fill="f9f2f4"/>
        </w:rPr>
        <w:t>&lt;h6&gt;</w:t>
      </w:r>
      <w:r>
        <w:rPr>
          <w:rFonts w:ascii="宋体" w:hAnsi="Times New Roman" w:eastAsia="宋体"/>
          <w:b w:val="false"/>
          <w:i w:val="false"/>
          <w:color w:val="333333"/>
          <w:sz w:val="21"/>
        </w:rPr>
        <w:t xml:space="preserve"> 均可使用。另外，还提供了 </w:t>
      </w:r>
      <w:r>
        <w:rPr>
          <w:rFonts w:ascii="宋体" w:hAnsi="Times New Roman" w:eastAsia="宋体"/>
          <w:b w:val="false"/>
          <w:i w:val="false"/>
          <w:color w:val="c7254e"/>
          <w:sz w:val="19"/>
          <w:shd w:fill="f9f2f4"/>
        </w:rPr>
        <w:t>.h1</w:t>
      </w:r>
      <w:r>
        <w:rPr>
          <w:rFonts w:ascii="宋体" w:hAnsi="Times New Roman" w:eastAsia="宋体"/>
          <w:b w:val="false"/>
          <w:i w:val="false"/>
          <w:color w:val="333333"/>
          <w:sz w:val="21"/>
        </w:rPr>
        <w:t xml:space="preserve"> 到 </w:t>
      </w:r>
      <w:r>
        <w:rPr>
          <w:rFonts w:ascii="宋体" w:hAnsi="Times New Roman" w:eastAsia="宋体"/>
          <w:b w:val="false"/>
          <w:i w:val="false"/>
          <w:color w:val="c7254e"/>
          <w:sz w:val="19"/>
          <w:shd w:fill="f9f2f4"/>
        </w:rPr>
        <w:t>.h6</w:t>
      </w:r>
      <w:r>
        <w:rPr>
          <w:rFonts w:ascii="宋体" w:hAnsi="Times New Roman" w:eastAsia="宋体"/>
          <w:b w:val="false"/>
          <w:i w:val="false"/>
          <w:color w:val="333333"/>
          <w:sz w:val="21"/>
        </w:rPr>
        <w:t xml:space="preserve"> 类，为的是给内联（inline）属性的文本赋予标题的样式。</w:t>
      </w:r>
    </w:p>
    <w:bookmarkEnd w:id="93"/>
    <w:bookmarkStart w:name="u3f8728f8" w:id="94"/>
    <w:p>
      <w:pPr>
        <w:spacing w:after="50" w:line="360" w:lineRule="auto" w:beforeLines="100"/>
        <w:ind w:left="0"/>
        <w:jc w:val="left"/>
      </w:pPr>
      <w:bookmarkStart w:name="u42159fb0" w:id="95"/>
      <w:r>
        <w:rPr>
          <w:rFonts w:eastAsia="宋体" w:ascii="宋体"/>
        </w:rPr>
        <w:drawing>
          <wp:inline distT="0" distB="0" distL="0" distR="0">
            <wp:extent cx="5841999" cy="28425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6688666" cy="3254548"/>
                    </a:xfrm>
                    <a:prstGeom prst="rect">
                      <a:avLst/>
                    </a:prstGeom>
                  </pic:spPr>
                </pic:pic>
              </a:graphicData>
            </a:graphic>
          </wp:inline>
        </w:drawing>
      </w:r>
      <w:bookmarkEnd w:id="95"/>
    </w:p>
    <w:bookmarkEnd w:id="94"/>
    <w:bookmarkStart w:name="GFGVW" w:id="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&lt;h1&gt;h1. Bootstrap heading&lt;/h1&gt;</w:t>
        <w:br/>
        <w:t>&lt;h2&gt;h2. Bootstrap heading&lt;/h2&gt;</w:t>
        <w:br/>
        <w:t>&lt;h3&gt;h3. Bootstrap heading&lt;/h3&gt;</w:t>
        <w:br/>
        <w:t>&lt;h4&gt;h4. Bootstrap heading&lt;/h4&gt;</w:t>
        <w:br/>
        <w:t>&lt;h5&gt;h5. Bootstrap heading&lt;/h5&gt;</w:t>
        <w:br/>
        <w:t>&lt;h6&gt;h6. Bootstrap heading&lt;/h6&gt;</w:t>
        <w:br/>
      </w:r>
    </w:p>
    <w:bookmarkEnd w:id="96"/>
    <w:bookmarkStart w:name="Q3hCE" w:id="97"/>
    <w:p>
      <w:pPr>
        <w:spacing w:line="360" w:lineRule="auto" w:beforeLines="100" w:after="50"/>
        <w:ind w:left="0"/>
      </w:pPr>
      <w:r>
        <w:rPr>
          <w:rFonts w:eastAsia="宋体" w:ascii="宋体"/>
        </w:rPr>
        <w:pict>
          <v:rect style="width:0;height:1.5pt" id="_x0000_i1025" o:hr="t" o:hrstd="t" o:hralign="center" stroked="f" fillcolor="#a0a0a0"/>
        </w:pict>
      </w:r>
    </w:p>
    <w:bookmarkEnd w:id="97"/>
    <w:bookmarkStart w:name="ud9a251b4" w:id="98"/>
    <w:p>
      <w:pPr>
        <w:spacing w:after="50" w:line="360" w:lineRule="auto" w:beforeLines="100"/>
        <w:ind w:left="0"/>
        <w:jc w:val="left"/>
      </w:pPr>
      <w:r>
        <w:rPr>
          <w:rFonts w:ascii="宋体" w:hAnsi="Times New Roman" w:eastAsia="宋体"/>
          <w:b w:val="false"/>
          <w:i w:val="false"/>
          <w:color w:val="333333"/>
          <w:sz w:val="21"/>
        </w:rPr>
        <w:t xml:space="preserve">在标题内还可以包含 </w:t>
      </w:r>
      <w:r>
        <w:rPr>
          <w:rFonts w:ascii="宋体" w:hAnsi="Times New Roman" w:eastAsia="宋体"/>
          <w:b w:val="false"/>
          <w:i w:val="false"/>
          <w:color w:val="c7254e"/>
          <w:sz w:val="19"/>
          <w:shd w:fill="f9f2f4"/>
        </w:rPr>
        <w:t>&lt;small&gt;</w:t>
      </w:r>
      <w:r>
        <w:rPr>
          <w:rFonts w:ascii="宋体" w:hAnsi="Times New Roman" w:eastAsia="宋体"/>
          <w:b w:val="false"/>
          <w:i w:val="false"/>
          <w:color w:val="333333"/>
          <w:sz w:val="21"/>
        </w:rPr>
        <w:t xml:space="preserve"> 标签或赋予 </w:t>
      </w:r>
      <w:r>
        <w:rPr>
          <w:rFonts w:ascii="宋体" w:hAnsi="Times New Roman" w:eastAsia="宋体"/>
          <w:b w:val="false"/>
          <w:i w:val="false"/>
          <w:color w:val="c7254e"/>
          <w:sz w:val="19"/>
          <w:shd w:fill="f9f2f4"/>
        </w:rPr>
        <w:t>.small</w:t>
      </w:r>
      <w:r>
        <w:rPr>
          <w:rFonts w:ascii="宋体" w:hAnsi="Times New Roman" w:eastAsia="宋体"/>
          <w:b w:val="false"/>
          <w:i w:val="false"/>
          <w:color w:val="333333"/>
          <w:sz w:val="21"/>
        </w:rPr>
        <w:t xml:space="preserve"> 类的元素，可以用来标记副标题。</w:t>
      </w:r>
    </w:p>
    <w:bookmarkEnd w:id="98"/>
    <w:bookmarkStart w:name="u59155928" w:id="99"/>
    <w:p>
      <w:pPr>
        <w:spacing w:after="50" w:line="360" w:lineRule="auto" w:beforeLines="100"/>
        <w:ind w:left="0"/>
        <w:jc w:val="left"/>
      </w:pPr>
      <w:bookmarkStart w:name="u411ecab8" w:id="100"/>
      <w:r>
        <w:rPr>
          <w:rFonts w:eastAsia="宋体" w:ascii="宋体"/>
        </w:rPr>
        <w:drawing>
          <wp:inline distT="0" distB="0" distL="0" distR="0">
            <wp:extent cx="5841999" cy="276097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6688666" cy="3161116"/>
                    </a:xfrm>
                    <a:prstGeom prst="rect">
                      <a:avLst/>
                    </a:prstGeom>
                  </pic:spPr>
                </pic:pic>
              </a:graphicData>
            </a:graphic>
          </wp:inline>
        </w:drawing>
      </w:r>
      <w:bookmarkEnd w:id="100"/>
    </w:p>
    <w:bookmarkEnd w:id="99"/>
    <w:bookmarkStart w:name="zfyfu" w:id="10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&lt;h1&gt;h1. Bootstrap heading &lt;small&gt;Secondary text&lt;/small&gt;&lt;/h1&gt;</w:t>
        <w:br/>
        <w:t>&lt;h2&gt;h2. Bootstrap heading &lt;small&gt;Secondary text&lt;/small&gt;&lt;/h2&gt;</w:t>
        <w:br/>
        <w:t>&lt;h3&gt;h3. Bootstrap heading &lt;small&gt;Secondary text&lt;/small&gt;&lt;/h3&gt;</w:t>
        <w:br/>
        <w:t>&lt;h4&gt;h4. Bootstrap heading &lt;small&gt;Secondary text&lt;/small&gt;&lt;/h4&gt;</w:t>
        <w:br/>
        <w:t>&lt;h5&gt;h5. Bootstrap heading &lt;small&gt;Secondary text&lt;/small&gt;&lt;/h5&gt;</w:t>
        <w:br/>
        <w:t>&lt;h6&gt;h6. Bootstrap heading &lt;small&gt;Secondary text&lt;/small&gt;&lt;/h6&gt;</w:t>
        <w:br/>
      </w:r>
    </w:p>
    <w:bookmarkEnd w:id="101"/>
    <w:bookmarkStart w:name="DPgBb" w:id="102"/>
    <w:p>
      <w:pPr>
        <w:pStyle w:val="Heading3"/>
        <w:spacing w:after="50" w:line="360" w:lineRule="auto" w:beforeLines="100"/>
        <w:ind w:left="0"/>
        <w:jc w:val="left"/>
      </w:pPr>
      <w:r>
        <w:rPr>
          <w:rFonts w:ascii="宋体" w:hAnsi="Times New Roman" w:eastAsia="宋体"/>
        </w:rPr>
        <w:t>②、页面主体</w:t>
      </w:r>
    </w:p>
    <w:bookmarkEnd w:id="102"/>
    <w:bookmarkStart w:name="0b10fe8a" w:id="103"/>
    <w:p>
      <w:pPr>
        <w:pStyle w:val="Heading4"/>
        <w:spacing w:after="50" w:line="360" w:lineRule="auto" w:beforeLines="100"/>
        <w:ind w:left="0"/>
        <w:jc w:val="left"/>
      </w:pPr>
      <w:r>
        <w:rPr>
          <w:rFonts w:ascii="宋体" w:hAnsi="Times New Roman" w:eastAsia="宋体"/>
        </w:rPr>
        <w:t>Ⅰ、页面主体</w:t>
      </w:r>
    </w:p>
    <w:bookmarkEnd w:id="103"/>
    <w:bookmarkStart w:name="u7ee62e1a" w:id="104"/>
    <w:p>
      <w:pPr>
        <w:spacing w:after="50" w:line="360" w:lineRule="auto" w:beforeLines="100"/>
        <w:ind w:left="0"/>
        <w:jc w:val="left"/>
      </w:pPr>
      <w:r>
        <w:rPr>
          <w:rFonts w:ascii="宋体" w:hAnsi="Times New Roman" w:eastAsia="宋体"/>
          <w:b w:val="false"/>
          <w:i w:val="false"/>
          <w:color w:val="333333"/>
          <w:sz w:val="21"/>
        </w:rPr>
        <w:t xml:space="preserve">Bootstrap 将全局 </w:t>
      </w:r>
      <w:r>
        <w:rPr>
          <w:rFonts w:ascii="宋体" w:hAnsi="Times New Roman" w:eastAsia="宋体"/>
          <w:b w:val="false"/>
          <w:i w:val="false"/>
          <w:color w:val="c7254e"/>
          <w:sz w:val="19"/>
          <w:shd w:fill="f9f2f4"/>
        </w:rPr>
        <w:t>font-size</w:t>
      </w:r>
      <w:r>
        <w:rPr>
          <w:rFonts w:ascii="宋体" w:hAnsi="Times New Roman" w:eastAsia="宋体"/>
          <w:b w:val="false"/>
          <w:i w:val="false"/>
          <w:color w:val="333333"/>
          <w:sz w:val="21"/>
        </w:rPr>
        <w:t xml:space="preserve"> 设置为 </w:t>
      </w:r>
      <w:r>
        <w:rPr>
          <w:rFonts w:ascii="宋体" w:hAnsi="Times New Roman" w:eastAsia="宋体"/>
          <w:b/>
          <w:i w:val="false"/>
          <w:color w:val="333333"/>
          <w:sz w:val="21"/>
        </w:rPr>
        <w:t>14px</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line-height</w:t>
      </w:r>
      <w:r>
        <w:rPr>
          <w:rFonts w:ascii="宋体" w:hAnsi="Times New Roman" w:eastAsia="宋体"/>
          <w:b w:val="false"/>
          <w:i w:val="false"/>
          <w:color w:val="333333"/>
          <w:sz w:val="21"/>
        </w:rPr>
        <w:t xml:space="preserve"> 设置为 </w:t>
      </w:r>
      <w:r>
        <w:rPr>
          <w:rFonts w:ascii="宋体" w:hAnsi="Times New Roman" w:eastAsia="宋体"/>
          <w:b/>
          <w:i w:val="false"/>
          <w:color w:val="333333"/>
          <w:sz w:val="21"/>
        </w:rPr>
        <w:t>1.428</w:t>
      </w:r>
      <w:r>
        <w:rPr>
          <w:rFonts w:ascii="宋体" w:hAnsi="Times New Roman" w:eastAsia="宋体"/>
          <w:b w:val="false"/>
          <w:i w:val="false"/>
          <w:color w:val="333333"/>
          <w:sz w:val="21"/>
        </w:rPr>
        <w:t xml:space="preserve">。这些属性直接赋予 </w:t>
      </w:r>
      <w:r>
        <w:rPr>
          <w:rFonts w:ascii="宋体" w:hAnsi="Times New Roman" w:eastAsia="宋体"/>
          <w:b w:val="false"/>
          <w:i w:val="false"/>
          <w:color w:val="c7254e"/>
          <w:sz w:val="19"/>
          <w:shd w:fill="f9f2f4"/>
        </w:rPr>
        <w:t>&lt;body&gt;</w:t>
      </w:r>
      <w:r>
        <w:rPr>
          <w:rFonts w:ascii="宋体" w:hAnsi="Times New Roman" w:eastAsia="宋体"/>
          <w:b w:val="false"/>
          <w:i w:val="false"/>
          <w:color w:val="333333"/>
          <w:sz w:val="21"/>
        </w:rPr>
        <w:t xml:space="preserve"> 元素和所有段落元素。另外，</w:t>
      </w:r>
      <w:r>
        <w:rPr>
          <w:rFonts w:ascii="宋体" w:hAnsi="Times New Roman" w:eastAsia="宋体"/>
          <w:b w:val="false"/>
          <w:i w:val="false"/>
          <w:color w:val="c7254e"/>
          <w:sz w:val="19"/>
          <w:shd w:fill="f9f2f4"/>
        </w:rPr>
        <w:t>&lt;p&gt;</w:t>
      </w:r>
      <w:r>
        <w:rPr>
          <w:rFonts w:ascii="宋体" w:hAnsi="Times New Roman" w:eastAsia="宋体"/>
          <w:b w:val="false"/>
          <w:i w:val="false"/>
          <w:color w:val="333333"/>
          <w:sz w:val="21"/>
        </w:rPr>
        <w:t xml:space="preserve"> （段落）元素还被设置了等于 1/2 行高（即 10px）的底部外边距（margin）。</w:t>
      </w:r>
    </w:p>
    <w:bookmarkEnd w:id="104"/>
    <w:bookmarkStart w:name="ucb815c8d" w:id="105"/>
    <w:p>
      <w:pPr>
        <w:spacing w:after="50" w:line="360" w:lineRule="auto" w:beforeLines="100"/>
        <w:ind w:left="0"/>
        <w:jc w:val="left"/>
      </w:pPr>
      <w:bookmarkStart w:name="ud9d22d9b" w:id="106"/>
      <w:r>
        <w:rPr>
          <w:rFonts w:eastAsia="宋体" w:ascii="宋体"/>
        </w:rPr>
        <w:drawing>
          <wp:inline distT="0" distB="0" distL="0" distR="0">
            <wp:extent cx="5841999" cy="185841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6654800" cy="2116976"/>
                    </a:xfrm>
                    <a:prstGeom prst="rect">
                      <a:avLst/>
                    </a:prstGeom>
                  </pic:spPr>
                </pic:pic>
              </a:graphicData>
            </a:graphic>
          </wp:inline>
        </w:drawing>
      </w:r>
      <w:bookmarkEnd w:id="106"/>
    </w:p>
    <w:bookmarkEnd w:id="105"/>
    <w:bookmarkStart w:name="0fc064a6" w:id="107"/>
    <w:p>
      <w:pPr>
        <w:pStyle w:val="Heading4"/>
        <w:spacing w:after="50" w:line="360" w:lineRule="auto" w:beforeLines="100"/>
        <w:ind w:left="0"/>
        <w:jc w:val="left"/>
      </w:pPr>
      <w:r>
        <w:rPr>
          <w:rFonts w:ascii="宋体" w:hAnsi="Times New Roman" w:eastAsia="宋体"/>
        </w:rPr>
        <w:t>Ⅱ、中心内容</w:t>
      </w:r>
    </w:p>
    <w:bookmarkEnd w:id="107"/>
    <w:bookmarkStart w:name="u9b97f301" w:id="108"/>
    <w:p>
      <w:pPr>
        <w:spacing w:after="50" w:line="360" w:lineRule="auto" w:beforeLines="100"/>
        <w:ind w:left="0"/>
        <w:jc w:val="left"/>
      </w:pPr>
      <w:r>
        <w:rPr>
          <w:rFonts w:ascii="宋体" w:hAnsi="Times New Roman" w:eastAsia="宋体"/>
          <w:b w:val="false"/>
          <w:i w:val="false"/>
          <w:color w:val="333333"/>
          <w:sz w:val="21"/>
        </w:rPr>
        <w:t xml:space="preserve">通过添加 </w:t>
      </w:r>
      <w:r>
        <w:rPr>
          <w:rFonts w:ascii="宋体" w:hAnsi="Times New Roman" w:eastAsia="宋体"/>
          <w:b w:val="false"/>
          <w:i w:val="false"/>
          <w:color w:val="c7254e"/>
          <w:sz w:val="19"/>
          <w:shd w:fill="f9f2f4"/>
        </w:rPr>
        <w:t>.lead</w:t>
      </w:r>
      <w:r>
        <w:rPr>
          <w:rFonts w:ascii="宋体" w:hAnsi="Times New Roman" w:eastAsia="宋体"/>
          <w:b w:val="false"/>
          <w:i w:val="false"/>
          <w:color w:val="333333"/>
          <w:sz w:val="21"/>
        </w:rPr>
        <w:t xml:space="preserve"> 类可以让段落突出显示。</w:t>
      </w:r>
    </w:p>
    <w:bookmarkEnd w:id="108"/>
    <w:bookmarkStart w:name="u50c464e5" w:id="109"/>
    <w:p>
      <w:pPr>
        <w:spacing w:after="50" w:line="360" w:lineRule="auto" w:beforeLines="100"/>
        <w:ind w:left="0"/>
        <w:jc w:val="left"/>
      </w:pPr>
      <w:bookmarkStart w:name="ue75608dd" w:id="110"/>
      <w:r>
        <w:rPr>
          <w:rFonts w:eastAsia="宋体" w:ascii="宋体"/>
        </w:rPr>
        <w:drawing>
          <wp:inline distT="0" distB="0" distL="0" distR="0">
            <wp:extent cx="5842000" cy="11534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6705600" cy="1323960"/>
                    </a:xfrm>
                    <a:prstGeom prst="rect">
                      <a:avLst/>
                    </a:prstGeom>
                  </pic:spPr>
                </pic:pic>
              </a:graphicData>
            </a:graphic>
          </wp:inline>
        </w:drawing>
      </w:r>
      <w:bookmarkEnd w:id="110"/>
    </w:p>
    <w:bookmarkEnd w:id="109"/>
    <w:bookmarkStart w:name="1b6fdf31" w:id="111"/>
    <w:p>
      <w:pPr>
        <w:pStyle w:val="Heading4"/>
        <w:spacing w:after="50" w:line="360" w:lineRule="auto" w:beforeLines="100"/>
        <w:ind w:left="0"/>
        <w:jc w:val="left"/>
      </w:pPr>
      <w:r>
        <w:rPr>
          <w:rFonts w:ascii="宋体" w:hAnsi="Times New Roman" w:eastAsia="宋体"/>
        </w:rPr>
        <w:t>Ⅲ、使用 Less 工具构建</w:t>
      </w:r>
    </w:p>
    <w:bookmarkEnd w:id="111"/>
    <w:bookmarkStart w:name="ubcc64527" w:id="112"/>
    <w:p>
      <w:pPr>
        <w:spacing w:after="50" w:line="360" w:lineRule="auto" w:beforeLines="100"/>
        <w:ind w:left="0"/>
        <w:jc w:val="left"/>
      </w:pPr>
      <w:r>
        <w:rPr>
          <w:rFonts w:ascii="宋体" w:hAnsi="Times New Roman" w:eastAsia="宋体"/>
          <w:b/>
          <w:i w:val="false"/>
          <w:color w:val="333333"/>
          <w:sz w:val="21"/>
        </w:rPr>
        <w:t>variables.less</w:t>
      </w:r>
      <w:r>
        <w:rPr>
          <w:rFonts w:ascii="宋体" w:hAnsi="Times New Roman" w:eastAsia="宋体"/>
          <w:b w:val="false"/>
          <w:i w:val="false"/>
          <w:color w:val="333333"/>
          <w:sz w:val="21"/>
        </w:rPr>
        <w:t xml:space="preserve"> 文件中定义的两个 Less 变量决定了排版尺寸：</w:t>
      </w:r>
      <w:r>
        <w:rPr>
          <w:rFonts w:ascii="宋体" w:hAnsi="Times New Roman" w:eastAsia="宋体"/>
          <w:b w:val="false"/>
          <w:i w:val="false"/>
          <w:color w:val="c7254e"/>
          <w:sz w:val="19"/>
          <w:shd w:fill="f9f2f4"/>
        </w:rPr>
        <w:t>@font-size-base</w:t>
      </w:r>
      <w:r>
        <w:rPr>
          <w:rFonts w:ascii="宋体" w:hAnsi="Times New Roman" w:eastAsia="宋体"/>
          <w:b w:val="false"/>
          <w:i w:val="false"/>
          <w:color w:val="333333"/>
          <w:sz w:val="21"/>
        </w:rPr>
        <w:t xml:space="preserve"> 和 </w:t>
      </w:r>
      <w:r>
        <w:rPr>
          <w:rFonts w:ascii="宋体" w:hAnsi="Times New Roman" w:eastAsia="宋体"/>
          <w:b w:val="false"/>
          <w:i w:val="false"/>
          <w:color w:val="c7254e"/>
          <w:sz w:val="19"/>
          <w:shd w:fill="f9f2f4"/>
        </w:rPr>
        <w:t>@line-height-base</w:t>
      </w:r>
      <w:r>
        <w:rPr>
          <w:rFonts w:ascii="宋体" w:hAnsi="Times New Roman" w:eastAsia="宋体"/>
          <w:b w:val="false"/>
          <w:i w:val="false"/>
          <w:color w:val="333333"/>
          <w:sz w:val="21"/>
        </w:rPr>
        <w:t>。第一个变量定义了全局 font-size 基准，第二个变量是 line-height 基准。我们使用这些变量和一些简单的公式计算出其它所有页面元素的 margin、 padding 和 line-height。自定义这些变量即可改变 Bootstrap 的默认样式</w:t>
      </w:r>
    </w:p>
    <w:bookmarkEnd w:id="112"/>
    <w:bookmarkStart w:name="EVJFn" w:id="113"/>
    <w:p>
      <w:pPr>
        <w:pStyle w:val="Heading3"/>
        <w:spacing w:after="50" w:line="360" w:lineRule="auto" w:beforeLines="100"/>
        <w:ind w:left="0"/>
        <w:jc w:val="left"/>
      </w:pPr>
      <w:r>
        <w:rPr>
          <w:rFonts w:ascii="宋体" w:hAnsi="Times New Roman" w:eastAsia="宋体"/>
        </w:rPr>
        <w:t>③、内联文本元素</w:t>
      </w:r>
    </w:p>
    <w:bookmarkEnd w:id="113"/>
    <w:bookmarkStart w:name="vLdUl" w:id="114"/>
    <w:p>
      <w:pPr>
        <w:pStyle w:val="Heading4"/>
        <w:spacing w:after="50" w:line="360" w:lineRule="auto" w:beforeLines="100"/>
        <w:ind w:left="0"/>
        <w:jc w:val="left"/>
      </w:pPr>
      <w:r>
        <w:rPr>
          <w:rFonts w:ascii="宋体" w:hAnsi="Times New Roman" w:eastAsia="宋体"/>
        </w:rPr>
        <w:t>Ⅰ、标记的文本</w:t>
      </w:r>
    </w:p>
    <w:bookmarkEnd w:id="114"/>
    <w:bookmarkStart w:name="u2710c4f4" w:id="115"/>
    <w:p>
      <w:pPr>
        <w:spacing w:after="50" w:line="360" w:lineRule="auto" w:beforeLines="100"/>
        <w:ind w:left="0"/>
        <w:jc w:val="left"/>
      </w:pPr>
      <w:r>
        <w:rPr>
          <w:rFonts w:ascii="宋体" w:hAnsi="Times New Roman" w:eastAsia="宋体"/>
          <w:b w:val="false"/>
          <w:i w:val="false"/>
          <w:color w:val="000000"/>
          <w:sz w:val="22"/>
        </w:rPr>
        <w:t xml:space="preserve">由于文本在另一个上下文中的相关性，要突出显示一系列文本，请使用标记 </w:t>
      </w:r>
      <w:r>
        <w:rPr>
          <w:rFonts w:ascii="宋体" w:hAnsi="Times New Roman" w:eastAsia="宋体"/>
          <w:b w:val="false"/>
          <w:i w:val="false"/>
          <w:color w:val="c7254e"/>
          <w:sz w:val="19"/>
          <w:shd w:fill="f9f2f4"/>
        </w:rPr>
        <w:t>&lt;mark&gt;</w:t>
      </w:r>
    </w:p>
    <w:bookmarkEnd w:id="115"/>
    <w:bookmarkStart w:name="ufd73327d" w:id="116"/>
    <w:p>
      <w:pPr>
        <w:spacing w:after="50" w:line="360" w:lineRule="auto" w:beforeLines="100"/>
        <w:ind w:left="0"/>
        <w:jc w:val="left"/>
      </w:pPr>
      <w:bookmarkStart w:name="udab48dc6" w:id="117"/>
      <w:r>
        <w:rPr>
          <w:rFonts w:eastAsia="宋体" w:ascii="宋体"/>
        </w:rPr>
        <w:drawing>
          <wp:inline distT="0" distB="0" distL="0" distR="0">
            <wp:extent cx="5842000" cy="9138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6705600" cy="1048950"/>
                    </a:xfrm>
                    <a:prstGeom prst="rect">
                      <a:avLst/>
                    </a:prstGeom>
                  </pic:spPr>
                </pic:pic>
              </a:graphicData>
            </a:graphic>
          </wp:inline>
        </w:drawing>
      </w:r>
      <w:bookmarkEnd w:id="117"/>
    </w:p>
    <w:bookmarkEnd w:id="116"/>
    <w:bookmarkStart w:name="rmlxJ" w:id="1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You can use the mark tag to &lt;mark&gt;highlight&lt;/mark&gt; text.</w:t>
        <w:br/>
      </w:r>
    </w:p>
    <w:bookmarkEnd w:id="118"/>
    <w:bookmarkStart w:name="xltvj" w:id="119"/>
    <w:p>
      <w:pPr>
        <w:pStyle w:val="Heading4"/>
        <w:spacing w:after="50" w:line="360" w:lineRule="auto" w:beforeLines="100"/>
        <w:ind w:left="0"/>
        <w:jc w:val="left"/>
      </w:pPr>
      <w:r>
        <w:rPr>
          <w:rFonts w:ascii="宋体" w:hAnsi="Times New Roman" w:eastAsia="宋体"/>
        </w:rPr>
        <w:t>Ⅱ、被删除的文本</w:t>
      </w:r>
    </w:p>
    <w:bookmarkEnd w:id="119"/>
    <w:bookmarkStart w:name="u2d8a167b" w:id="120"/>
    <w:p>
      <w:pPr>
        <w:spacing w:after="50" w:line="360" w:lineRule="auto" w:beforeLines="100"/>
        <w:ind w:left="0"/>
        <w:jc w:val="left"/>
      </w:pPr>
      <w:r>
        <w:rPr>
          <w:rFonts w:ascii="宋体" w:hAnsi="Times New Roman" w:eastAsia="宋体"/>
          <w:b w:val="false"/>
          <w:i w:val="false"/>
          <w:color w:val="333333"/>
          <w:sz w:val="21"/>
        </w:rPr>
        <w:t xml:space="preserve">对于被删除的文本使用 </w:t>
      </w:r>
      <w:r>
        <w:rPr>
          <w:rFonts w:ascii="宋体" w:hAnsi="Times New Roman" w:eastAsia="宋体"/>
          <w:b w:val="false"/>
          <w:i w:val="false"/>
          <w:color w:val="c7254e"/>
          <w:sz w:val="19"/>
          <w:shd w:fill="f9f2f4"/>
        </w:rPr>
        <w:t>&lt;del&gt;</w:t>
      </w:r>
      <w:r>
        <w:rPr>
          <w:rFonts w:ascii="宋体" w:hAnsi="Times New Roman" w:eastAsia="宋体"/>
          <w:b w:val="false"/>
          <w:i w:val="false"/>
          <w:color w:val="333333"/>
          <w:sz w:val="21"/>
        </w:rPr>
        <w:t xml:space="preserve"> 标签</w:t>
      </w:r>
    </w:p>
    <w:bookmarkEnd w:id="120"/>
    <w:bookmarkStart w:name="u0f4b066c" w:id="121"/>
    <w:p>
      <w:pPr>
        <w:spacing w:after="50" w:line="360" w:lineRule="auto" w:beforeLines="100"/>
        <w:ind w:left="0"/>
        <w:jc w:val="left"/>
      </w:pPr>
      <w:bookmarkStart w:name="u421c5b56" w:id="122"/>
      <w:r>
        <w:rPr>
          <w:rFonts w:eastAsia="宋体" w:ascii="宋体"/>
        </w:rPr>
        <w:drawing>
          <wp:inline distT="0" distB="0" distL="0" distR="0">
            <wp:extent cx="5842000" cy="88883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6705600" cy="1020228"/>
                    </a:xfrm>
                    <a:prstGeom prst="rect">
                      <a:avLst/>
                    </a:prstGeom>
                  </pic:spPr>
                </pic:pic>
              </a:graphicData>
            </a:graphic>
          </wp:inline>
        </w:drawing>
      </w:r>
      <w:bookmarkEnd w:id="122"/>
    </w:p>
    <w:bookmarkEnd w:id="121"/>
    <w:bookmarkStart w:name="e5kLr" w:id="12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&lt;del&gt;This line of text is meant to be treated as deleted text.&lt;/del&gt;</w:t>
        <w:br/>
      </w:r>
    </w:p>
    <w:bookmarkEnd w:id="123"/>
    <w:bookmarkStart w:name="O421n" w:id="124"/>
    <w:p>
      <w:pPr>
        <w:pStyle w:val="Heading4"/>
        <w:spacing w:after="50" w:line="360" w:lineRule="auto" w:beforeLines="100"/>
        <w:ind w:left="0"/>
        <w:jc w:val="left"/>
      </w:pPr>
      <w:r>
        <w:rPr>
          <w:rFonts w:ascii="宋体" w:hAnsi="Times New Roman" w:eastAsia="宋体"/>
        </w:rPr>
        <w:t>Ⅲ、无用文本</w:t>
      </w:r>
    </w:p>
    <w:bookmarkEnd w:id="124"/>
    <w:bookmarkStart w:name="u64f222e0" w:id="125"/>
    <w:p>
      <w:pPr>
        <w:spacing w:after="50" w:line="360" w:lineRule="auto" w:beforeLines="100"/>
        <w:ind w:left="0"/>
        <w:jc w:val="left"/>
      </w:pPr>
      <w:r>
        <w:rPr>
          <w:rFonts w:ascii="宋体" w:hAnsi="Times New Roman" w:eastAsia="宋体"/>
          <w:b w:val="false"/>
          <w:i w:val="false"/>
          <w:color w:val="333333"/>
          <w:sz w:val="21"/>
        </w:rPr>
        <w:t xml:space="preserve">对于没用的文本使用 </w:t>
      </w:r>
      <w:r>
        <w:rPr>
          <w:rFonts w:ascii="宋体" w:hAnsi="Times New Roman" w:eastAsia="宋体"/>
          <w:b w:val="false"/>
          <w:i w:val="false"/>
          <w:color w:val="c7254e"/>
          <w:sz w:val="19"/>
          <w:shd w:fill="f9f2f4"/>
        </w:rPr>
        <w:t>&lt;s&gt;</w:t>
      </w:r>
      <w:r>
        <w:rPr>
          <w:rFonts w:ascii="宋体" w:hAnsi="Times New Roman" w:eastAsia="宋体"/>
          <w:b w:val="false"/>
          <w:i w:val="false"/>
          <w:color w:val="333333"/>
          <w:sz w:val="21"/>
        </w:rPr>
        <w:t xml:space="preserve"> 标签</w:t>
      </w:r>
    </w:p>
    <w:bookmarkEnd w:id="125"/>
    <w:bookmarkStart w:name="u6431a677" w:id="126"/>
    <w:p>
      <w:pPr>
        <w:spacing w:after="50" w:line="360" w:lineRule="auto" w:beforeLines="100"/>
        <w:ind w:left="0"/>
        <w:jc w:val="left"/>
      </w:pPr>
      <w:bookmarkStart w:name="u850e6211" w:id="127"/>
      <w:r>
        <w:rPr>
          <w:rFonts w:eastAsia="宋体" w:ascii="宋体"/>
        </w:rPr>
        <w:drawing>
          <wp:inline distT="0" distB="0" distL="0" distR="0">
            <wp:extent cx="5842000" cy="88607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6671734" cy="1011920"/>
                    </a:xfrm>
                    <a:prstGeom prst="rect">
                      <a:avLst/>
                    </a:prstGeom>
                  </pic:spPr>
                </pic:pic>
              </a:graphicData>
            </a:graphic>
          </wp:inline>
        </w:drawing>
      </w:r>
      <w:bookmarkEnd w:id="127"/>
    </w:p>
    <w:bookmarkEnd w:id="126"/>
    <w:bookmarkStart w:name="RaXSY" w:id="12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&lt;s&gt;This line of text is meant to be treated as no longer accurate.&lt;/s&gt;</w:t>
        <w:br/>
      </w:r>
    </w:p>
    <w:bookmarkEnd w:id="128"/>
    <w:bookmarkStart w:name="f65ed5fd" w:id="129"/>
    <w:p>
      <w:pPr>
        <w:pStyle w:val="Heading4"/>
        <w:spacing w:after="50" w:line="360" w:lineRule="auto" w:beforeLines="100"/>
        <w:ind w:left="0"/>
        <w:jc w:val="left"/>
      </w:pPr>
      <w:r>
        <w:rPr>
          <w:rFonts w:ascii="宋体" w:hAnsi="Times New Roman" w:eastAsia="宋体"/>
        </w:rPr>
        <w:t>Ⅳ、插入文本</w:t>
      </w:r>
    </w:p>
    <w:bookmarkEnd w:id="129"/>
    <w:bookmarkStart w:name="u10e91e7e" w:id="130"/>
    <w:p>
      <w:pPr>
        <w:spacing w:after="50" w:line="360" w:lineRule="auto" w:beforeLines="100"/>
        <w:ind w:left="0"/>
        <w:jc w:val="left"/>
      </w:pPr>
      <w:r>
        <w:rPr>
          <w:rFonts w:ascii="宋体" w:hAnsi="Times New Roman" w:eastAsia="宋体"/>
          <w:b w:val="false"/>
          <w:i w:val="false"/>
          <w:color w:val="333333"/>
          <w:sz w:val="21"/>
        </w:rPr>
        <w:t xml:space="preserve">额外插入的文本使用 </w:t>
      </w:r>
      <w:r>
        <w:rPr>
          <w:rFonts w:ascii="宋体" w:hAnsi="Times New Roman" w:eastAsia="宋体"/>
          <w:b w:val="false"/>
          <w:i w:val="false"/>
          <w:color w:val="c7254e"/>
          <w:sz w:val="19"/>
          <w:shd w:fill="f9f2f4"/>
        </w:rPr>
        <w:t>&lt;ins&gt;</w:t>
      </w:r>
      <w:r>
        <w:rPr>
          <w:rFonts w:ascii="宋体" w:hAnsi="Times New Roman" w:eastAsia="宋体"/>
          <w:b w:val="false"/>
          <w:i w:val="false"/>
          <w:color w:val="333333"/>
          <w:sz w:val="21"/>
        </w:rPr>
        <w:t xml:space="preserve"> 标签。</w:t>
      </w:r>
    </w:p>
    <w:bookmarkEnd w:id="130"/>
    <w:bookmarkStart w:name="u8c919fa0" w:id="131"/>
    <w:p>
      <w:pPr>
        <w:spacing w:after="50" w:line="360" w:lineRule="auto" w:beforeLines="100"/>
        <w:ind w:left="0"/>
        <w:jc w:val="left"/>
      </w:pPr>
      <w:bookmarkStart w:name="u3af66cb5" w:id="132"/>
      <w:r>
        <w:rPr>
          <w:rFonts w:eastAsia="宋体" w:ascii="宋体"/>
        </w:rPr>
        <w:drawing>
          <wp:inline distT="0" distB="0" distL="0" distR="0">
            <wp:extent cx="5841999" cy="90083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6654800" cy="1026168"/>
                    </a:xfrm>
                    <a:prstGeom prst="rect">
                      <a:avLst/>
                    </a:prstGeom>
                  </pic:spPr>
                </pic:pic>
              </a:graphicData>
            </a:graphic>
          </wp:inline>
        </w:drawing>
      </w:r>
      <w:bookmarkEnd w:id="132"/>
    </w:p>
    <w:bookmarkEnd w:id="131"/>
    <w:bookmarkStart w:name="sGG6L" w:id="1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&lt;ins&gt;This line of text is meant to be treated as an addition to the document.&lt;/ins&gt;</w:t>
        <w:br/>
      </w:r>
    </w:p>
    <w:bookmarkEnd w:id="133"/>
    <w:bookmarkStart w:name="8196022a" w:id="134"/>
    <w:p>
      <w:pPr>
        <w:pStyle w:val="Heading4"/>
        <w:spacing w:after="50" w:line="360" w:lineRule="auto" w:beforeLines="100"/>
        <w:ind w:left="0"/>
        <w:jc w:val="left"/>
      </w:pPr>
      <w:r>
        <w:rPr>
          <w:rFonts w:ascii="宋体" w:hAnsi="Times New Roman" w:eastAsia="宋体"/>
        </w:rPr>
        <w:t>Ⅴ、带下划线的文本</w:t>
      </w:r>
    </w:p>
    <w:bookmarkEnd w:id="134"/>
    <w:bookmarkStart w:name="u42653792" w:id="135"/>
    <w:p>
      <w:pPr>
        <w:spacing w:after="50" w:line="360" w:lineRule="auto" w:beforeLines="100"/>
        <w:ind w:left="0"/>
        <w:jc w:val="left"/>
      </w:pPr>
      <w:r>
        <w:rPr>
          <w:rFonts w:ascii="宋体" w:hAnsi="Times New Roman" w:eastAsia="宋体"/>
          <w:b w:val="false"/>
          <w:i w:val="false"/>
          <w:color w:val="333333"/>
          <w:sz w:val="21"/>
        </w:rPr>
        <w:t xml:space="preserve">为文本添加下划线，使用 </w:t>
      </w:r>
      <w:r>
        <w:rPr>
          <w:rFonts w:ascii="宋体" w:hAnsi="Times New Roman" w:eastAsia="宋体"/>
          <w:b w:val="false"/>
          <w:i w:val="false"/>
          <w:color w:val="c7254e"/>
          <w:sz w:val="19"/>
          <w:shd w:fill="f9f2f4"/>
        </w:rPr>
        <w:t>&lt;u&gt;</w:t>
      </w:r>
      <w:r>
        <w:rPr>
          <w:rFonts w:ascii="宋体" w:hAnsi="Times New Roman" w:eastAsia="宋体"/>
          <w:b w:val="false"/>
          <w:i w:val="false"/>
          <w:color w:val="333333"/>
          <w:sz w:val="21"/>
        </w:rPr>
        <w:t xml:space="preserve"> 标签</w:t>
      </w:r>
    </w:p>
    <w:bookmarkEnd w:id="135"/>
    <w:bookmarkStart w:name="u4dbfa065" w:id="136"/>
    <w:p>
      <w:pPr>
        <w:spacing w:after="50" w:line="360" w:lineRule="auto" w:beforeLines="100"/>
        <w:ind w:left="0"/>
        <w:jc w:val="left"/>
      </w:pPr>
      <w:r>
        <w:rPr>
          <w:rFonts w:ascii="宋体" w:hAnsi="Times New Roman" w:eastAsia="宋体"/>
          <w:b w:val="false"/>
          <w:i w:val="false"/>
          <w:color w:val="333333"/>
          <w:sz w:val="21"/>
        </w:rPr>
        <w:t>利用 HTML 自带的表示强调意味的标签来为文本增添少量样式</w:t>
      </w:r>
    </w:p>
    <w:bookmarkEnd w:id="136"/>
    <w:bookmarkStart w:name="u03eb43cb" w:id="137"/>
    <w:p>
      <w:pPr>
        <w:spacing w:after="50" w:line="360" w:lineRule="auto" w:beforeLines="100"/>
        <w:ind w:left="0"/>
        <w:jc w:val="left"/>
      </w:pPr>
      <w:bookmarkStart w:name="u0c3b43f2" w:id="138"/>
      <w:r>
        <w:rPr>
          <w:rFonts w:eastAsia="宋体" w:ascii="宋体"/>
        </w:rPr>
        <w:drawing>
          <wp:inline distT="0" distB="0" distL="0" distR="0">
            <wp:extent cx="5842000" cy="91227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6671734" cy="1041850"/>
                    </a:xfrm>
                    <a:prstGeom prst="rect">
                      <a:avLst/>
                    </a:prstGeom>
                  </pic:spPr>
                </pic:pic>
              </a:graphicData>
            </a:graphic>
          </wp:inline>
        </w:drawing>
      </w:r>
      <w:bookmarkEnd w:id="138"/>
    </w:p>
    <w:bookmarkEnd w:id="137"/>
    <w:bookmarkStart w:name="e0WUu" w:id="1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&lt;u&gt;This line of text will render as underlined&lt;/u&gt;</w:t>
        <w:br/>
      </w:r>
    </w:p>
    <w:bookmarkEnd w:id="139"/>
    <w:bookmarkStart w:name="20c4f4a6" w:id="140"/>
    <w:p>
      <w:pPr>
        <w:pStyle w:val="Heading4"/>
        <w:spacing w:after="50" w:line="360" w:lineRule="auto" w:beforeLines="100"/>
        <w:ind w:left="0"/>
        <w:jc w:val="left"/>
      </w:pPr>
      <w:r>
        <w:rPr>
          <w:rFonts w:ascii="宋体" w:hAnsi="Times New Roman" w:eastAsia="宋体"/>
        </w:rPr>
        <w:t>Ⅵ、小号文本</w:t>
      </w:r>
    </w:p>
    <w:bookmarkEnd w:id="140"/>
    <w:bookmarkStart w:name="uc47d0713" w:id="141"/>
    <w:p>
      <w:pPr>
        <w:spacing w:after="50" w:line="360" w:lineRule="auto" w:beforeLines="100"/>
        <w:ind w:left="0"/>
        <w:jc w:val="left"/>
      </w:pPr>
      <w:r>
        <w:rPr>
          <w:rFonts w:ascii="宋体" w:hAnsi="Times New Roman" w:eastAsia="宋体"/>
          <w:b w:val="false"/>
          <w:i w:val="false"/>
          <w:color w:val="333333"/>
          <w:sz w:val="21"/>
        </w:rPr>
        <w:t>对于不需要强调的inline或block类型的文本，使用</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&lt;small&gt;</w:t>
      </w:r>
      <w:r>
        <w:rPr>
          <w:rFonts w:ascii="宋体" w:hAnsi="Times New Roman" w:eastAsia="宋体"/>
          <w:b w:val="false"/>
          <w:i w:val="false"/>
          <w:color w:val="333333"/>
          <w:sz w:val="21"/>
        </w:rPr>
        <w:t xml:space="preserve"> </w:t>
      </w:r>
      <w:r>
        <w:rPr>
          <w:rFonts w:ascii="宋体" w:hAnsi="Times New Roman" w:eastAsia="宋体"/>
          <w:b w:val="false"/>
          <w:i w:val="false"/>
          <w:color w:val="333333"/>
          <w:sz w:val="21"/>
        </w:rPr>
        <w:t>标签包裹，其内的文本将被设置为父容器字体大小的 85%。标题元素中嵌套的</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&lt;small&gt;</w:t>
      </w:r>
      <w:r>
        <w:rPr>
          <w:rFonts w:ascii="宋体" w:hAnsi="Times New Roman" w:eastAsia="宋体"/>
          <w:b w:val="false"/>
          <w:i w:val="false"/>
          <w:color w:val="333333"/>
          <w:sz w:val="21"/>
        </w:rPr>
        <w:t xml:space="preserve"> </w:t>
      </w:r>
      <w:r>
        <w:rPr>
          <w:rFonts w:ascii="宋体" w:hAnsi="Times New Roman" w:eastAsia="宋体"/>
          <w:b w:val="false"/>
          <w:i w:val="false"/>
          <w:color w:val="333333"/>
          <w:sz w:val="21"/>
        </w:rPr>
        <w:t>元素被设置不同的</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font-size</w:t>
      </w:r>
      <w:r>
        <w:rPr>
          <w:rFonts w:ascii="宋体" w:hAnsi="Times New Roman" w:eastAsia="宋体"/>
          <w:b w:val="false"/>
          <w:i w:val="false"/>
          <w:color w:val="333333"/>
          <w:sz w:val="21"/>
        </w:rPr>
        <w:t xml:space="preserve"> </w:t>
      </w:r>
      <w:r>
        <w:rPr>
          <w:rFonts w:ascii="宋体" w:hAnsi="Times New Roman" w:eastAsia="宋体"/>
          <w:b w:val="false"/>
          <w:i w:val="false"/>
          <w:color w:val="333333"/>
          <w:sz w:val="21"/>
        </w:rPr>
        <w:t>。</w:t>
      </w:r>
    </w:p>
    <w:bookmarkEnd w:id="141"/>
    <w:bookmarkStart w:name="u0a5bed16" w:id="142"/>
    <w:p>
      <w:pPr>
        <w:spacing w:after="50" w:line="360" w:lineRule="auto" w:beforeLines="100"/>
        <w:ind w:left="0"/>
        <w:jc w:val="left"/>
      </w:pPr>
      <w:r>
        <w:rPr>
          <w:rFonts w:ascii="宋体" w:hAnsi="Times New Roman" w:eastAsia="宋体"/>
          <w:b w:val="false"/>
          <w:i w:val="false"/>
          <w:color w:val="333333"/>
          <w:sz w:val="21"/>
        </w:rPr>
        <w:t xml:space="preserve">你还可以为行内元素赋予 </w:t>
      </w:r>
      <w:r>
        <w:rPr>
          <w:rFonts w:ascii="宋体" w:hAnsi="Times New Roman" w:eastAsia="宋体"/>
          <w:b w:val="false"/>
          <w:i w:val="false"/>
          <w:color w:val="c7254e"/>
          <w:sz w:val="19"/>
          <w:shd w:fill="f9f2f4"/>
        </w:rPr>
        <w:t>.small</w:t>
      </w:r>
      <w:r>
        <w:rPr>
          <w:rFonts w:ascii="宋体" w:hAnsi="Times New Roman" w:eastAsia="宋体"/>
          <w:b w:val="false"/>
          <w:i w:val="false"/>
          <w:color w:val="333333"/>
          <w:sz w:val="21"/>
        </w:rPr>
        <w:t xml:space="preserve"> 类以代替任何 </w:t>
      </w:r>
      <w:r>
        <w:rPr>
          <w:rFonts w:ascii="宋体" w:hAnsi="Times New Roman" w:eastAsia="宋体"/>
          <w:b w:val="false"/>
          <w:i w:val="false"/>
          <w:color w:val="c7254e"/>
          <w:sz w:val="19"/>
          <w:shd w:fill="f9f2f4"/>
        </w:rPr>
        <w:t>&lt;small&gt;</w:t>
      </w:r>
      <w:r>
        <w:rPr>
          <w:rFonts w:ascii="宋体" w:hAnsi="Times New Roman" w:eastAsia="宋体"/>
          <w:b w:val="false"/>
          <w:i w:val="false"/>
          <w:color w:val="333333"/>
          <w:sz w:val="21"/>
        </w:rPr>
        <w:t xml:space="preserve"> 元素</w:t>
      </w:r>
    </w:p>
    <w:bookmarkEnd w:id="142"/>
    <w:bookmarkStart w:name="u26192d1a" w:id="143"/>
    <w:p>
      <w:pPr>
        <w:spacing w:after="50" w:line="360" w:lineRule="auto" w:beforeLines="100"/>
        <w:ind w:left="0"/>
        <w:jc w:val="left"/>
      </w:pPr>
      <w:bookmarkStart w:name="ud6671b1d" w:id="144"/>
      <w:r>
        <w:rPr>
          <w:rFonts w:eastAsia="宋体" w:ascii="宋体"/>
        </w:rPr>
        <w:drawing>
          <wp:inline distT="0" distB="0" distL="0" distR="0">
            <wp:extent cx="5842000" cy="87244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6671734" cy="996352"/>
                    </a:xfrm>
                    <a:prstGeom prst="rect">
                      <a:avLst/>
                    </a:prstGeom>
                  </pic:spPr>
                </pic:pic>
              </a:graphicData>
            </a:graphic>
          </wp:inline>
        </w:drawing>
      </w:r>
      <w:bookmarkEnd w:id="144"/>
    </w:p>
    <w:bookmarkEnd w:id="143"/>
    <w:bookmarkStart w:name="AMVb5" w:id="14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&lt;small&gt;This line of text is meant to be treated as fine print.&lt;/small&gt;</w:t>
        <w:br/>
      </w:r>
    </w:p>
    <w:bookmarkEnd w:id="145"/>
    <w:bookmarkStart w:name="b11de2f7" w:id="146"/>
    <w:p>
      <w:pPr>
        <w:pStyle w:val="Heading4"/>
        <w:spacing w:after="50" w:line="360" w:lineRule="auto" w:beforeLines="100"/>
        <w:ind w:left="0"/>
        <w:jc w:val="left"/>
      </w:pPr>
      <w:r>
        <w:rPr>
          <w:rFonts w:ascii="宋体" w:hAnsi="Times New Roman" w:eastAsia="宋体"/>
        </w:rPr>
        <w:t>Ⅶ、着重</w:t>
      </w:r>
    </w:p>
    <w:bookmarkEnd w:id="146"/>
    <w:bookmarkStart w:name="uba38373b" w:id="147"/>
    <w:p>
      <w:pPr>
        <w:spacing w:after="50" w:line="360" w:lineRule="auto" w:beforeLines="100"/>
        <w:ind w:left="0"/>
        <w:jc w:val="left"/>
      </w:pPr>
      <w:r>
        <w:rPr>
          <w:rFonts w:ascii="宋体" w:hAnsi="Times New Roman" w:eastAsia="宋体"/>
          <w:b w:val="false"/>
          <w:i w:val="false"/>
          <w:color w:val="333333"/>
          <w:sz w:val="21"/>
        </w:rPr>
        <w:t>通过增加 font-weight 值强调一段文本</w:t>
      </w:r>
    </w:p>
    <w:bookmarkEnd w:id="147"/>
    <w:bookmarkStart w:name="ua41ba628" w:id="148"/>
    <w:p>
      <w:pPr>
        <w:spacing w:after="50" w:line="360" w:lineRule="auto" w:beforeLines="100"/>
        <w:ind w:left="0"/>
        <w:jc w:val="left"/>
      </w:pPr>
      <w:bookmarkStart w:name="u058b6718" w:id="149"/>
      <w:r>
        <w:rPr>
          <w:rFonts w:eastAsia="宋体" w:ascii="宋体"/>
        </w:rPr>
        <w:drawing>
          <wp:inline distT="0" distB="0" distL="0" distR="0">
            <wp:extent cx="5841999" cy="89661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6688666" cy="1026564"/>
                    </a:xfrm>
                    <a:prstGeom prst="rect">
                      <a:avLst/>
                    </a:prstGeom>
                  </pic:spPr>
                </pic:pic>
              </a:graphicData>
            </a:graphic>
          </wp:inline>
        </w:drawing>
      </w:r>
      <w:bookmarkEnd w:id="149"/>
    </w:p>
    <w:bookmarkEnd w:id="148"/>
    <w:bookmarkStart w:name="GSQUJ" w:id="1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&lt;strong&gt;rendered as bold text&lt;/strong&gt;</w:t>
        <w:br/>
      </w:r>
    </w:p>
    <w:bookmarkEnd w:id="150"/>
    <w:bookmarkStart w:name="1336547b" w:id="151"/>
    <w:p>
      <w:pPr>
        <w:pStyle w:val="Heading4"/>
        <w:spacing w:after="50" w:line="360" w:lineRule="auto" w:beforeLines="100"/>
        <w:ind w:left="0"/>
        <w:jc w:val="left"/>
      </w:pPr>
      <w:r>
        <w:rPr>
          <w:rFonts w:ascii="宋体" w:hAnsi="Times New Roman" w:eastAsia="宋体"/>
        </w:rPr>
        <w:t>Ⅷ、斜体</w:t>
      </w:r>
    </w:p>
    <w:bookmarkEnd w:id="151"/>
    <w:bookmarkStart w:name="uaf5d6377" w:id="152"/>
    <w:p>
      <w:pPr>
        <w:spacing w:after="50" w:line="360" w:lineRule="auto" w:beforeLines="100"/>
        <w:ind w:left="0"/>
        <w:jc w:val="left"/>
      </w:pPr>
      <w:r>
        <w:rPr>
          <w:rFonts w:ascii="宋体" w:hAnsi="Times New Roman" w:eastAsia="宋体"/>
          <w:b w:val="false"/>
          <w:i w:val="false"/>
          <w:color w:val="333333"/>
          <w:sz w:val="21"/>
        </w:rPr>
        <w:t>用斜体强调一段文本</w:t>
      </w:r>
    </w:p>
    <w:bookmarkEnd w:id="152"/>
    <w:bookmarkStart w:name="uafa6c068" w:id="153"/>
    <w:p>
      <w:pPr>
        <w:spacing w:after="50" w:line="360" w:lineRule="auto" w:beforeLines="100"/>
        <w:ind w:left="0"/>
        <w:jc w:val="left"/>
      </w:pPr>
      <w:bookmarkStart w:name="ue3dc062a" w:id="154"/>
      <w:r>
        <w:rPr>
          <w:rFonts w:eastAsia="宋体" w:ascii="宋体"/>
        </w:rPr>
        <w:drawing>
          <wp:inline distT="0" distB="0" distL="0" distR="0">
            <wp:extent cx="5842000" cy="90651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6671734" cy="1035272"/>
                    </a:xfrm>
                    <a:prstGeom prst="rect">
                      <a:avLst/>
                    </a:prstGeom>
                  </pic:spPr>
                </pic:pic>
              </a:graphicData>
            </a:graphic>
          </wp:inline>
        </w:drawing>
      </w:r>
      <w:bookmarkEnd w:id="154"/>
    </w:p>
    <w:bookmarkEnd w:id="153"/>
    <w:bookmarkStart w:name="VbX60" w:id="15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&lt;em&gt;rendered as italicized text&lt;/em&gt;</w:t>
        <w:br/>
      </w:r>
    </w:p>
    <w:bookmarkEnd w:id="155"/>
    <w:bookmarkStart w:name="d454ab87" w:id="156"/>
    <w:p>
      <w:pPr>
        <w:pStyle w:val="Heading4"/>
        <w:spacing w:after="50" w:line="360" w:lineRule="auto" w:beforeLines="100"/>
        <w:ind w:left="0"/>
        <w:jc w:val="left"/>
      </w:pPr>
      <w:r>
        <w:rPr>
          <w:rFonts w:ascii="宋体" w:hAnsi="Times New Roman" w:eastAsia="宋体"/>
        </w:rPr>
        <w:t>Ⅸ、注意</w:t>
      </w:r>
    </w:p>
    <w:bookmarkEnd w:id="156"/>
    <w:bookmarkStart w:name="u6f1a6e7f" w:id="157"/>
    <w:p>
      <w:pPr>
        <w:spacing w:after="50" w:line="360" w:lineRule="auto" w:beforeLines="100"/>
        <w:ind w:left="0"/>
        <w:jc w:val="left"/>
      </w:pPr>
      <w:r>
        <w:rPr>
          <w:rFonts w:ascii="宋体" w:hAnsi="Times New Roman" w:eastAsia="宋体"/>
          <w:b w:val="false"/>
          <w:i w:val="false"/>
          <w:color w:val="333333"/>
          <w:sz w:val="21"/>
        </w:rPr>
        <w:t xml:space="preserve">在 HTML5 中可以放心使用 </w:t>
      </w:r>
      <w:r>
        <w:rPr>
          <w:rFonts w:ascii="宋体" w:hAnsi="Times New Roman" w:eastAsia="宋体"/>
          <w:b w:val="false"/>
          <w:i w:val="false"/>
          <w:color w:val="c7254e"/>
          <w:sz w:val="19"/>
          <w:shd w:fill="f9f2f4"/>
        </w:rPr>
        <w:t>&lt;b&gt;</w:t>
      </w:r>
      <w:r>
        <w:rPr>
          <w:rFonts w:ascii="宋体" w:hAnsi="Times New Roman" w:eastAsia="宋体"/>
          <w:b w:val="false"/>
          <w:i w:val="false"/>
          <w:color w:val="333333"/>
          <w:sz w:val="21"/>
        </w:rPr>
        <w:t xml:space="preserve"> 和 </w:t>
      </w:r>
      <w:r>
        <w:rPr>
          <w:rFonts w:ascii="宋体" w:hAnsi="Times New Roman" w:eastAsia="宋体"/>
          <w:b w:val="false"/>
          <w:i w:val="false"/>
          <w:color w:val="c7254e"/>
          <w:sz w:val="19"/>
          <w:shd w:fill="f9f2f4"/>
        </w:rPr>
        <w:t>&lt;i&gt;</w:t>
      </w:r>
      <w:r>
        <w:rPr>
          <w:rFonts w:ascii="宋体" w:hAnsi="Times New Roman" w:eastAsia="宋体"/>
          <w:b w:val="false"/>
          <w:i w:val="false"/>
          <w:color w:val="333333"/>
          <w:sz w:val="21"/>
        </w:rPr>
        <w:t xml:space="preserve"> 标签。</w:t>
      </w:r>
      <w:r>
        <w:rPr>
          <w:rFonts w:ascii="宋体" w:hAnsi="Times New Roman" w:eastAsia="宋体"/>
          <w:b w:val="false"/>
          <w:i w:val="false"/>
          <w:color w:val="c7254e"/>
          <w:sz w:val="19"/>
          <w:shd w:fill="f9f2f4"/>
        </w:rPr>
        <w:t>&lt;b&gt;</w:t>
      </w:r>
      <w:r>
        <w:rPr>
          <w:rFonts w:ascii="宋体" w:hAnsi="Times New Roman" w:eastAsia="宋体"/>
          <w:b w:val="false"/>
          <w:i w:val="false"/>
          <w:color w:val="333333"/>
          <w:sz w:val="21"/>
        </w:rPr>
        <w:t xml:space="preserve"> 用于高亮单词或短语，不带有任何着重的意味；而 </w:t>
      </w:r>
      <w:r>
        <w:rPr>
          <w:rFonts w:ascii="宋体" w:hAnsi="Times New Roman" w:eastAsia="宋体"/>
          <w:b w:val="false"/>
          <w:i w:val="false"/>
          <w:color w:val="c7254e"/>
          <w:sz w:val="19"/>
          <w:shd w:fill="f9f2f4"/>
        </w:rPr>
        <w:t>&lt;i&gt;</w:t>
      </w:r>
      <w:r>
        <w:rPr>
          <w:rFonts w:ascii="宋体" w:hAnsi="Times New Roman" w:eastAsia="宋体"/>
          <w:b w:val="false"/>
          <w:i w:val="false"/>
          <w:color w:val="333333"/>
          <w:sz w:val="21"/>
        </w:rPr>
        <w:t xml:space="preserve"> 标签主要用于发言、技术词汇等</w:t>
      </w:r>
    </w:p>
    <w:bookmarkEnd w:id="157"/>
    <w:bookmarkStart w:name="UvQ9r" w:id="158"/>
    <w:p>
      <w:pPr>
        <w:pStyle w:val="Heading3"/>
        <w:spacing w:after="50" w:line="360" w:lineRule="auto" w:beforeLines="100"/>
        <w:ind w:left="0"/>
        <w:jc w:val="left"/>
      </w:pPr>
      <w:r>
        <w:rPr>
          <w:rFonts w:ascii="宋体" w:hAnsi="Times New Roman" w:eastAsia="宋体"/>
        </w:rPr>
        <w:t>④、对齐</w:t>
      </w:r>
    </w:p>
    <w:bookmarkEnd w:id="158"/>
    <w:bookmarkStart w:name="ud6ec91cd" w:id="159"/>
    <w:p>
      <w:pPr>
        <w:spacing w:after="50" w:line="360" w:lineRule="auto" w:beforeLines="100"/>
        <w:ind w:left="0"/>
        <w:jc w:val="left"/>
      </w:pPr>
      <w:r>
        <w:rPr>
          <w:rFonts w:ascii="宋体" w:hAnsi="Times New Roman" w:eastAsia="宋体"/>
          <w:b w:val="false"/>
          <w:i w:val="false"/>
          <w:color w:val="333333"/>
          <w:sz w:val="21"/>
        </w:rPr>
        <w:t>通过文本对齐类，可以简单方便的将文字重新对齐</w:t>
      </w:r>
    </w:p>
    <w:bookmarkEnd w:id="159"/>
    <w:bookmarkStart w:name="u434b0c00" w:id="160"/>
    <w:p>
      <w:pPr>
        <w:spacing w:after="50" w:line="360" w:lineRule="auto" w:beforeLines="100"/>
        <w:ind w:left="0"/>
        <w:jc w:val="left"/>
      </w:pPr>
      <w:bookmarkStart w:name="u1ca0aa49" w:id="161"/>
      <w:r>
        <w:rPr>
          <w:rFonts w:eastAsia="宋体" w:ascii="宋体"/>
        </w:rPr>
        <w:drawing>
          <wp:inline distT="0" distB="0" distL="0" distR="0">
            <wp:extent cx="5842000" cy="141732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6502400" cy="1577548"/>
                    </a:xfrm>
                    <a:prstGeom prst="rect">
                      <a:avLst/>
                    </a:prstGeom>
                  </pic:spPr>
                </pic:pic>
              </a:graphicData>
            </a:graphic>
          </wp:inline>
        </w:drawing>
      </w:r>
      <w:bookmarkEnd w:id="161"/>
    </w:p>
    <w:bookmarkEnd w:id="160"/>
    <w:bookmarkStart w:name="Kkv0b" w:id="16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&lt;p class="text-left"&gt;Left aligned text.&lt;/p&gt;</w:t>
        <w:br/>
        <w:t>&lt;p class="text-center"&gt;Center aligned text.&lt;/p&gt;</w:t>
        <w:br/>
        <w:t>&lt;p class="text-right"&gt;Right aligned text.&lt;/p&gt;</w:t>
        <w:br/>
        <w:t>&lt;p class="text-justify"&gt;Justified text.&lt;/p&gt;</w:t>
        <w:br/>
        <w:t>&lt;p class="text-nowrap"&gt;No wrap text.&lt;/p&gt;</w:t>
        <w:br/>
      </w:r>
    </w:p>
    <w:bookmarkEnd w:id="162"/>
    <w:bookmarkStart w:name="iG9eW" w:id="163"/>
    <w:p>
      <w:pPr>
        <w:pStyle w:val="Heading3"/>
        <w:spacing w:after="50" w:line="360" w:lineRule="auto" w:beforeLines="100"/>
        <w:ind w:left="0"/>
        <w:jc w:val="left"/>
      </w:pPr>
      <w:r>
        <w:rPr>
          <w:rFonts w:ascii="宋体" w:hAnsi="Times New Roman" w:eastAsia="宋体"/>
        </w:rPr>
        <w:t>⑤、改变大小写</w:t>
      </w:r>
    </w:p>
    <w:bookmarkEnd w:id="163"/>
    <w:bookmarkStart w:name="ucd7aeaf9" w:id="164"/>
    <w:p>
      <w:pPr>
        <w:spacing w:after="50" w:line="360" w:lineRule="auto" w:beforeLines="100"/>
        <w:ind w:left="0"/>
        <w:jc w:val="left"/>
      </w:pPr>
      <w:r>
        <w:rPr>
          <w:rFonts w:ascii="宋体" w:hAnsi="Times New Roman" w:eastAsia="宋体"/>
          <w:b w:val="false"/>
          <w:i w:val="false"/>
          <w:color w:val="333333"/>
          <w:sz w:val="21"/>
        </w:rPr>
        <w:t>通过这几个类可以改变文本的大小写</w:t>
      </w:r>
    </w:p>
    <w:bookmarkEnd w:id="164"/>
    <w:bookmarkStart w:name="ua406432e" w:id="165"/>
    <w:p>
      <w:pPr>
        <w:spacing w:after="50" w:line="360" w:lineRule="auto" w:beforeLines="100"/>
        <w:ind w:left="0"/>
        <w:jc w:val="left"/>
      </w:pPr>
      <w:bookmarkStart w:name="u15b2a294" w:id="166"/>
      <w:r>
        <w:rPr>
          <w:rFonts w:eastAsia="宋体" w:ascii="宋体"/>
        </w:rPr>
        <w:drawing>
          <wp:inline distT="0" distB="0" distL="0" distR="0">
            <wp:extent cx="1219200" cy="74544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1219200" cy="745440"/>
                    </a:xfrm>
                    <a:prstGeom prst="rect">
                      <a:avLst/>
                    </a:prstGeom>
                  </pic:spPr>
                </pic:pic>
              </a:graphicData>
            </a:graphic>
          </wp:inline>
        </w:drawing>
      </w:r>
      <w:bookmarkEnd w:id="166"/>
    </w:p>
    <w:bookmarkEnd w:id="165"/>
    <w:bookmarkStart w:name="PTZBf" w:id="16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&lt;p class="text-lowercase"&gt;Lowercased text.&lt;/p&gt;</w:t>
        <w:br/>
        <w:t>&lt;p class="text-uppercase"&gt;Uppercased text.&lt;/p&gt;</w:t>
        <w:br/>
        <w:t>&lt;p class="text-capitalize"&gt;Capitalized text.&lt;/p&gt;</w:t>
        <w:br/>
      </w:r>
    </w:p>
    <w:bookmarkEnd w:id="167"/>
    <w:bookmarkStart w:name="yvTd4" w:id="168"/>
    <w:p>
      <w:pPr>
        <w:pStyle w:val="Heading3"/>
        <w:spacing w:after="50" w:line="360" w:lineRule="auto" w:beforeLines="100"/>
        <w:ind w:left="0"/>
        <w:jc w:val="left"/>
      </w:pPr>
      <w:r>
        <w:rPr>
          <w:rFonts w:ascii="宋体" w:hAnsi="Times New Roman" w:eastAsia="宋体"/>
        </w:rPr>
        <w:t>⑥、缩略语</w:t>
      </w:r>
    </w:p>
    <w:bookmarkEnd w:id="168"/>
    <w:bookmarkStart w:name="u56ad7599" w:id="169"/>
    <w:p>
      <w:pPr>
        <w:spacing w:after="50" w:line="360" w:lineRule="auto" w:beforeLines="100"/>
        <w:ind w:left="0"/>
        <w:jc w:val="left"/>
      </w:pPr>
      <w:r>
        <w:rPr>
          <w:rFonts w:ascii="宋体" w:hAnsi="Times New Roman" w:eastAsia="宋体"/>
          <w:b w:val="false"/>
          <w:i w:val="false"/>
          <w:color w:val="333333"/>
          <w:sz w:val="21"/>
        </w:rPr>
        <w:t xml:space="preserve">当鼠标悬停在缩写和缩写词上时就会显示完整内容，Bootstrap 实现了对 HTML 的 </w:t>
      </w:r>
      <w:r>
        <w:rPr>
          <w:rFonts w:ascii="宋体" w:hAnsi="Times New Roman" w:eastAsia="宋体"/>
          <w:b w:val="false"/>
          <w:i w:val="false"/>
          <w:color w:val="c7254e"/>
          <w:sz w:val="19"/>
          <w:shd w:fill="f9f2f4"/>
        </w:rPr>
        <w:t>&lt;abbr&gt;</w:t>
      </w:r>
      <w:r>
        <w:rPr>
          <w:rFonts w:ascii="宋体" w:hAnsi="Times New Roman" w:eastAsia="宋体"/>
          <w:b w:val="false"/>
          <w:i w:val="false"/>
          <w:color w:val="333333"/>
          <w:sz w:val="21"/>
        </w:rPr>
        <w:t xml:space="preserve"> 元素的增强样式。缩略语元素带有 </w:t>
      </w:r>
      <w:r>
        <w:rPr>
          <w:rFonts w:ascii="宋体" w:hAnsi="Times New Roman" w:eastAsia="宋体"/>
          <w:b w:val="false"/>
          <w:i w:val="false"/>
          <w:color w:val="c7254e"/>
          <w:sz w:val="19"/>
          <w:shd w:fill="f9f2f4"/>
        </w:rPr>
        <w:t>title</w:t>
      </w:r>
      <w:r>
        <w:rPr>
          <w:rFonts w:ascii="宋体" w:hAnsi="Times New Roman" w:eastAsia="宋体"/>
          <w:b w:val="false"/>
          <w:i w:val="false"/>
          <w:color w:val="333333"/>
          <w:sz w:val="21"/>
        </w:rPr>
        <w:t xml:space="preserve"> 属性，外观表现为带有较浅的虚线框，鼠标移至上面时会变成带有“问号”的指针。如想看完整的内容可把鼠标悬停在缩略语上（对使用辅助技术的用户也可见）, 但需要包含 title 属性</w:t>
      </w:r>
    </w:p>
    <w:bookmarkEnd w:id="169"/>
    <w:bookmarkStart w:name="bEng4" w:id="170"/>
    <w:p>
      <w:pPr>
        <w:pStyle w:val="Heading4"/>
        <w:spacing w:after="50" w:line="360" w:lineRule="auto" w:beforeLines="100"/>
        <w:ind w:left="0"/>
        <w:jc w:val="left"/>
      </w:pPr>
      <w:r>
        <w:rPr>
          <w:rFonts w:ascii="宋体" w:hAnsi="Times New Roman" w:eastAsia="宋体"/>
        </w:rPr>
        <w:t>Ⅰ、基本缩略语</w:t>
      </w:r>
    </w:p>
    <w:bookmarkEnd w:id="170"/>
    <w:bookmarkStart w:name="u5d8a6404" w:id="171"/>
    <w:p>
      <w:pPr>
        <w:spacing w:after="50" w:line="360" w:lineRule="auto" w:beforeLines="100"/>
        <w:ind w:left="0"/>
        <w:jc w:val="left"/>
      </w:pPr>
      <w:bookmarkStart w:name="u7036285b" w:id="172"/>
      <w:r>
        <w:rPr>
          <w:rFonts w:eastAsia="宋体" w:ascii="宋体"/>
        </w:rPr>
        <w:drawing>
          <wp:inline distT="0" distB="0" distL="0" distR="0">
            <wp:extent cx="2133600" cy="27251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2133600" cy="272510"/>
                    </a:xfrm>
                    <a:prstGeom prst="rect">
                      <a:avLst/>
                    </a:prstGeom>
                  </pic:spPr>
                </pic:pic>
              </a:graphicData>
            </a:graphic>
          </wp:inline>
        </w:drawing>
      </w:r>
      <w:bookmarkEnd w:id="172"/>
    </w:p>
    <w:bookmarkEnd w:id="171"/>
    <w:bookmarkStart w:name="CINe2" w:id="17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&lt;abbr title="attribute"&gt;attr&lt;/abbr&gt;</w:t>
        <w:br/>
      </w:r>
    </w:p>
    <w:bookmarkEnd w:id="173"/>
    <w:bookmarkStart w:name="uabt1" w:id="174"/>
    <w:p>
      <w:pPr>
        <w:pStyle w:val="Heading4"/>
        <w:spacing w:after="50" w:line="360" w:lineRule="auto" w:beforeLines="100"/>
        <w:ind w:left="0"/>
        <w:jc w:val="left"/>
      </w:pPr>
      <w:r>
        <w:rPr>
          <w:rFonts w:ascii="宋体" w:hAnsi="Times New Roman" w:eastAsia="宋体"/>
        </w:rPr>
        <w:t>Ⅱ、首字母缩略语</w:t>
      </w:r>
    </w:p>
    <w:bookmarkEnd w:id="174"/>
    <w:bookmarkStart w:name="u7d6fef28" w:id="175"/>
    <w:p>
      <w:pPr>
        <w:spacing w:after="50" w:line="360" w:lineRule="auto" w:beforeLines="100"/>
        <w:ind w:left="0"/>
        <w:jc w:val="left"/>
      </w:pPr>
      <w:bookmarkStart w:name="u022f0f8e" w:id="176"/>
      <w:r>
        <w:rPr>
          <w:rFonts w:eastAsia="宋体" w:ascii="宋体"/>
        </w:rPr>
        <w:drawing>
          <wp:inline distT="0" distB="0" distL="0" distR="0">
            <wp:extent cx="2099733" cy="26343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2099733" cy="263432"/>
                    </a:xfrm>
                    <a:prstGeom prst="rect">
                      <a:avLst/>
                    </a:prstGeom>
                  </pic:spPr>
                </pic:pic>
              </a:graphicData>
            </a:graphic>
          </wp:inline>
        </w:drawing>
      </w:r>
      <w:bookmarkEnd w:id="176"/>
    </w:p>
    <w:bookmarkEnd w:id="175"/>
    <w:bookmarkStart w:name="iCbZx" w:id="17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&lt;abbr title="HyperText Markup Language" class="initialism"&gt;HTML&lt;/abbr&gt;</w:t>
        <w:br/>
      </w:r>
    </w:p>
    <w:bookmarkEnd w:id="177"/>
    <w:bookmarkStart w:name="Uql8A" w:id="178"/>
    <w:p>
      <w:pPr>
        <w:pStyle w:val="Heading3"/>
        <w:spacing w:after="50" w:line="360" w:lineRule="auto" w:beforeLines="100"/>
        <w:ind w:left="0"/>
        <w:jc w:val="left"/>
      </w:pPr>
      <w:r>
        <w:rPr>
          <w:rFonts w:ascii="宋体" w:hAnsi="Times New Roman" w:eastAsia="宋体"/>
        </w:rPr>
        <w:t>⑦、地址</w:t>
      </w:r>
    </w:p>
    <w:bookmarkEnd w:id="178"/>
    <w:bookmarkStart w:name="u79270cfc" w:id="179"/>
    <w:p>
      <w:pPr>
        <w:spacing w:after="50" w:line="360" w:lineRule="auto" w:beforeLines="100"/>
        <w:ind w:left="0"/>
        <w:jc w:val="left"/>
      </w:pPr>
      <w:r>
        <w:rPr>
          <w:rFonts w:ascii="宋体" w:hAnsi="Times New Roman" w:eastAsia="宋体"/>
          <w:b w:val="false"/>
          <w:i w:val="false"/>
          <w:color w:val="333333"/>
          <w:sz w:val="21"/>
        </w:rPr>
        <w:t xml:space="preserve">让联系信息以最接近日常使用的格式呈现。在每行结尾添加 </w:t>
      </w:r>
      <w:r>
        <w:rPr>
          <w:rFonts w:ascii="宋体" w:hAnsi="Times New Roman" w:eastAsia="宋体"/>
          <w:b w:val="false"/>
          <w:i w:val="false"/>
          <w:color w:val="c7254e"/>
          <w:sz w:val="19"/>
          <w:shd w:fill="f9f2f4"/>
        </w:rPr>
        <w:t>&lt;br&gt;</w:t>
      </w:r>
      <w:r>
        <w:rPr>
          <w:rFonts w:ascii="宋体" w:hAnsi="Times New Roman" w:eastAsia="宋体"/>
          <w:b w:val="false"/>
          <w:i w:val="false"/>
          <w:color w:val="333333"/>
          <w:sz w:val="21"/>
        </w:rPr>
        <w:t xml:space="preserve"> 可以保留需要的样式</w:t>
      </w:r>
    </w:p>
    <w:bookmarkEnd w:id="179"/>
    <w:bookmarkStart w:name="u663a73ed" w:id="180"/>
    <w:p>
      <w:pPr>
        <w:spacing w:after="50" w:line="360" w:lineRule="auto" w:beforeLines="100"/>
        <w:ind w:left="0"/>
        <w:jc w:val="left"/>
      </w:pPr>
      <w:bookmarkStart w:name="ua85711bf" w:id="181"/>
      <w:r>
        <w:rPr>
          <w:rFonts w:eastAsia="宋体" w:ascii="宋体"/>
        </w:rPr>
        <w:drawing>
          <wp:inline distT="0" distB="0" distL="0" distR="0">
            <wp:extent cx="1608667" cy="123558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1608667" cy="1235589"/>
                    </a:xfrm>
                    <a:prstGeom prst="rect">
                      <a:avLst/>
                    </a:prstGeom>
                  </pic:spPr>
                </pic:pic>
              </a:graphicData>
            </a:graphic>
          </wp:inline>
        </w:drawing>
      </w:r>
      <w:bookmarkEnd w:id="181"/>
    </w:p>
    <w:bookmarkEnd w:id="180"/>
    <w:bookmarkStart w:name="ZBsm0" w:id="1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&lt;address&gt;</w:t>
        <w:br/>
        <w:t xml:space="preserve">  &lt;strong&gt;Twitter, Inc.&lt;/strong&gt;&lt;br&gt;</w:t>
        <w:br/>
        <w:t xml:space="preserve">  1355 Market Street, Suite 900&lt;br&gt;</w:t>
        <w:br/>
        <w:t xml:space="preserve">  San Francisco, CA 94103&lt;br&gt;</w:t>
        <w:br/>
        <w:t xml:space="preserve">  &lt;abbr title="Phone"&gt;P:&lt;/abbr&gt; (123) 456-7890</w:t>
        <w:br/>
        <w:t>&lt;/address&gt;</w:t>
        <w:br/>
        <w:t/>
        <w:br/>
        <w:t>&lt;address&gt;</w:t>
        <w:br/>
        <w:t xml:space="preserve">  &lt;strong&gt;Full Name&lt;/strong&gt;&lt;br&gt;</w:t>
        <w:br/>
        <w:t xml:space="preserve">  &lt;a href="mailto:#"&gt;first.last@example.com&lt;/a&gt;</w:t>
        <w:br/>
        <w:t>&lt;/address&gt;</w:t>
        <w:br/>
      </w:r>
    </w:p>
    <w:bookmarkEnd w:id="182"/>
    <w:bookmarkStart w:name="DUHbA" w:id="183"/>
    <w:p>
      <w:pPr>
        <w:pStyle w:val="Heading3"/>
        <w:spacing w:after="50" w:line="360" w:lineRule="auto" w:beforeLines="100"/>
        <w:ind w:left="0"/>
        <w:jc w:val="left"/>
      </w:pPr>
      <w:r>
        <w:rPr>
          <w:rFonts w:ascii="宋体" w:hAnsi="Times New Roman" w:eastAsia="宋体"/>
        </w:rPr>
        <w:t>⑧、引用</w:t>
      </w:r>
    </w:p>
    <w:bookmarkEnd w:id="183"/>
    <w:bookmarkStart w:name="u0bae4bed" w:id="184"/>
    <w:p>
      <w:pPr>
        <w:spacing w:after="50" w:line="360" w:lineRule="auto" w:beforeLines="100"/>
        <w:ind w:left="0"/>
        <w:jc w:val="left"/>
      </w:pPr>
      <w:r>
        <w:rPr>
          <w:rFonts w:ascii="宋体" w:hAnsi="Times New Roman" w:eastAsia="宋体"/>
          <w:b w:val="false"/>
          <w:i w:val="false"/>
          <w:color w:val="333333"/>
          <w:sz w:val="21"/>
        </w:rPr>
        <w:t>在你的文档中引用其他来源的内容</w:t>
      </w:r>
    </w:p>
    <w:bookmarkEnd w:id="184"/>
    <w:bookmarkStart w:name="PvrUu" w:id="185"/>
    <w:p>
      <w:pPr>
        <w:pStyle w:val="Heading4"/>
        <w:spacing w:after="50" w:line="360" w:lineRule="auto" w:beforeLines="100"/>
        <w:ind w:left="0"/>
        <w:jc w:val="left"/>
      </w:pPr>
      <w:r>
        <w:rPr>
          <w:rFonts w:ascii="宋体" w:hAnsi="Times New Roman" w:eastAsia="宋体"/>
        </w:rPr>
        <w:t>Ⅰ、默认样式的引用</w:t>
      </w:r>
    </w:p>
    <w:bookmarkEnd w:id="185"/>
    <w:bookmarkStart w:name="u46591b37" w:id="186"/>
    <w:p>
      <w:pPr>
        <w:spacing w:after="50" w:line="360" w:lineRule="auto" w:beforeLines="100"/>
        <w:ind w:left="0"/>
        <w:jc w:val="left"/>
      </w:pPr>
      <w:r>
        <w:rPr>
          <w:rFonts w:ascii="宋体" w:hAnsi="Times New Roman" w:eastAsia="宋体"/>
          <w:b w:val="false"/>
          <w:i w:val="false"/>
          <w:color w:val="333333"/>
          <w:sz w:val="21"/>
        </w:rPr>
        <w:t xml:space="preserve">将任何 HTML 元素包裹在 </w:t>
      </w:r>
      <w:r>
        <w:rPr>
          <w:rFonts w:ascii="宋体" w:hAnsi="Times New Roman" w:eastAsia="宋体"/>
          <w:b w:val="false"/>
          <w:i w:val="false"/>
          <w:color w:val="c7254e"/>
          <w:sz w:val="19"/>
          <w:shd w:fill="f9f2f4"/>
        </w:rPr>
        <w:t>&lt;blockquote&gt;</w:t>
      </w:r>
      <w:r>
        <w:rPr>
          <w:rFonts w:ascii="宋体" w:hAnsi="Times New Roman" w:eastAsia="宋体"/>
          <w:b w:val="false"/>
          <w:i w:val="false"/>
          <w:color w:val="333333"/>
          <w:sz w:val="21"/>
        </w:rPr>
        <w:t xml:space="preserve"> 中即可表现为引用样式。对于直接引用，我们建议用 </w:t>
      </w:r>
      <w:r>
        <w:rPr>
          <w:rFonts w:ascii="宋体" w:hAnsi="Times New Roman" w:eastAsia="宋体"/>
          <w:b w:val="false"/>
          <w:i w:val="false"/>
          <w:color w:val="c7254e"/>
          <w:sz w:val="19"/>
          <w:shd w:fill="f9f2f4"/>
        </w:rPr>
        <w:t>&lt;p&gt;</w:t>
      </w:r>
      <w:r>
        <w:rPr>
          <w:rFonts w:ascii="宋体" w:hAnsi="Times New Roman" w:eastAsia="宋体"/>
          <w:b w:val="false"/>
          <w:i w:val="false"/>
          <w:color w:val="333333"/>
          <w:sz w:val="21"/>
        </w:rPr>
        <w:t xml:space="preserve"> 标签</w:t>
      </w:r>
    </w:p>
    <w:bookmarkEnd w:id="186"/>
    <w:bookmarkStart w:name="u9d356be6" w:id="187"/>
    <w:p>
      <w:pPr>
        <w:spacing w:after="50" w:line="360" w:lineRule="auto" w:beforeLines="100"/>
        <w:ind w:left="0"/>
        <w:jc w:val="left"/>
      </w:pPr>
      <w:bookmarkStart w:name="ua6b251db" w:id="188"/>
      <w:r>
        <w:rPr>
          <w:rFonts w:eastAsia="宋体" w:ascii="宋体"/>
        </w:rPr>
        <w:drawing>
          <wp:inline distT="0" distB="0" distL="0" distR="0">
            <wp:extent cx="5300134" cy="48957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8"/>
                    <a:stretch>
                      <a:fillRect/>
                    </a:stretch>
                  </pic:blipFill>
                  <pic:spPr>
                    <a:xfrm>
                      <a:off x="0" y="0"/>
                      <a:ext cx="5300134" cy="489573"/>
                    </a:xfrm>
                    <a:prstGeom prst="rect">
                      <a:avLst/>
                    </a:prstGeom>
                  </pic:spPr>
                </pic:pic>
              </a:graphicData>
            </a:graphic>
          </wp:inline>
        </w:drawing>
      </w:r>
      <w:bookmarkEnd w:id="188"/>
    </w:p>
    <w:bookmarkEnd w:id="187"/>
    <w:bookmarkStart w:name="iKgqv" w:id="18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&lt;blockquote&gt;</w:t>
        <w:br/>
        <w:t xml:space="preserve">  &lt;p&gt;Lorem ipsum dolor sit amet, consectetur adipiscing elit. Integer posuere erat a ante.&lt;/p&gt;</w:t>
        <w:br/>
        <w:t>&lt;/blockquote&gt;</w:t>
        <w:br/>
      </w:r>
    </w:p>
    <w:bookmarkEnd w:id="189"/>
    <w:bookmarkStart w:name="Am8IW" w:id="190"/>
    <w:p>
      <w:pPr>
        <w:pStyle w:val="Heading4"/>
        <w:spacing w:after="50" w:line="360" w:lineRule="auto" w:beforeLines="100"/>
        <w:ind w:left="0"/>
        <w:jc w:val="left"/>
      </w:pPr>
      <w:r>
        <w:rPr>
          <w:rFonts w:ascii="宋体" w:hAnsi="Times New Roman" w:eastAsia="宋体"/>
        </w:rPr>
        <w:t>Ⅱ、多种引用样式</w:t>
      </w:r>
    </w:p>
    <w:bookmarkEnd w:id="190"/>
    <w:bookmarkStart w:name="u74954731" w:id="191"/>
    <w:p>
      <w:pPr>
        <w:spacing w:after="50" w:line="360" w:lineRule="auto" w:beforeLines="100"/>
        <w:ind w:left="0"/>
        <w:jc w:val="left"/>
      </w:pPr>
      <w:r>
        <w:rPr>
          <w:rFonts w:ascii="宋体" w:hAnsi="Times New Roman" w:eastAsia="宋体"/>
          <w:b w:val="false"/>
          <w:i w:val="false"/>
          <w:color w:val="333333"/>
          <w:sz w:val="21"/>
        </w:rPr>
        <w:t xml:space="preserve">对于标准样式的 </w:t>
      </w:r>
      <w:r>
        <w:rPr>
          <w:rFonts w:ascii="宋体" w:hAnsi="Times New Roman" w:eastAsia="宋体"/>
          <w:b w:val="false"/>
          <w:i w:val="false"/>
          <w:color w:val="c7254e"/>
          <w:sz w:val="19"/>
          <w:shd w:fill="f9f2f4"/>
        </w:rPr>
        <w:t>&lt;blockquote&gt;</w:t>
      </w:r>
      <w:r>
        <w:rPr>
          <w:rFonts w:ascii="宋体" w:hAnsi="Times New Roman" w:eastAsia="宋体"/>
          <w:b w:val="false"/>
          <w:i w:val="false"/>
          <w:color w:val="333333"/>
          <w:sz w:val="21"/>
        </w:rPr>
        <w:t>，可以通过几个简单的变体就能改变风格和内容</w:t>
      </w:r>
    </w:p>
    <w:bookmarkEnd w:id="191"/>
    <w:bookmarkStart w:name="bdHBI" w:id="192"/>
    <w:p>
      <w:pPr>
        <w:pStyle w:val="Heading5"/>
        <w:spacing w:after="50" w:line="360" w:lineRule="auto" w:beforeLines="100"/>
        <w:ind w:left="0"/>
        <w:jc w:val="left"/>
      </w:pPr>
      <w:r>
        <w:rPr>
          <w:rFonts w:ascii="宋体" w:hAnsi="Times New Roman" w:eastAsia="宋体"/>
          <w:color w:val="333333"/>
        </w:rPr>
        <w:t>（1）、</w:t>
      </w:r>
      <w:r>
        <w:rPr>
          <w:rFonts w:ascii="宋体" w:hAnsi="Times New Roman" w:eastAsia="宋体"/>
        </w:rPr>
        <w:t>命名来源</w:t>
      </w:r>
    </w:p>
    <w:bookmarkEnd w:id="192"/>
    <w:bookmarkStart w:name="ucc5ce6cf" w:id="193"/>
    <w:p>
      <w:pPr>
        <w:spacing w:after="50" w:line="360" w:lineRule="auto" w:beforeLines="100"/>
        <w:ind w:left="0"/>
        <w:jc w:val="left"/>
      </w:pPr>
      <w:r>
        <w:rPr>
          <w:rFonts w:ascii="宋体" w:hAnsi="Times New Roman" w:eastAsia="宋体"/>
          <w:b w:val="false"/>
          <w:i w:val="false"/>
          <w:color w:val="333333"/>
          <w:sz w:val="21"/>
        </w:rPr>
        <w:t xml:space="preserve">添加 </w:t>
      </w:r>
      <w:r>
        <w:rPr>
          <w:rFonts w:ascii="宋体" w:hAnsi="Times New Roman" w:eastAsia="宋体"/>
          <w:b w:val="false"/>
          <w:i w:val="false"/>
          <w:color w:val="c7254e"/>
          <w:sz w:val="19"/>
          <w:shd w:fill="f9f2f4"/>
        </w:rPr>
        <w:t>&lt;footer&gt;</w:t>
      </w:r>
      <w:r>
        <w:rPr>
          <w:rFonts w:ascii="宋体" w:hAnsi="Times New Roman" w:eastAsia="宋体"/>
          <w:b w:val="false"/>
          <w:i w:val="false"/>
          <w:color w:val="333333"/>
          <w:sz w:val="21"/>
        </w:rPr>
        <w:t xml:space="preserve"> 用于标明引用来源。来源的名称可以包裹进 </w:t>
      </w:r>
      <w:r>
        <w:rPr>
          <w:rFonts w:ascii="宋体" w:hAnsi="Times New Roman" w:eastAsia="宋体"/>
          <w:b w:val="false"/>
          <w:i w:val="false"/>
          <w:color w:val="c7254e"/>
          <w:sz w:val="19"/>
          <w:shd w:fill="f9f2f4"/>
        </w:rPr>
        <w:t>&lt;cite&gt;</w:t>
      </w:r>
      <w:r>
        <w:rPr>
          <w:rFonts w:ascii="宋体" w:hAnsi="Times New Roman" w:eastAsia="宋体"/>
          <w:b w:val="false"/>
          <w:i w:val="false"/>
          <w:color w:val="333333"/>
          <w:sz w:val="21"/>
        </w:rPr>
        <w:t>标签中</w:t>
      </w:r>
    </w:p>
    <w:bookmarkEnd w:id="193"/>
    <w:bookmarkStart w:name="u977c56ee" w:id="194"/>
    <w:p>
      <w:pPr>
        <w:spacing w:after="50" w:line="360" w:lineRule="auto" w:beforeLines="100"/>
        <w:ind w:left="0"/>
        <w:jc w:val="left"/>
      </w:pPr>
      <w:bookmarkStart w:name="uf00b8755" w:id="195"/>
      <w:r>
        <w:rPr>
          <w:rFonts w:eastAsia="宋体" w:ascii="宋体"/>
        </w:rPr>
        <w:drawing>
          <wp:inline distT="0" distB="0" distL="0" distR="0">
            <wp:extent cx="5350934" cy="7087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5350934" cy="708708"/>
                    </a:xfrm>
                    <a:prstGeom prst="rect">
                      <a:avLst/>
                    </a:prstGeom>
                  </pic:spPr>
                </pic:pic>
              </a:graphicData>
            </a:graphic>
          </wp:inline>
        </w:drawing>
      </w:r>
      <w:bookmarkEnd w:id="195"/>
    </w:p>
    <w:bookmarkEnd w:id="194"/>
    <w:bookmarkStart w:name="VJGoE" w:id="1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&lt;blockquote&gt;</w:t>
        <w:br/>
        <w:t xml:space="preserve">  &lt;p&gt;Lorem ipsum dolor sit amet, consectetur adipiscing elit. Integer posuere erat a ante.&lt;/p&gt;</w:t>
        <w:br/>
        <w:t xml:space="preserve">  &lt;footer&gt;Someone famous in &lt;cite title="Source Title"&gt;Source Title&lt;/cite&gt;&lt;/footer&gt;</w:t>
        <w:br/>
        <w:t>&lt;/blockquote&gt;</w:t>
        <w:br/>
      </w:r>
    </w:p>
    <w:bookmarkEnd w:id="196"/>
    <w:bookmarkStart w:name="sVd5e" w:id="197"/>
    <w:p>
      <w:pPr>
        <w:pStyle w:val="Heading5"/>
        <w:spacing w:after="50" w:line="360" w:lineRule="auto" w:beforeLines="100"/>
        <w:ind w:left="0"/>
        <w:jc w:val="left"/>
      </w:pPr>
      <w:r>
        <w:rPr>
          <w:rFonts w:ascii="宋体" w:hAnsi="Times New Roman" w:eastAsia="宋体"/>
          <w:color w:val="333333"/>
        </w:rPr>
        <w:t>（2）、</w:t>
      </w:r>
      <w:r>
        <w:rPr>
          <w:rFonts w:ascii="宋体" w:hAnsi="Times New Roman" w:eastAsia="宋体"/>
        </w:rPr>
        <w:t>另一种展示风格</w:t>
      </w:r>
    </w:p>
    <w:bookmarkEnd w:id="197"/>
    <w:bookmarkStart w:name="ue1ab40e7" w:id="198"/>
    <w:p>
      <w:pPr>
        <w:spacing w:after="50" w:line="360" w:lineRule="auto" w:beforeLines="100"/>
        <w:ind w:left="0"/>
        <w:jc w:val="left"/>
      </w:pPr>
      <w:r>
        <w:rPr>
          <w:rFonts w:ascii="宋体" w:hAnsi="Times New Roman" w:eastAsia="宋体"/>
          <w:b w:val="false"/>
          <w:i w:val="false"/>
          <w:color w:val="333333"/>
          <w:sz w:val="21"/>
        </w:rPr>
        <w:t xml:space="preserve">通过赋予 </w:t>
      </w:r>
      <w:r>
        <w:rPr>
          <w:rFonts w:ascii="宋体" w:hAnsi="Times New Roman" w:eastAsia="宋体"/>
          <w:b w:val="false"/>
          <w:i w:val="false"/>
          <w:color w:val="c7254e"/>
          <w:sz w:val="19"/>
          <w:shd w:fill="f9f2f4"/>
        </w:rPr>
        <w:t>.blockquote-reverse</w:t>
      </w:r>
      <w:r>
        <w:rPr>
          <w:rFonts w:ascii="宋体" w:hAnsi="Times New Roman" w:eastAsia="宋体"/>
          <w:b w:val="false"/>
          <w:i w:val="false"/>
          <w:color w:val="333333"/>
          <w:sz w:val="21"/>
        </w:rPr>
        <w:t xml:space="preserve"> 类可以让引用呈现内容右对齐的效果</w:t>
      </w:r>
    </w:p>
    <w:bookmarkEnd w:id="198"/>
    <w:bookmarkStart w:name="u8c2e8c62" w:id="199"/>
    <w:p>
      <w:pPr>
        <w:spacing w:after="50" w:line="360" w:lineRule="auto" w:beforeLines="100"/>
        <w:ind w:left="0"/>
        <w:jc w:val="left"/>
      </w:pPr>
      <w:bookmarkStart w:name="u78825e9a" w:id="200"/>
      <w:r>
        <w:rPr>
          <w:rFonts w:eastAsia="宋体" w:ascii="宋体"/>
        </w:rPr>
        <w:drawing>
          <wp:inline distT="0" distB="0" distL="0" distR="0">
            <wp:extent cx="5401734" cy="71603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5401734" cy="716036"/>
                    </a:xfrm>
                    <a:prstGeom prst="rect">
                      <a:avLst/>
                    </a:prstGeom>
                  </pic:spPr>
                </pic:pic>
              </a:graphicData>
            </a:graphic>
          </wp:inline>
        </w:drawing>
      </w:r>
      <w:bookmarkEnd w:id="200"/>
    </w:p>
    <w:bookmarkEnd w:id="199"/>
    <w:bookmarkStart w:name="CUh1R" w:id="20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&lt;blockquote class="blockquote-reverse"&gt;</w:t>
        <w:br/>
        <w:t xml:space="preserve">  ...</w:t>
        <w:br/>
        <w:t>&lt;/blockquote&gt;</w:t>
        <w:br/>
      </w:r>
    </w:p>
    <w:bookmarkEnd w:id="201"/>
    <w:bookmarkStart w:name="s0hBp" w:id="202"/>
    <w:p>
      <w:pPr>
        <w:pStyle w:val="Heading3"/>
        <w:spacing w:after="50" w:line="360" w:lineRule="auto" w:beforeLines="100"/>
        <w:ind w:left="0"/>
        <w:jc w:val="left"/>
      </w:pPr>
      <w:r>
        <w:rPr>
          <w:rFonts w:ascii="宋体" w:hAnsi="Times New Roman" w:eastAsia="宋体"/>
        </w:rPr>
        <w:t>⑨、列表</w:t>
      </w:r>
    </w:p>
    <w:bookmarkEnd w:id="202"/>
    <w:bookmarkStart w:name="sQ5vH" w:id="203"/>
    <w:p>
      <w:pPr>
        <w:pStyle w:val="Heading4"/>
        <w:spacing w:after="50" w:line="360" w:lineRule="auto" w:beforeLines="100"/>
        <w:ind w:left="0"/>
        <w:jc w:val="left"/>
      </w:pPr>
      <w:r>
        <w:rPr>
          <w:rFonts w:ascii="宋体" w:hAnsi="Times New Roman" w:eastAsia="宋体"/>
        </w:rPr>
        <w:t>Ⅰ、无序列表</w:t>
      </w:r>
    </w:p>
    <w:bookmarkEnd w:id="203"/>
    <w:bookmarkStart w:name="u131066b1" w:id="204"/>
    <w:p>
      <w:pPr>
        <w:spacing w:after="50" w:line="360" w:lineRule="auto" w:beforeLines="100"/>
        <w:ind w:left="0"/>
        <w:jc w:val="left"/>
      </w:pPr>
      <w:r>
        <w:rPr>
          <w:rFonts w:ascii="宋体" w:hAnsi="Times New Roman" w:eastAsia="宋体"/>
          <w:b w:val="false"/>
          <w:i w:val="false"/>
          <w:color w:val="333333"/>
          <w:sz w:val="21"/>
        </w:rPr>
        <w:t>排列顺序</w:t>
      </w:r>
      <w:r>
        <w:rPr>
          <w:rFonts w:ascii="宋体" w:hAnsi="Times New Roman" w:eastAsia="宋体"/>
          <w:b w:val="false"/>
          <w:i/>
          <w:color w:val="333333"/>
          <w:sz w:val="21"/>
        </w:rPr>
        <w:t>无关紧要</w:t>
      </w:r>
      <w:r>
        <w:rPr>
          <w:rFonts w:ascii="宋体" w:hAnsi="Times New Roman" w:eastAsia="宋体"/>
          <w:b w:val="false"/>
          <w:i w:val="false"/>
          <w:color w:val="333333"/>
          <w:sz w:val="21"/>
        </w:rPr>
        <w:t>的一列元素</w:t>
      </w:r>
    </w:p>
    <w:bookmarkEnd w:id="204"/>
    <w:bookmarkStart w:name="u18811434" w:id="205"/>
    <w:p>
      <w:pPr>
        <w:spacing w:after="50" w:line="360" w:lineRule="auto" w:beforeLines="100"/>
        <w:ind w:left="0"/>
        <w:jc w:val="left"/>
      </w:pPr>
      <w:bookmarkStart w:name="u7e398927" w:id="206"/>
      <w:r>
        <w:rPr>
          <w:rFonts w:eastAsia="宋体" w:ascii="宋体"/>
        </w:rPr>
        <w:drawing>
          <wp:inline distT="0" distB="0" distL="0" distR="0">
            <wp:extent cx="2336800" cy="217313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1"/>
                    <a:stretch>
                      <a:fillRect/>
                    </a:stretch>
                  </pic:blipFill>
                  <pic:spPr>
                    <a:xfrm>
                      <a:off x="0" y="0"/>
                      <a:ext cx="2336800" cy="2173131"/>
                    </a:xfrm>
                    <a:prstGeom prst="rect">
                      <a:avLst/>
                    </a:prstGeom>
                  </pic:spPr>
                </pic:pic>
              </a:graphicData>
            </a:graphic>
          </wp:inline>
        </w:drawing>
      </w:r>
      <w:bookmarkEnd w:id="206"/>
    </w:p>
    <w:bookmarkEnd w:id="205"/>
    <w:bookmarkStart w:name="p66FS" w:id="20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&lt;ul&gt;</w:t>
        <w:br/>
        <w:t xml:space="preserve">  &lt;li&gt;...&lt;/li&gt;</w:t>
        <w:br/>
        <w:t>&lt;/ul&gt;</w:t>
        <w:br/>
      </w:r>
    </w:p>
    <w:bookmarkEnd w:id="207"/>
    <w:bookmarkStart w:name="WspOH" w:id="208"/>
    <w:p>
      <w:pPr>
        <w:pStyle w:val="Heading4"/>
        <w:spacing w:after="50" w:line="360" w:lineRule="auto" w:beforeLines="100"/>
        <w:ind w:left="0"/>
        <w:jc w:val="left"/>
      </w:pPr>
      <w:r>
        <w:rPr>
          <w:rFonts w:ascii="宋体" w:hAnsi="Times New Roman" w:eastAsia="宋体"/>
        </w:rPr>
        <w:t>Ⅱ、</w:t>
      </w:r>
      <w:r>
        <w:rPr>
          <w:rFonts w:ascii="宋体" w:hAnsi="Times New Roman" w:eastAsia="宋体"/>
          <w:color w:val="333333"/>
        </w:rPr>
        <w:t>有序列表</w:t>
      </w:r>
    </w:p>
    <w:bookmarkEnd w:id="208"/>
    <w:bookmarkStart w:name="udf610e5e" w:id="209"/>
    <w:p>
      <w:pPr>
        <w:spacing w:after="50" w:line="360" w:lineRule="auto" w:beforeLines="100"/>
        <w:ind w:left="0"/>
        <w:jc w:val="left"/>
      </w:pPr>
      <w:r>
        <w:rPr>
          <w:rFonts w:ascii="宋体" w:hAnsi="Times New Roman" w:eastAsia="宋体"/>
          <w:b w:val="false"/>
          <w:i w:val="false"/>
          <w:color w:val="333333"/>
          <w:sz w:val="21"/>
        </w:rPr>
        <w:t>顺序</w:t>
      </w:r>
      <w:r>
        <w:rPr>
          <w:rFonts w:ascii="宋体" w:hAnsi="Times New Roman" w:eastAsia="宋体"/>
          <w:b w:val="false"/>
          <w:i/>
          <w:color w:val="333333"/>
          <w:sz w:val="21"/>
        </w:rPr>
        <w:t>至关重要</w:t>
      </w:r>
      <w:r>
        <w:rPr>
          <w:rFonts w:ascii="宋体" w:hAnsi="Times New Roman" w:eastAsia="宋体"/>
          <w:b w:val="false"/>
          <w:i w:val="false"/>
          <w:color w:val="333333"/>
          <w:sz w:val="21"/>
        </w:rPr>
        <w:t>的一组元素</w:t>
      </w:r>
    </w:p>
    <w:bookmarkEnd w:id="209"/>
    <w:bookmarkStart w:name="ue5a12af3" w:id="210"/>
    <w:p>
      <w:pPr>
        <w:spacing w:after="50" w:line="360" w:lineRule="auto" w:beforeLines="100"/>
        <w:ind w:left="0"/>
        <w:jc w:val="left"/>
      </w:pPr>
      <w:bookmarkStart w:name="uc7639ab1" w:id="211"/>
      <w:r>
        <w:rPr>
          <w:rFonts w:eastAsia="宋体" w:ascii="宋体"/>
        </w:rPr>
        <w:drawing>
          <wp:inline distT="0" distB="0" distL="0" distR="0">
            <wp:extent cx="2150533" cy="156247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2"/>
                    <a:stretch>
                      <a:fillRect/>
                    </a:stretch>
                  </pic:blipFill>
                  <pic:spPr>
                    <a:xfrm>
                      <a:off x="0" y="0"/>
                      <a:ext cx="2150533" cy="1562470"/>
                    </a:xfrm>
                    <a:prstGeom prst="rect">
                      <a:avLst/>
                    </a:prstGeom>
                  </pic:spPr>
                </pic:pic>
              </a:graphicData>
            </a:graphic>
          </wp:inline>
        </w:drawing>
      </w:r>
      <w:bookmarkEnd w:id="211"/>
    </w:p>
    <w:bookmarkEnd w:id="210"/>
    <w:bookmarkStart w:name="QIpam" w:id="2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&lt;ol&gt;</w:t>
        <w:br/>
        <w:t xml:space="preserve">  &lt;li&gt;...&lt;/li&gt;</w:t>
        <w:br/>
        <w:t>&lt;/ol&gt;</w:t>
        <w:br/>
      </w:r>
    </w:p>
    <w:bookmarkEnd w:id="212"/>
    <w:bookmarkStart w:name="KCUrh" w:id="213"/>
    <w:p>
      <w:pPr>
        <w:pStyle w:val="Heading4"/>
        <w:spacing w:after="50" w:line="360" w:lineRule="auto" w:beforeLines="100"/>
        <w:ind w:left="0"/>
        <w:jc w:val="left"/>
      </w:pPr>
      <w:r>
        <w:rPr>
          <w:rFonts w:ascii="宋体" w:hAnsi="Times New Roman" w:eastAsia="宋体"/>
        </w:rPr>
        <w:t>Ⅲ、</w:t>
      </w:r>
      <w:r>
        <w:rPr>
          <w:rFonts w:ascii="宋体" w:hAnsi="Times New Roman" w:eastAsia="宋体"/>
          <w:color w:val="333333"/>
        </w:rPr>
        <w:t>无样式列表</w:t>
      </w:r>
    </w:p>
    <w:bookmarkEnd w:id="213"/>
    <w:bookmarkStart w:name="u3c979474" w:id="214"/>
    <w:p>
      <w:pPr>
        <w:spacing w:after="50" w:line="360" w:lineRule="auto" w:beforeLines="100"/>
        <w:ind w:left="0"/>
        <w:jc w:val="left"/>
      </w:pPr>
      <w:r>
        <w:rPr>
          <w:rFonts w:ascii="宋体" w:hAnsi="Times New Roman" w:eastAsia="宋体"/>
          <w:b w:val="false"/>
          <w:i w:val="false"/>
          <w:color w:val="333333"/>
          <w:sz w:val="21"/>
        </w:rPr>
        <w:t xml:space="preserve">移除了默认的 </w:t>
      </w:r>
      <w:r>
        <w:rPr>
          <w:rFonts w:ascii="宋体" w:hAnsi="Times New Roman" w:eastAsia="宋体"/>
          <w:b w:val="false"/>
          <w:i w:val="false"/>
          <w:color w:val="c7254e"/>
          <w:sz w:val="19"/>
          <w:shd w:fill="f9f2f4"/>
        </w:rPr>
        <w:t>list-style</w:t>
      </w:r>
      <w:r>
        <w:rPr>
          <w:rFonts w:ascii="宋体" w:hAnsi="Times New Roman" w:eastAsia="宋体"/>
          <w:b w:val="false"/>
          <w:i w:val="false"/>
          <w:color w:val="333333"/>
          <w:sz w:val="21"/>
        </w:rPr>
        <w:t xml:space="preserve"> 样式和左侧外边距的一组元素（只针对直接子元素）。</w:t>
      </w:r>
      <w:r>
        <w:rPr>
          <w:rFonts w:ascii="宋体" w:hAnsi="Times New Roman" w:eastAsia="宋体"/>
          <w:b/>
          <w:i w:val="false"/>
          <w:color w:val="333333"/>
          <w:sz w:val="21"/>
        </w:rPr>
        <w:t>这是针对直接子元素的</w:t>
      </w:r>
      <w:r>
        <w:rPr>
          <w:rFonts w:ascii="宋体" w:hAnsi="Times New Roman" w:eastAsia="宋体"/>
          <w:b w:val="false"/>
          <w:i w:val="false"/>
          <w:color w:val="333333"/>
          <w:sz w:val="21"/>
        </w:rPr>
        <w:t>，也就是说，你需要对所有嵌套的列表都添加这个类才能具有同样的样式</w:t>
      </w:r>
    </w:p>
    <w:bookmarkEnd w:id="214"/>
    <w:bookmarkStart w:name="u6d3c4bb1" w:id="215"/>
    <w:p>
      <w:pPr>
        <w:spacing w:after="50" w:line="360" w:lineRule="auto" w:beforeLines="100"/>
        <w:ind w:left="0"/>
        <w:jc w:val="left"/>
      </w:pPr>
      <w:bookmarkStart w:name="u5ccdef63" w:id="216"/>
      <w:r>
        <w:rPr>
          <w:rFonts w:eastAsia="宋体" w:ascii="宋体"/>
        </w:rPr>
        <w:drawing>
          <wp:inline distT="0" distB="0" distL="0" distR="0">
            <wp:extent cx="2370667" cy="216838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3"/>
                    <a:stretch>
                      <a:fillRect/>
                    </a:stretch>
                  </pic:blipFill>
                  <pic:spPr>
                    <a:xfrm>
                      <a:off x="0" y="0"/>
                      <a:ext cx="2370667" cy="2168388"/>
                    </a:xfrm>
                    <a:prstGeom prst="rect">
                      <a:avLst/>
                    </a:prstGeom>
                  </pic:spPr>
                </pic:pic>
              </a:graphicData>
            </a:graphic>
          </wp:inline>
        </w:drawing>
      </w:r>
      <w:bookmarkEnd w:id="216"/>
    </w:p>
    <w:bookmarkEnd w:id="215"/>
    <w:bookmarkStart w:name="cDtYP" w:id="21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&lt;ul class="list-unstyled"&gt;</w:t>
        <w:br/>
        <w:t xml:space="preserve">  &lt;li&gt;...&lt;/li&gt;</w:t>
        <w:br/>
        <w:t>&lt;/ul&gt;</w:t>
        <w:br/>
      </w:r>
    </w:p>
    <w:bookmarkEnd w:id="217"/>
    <w:bookmarkStart w:name="sAZGq" w:id="218"/>
    <w:p>
      <w:pPr>
        <w:pStyle w:val="Heading4"/>
        <w:spacing w:after="50" w:line="360" w:lineRule="auto" w:beforeLines="100"/>
        <w:ind w:left="0"/>
        <w:jc w:val="left"/>
      </w:pPr>
      <w:r>
        <w:rPr>
          <w:rFonts w:ascii="宋体" w:hAnsi="Times New Roman" w:eastAsia="宋体"/>
        </w:rPr>
        <w:t>Ⅳ、内联列表</w:t>
      </w:r>
    </w:p>
    <w:bookmarkEnd w:id="218"/>
    <w:bookmarkStart w:name="u261e5e3c" w:id="219"/>
    <w:p>
      <w:pPr>
        <w:spacing w:after="50" w:line="360" w:lineRule="auto" w:beforeLines="100"/>
        <w:ind w:left="0"/>
        <w:jc w:val="left"/>
      </w:pPr>
      <w:r>
        <w:rPr>
          <w:rFonts w:ascii="宋体" w:hAnsi="Times New Roman" w:eastAsia="宋体"/>
          <w:b w:val="false"/>
          <w:i w:val="false"/>
          <w:color w:val="333333"/>
          <w:sz w:val="21"/>
        </w:rPr>
        <w:t xml:space="preserve">通过设置 </w:t>
      </w:r>
      <w:r>
        <w:rPr>
          <w:rFonts w:ascii="宋体" w:hAnsi="Times New Roman" w:eastAsia="宋体"/>
          <w:b w:val="false"/>
          <w:i w:val="false"/>
          <w:color w:val="c7254e"/>
          <w:sz w:val="19"/>
          <w:shd w:fill="f9f2f4"/>
        </w:rPr>
        <w:t>display: inline-block;</w:t>
      </w:r>
      <w:r>
        <w:rPr>
          <w:rFonts w:ascii="宋体" w:hAnsi="Times New Roman" w:eastAsia="宋体"/>
          <w:b w:val="false"/>
          <w:i w:val="false"/>
          <w:color w:val="333333"/>
          <w:sz w:val="21"/>
        </w:rPr>
        <w:t xml:space="preserve"> 并添加少量的内补（padding），将所有元素放置于同一行</w:t>
      </w:r>
    </w:p>
    <w:bookmarkEnd w:id="219"/>
    <w:bookmarkStart w:name="u90072499" w:id="220"/>
    <w:p>
      <w:pPr>
        <w:spacing w:after="50" w:line="360" w:lineRule="auto" w:beforeLines="100"/>
        <w:ind w:left="0"/>
        <w:jc w:val="left"/>
      </w:pPr>
      <w:bookmarkStart w:name="u314f7497" w:id="221"/>
      <w:r>
        <w:rPr>
          <w:rFonts w:eastAsia="宋体" w:ascii="宋体"/>
        </w:rPr>
        <w:drawing>
          <wp:inline distT="0" distB="0" distL="0" distR="0">
            <wp:extent cx="2489200" cy="23334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4"/>
                    <a:stretch>
                      <a:fillRect/>
                    </a:stretch>
                  </pic:blipFill>
                  <pic:spPr>
                    <a:xfrm>
                      <a:off x="0" y="0"/>
                      <a:ext cx="2489200" cy="233340"/>
                    </a:xfrm>
                    <a:prstGeom prst="rect">
                      <a:avLst/>
                    </a:prstGeom>
                  </pic:spPr>
                </pic:pic>
              </a:graphicData>
            </a:graphic>
          </wp:inline>
        </w:drawing>
      </w:r>
      <w:bookmarkEnd w:id="221"/>
    </w:p>
    <w:bookmarkEnd w:id="220"/>
    <w:bookmarkStart w:name="N4ULN" w:id="2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&lt;ul class="list-inline"&gt;</w:t>
        <w:br/>
        <w:t xml:space="preserve">  &lt;li&gt;...&lt;/li&gt;</w:t>
        <w:br/>
        <w:t>&lt;/ul&gt;</w:t>
        <w:br/>
      </w:r>
    </w:p>
    <w:bookmarkEnd w:id="222"/>
    <w:bookmarkStart w:name="obF0x" w:id="223"/>
    <w:p>
      <w:pPr>
        <w:pStyle w:val="Heading4"/>
        <w:spacing w:after="50" w:line="360" w:lineRule="auto" w:beforeLines="100"/>
        <w:ind w:left="0"/>
        <w:jc w:val="left"/>
      </w:pPr>
      <w:r>
        <w:rPr>
          <w:rFonts w:ascii="宋体" w:hAnsi="Times New Roman" w:eastAsia="宋体"/>
        </w:rPr>
        <w:t>Ⅴ、描述</w:t>
      </w:r>
    </w:p>
    <w:bookmarkEnd w:id="223"/>
    <w:bookmarkStart w:name="u05267d6d" w:id="224"/>
    <w:p>
      <w:pPr>
        <w:spacing w:after="50" w:line="360" w:lineRule="auto" w:beforeLines="100"/>
        <w:ind w:left="0"/>
        <w:jc w:val="left"/>
      </w:pPr>
      <w:r>
        <w:rPr>
          <w:rFonts w:ascii="宋体" w:hAnsi="Times New Roman" w:eastAsia="宋体"/>
          <w:b w:val="false"/>
          <w:i w:val="false"/>
          <w:color w:val="333333"/>
          <w:sz w:val="21"/>
        </w:rPr>
        <w:t>带有描述的短语列表</w:t>
      </w:r>
    </w:p>
    <w:bookmarkEnd w:id="224"/>
    <w:bookmarkStart w:name="u37d779d9" w:id="225"/>
    <w:p>
      <w:pPr>
        <w:spacing w:after="50" w:line="360" w:lineRule="auto" w:beforeLines="100"/>
        <w:ind w:left="0"/>
        <w:jc w:val="left"/>
      </w:pPr>
      <w:bookmarkStart w:name="u5b957b04" w:id="226"/>
      <w:r>
        <w:rPr>
          <w:rFonts w:eastAsia="宋体" w:ascii="宋体"/>
        </w:rPr>
        <w:drawing>
          <wp:inline distT="0" distB="0" distL="0" distR="0">
            <wp:extent cx="3962400" cy="143225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5"/>
                    <a:stretch>
                      <a:fillRect/>
                    </a:stretch>
                  </pic:blipFill>
                  <pic:spPr>
                    <a:xfrm>
                      <a:off x="0" y="0"/>
                      <a:ext cx="3962400" cy="1432256"/>
                    </a:xfrm>
                    <a:prstGeom prst="rect">
                      <a:avLst/>
                    </a:prstGeom>
                  </pic:spPr>
                </pic:pic>
              </a:graphicData>
            </a:graphic>
          </wp:inline>
        </w:drawing>
      </w:r>
      <w:bookmarkEnd w:id="226"/>
    </w:p>
    <w:bookmarkEnd w:id="225"/>
    <w:bookmarkStart w:name="Cb0pA" w:id="2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&lt;dl&gt;</w:t>
        <w:br/>
        <w:t xml:space="preserve">  &lt;dt&gt;...&lt;/dt&gt;</w:t>
        <w:br/>
        <w:t xml:space="preserve">  &lt;dd&gt;...&lt;/dd&gt;</w:t>
        <w:br/>
        <w:t>&lt;/dl&gt;</w:t>
        <w:br/>
      </w:r>
    </w:p>
    <w:bookmarkEnd w:id="227"/>
    <w:bookmarkStart w:name="RhIC8" w:id="228"/>
    <w:p>
      <w:pPr>
        <w:pStyle w:val="Heading4"/>
        <w:spacing w:after="50" w:line="360" w:lineRule="auto" w:beforeLines="100"/>
        <w:ind w:left="0"/>
        <w:jc w:val="left"/>
      </w:pPr>
      <w:r>
        <w:rPr>
          <w:rFonts w:ascii="宋体" w:hAnsi="Times New Roman" w:eastAsia="宋体"/>
        </w:rPr>
        <w:t>Ⅵ、水平排列的描述</w:t>
      </w:r>
    </w:p>
    <w:bookmarkEnd w:id="228"/>
    <w:bookmarkStart w:name="u2ce29821" w:id="229"/>
    <w:p>
      <w:pPr>
        <w:spacing w:after="50" w:line="360" w:lineRule="auto" w:beforeLines="100"/>
        <w:ind w:left="0"/>
        <w:jc w:val="left"/>
      </w:pPr>
      <w:r>
        <w:rPr>
          <w:rFonts w:ascii="宋体" w:hAnsi="Times New Roman" w:eastAsia="宋体"/>
          <w:b w:val="false"/>
          <w:i w:val="false"/>
          <w:color w:val="c7254e"/>
          <w:sz w:val="19"/>
          <w:shd w:fill="f9f2f4"/>
        </w:rPr>
        <w:t>.dl-horizontal</w:t>
      </w:r>
      <w:r>
        <w:rPr>
          <w:rFonts w:ascii="宋体" w:hAnsi="Times New Roman" w:eastAsia="宋体"/>
          <w:b w:val="false"/>
          <w:i w:val="false"/>
          <w:color w:val="333333"/>
          <w:sz w:val="21"/>
        </w:rPr>
        <w:t xml:space="preserve"> 可以让 </w:t>
      </w:r>
      <w:r>
        <w:rPr>
          <w:rFonts w:ascii="宋体" w:hAnsi="Times New Roman" w:eastAsia="宋体"/>
          <w:b w:val="false"/>
          <w:i w:val="false"/>
          <w:color w:val="c7254e"/>
          <w:sz w:val="19"/>
          <w:shd w:fill="f9f2f4"/>
        </w:rPr>
        <w:t>&lt;dl&gt;</w:t>
      </w:r>
      <w:r>
        <w:rPr>
          <w:rFonts w:ascii="宋体" w:hAnsi="Times New Roman" w:eastAsia="宋体"/>
          <w:b w:val="false"/>
          <w:i w:val="false"/>
          <w:color w:val="333333"/>
          <w:sz w:val="21"/>
        </w:rPr>
        <w:t xml:space="preserve"> 内的短语及其描述排在一行。开始是像 </w:t>
      </w:r>
      <w:r>
        <w:rPr>
          <w:rFonts w:ascii="宋体" w:hAnsi="Times New Roman" w:eastAsia="宋体"/>
          <w:b w:val="false"/>
          <w:i w:val="false"/>
          <w:color w:val="c7254e"/>
          <w:sz w:val="19"/>
          <w:shd w:fill="f9f2f4"/>
        </w:rPr>
        <w:t>&lt;dl&gt;</w:t>
      </w:r>
      <w:r>
        <w:rPr>
          <w:rFonts w:ascii="宋体" w:hAnsi="Times New Roman" w:eastAsia="宋体"/>
          <w:b w:val="false"/>
          <w:i w:val="false"/>
          <w:color w:val="333333"/>
          <w:sz w:val="21"/>
        </w:rPr>
        <w:t xml:space="preserve"> 的默认样式堆叠在一起，随着导航条逐渐展开而排列在一行</w:t>
      </w:r>
    </w:p>
    <w:bookmarkEnd w:id="229"/>
    <w:bookmarkStart w:name="uf71bfbe6" w:id="230"/>
    <w:p>
      <w:pPr>
        <w:spacing w:after="50" w:line="360" w:lineRule="auto" w:beforeLines="100"/>
        <w:ind w:left="0"/>
        <w:jc w:val="left"/>
      </w:pPr>
      <w:bookmarkStart w:name="ua9e417a7" w:id="231"/>
      <w:r>
        <w:rPr>
          <w:rFonts w:eastAsia="宋体" w:ascii="宋体"/>
        </w:rPr>
        <w:drawing>
          <wp:inline distT="0" distB="0" distL="0" distR="0">
            <wp:extent cx="5842000" cy="11654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6"/>
                    <a:stretch>
                      <a:fillRect/>
                    </a:stretch>
                  </pic:blipFill>
                  <pic:spPr>
                    <a:xfrm>
                      <a:off x="0" y="0"/>
                      <a:ext cx="6434666" cy="1283700"/>
                    </a:xfrm>
                    <a:prstGeom prst="rect">
                      <a:avLst/>
                    </a:prstGeom>
                  </pic:spPr>
                </pic:pic>
              </a:graphicData>
            </a:graphic>
          </wp:inline>
        </w:drawing>
      </w:r>
      <w:bookmarkEnd w:id="231"/>
    </w:p>
    <w:bookmarkEnd w:id="230"/>
    <w:bookmarkStart w:name="Ya2U5" w:id="23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&lt;dl class="dl-horizontal"&gt;</w:t>
        <w:br/>
        <w:t xml:space="preserve">  &lt;dt&gt;...&lt;/dt&gt;</w:t>
        <w:br/>
        <w:t xml:space="preserve">  &lt;dd&gt;...&lt;/dd&gt;</w:t>
        <w:br/>
        <w:t>&lt;/dl&gt;</w:t>
        <w:br/>
      </w:r>
    </w:p>
    <w:bookmarkEnd w:id="232"/>
    <w:bookmarkStart w:name="vRE3T" w:id="233"/>
    <w:p>
      <w:pPr>
        <w:pStyle w:val="Heading4"/>
        <w:spacing w:after="50" w:line="360" w:lineRule="auto" w:beforeLines="100"/>
        <w:ind w:left="0"/>
        <w:jc w:val="left"/>
      </w:pPr>
      <w:r>
        <w:rPr>
          <w:rFonts w:ascii="宋体" w:hAnsi="Times New Roman" w:eastAsia="宋体"/>
        </w:rPr>
        <w:t>Ⅶ、自动截断</w:t>
      </w:r>
    </w:p>
    <w:bookmarkEnd w:id="233"/>
    <w:bookmarkStart w:name="u0e53da64" w:id="234"/>
    <w:p>
      <w:pPr>
        <w:spacing w:after="50" w:line="360" w:lineRule="auto" w:beforeLines="100"/>
        <w:ind w:left="0"/>
        <w:jc w:val="left"/>
      </w:pPr>
      <w:r>
        <w:rPr>
          <w:rFonts w:ascii="宋体" w:hAnsi="Times New Roman" w:eastAsia="宋体"/>
          <w:b w:val="false"/>
          <w:i w:val="false"/>
          <w:color w:val="333333"/>
          <w:sz w:val="21"/>
        </w:rPr>
        <w:t xml:space="preserve">通过 </w:t>
      </w:r>
      <w:r>
        <w:rPr>
          <w:rFonts w:ascii="宋体" w:hAnsi="Times New Roman" w:eastAsia="宋体"/>
          <w:b w:val="false"/>
          <w:i w:val="false"/>
          <w:color w:val="c7254e"/>
          <w:sz w:val="19"/>
          <w:shd w:fill="f9f2f4"/>
        </w:rPr>
        <w:t>text-overflow</w:t>
      </w:r>
      <w:r>
        <w:rPr>
          <w:rFonts w:ascii="宋体" w:hAnsi="Times New Roman" w:eastAsia="宋体"/>
          <w:b w:val="false"/>
          <w:i w:val="false"/>
          <w:color w:val="333333"/>
          <w:sz w:val="21"/>
        </w:rPr>
        <w:t xml:space="preserve"> 属性，水平排列的描述列表将会截断左侧太长的短语。在较窄的视口（viewport）内，列表将变为默认堆叠排列的布局方式</w:t>
      </w:r>
    </w:p>
    <w:bookmarkEnd w:id="234"/>
    <w:bookmarkStart w:name="zOdoM" w:id="235"/>
    <w:p>
      <w:pPr>
        <w:pStyle w:val="Heading2"/>
        <w:spacing w:after="50" w:line="360" w:lineRule="auto" w:beforeLines="100"/>
        <w:ind w:left="0"/>
        <w:jc w:val="left"/>
      </w:pPr>
      <w:r>
        <w:rPr>
          <w:rFonts w:ascii="宋体" w:hAnsi="Times New Roman" w:eastAsia="宋体"/>
        </w:rPr>
        <w:t>6、代码</w:t>
      </w:r>
    </w:p>
    <w:bookmarkEnd w:id="235"/>
    <w:bookmarkStart w:name="mp9ez" w:id="236"/>
    <w:p>
      <w:pPr>
        <w:pStyle w:val="Heading3"/>
        <w:spacing w:after="50" w:line="360" w:lineRule="auto" w:beforeLines="100"/>
        <w:ind w:left="0"/>
        <w:jc w:val="left"/>
      </w:pPr>
      <w:r>
        <w:rPr>
          <w:rFonts w:ascii="宋体" w:hAnsi="Times New Roman" w:eastAsia="宋体"/>
        </w:rPr>
        <w:t>①、</w:t>
      </w:r>
      <w:r>
        <w:rPr>
          <w:rFonts w:ascii="宋体" w:hAnsi="Times New Roman" w:eastAsia="宋体"/>
          <w:color w:val="333333"/>
        </w:rPr>
        <w:t>内联代码</w:t>
      </w:r>
    </w:p>
    <w:bookmarkEnd w:id="236"/>
    <w:bookmarkStart w:name="u972afef4" w:id="237"/>
    <w:p>
      <w:pPr>
        <w:spacing w:after="50" w:line="360" w:lineRule="auto" w:beforeLines="100"/>
        <w:ind w:left="0"/>
        <w:jc w:val="left"/>
      </w:pPr>
      <w:r>
        <w:rPr>
          <w:rFonts w:ascii="宋体" w:hAnsi="Times New Roman" w:eastAsia="宋体"/>
          <w:b w:val="false"/>
          <w:i w:val="false"/>
          <w:color w:val="333333"/>
          <w:sz w:val="21"/>
        </w:rPr>
        <w:t xml:space="preserve">通过 </w:t>
      </w:r>
      <w:r>
        <w:rPr>
          <w:rFonts w:ascii="宋体" w:hAnsi="Times New Roman" w:eastAsia="宋体"/>
          <w:b w:val="false"/>
          <w:i w:val="false"/>
          <w:color w:val="c7254e"/>
          <w:sz w:val="19"/>
          <w:shd w:fill="f9f2f4"/>
        </w:rPr>
        <w:t>&lt;code&gt;</w:t>
      </w:r>
      <w:r>
        <w:rPr>
          <w:rFonts w:ascii="宋体" w:hAnsi="Times New Roman" w:eastAsia="宋体"/>
          <w:b w:val="false"/>
          <w:i w:val="false"/>
          <w:color w:val="333333"/>
          <w:sz w:val="21"/>
        </w:rPr>
        <w:t xml:space="preserve"> 标签包裹内联样式的代码片段</w:t>
      </w:r>
    </w:p>
    <w:bookmarkEnd w:id="237"/>
    <w:bookmarkStart w:name="u1f375ebb" w:id="238"/>
    <w:p>
      <w:pPr>
        <w:spacing w:after="50" w:line="360" w:lineRule="auto" w:beforeLines="100"/>
        <w:ind w:left="0"/>
        <w:jc w:val="left"/>
      </w:pPr>
      <w:bookmarkStart w:name="u0948b142" w:id="239"/>
      <w:r>
        <w:rPr>
          <w:rFonts w:eastAsia="宋体" w:ascii="宋体"/>
        </w:rPr>
        <w:drawing>
          <wp:inline distT="0" distB="0" distL="0" distR="0">
            <wp:extent cx="2760133" cy="2799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7"/>
                    <a:stretch>
                      <a:fillRect/>
                    </a:stretch>
                  </pic:blipFill>
                  <pic:spPr>
                    <a:xfrm>
                      <a:off x="0" y="0"/>
                      <a:ext cx="2760133" cy="279900"/>
                    </a:xfrm>
                    <a:prstGeom prst="rect">
                      <a:avLst/>
                    </a:prstGeom>
                  </pic:spPr>
                </pic:pic>
              </a:graphicData>
            </a:graphic>
          </wp:inline>
        </w:drawing>
      </w:r>
      <w:bookmarkEnd w:id="239"/>
    </w:p>
    <w:bookmarkEnd w:id="238"/>
    <w:bookmarkStart w:name="CjUX7" w:id="24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For example, &lt;code&gt;&amp;lt;section&amp;gt;&lt;/code&gt; should be wrapped as inline.</w:t>
        <w:br/>
      </w:r>
    </w:p>
    <w:bookmarkEnd w:id="240"/>
    <w:bookmarkStart w:name="GHDDi" w:id="241"/>
    <w:p>
      <w:pPr>
        <w:pStyle w:val="Heading3"/>
        <w:spacing w:after="50" w:line="360" w:lineRule="auto" w:beforeLines="100"/>
        <w:ind w:left="0"/>
        <w:jc w:val="left"/>
      </w:pPr>
      <w:r>
        <w:rPr>
          <w:rFonts w:ascii="宋体" w:hAnsi="Times New Roman" w:eastAsia="宋体"/>
        </w:rPr>
        <w:t>②、用户输入</w:t>
      </w:r>
    </w:p>
    <w:bookmarkEnd w:id="241"/>
    <w:bookmarkStart w:name="u678e3e06" w:id="242"/>
    <w:p>
      <w:pPr>
        <w:spacing w:after="50" w:line="360" w:lineRule="auto" w:beforeLines="100"/>
        <w:ind w:left="0"/>
        <w:jc w:val="left"/>
      </w:pPr>
      <w:r>
        <w:rPr>
          <w:rFonts w:ascii="宋体" w:hAnsi="Times New Roman" w:eastAsia="宋体"/>
          <w:b w:val="false"/>
          <w:i w:val="false"/>
          <w:color w:val="333333"/>
          <w:sz w:val="21"/>
        </w:rPr>
        <w:t xml:space="preserve">通过 </w:t>
      </w:r>
      <w:r>
        <w:rPr>
          <w:rFonts w:ascii="宋体" w:hAnsi="Times New Roman" w:eastAsia="宋体"/>
          <w:b w:val="false"/>
          <w:i w:val="false"/>
          <w:color w:val="c7254e"/>
          <w:sz w:val="19"/>
          <w:shd w:fill="f9f2f4"/>
        </w:rPr>
        <w:t>&lt;kbd&gt;</w:t>
      </w:r>
      <w:r>
        <w:rPr>
          <w:rFonts w:ascii="宋体" w:hAnsi="Times New Roman" w:eastAsia="宋体"/>
          <w:b w:val="false"/>
          <w:i w:val="false"/>
          <w:color w:val="333333"/>
          <w:sz w:val="21"/>
        </w:rPr>
        <w:t xml:space="preserve"> 标签标记用户通过键盘输入的内容</w:t>
      </w:r>
    </w:p>
    <w:bookmarkEnd w:id="242"/>
    <w:bookmarkStart w:name="u6140043a" w:id="243"/>
    <w:p>
      <w:pPr>
        <w:spacing w:after="50" w:line="360" w:lineRule="auto" w:beforeLines="100"/>
        <w:ind w:left="0"/>
        <w:jc w:val="left"/>
      </w:pPr>
      <w:bookmarkStart w:name="u7ec6baef" w:id="244"/>
      <w:r>
        <w:rPr>
          <w:rFonts w:eastAsia="宋体" w:ascii="宋体"/>
        </w:rPr>
        <w:drawing>
          <wp:inline distT="0" distB="0" distL="0" distR="0">
            <wp:extent cx="3386667" cy="4349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8"/>
                    <a:stretch>
                      <a:fillRect/>
                    </a:stretch>
                  </pic:blipFill>
                  <pic:spPr>
                    <a:xfrm>
                      <a:off x="0" y="0"/>
                      <a:ext cx="3386667" cy="434952"/>
                    </a:xfrm>
                    <a:prstGeom prst="rect">
                      <a:avLst/>
                    </a:prstGeom>
                  </pic:spPr>
                </pic:pic>
              </a:graphicData>
            </a:graphic>
          </wp:inline>
        </w:drawing>
      </w:r>
      <w:bookmarkEnd w:id="244"/>
    </w:p>
    <w:bookmarkEnd w:id="243"/>
    <w:bookmarkStart w:name="ahtSe" w:id="24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To switch directories, type &lt;kbd&gt;cd&lt;/kbd&gt; followed by the name of the directory.&lt;br&gt;</w:t>
        <w:br/>
        <w:t><![CDATA[To edit settings, press <kbd><kbd>ctrl</kbd> + <kbd>,</kbd></kbd>]]></w:t>
        <w:br/>
      </w:r>
    </w:p>
    <w:bookmarkEnd w:id="245"/>
    <w:bookmarkStart w:name="UIo37" w:id="246"/>
    <w:p>
      <w:pPr>
        <w:pStyle w:val="Heading3"/>
        <w:spacing w:after="50" w:line="360" w:lineRule="auto" w:beforeLines="100"/>
        <w:ind w:left="0"/>
        <w:jc w:val="left"/>
      </w:pPr>
      <w:r>
        <w:rPr>
          <w:rFonts w:ascii="宋体" w:hAnsi="Times New Roman" w:eastAsia="宋体"/>
        </w:rPr>
        <w:t>③、</w:t>
      </w:r>
      <w:r>
        <w:rPr>
          <w:rFonts w:ascii="宋体" w:hAnsi="Times New Roman" w:eastAsia="宋体"/>
          <w:color w:val="333333"/>
        </w:rPr>
        <w:t>代码块</w:t>
      </w:r>
    </w:p>
    <w:bookmarkEnd w:id="246"/>
    <w:bookmarkStart w:name="u3611f295" w:id="247"/>
    <w:p>
      <w:pPr>
        <w:spacing w:after="50" w:line="360" w:lineRule="auto" w:beforeLines="100"/>
        <w:ind w:left="0"/>
        <w:jc w:val="left"/>
      </w:pPr>
      <w:r>
        <w:rPr>
          <w:rFonts w:ascii="宋体" w:hAnsi="Times New Roman" w:eastAsia="宋体"/>
          <w:b w:val="false"/>
          <w:i w:val="false"/>
          <w:color w:val="333333"/>
          <w:sz w:val="21"/>
        </w:rPr>
        <w:t xml:space="preserve">多行代码可以使用 </w:t>
      </w:r>
      <w:r>
        <w:rPr>
          <w:rFonts w:ascii="宋体" w:hAnsi="Times New Roman" w:eastAsia="宋体"/>
          <w:b w:val="false"/>
          <w:i w:val="false"/>
          <w:color w:val="c7254e"/>
          <w:sz w:val="19"/>
          <w:shd w:fill="f9f2f4"/>
        </w:rPr>
        <w:t>&lt;pre&gt;</w:t>
      </w:r>
      <w:r>
        <w:rPr>
          <w:rFonts w:ascii="宋体" w:hAnsi="Times New Roman" w:eastAsia="宋体"/>
          <w:b w:val="false"/>
          <w:i w:val="false"/>
          <w:color w:val="333333"/>
          <w:sz w:val="21"/>
        </w:rPr>
        <w:t xml:space="preserve"> 标签。为了正确的展示代码，注意将尖括号做转义处理</w:t>
      </w:r>
    </w:p>
    <w:bookmarkEnd w:id="247"/>
    <w:bookmarkStart w:name="ud966ed8a" w:id="248"/>
    <w:p>
      <w:pPr>
        <w:spacing w:after="50" w:line="360" w:lineRule="auto" w:beforeLines="100"/>
        <w:ind w:left="0"/>
        <w:jc w:val="left"/>
      </w:pPr>
      <w:bookmarkStart w:name="u9fb87186" w:id="249"/>
      <w:r>
        <w:rPr>
          <w:rFonts w:eastAsia="宋体" w:ascii="宋体"/>
        </w:rPr>
        <w:drawing>
          <wp:inline distT="0" distB="0" distL="0" distR="0">
            <wp:extent cx="5841999" cy="61161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9"/>
                    <a:stretch>
                      <a:fillRect/>
                    </a:stretch>
                  </pic:blipFill>
                  <pic:spPr>
                    <a:xfrm>
                      <a:off x="0" y="0"/>
                      <a:ext cx="6468534" cy="677208"/>
                    </a:xfrm>
                    <a:prstGeom prst="rect">
                      <a:avLst/>
                    </a:prstGeom>
                  </pic:spPr>
                </pic:pic>
              </a:graphicData>
            </a:graphic>
          </wp:inline>
        </w:drawing>
      </w:r>
      <w:bookmarkEnd w:id="249"/>
    </w:p>
    <w:bookmarkEnd w:id="248"/>
    <w:bookmarkStart w:name="GYwEq" w:id="2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DATA[<pre>&lt;p&gt;Sample text here...&lt;/p&gt;</pre>]]></w:t>
        <w:br/>
      </w:r>
    </w:p>
    <w:bookmarkEnd w:id="250"/>
    <w:bookmarkStart w:name="xRw9v" w:id="251"/>
    <w:p>
      <w:pPr>
        <w:pStyle w:val="Heading3"/>
        <w:spacing w:after="50" w:line="360" w:lineRule="auto" w:beforeLines="100"/>
        <w:ind w:left="0"/>
        <w:jc w:val="left"/>
      </w:pPr>
      <w:r>
        <w:rPr>
          <w:rFonts w:ascii="宋体" w:hAnsi="Times New Roman" w:eastAsia="宋体"/>
        </w:rPr>
        <w:t>④、变量</w:t>
      </w:r>
    </w:p>
    <w:bookmarkEnd w:id="251"/>
    <w:bookmarkStart w:name="ue7c8b610" w:id="252"/>
    <w:p>
      <w:pPr>
        <w:spacing w:after="50" w:line="360" w:lineRule="auto" w:beforeLines="100"/>
        <w:ind w:left="0"/>
        <w:jc w:val="left"/>
      </w:pPr>
      <w:r>
        <w:rPr>
          <w:rFonts w:ascii="宋体" w:hAnsi="Times New Roman" w:eastAsia="宋体"/>
          <w:b w:val="false"/>
          <w:i w:val="false"/>
          <w:color w:val="333333"/>
          <w:sz w:val="21"/>
        </w:rPr>
        <w:t xml:space="preserve">通过 </w:t>
      </w:r>
      <w:r>
        <w:rPr>
          <w:rFonts w:ascii="宋体" w:hAnsi="Times New Roman" w:eastAsia="宋体"/>
          <w:b w:val="false"/>
          <w:i w:val="false"/>
          <w:color w:val="c7254e"/>
          <w:sz w:val="19"/>
          <w:shd w:fill="f9f2f4"/>
        </w:rPr>
        <w:t>&lt;var&gt;</w:t>
      </w:r>
      <w:r>
        <w:rPr>
          <w:rFonts w:ascii="宋体" w:hAnsi="Times New Roman" w:eastAsia="宋体"/>
          <w:b w:val="false"/>
          <w:i w:val="false"/>
          <w:color w:val="333333"/>
          <w:sz w:val="21"/>
        </w:rPr>
        <w:t xml:space="preserve"> 标签标记变量</w:t>
      </w:r>
    </w:p>
    <w:bookmarkEnd w:id="252"/>
    <w:bookmarkStart w:name="u345fe960" w:id="253"/>
    <w:p>
      <w:pPr>
        <w:spacing w:after="50" w:line="360" w:lineRule="auto" w:beforeLines="100"/>
        <w:ind w:left="0"/>
        <w:jc w:val="left"/>
      </w:pPr>
      <w:bookmarkStart w:name="uba919424" w:id="254"/>
      <w:r>
        <w:rPr>
          <w:rFonts w:eastAsia="宋体" w:ascii="宋体"/>
        </w:rPr>
        <w:drawing>
          <wp:inline distT="0" distB="0" distL="0" distR="0">
            <wp:extent cx="745067" cy="2871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0"/>
                    <a:stretch>
                      <a:fillRect/>
                    </a:stretch>
                  </pic:blipFill>
                  <pic:spPr>
                    <a:xfrm>
                      <a:off x="0" y="0"/>
                      <a:ext cx="745067" cy="287157"/>
                    </a:xfrm>
                    <a:prstGeom prst="rect">
                      <a:avLst/>
                    </a:prstGeom>
                  </pic:spPr>
                </pic:pic>
              </a:graphicData>
            </a:graphic>
          </wp:inline>
        </w:drawing>
      </w:r>
      <w:bookmarkEnd w:id="254"/>
    </w:p>
    <w:bookmarkEnd w:id="253"/>
    <w:bookmarkStart w:name="W082G" w:id="25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DATA[<var>y</var> = <var>m</var><var>x</var> + <var>b</var>]]></w:t>
        <w:br/>
      </w:r>
    </w:p>
    <w:bookmarkEnd w:id="255"/>
    <w:bookmarkStart w:name="Cqt2s" w:id="256"/>
    <w:p>
      <w:pPr>
        <w:pStyle w:val="Heading3"/>
        <w:spacing w:after="50" w:line="360" w:lineRule="auto" w:beforeLines="100"/>
        <w:ind w:left="0"/>
        <w:jc w:val="left"/>
      </w:pPr>
      <w:r>
        <w:rPr>
          <w:rFonts w:ascii="宋体" w:hAnsi="Times New Roman" w:eastAsia="宋体"/>
        </w:rPr>
        <w:t>⑤、程序输出</w:t>
      </w:r>
    </w:p>
    <w:bookmarkEnd w:id="256"/>
    <w:bookmarkStart w:name="uafdd42da" w:id="257"/>
    <w:p>
      <w:pPr>
        <w:spacing w:after="50" w:line="360" w:lineRule="auto" w:beforeLines="100"/>
        <w:ind w:left="0"/>
        <w:jc w:val="left"/>
      </w:pPr>
      <w:r>
        <w:rPr>
          <w:rFonts w:ascii="宋体" w:hAnsi="Times New Roman" w:eastAsia="宋体"/>
          <w:b w:val="false"/>
          <w:i w:val="false"/>
          <w:color w:val="333333"/>
          <w:sz w:val="21"/>
        </w:rPr>
        <w:t xml:space="preserve">通过 </w:t>
      </w:r>
      <w:r>
        <w:rPr>
          <w:rFonts w:ascii="宋体" w:hAnsi="Times New Roman" w:eastAsia="宋体"/>
          <w:b w:val="false"/>
          <w:i w:val="false"/>
          <w:color w:val="c7254e"/>
          <w:sz w:val="19"/>
          <w:shd w:fill="f9f2f4"/>
        </w:rPr>
        <w:t>&lt;samp&gt;</w:t>
      </w:r>
      <w:r>
        <w:rPr>
          <w:rFonts w:ascii="宋体" w:hAnsi="Times New Roman" w:eastAsia="宋体"/>
          <w:b w:val="false"/>
          <w:i w:val="false"/>
          <w:color w:val="333333"/>
          <w:sz w:val="21"/>
        </w:rPr>
        <w:t xml:space="preserve"> 标签来标记程序输出的内容</w:t>
      </w:r>
    </w:p>
    <w:bookmarkEnd w:id="257"/>
    <w:bookmarkStart w:name="u49d000e2" w:id="258"/>
    <w:p>
      <w:pPr>
        <w:spacing w:after="50" w:line="360" w:lineRule="auto" w:beforeLines="100"/>
        <w:ind w:left="0"/>
        <w:jc w:val="left"/>
      </w:pPr>
      <w:bookmarkStart w:name="ud0515733" w:id="259"/>
      <w:r>
        <w:rPr>
          <w:rFonts w:eastAsia="宋体" w:ascii="宋体"/>
        </w:rPr>
        <w:drawing>
          <wp:inline distT="0" distB="0" distL="0" distR="0">
            <wp:extent cx="4521200" cy="27233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1"/>
                    <a:stretch>
                      <a:fillRect/>
                    </a:stretch>
                  </pic:blipFill>
                  <pic:spPr>
                    <a:xfrm>
                      <a:off x="0" y="0"/>
                      <a:ext cx="4521200" cy="272335"/>
                    </a:xfrm>
                    <a:prstGeom prst="rect">
                      <a:avLst/>
                    </a:prstGeom>
                  </pic:spPr>
                </pic:pic>
              </a:graphicData>
            </a:graphic>
          </wp:inline>
        </w:drawing>
      </w:r>
      <w:bookmarkEnd w:id="259"/>
    </w:p>
    <w:bookmarkEnd w:id="258"/>
    <w:bookmarkStart w:name="yOGCH" w:id="26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&lt;samp&gt;This text is meant to be treated as sample output from a computer program.&lt;/samp&gt;</w:t>
        <w:br/>
      </w:r>
    </w:p>
    <w:bookmarkEnd w:id="260"/>
    <w:bookmarkStart w:name="IZrxc" w:id="261"/>
    <w:p>
      <w:pPr>
        <w:pStyle w:val="Heading2"/>
        <w:spacing w:after="50" w:line="360" w:lineRule="auto" w:beforeLines="100"/>
        <w:ind w:left="0"/>
        <w:jc w:val="left"/>
      </w:pPr>
      <w:r>
        <w:rPr>
          <w:rFonts w:ascii="宋体" w:hAnsi="Times New Roman" w:eastAsia="宋体"/>
        </w:rPr>
        <w:t>7、表格</w:t>
      </w:r>
    </w:p>
    <w:bookmarkEnd w:id="261"/>
    <w:bookmarkStart w:name="f9Tu7" w:id="262"/>
    <w:p>
      <w:pPr>
        <w:pStyle w:val="Heading3"/>
        <w:spacing w:after="50" w:line="360" w:lineRule="auto" w:beforeLines="100"/>
        <w:ind w:left="0"/>
        <w:jc w:val="left"/>
      </w:pPr>
      <w:r>
        <w:rPr>
          <w:rFonts w:ascii="宋体" w:hAnsi="Times New Roman" w:eastAsia="宋体"/>
        </w:rPr>
        <w:t>①、基本实例</w:t>
      </w:r>
    </w:p>
    <w:bookmarkEnd w:id="262"/>
    <w:bookmarkStart w:name="u831e3670" w:id="263"/>
    <w:p>
      <w:pPr>
        <w:spacing w:after="50" w:line="360" w:lineRule="auto" w:beforeLines="100"/>
        <w:ind w:left="0"/>
        <w:jc w:val="left"/>
      </w:pPr>
      <w:r>
        <w:rPr>
          <w:rFonts w:ascii="宋体" w:hAnsi="Times New Roman" w:eastAsia="宋体"/>
          <w:b w:val="false"/>
          <w:i w:val="false"/>
          <w:color w:val="333333"/>
          <w:sz w:val="21"/>
        </w:rPr>
        <w:t xml:space="preserve">为任意 </w:t>
      </w:r>
      <w:r>
        <w:rPr>
          <w:rFonts w:ascii="宋体" w:hAnsi="Times New Roman" w:eastAsia="宋体"/>
          <w:b w:val="false"/>
          <w:i w:val="false"/>
          <w:color w:val="c7254e"/>
          <w:sz w:val="19"/>
          <w:shd w:fill="f9f2f4"/>
        </w:rPr>
        <w:t>&lt;table&gt;</w:t>
      </w:r>
      <w:r>
        <w:rPr>
          <w:rFonts w:ascii="宋体" w:hAnsi="Times New Roman" w:eastAsia="宋体"/>
          <w:b w:val="false"/>
          <w:i w:val="false"/>
          <w:color w:val="333333"/>
          <w:sz w:val="21"/>
        </w:rPr>
        <w:t xml:space="preserve"> 标签添加 </w:t>
      </w:r>
      <w:r>
        <w:rPr>
          <w:rFonts w:ascii="宋体" w:hAnsi="Times New Roman" w:eastAsia="宋体"/>
          <w:b w:val="false"/>
          <w:i w:val="false"/>
          <w:color w:val="c7254e"/>
          <w:sz w:val="19"/>
          <w:shd w:fill="f9f2f4"/>
        </w:rPr>
        <w:t>.table</w:t>
      </w:r>
      <w:r>
        <w:rPr>
          <w:rFonts w:ascii="宋体" w:hAnsi="Times New Roman" w:eastAsia="宋体"/>
          <w:b w:val="false"/>
          <w:i w:val="false"/>
          <w:color w:val="333333"/>
          <w:sz w:val="21"/>
        </w:rPr>
        <w:t xml:space="preserve"> 类可以为其赋予基本的样式 — 少量的内补（padding）和水平方向的分隔线。这种方式看起来很多余！？但是我们觉得，表格元素使用的很广泛，如果我们为其赋予默认样式可能会影响例如日历和日期选择之类的插件，所以我们选择将此样式独立出来</w:t>
      </w:r>
    </w:p>
    <w:bookmarkEnd w:id="263"/>
    <w:bookmarkStart w:name="u635b5a5b" w:id="264"/>
    <w:p>
      <w:pPr>
        <w:spacing w:after="50" w:line="360" w:lineRule="auto" w:beforeLines="100"/>
        <w:ind w:left="0"/>
        <w:jc w:val="left"/>
      </w:pPr>
      <w:bookmarkStart w:name="u3914e033" w:id="265"/>
      <w:r>
        <w:rPr>
          <w:rFonts w:eastAsia="宋体" w:ascii="宋体"/>
        </w:rPr>
        <w:drawing>
          <wp:inline distT="0" distB="0" distL="0" distR="0">
            <wp:extent cx="5841999" cy="108519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2"/>
                    <a:stretch>
                      <a:fillRect/>
                    </a:stretch>
                  </pic:blipFill>
                  <pic:spPr>
                    <a:xfrm>
                      <a:off x="0" y="0"/>
                      <a:ext cx="6451600" cy="1198428"/>
                    </a:xfrm>
                    <a:prstGeom prst="rect">
                      <a:avLst/>
                    </a:prstGeom>
                  </pic:spPr>
                </pic:pic>
              </a:graphicData>
            </a:graphic>
          </wp:inline>
        </w:drawing>
      </w:r>
      <w:bookmarkEnd w:id="265"/>
    </w:p>
    <w:bookmarkEnd w:id="264"/>
    <w:bookmarkStart w:name="hPNbR" w:id="26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&lt;table class="table"&gt;</w:t>
        <w:br/>
        <w:t xml:space="preserve">  ...</w:t>
        <w:br/>
        <w:t>&lt;/table&gt;</w:t>
        <w:br/>
      </w:r>
    </w:p>
    <w:bookmarkEnd w:id="266"/>
    <w:bookmarkStart w:name="HXBaa" w:id="267"/>
    <w:p>
      <w:pPr>
        <w:pStyle w:val="Heading3"/>
        <w:spacing w:after="50" w:line="360" w:lineRule="auto" w:beforeLines="100"/>
        <w:ind w:left="0"/>
        <w:jc w:val="left"/>
      </w:pPr>
      <w:r>
        <w:rPr>
          <w:rFonts w:ascii="宋体" w:hAnsi="Times New Roman" w:eastAsia="宋体"/>
        </w:rPr>
        <w:t>②、</w:t>
      </w:r>
      <w:r>
        <w:rPr>
          <w:rFonts w:ascii="宋体" w:hAnsi="Times New Roman" w:eastAsia="宋体"/>
          <w:color w:val="333333"/>
        </w:rPr>
        <w:t>条纹状表格</w:t>
      </w:r>
    </w:p>
    <w:bookmarkEnd w:id="267"/>
    <w:bookmarkStart w:name="u344c4f09" w:id="268"/>
    <w:p>
      <w:pPr>
        <w:spacing w:after="50" w:line="360" w:lineRule="auto" w:beforeLines="100"/>
        <w:ind w:left="0"/>
        <w:jc w:val="left"/>
      </w:pPr>
      <w:r>
        <w:rPr>
          <w:rFonts w:ascii="宋体" w:hAnsi="Times New Roman" w:eastAsia="宋体"/>
          <w:b w:val="false"/>
          <w:i w:val="false"/>
          <w:color w:val="333333"/>
          <w:sz w:val="21"/>
        </w:rPr>
        <w:t xml:space="preserve">通过 </w:t>
      </w:r>
      <w:r>
        <w:rPr>
          <w:rFonts w:ascii="宋体" w:hAnsi="Times New Roman" w:eastAsia="宋体"/>
          <w:b w:val="false"/>
          <w:i w:val="false"/>
          <w:color w:val="c7254e"/>
          <w:sz w:val="19"/>
          <w:shd w:fill="f9f2f4"/>
        </w:rPr>
        <w:t>.table-striped</w:t>
      </w:r>
      <w:r>
        <w:rPr>
          <w:rFonts w:ascii="宋体" w:hAnsi="Times New Roman" w:eastAsia="宋体"/>
          <w:b w:val="false"/>
          <w:i w:val="false"/>
          <w:color w:val="333333"/>
          <w:sz w:val="21"/>
        </w:rPr>
        <w:t xml:space="preserve"> 类可以给 </w:t>
      </w:r>
      <w:r>
        <w:rPr>
          <w:rFonts w:ascii="宋体" w:hAnsi="Times New Roman" w:eastAsia="宋体"/>
          <w:b w:val="false"/>
          <w:i w:val="false"/>
          <w:color w:val="c7254e"/>
          <w:sz w:val="19"/>
          <w:shd w:fill="f9f2f4"/>
        </w:rPr>
        <w:t>&lt;tbody&gt;</w:t>
      </w:r>
      <w:r>
        <w:rPr>
          <w:rFonts w:ascii="宋体" w:hAnsi="Times New Roman" w:eastAsia="宋体"/>
          <w:b w:val="false"/>
          <w:i w:val="false"/>
          <w:color w:val="333333"/>
          <w:sz w:val="21"/>
        </w:rPr>
        <w:t xml:space="preserve"> 之内的每一行增加斑马条纹样式</w:t>
      </w:r>
    </w:p>
    <w:bookmarkEnd w:id="268"/>
    <w:bookmarkStart w:name="ufd36cf6f" w:id="269"/>
    <w:p>
      <w:pPr>
        <w:spacing w:after="50" w:line="360" w:lineRule="auto" w:beforeLines="100"/>
        <w:ind w:left="0"/>
        <w:jc w:val="left"/>
      </w:pPr>
      <w:r>
        <w:rPr>
          <w:rFonts w:ascii="宋体" w:hAnsi="Times New Roman" w:eastAsia="宋体"/>
          <w:b w:val="false"/>
          <w:i w:val="false"/>
          <w:color w:val="ce4844"/>
          <w:sz w:val="21"/>
        </w:rPr>
        <w:t>跨浏览器兼容性：</w:t>
      </w:r>
      <w:r>
        <w:rPr>
          <w:rFonts w:ascii="宋体" w:hAnsi="Times New Roman" w:eastAsia="宋体"/>
          <w:b w:val="false"/>
          <w:i w:val="false"/>
          <w:color w:val="333333"/>
          <w:sz w:val="21"/>
        </w:rPr>
        <w:t xml:space="preserve">条纹状表格是依赖 </w:t>
      </w:r>
      <w:r>
        <w:rPr>
          <w:rFonts w:ascii="宋体" w:hAnsi="Times New Roman" w:eastAsia="宋体"/>
          <w:b w:val="false"/>
          <w:i w:val="false"/>
          <w:color w:val="c7254e"/>
          <w:sz w:val="21"/>
          <w:shd w:fill="f9f2f4"/>
        </w:rPr>
        <w:t>:nth-child</w:t>
      </w:r>
      <w:r>
        <w:rPr>
          <w:rFonts w:ascii="宋体" w:hAnsi="Times New Roman" w:eastAsia="宋体"/>
          <w:b w:val="false"/>
          <w:i w:val="false"/>
          <w:color w:val="333333"/>
          <w:sz w:val="21"/>
        </w:rPr>
        <w:t xml:space="preserve"> CSS 选择器实现的，而这一功能不被 Internet Explorer 8 支持</w:t>
      </w:r>
    </w:p>
    <w:bookmarkEnd w:id="269"/>
    <w:bookmarkStart w:name="u6f40e062" w:id="270"/>
    <w:p>
      <w:pPr>
        <w:spacing w:after="50" w:line="360" w:lineRule="auto" w:beforeLines="100"/>
        <w:ind w:left="0"/>
        <w:jc w:val="left"/>
      </w:pPr>
      <w:bookmarkStart w:name="ua4f126a9" w:id="271"/>
      <w:r>
        <w:rPr>
          <w:rFonts w:eastAsia="宋体" w:ascii="宋体"/>
        </w:rPr>
        <w:drawing>
          <wp:inline distT="0" distB="0" distL="0" distR="0">
            <wp:extent cx="5841999" cy="110729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3"/>
                    <a:stretch>
                      <a:fillRect/>
                    </a:stretch>
                  </pic:blipFill>
                  <pic:spPr>
                    <a:xfrm>
                      <a:off x="0" y="0"/>
                      <a:ext cx="6400800" cy="1213212"/>
                    </a:xfrm>
                    <a:prstGeom prst="rect">
                      <a:avLst/>
                    </a:prstGeom>
                  </pic:spPr>
                </pic:pic>
              </a:graphicData>
            </a:graphic>
          </wp:inline>
        </w:drawing>
      </w:r>
      <w:bookmarkEnd w:id="271"/>
    </w:p>
    <w:bookmarkEnd w:id="270"/>
    <w:bookmarkStart w:name="uA0oC" w:id="27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&lt;table class="table table-striped"&gt;</w:t>
        <w:br/>
        <w:t xml:space="preserve">  ...</w:t>
        <w:br/>
        <w:t>&lt;/table&gt;</w:t>
        <w:br/>
      </w:r>
    </w:p>
    <w:bookmarkEnd w:id="272"/>
    <w:bookmarkStart w:name="vM4mk" w:id="273"/>
    <w:p>
      <w:pPr>
        <w:pStyle w:val="Heading3"/>
        <w:spacing w:after="50" w:line="360" w:lineRule="auto" w:beforeLines="100"/>
        <w:ind w:left="0"/>
        <w:jc w:val="left"/>
      </w:pPr>
      <w:r>
        <w:rPr>
          <w:rFonts w:ascii="宋体" w:hAnsi="Times New Roman" w:eastAsia="宋体"/>
        </w:rPr>
        <w:t>③、</w:t>
      </w:r>
      <w:r>
        <w:rPr>
          <w:rFonts w:ascii="宋体" w:hAnsi="Times New Roman" w:eastAsia="宋体"/>
          <w:color w:val="333333"/>
        </w:rPr>
        <w:t>带边框的表格</w:t>
      </w:r>
    </w:p>
    <w:bookmarkEnd w:id="273"/>
    <w:bookmarkStart w:name="uf17826d9" w:id="274"/>
    <w:p>
      <w:pPr>
        <w:spacing w:after="50" w:line="360" w:lineRule="auto" w:beforeLines="100"/>
        <w:ind w:left="0"/>
        <w:jc w:val="left"/>
      </w:pPr>
      <w:r>
        <w:rPr>
          <w:rFonts w:ascii="宋体" w:hAnsi="Times New Roman" w:eastAsia="宋体"/>
          <w:b w:val="false"/>
          <w:i w:val="false"/>
          <w:color w:val="333333"/>
          <w:sz w:val="21"/>
        </w:rPr>
        <w:t xml:space="preserve">添加 </w:t>
      </w:r>
      <w:r>
        <w:rPr>
          <w:rFonts w:ascii="宋体" w:hAnsi="Times New Roman" w:eastAsia="宋体"/>
          <w:b w:val="false"/>
          <w:i w:val="false"/>
          <w:color w:val="c7254e"/>
          <w:sz w:val="19"/>
          <w:shd w:fill="f9f2f4"/>
        </w:rPr>
        <w:t>.table-bordered</w:t>
      </w:r>
      <w:r>
        <w:rPr>
          <w:rFonts w:ascii="宋体" w:hAnsi="Times New Roman" w:eastAsia="宋体"/>
          <w:b w:val="false"/>
          <w:i w:val="false"/>
          <w:color w:val="333333"/>
          <w:sz w:val="21"/>
        </w:rPr>
        <w:t xml:space="preserve"> 类为表格和其中的每个单元格增加边框</w:t>
      </w:r>
    </w:p>
    <w:bookmarkEnd w:id="274"/>
    <w:bookmarkStart w:name="ud2d46df8" w:id="275"/>
    <w:p>
      <w:pPr>
        <w:spacing w:after="50" w:line="360" w:lineRule="auto" w:beforeLines="100"/>
        <w:ind w:left="0"/>
        <w:jc w:val="left"/>
      </w:pPr>
      <w:bookmarkStart w:name="u833e1305" w:id="276"/>
      <w:r>
        <w:rPr>
          <w:rFonts w:eastAsia="宋体" w:ascii="宋体"/>
        </w:rPr>
        <w:drawing>
          <wp:inline distT="0" distB="0" distL="0" distR="0">
            <wp:extent cx="5841999" cy="114714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4"/>
                    <a:stretch>
                      <a:fillRect/>
                    </a:stretch>
                  </pic:blipFill>
                  <pic:spPr>
                    <a:xfrm>
                      <a:off x="0" y="0"/>
                      <a:ext cx="6417734" cy="1260198"/>
                    </a:xfrm>
                    <a:prstGeom prst="rect">
                      <a:avLst/>
                    </a:prstGeom>
                  </pic:spPr>
                </pic:pic>
              </a:graphicData>
            </a:graphic>
          </wp:inline>
        </w:drawing>
      </w:r>
      <w:bookmarkEnd w:id="276"/>
    </w:p>
    <w:bookmarkEnd w:id="275"/>
    <w:bookmarkStart w:name="XtZIF" w:id="27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&lt;table class="table table-bordered"&gt;</w:t>
        <w:br/>
        <w:t xml:space="preserve">  ...</w:t>
        <w:br/>
        <w:t>&lt;/table&gt;</w:t>
        <w:br/>
      </w:r>
    </w:p>
    <w:bookmarkEnd w:id="277"/>
    <w:bookmarkStart w:name="Qwg7V" w:id="278"/>
    <w:p>
      <w:pPr>
        <w:pStyle w:val="Heading3"/>
        <w:spacing w:after="50" w:line="360" w:lineRule="auto" w:beforeLines="100"/>
        <w:ind w:left="0"/>
        <w:jc w:val="left"/>
      </w:pPr>
      <w:r>
        <w:rPr>
          <w:rFonts w:ascii="宋体" w:hAnsi="Times New Roman" w:eastAsia="宋体"/>
        </w:rPr>
        <w:t>④、</w:t>
      </w:r>
      <w:r>
        <w:rPr>
          <w:rFonts w:ascii="宋体" w:hAnsi="Times New Roman" w:eastAsia="宋体"/>
          <w:color w:val="333333"/>
        </w:rPr>
        <w:t>鼠标悬停</w:t>
      </w:r>
    </w:p>
    <w:bookmarkEnd w:id="278"/>
    <w:bookmarkStart w:name="u10a0badf" w:id="279"/>
    <w:p>
      <w:pPr>
        <w:spacing w:after="50" w:line="360" w:lineRule="auto" w:beforeLines="100"/>
        <w:ind w:left="0"/>
        <w:jc w:val="left"/>
      </w:pPr>
      <w:r>
        <w:rPr>
          <w:rFonts w:ascii="宋体" w:hAnsi="Times New Roman" w:eastAsia="宋体"/>
          <w:b w:val="false"/>
          <w:i w:val="false"/>
          <w:color w:val="333333"/>
          <w:sz w:val="21"/>
        </w:rPr>
        <w:t xml:space="preserve">通过添加 </w:t>
      </w:r>
      <w:r>
        <w:rPr>
          <w:rFonts w:ascii="宋体" w:hAnsi="Times New Roman" w:eastAsia="宋体"/>
          <w:b w:val="false"/>
          <w:i w:val="false"/>
          <w:color w:val="c7254e"/>
          <w:sz w:val="19"/>
          <w:shd w:fill="f9f2f4"/>
        </w:rPr>
        <w:t>.table-hover</w:t>
      </w:r>
      <w:r>
        <w:rPr>
          <w:rFonts w:ascii="宋体" w:hAnsi="Times New Roman" w:eastAsia="宋体"/>
          <w:b w:val="false"/>
          <w:i w:val="false"/>
          <w:color w:val="333333"/>
          <w:sz w:val="21"/>
        </w:rPr>
        <w:t xml:space="preserve"> 类可以让 </w:t>
      </w:r>
      <w:r>
        <w:rPr>
          <w:rFonts w:ascii="宋体" w:hAnsi="Times New Roman" w:eastAsia="宋体"/>
          <w:b w:val="false"/>
          <w:i w:val="false"/>
          <w:color w:val="c7254e"/>
          <w:sz w:val="19"/>
          <w:shd w:fill="f9f2f4"/>
        </w:rPr>
        <w:t>&lt;tbody&gt;</w:t>
      </w:r>
      <w:r>
        <w:rPr>
          <w:rFonts w:ascii="宋体" w:hAnsi="Times New Roman" w:eastAsia="宋体"/>
          <w:b w:val="false"/>
          <w:i w:val="false"/>
          <w:color w:val="333333"/>
          <w:sz w:val="21"/>
        </w:rPr>
        <w:t xml:space="preserve"> 中的每一行对鼠标悬停状态作出响应</w:t>
      </w:r>
    </w:p>
    <w:bookmarkEnd w:id="279"/>
    <w:bookmarkStart w:name="uf9f5668c" w:id="280"/>
    <w:p>
      <w:pPr>
        <w:spacing w:after="50" w:line="360" w:lineRule="auto" w:beforeLines="100"/>
        <w:ind w:left="0"/>
        <w:jc w:val="left"/>
      </w:pPr>
      <w:bookmarkStart w:name="u90d38c1a" w:id="281"/>
      <w:r>
        <w:rPr>
          <w:rFonts w:eastAsia="宋体" w:ascii="宋体"/>
        </w:rPr>
        <w:drawing>
          <wp:inline distT="0" distB="0" distL="0" distR="0">
            <wp:extent cx="5841999" cy="120518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5"/>
                    <a:stretch>
                      <a:fillRect/>
                    </a:stretch>
                  </pic:blipFill>
                  <pic:spPr>
                    <a:xfrm>
                      <a:off x="0" y="0"/>
                      <a:ext cx="6417734" cy="1323960"/>
                    </a:xfrm>
                    <a:prstGeom prst="rect">
                      <a:avLst/>
                    </a:prstGeom>
                  </pic:spPr>
                </pic:pic>
              </a:graphicData>
            </a:graphic>
          </wp:inline>
        </w:drawing>
      </w:r>
      <w:bookmarkEnd w:id="281"/>
    </w:p>
    <w:bookmarkEnd w:id="280"/>
    <w:bookmarkStart w:name="VaUZO" w:id="2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&lt;table class="table table-hover"&gt;</w:t>
        <w:br/>
        <w:t xml:space="preserve">  ...</w:t>
        <w:br/>
        <w:t>&lt;/table&gt;</w:t>
        <w:br/>
      </w:r>
    </w:p>
    <w:bookmarkEnd w:id="282"/>
    <w:bookmarkStart w:name="kSS3B" w:id="283"/>
    <w:p>
      <w:pPr>
        <w:pStyle w:val="Heading3"/>
        <w:spacing w:after="50" w:line="360" w:lineRule="auto" w:beforeLines="100"/>
        <w:ind w:left="0"/>
        <w:jc w:val="left"/>
      </w:pPr>
      <w:r>
        <w:rPr>
          <w:rFonts w:ascii="宋体" w:hAnsi="Times New Roman" w:eastAsia="宋体"/>
        </w:rPr>
        <w:t>⑤、紧缩表格</w:t>
      </w:r>
    </w:p>
    <w:bookmarkEnd w:id="283"/>
    <w:bookmarkStart w:name="uda302f5f" w:id="284"/>
    <w:p>
      <w:pPr>
        <w:spacing w:after="50" w:line="360" w:lineRule="auto" w:beforeLines="100"/>
        <w:ind w:left="0"/>
        <w:jc w:val="left"/>
      </w:pPr>
      <w:r>
        <w:rPr>
          <w:rFonts w:ascii="宋体" w:hAnsi="Times New Roman" w:eastAsia="宋体"/>
          <w:b w:val="false"/>
          <w:i w:val="false"/>
          <w:color w:val="333333"/>
          <w:sz w:val="21"/>
        </w:rPr>
        <w:t xml:space="preserve">通过添加 </w:t>
      </w:r>
      <w:r>
        <w:rPr>
          <w:rFonts w:ascii="宋体" w:hAnsi="Times New Roman" w:eastAsia="宋体"/>
          <w:b w:val="false"/>
          <w:i w:val="false"/>
          <w:color w:val="c7254e"/>
          <w:sz w:val="19"/>
          <w:shd w:fill="f9f2f4"/>
        </w:rPr>
        <w:t>.table-condensed</w:t>
      </w:r>
      <w:r>
        <w:rPr>
          <w:rFonts w:ascii="宋体" w:hAnsi="Times New Roman" w:eastAsia="宋体"/>
          <w:b w:val="false"/>
          <w:i w:val="false"/>
          <w:color w:val="333333"/>
          <w:sz w:val="21"/>
        </w:rPr>
        <w:t xml:space="preserve"> 类可以让表格更加紧凑，单元格中的内补（padding）均会减半</w:t>
      </w:r>
    </w:p>
    <w:bookmarkEnd w:id="284"/>
    <w:bookmarkStart w:name="u64b04aca" w:id="285"/>
    <w:p>
      <w:pPr>
        <w:spacing w:after="50" w:line="360" w:lineRule="auto" w:beforeLines="100"/>
        <w:ind w:left="0"/>
        <w:jc w:val="left"/>
      </w:pPr>
      <w:bookmarkStart w:name="ufddcccfa" w:id="286"/>
      <w:r>
        <w:rPr>
          <w:rFonts w:eastAsia="宋体" w:ascii="宋体"/>
        </w:rPr>
        <w:drawing>
          <wp:inline distT="0" distB="0" distL="0" distR="0">
            <wp:extent cx="5841999" cy="90034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6"/>
                    <a:stretch>
                      <a:fillRect/>
                    </a:stretch>
                  </pic:blipFill>
                  <pic:spPr>
                    <a:xfrm>
                      <a:off x="0" y="0"/>
                      <a:ext cx="6417734" cy="989076"/>
                    </a:xfrm>
                    <a:prstGeom prst="rect">
                      <a:avLst/>
                    </a:prstGeom>
                  </pic:spPr>
                </pic:pic>
              </a:graphicData>
            </a:graphic>
          </wp:inline>
        </w:drawing>
      </w:r>
      <w:bookmarkEnd w:id="286"/>
    </w:p>
    <w:bookmarkEnd w:id="285"/>
    <w:bookmarkStart w:name="HBikx" w:id="28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&lt;table class="table table-condensed"&gt;</w:t>
        <w:br/>
        <w:t xml:space="preserve">  ...</w:t>
        <w:br/>
        <w:t>&lt;/table&gt;</w:t>
        <w:br/>
      </w:r>
    </w:p>
    <w:bookmarkEnd w:id="287"/>
    <w:bookmarkStart w:name="JpnJB" w:id="288"/>
    <w:p>
      <w:pPr>
        <w:pStyle w:val="Heading3"/>
        <w:spacing w:after="50" w:line="360" w:lineRule="auto" w:beforeLines="100"/>
        <w:ind w:left="0"/>
        <w:jc w:val="left"/>
      </w:pPr>
      <w:r>
        <w:rPr>
          <w:rFonts w:ascii="宋体" w:hAnsi="Times New Roman" w:eastAsia="宋体"/>
        </w:rPr>
        <w:t>⑥、状态类</w:t>
      </w:r>
    </w:p>
    <w:bookmarkEnd w:id="288"/>
    <w:bookmarkStart w:name="uedc45793" w:id="289"/>
    <w:p>
      <w:pPr>
        <w:spacing w:after="50" w:line="360" w:lineRule="auto" w:beforeLines="100"/>
        <w:ind w:left="0"/>
        <w:jc w:val="left"/>
      </w:pPr>
      <w:r>
        <w:rPr>
          <w:rFonts w:ascii="宋体" w:hAnsi="Times New Roman" w:eastAsia="宋体"/>
          <w:b w:val="false"/>
          <w:i w:val="false"/>
          <w:color w:val="333333"/>
          <w:sz w:val="21"/>
        </w:rPr>
        <w:t>通过这些状态类可以为行或单元格设置颜色</w:t>
      </w:r>
    </w:p>
    <w:bookmarkEnd w:id="289"/>
    <w:bookmarkStart w:name="ue44ffd1b" w:id="290"/>
    <w:p>
      <w:pPr>
        <w:spacing w:after="50" w:line="360" w:lineRule="auto" w:beforeLines="100"/>
        <w:ind w:left="0"/>
        <w:jc w:val="left"/>
      </w:pPr>
      <w:r>
        <w:rPr>
          <w:rFonts w:ascii="宋体" w:hAnsi="Times New Roman" w:eastAsia="宋体"/>
          <w:b w:val="false"/>
          <w:i w:val="false"/>
          <w:color w:val="aa6708"/>
          <w:sz w:val="21"/>
        </w:rPr>
        <w:t>向使用辅助技术的用户传达用意：</w:t>
      </w:r>
      <w:r>
        <w:rPr>
          <w:rFonts w:ascii="宋体" w:hAnsi="Times New Roman" w:eastAsia="宋体"/>
          <w:b w:val="false"/>
          <w:i w:val="false"/>
          <w:color w:val="333333"/>
          <w:sz w:val="21"/>
        </w:rPr>
        <w:t xml:space="preserve">通过为表格中的一行或一个单元格添加颜色而赋予不同的意义只是提供了一种视觉上的表现，并不能为使用辅助技术 -- 例如屏幕阅读器 -- 浏览网页的用户提供更多信息。因此，请确保通过颜色而赋予的不同意义可以通过内容本身来表达（即在相应行或单元格中的可见的文本内容）；或者通过包含额外的方式 -- 例如应用了 </w:t>
      </w:r>
      <w:r>
        <w:rPr>
          <w:rFonts w:ascii="宋体" w:hAnsi="Times New Roman" w:eastAsia="宋体"/>
          <w:b w:val="false"/>
          <w:i w:val="false"/>
          <w:color w:val="c7254e"/>
          <w:sz w:val="21"/>
          <w:shd w:fill="f9f2f4"/>
        </w:rPr>
        <w:t>.sr-only</w:t>
      </w:r>
      <w:r>
        <w:rPr>
          <w:rFonts w:ascii="宋体" w:hAnsi="Times New Roman" w:eastAsia="宋体"/>
          <w:b w:val="false"/>
          <w:i w:val="false"/>
          <w:color w:val="333333"/>
          <w:sz w:val="21"/>
        </w:rPr>
        <w:t xml:space="preserve"> 类而隐藏的文本 -- 来表达出来</w:t>
      </w:r>
    </w:p>
    <w:bookmarkEnd w:id="290"/>
    <w:bookmarkStart w:name="x32Le" w:id="291"/>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865"/>
        <w:gridCol w:w="6769"/>
      </w:tblGrid>
      <w:tr>
        <w:trPr>
          <w:trHeight w:val="495" w:hRule="atLeast"/>
        </w:trPr>
        <w:tc>
          <w:tcPr>
            <w:tcW w:w="686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15fd5b" w:id="292"/>
          <w:p>
            <w:pPr>
              <w:spacing w:after="50" w:line="360" w:lineRule="auto" w:beforeLines="100"/>
              <w:ind w:left="0"/>
              <w:jc w:val="left"/>
            </w:pPr>
            <w:r>
              <w:rPr>
                <w:rFonts w:ascii="宋体" w:hAnsi="Times New Roman" w:eastAsia="宋体"/>
                <w:b w:val="false"/>
                <w:i w:val="false"/>
                <w:color w:val="333333"/>
                <w:sz w:val="21"/>
              </w:rPr>
              <w:t>Class</w:t>
            </w:r>
          </w:p>
          <w:bookmarkEnd w:id="292"/>
        </w:tc>
        <w:tc>
          <w:tcPr>
            <w:tcW w:w="67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079bd0a" w:id="293"/>
          <w:p>
            <w:pPr>
              <w:spacing w:after="50" w:line="360" w:lineRule="auto" w:beforeLines="100"/>
              <w:ind w:left="0"/>
              <w:jc w:val="left"/>
            </w:pPr>
            <w:r>
              <w:rPr>
                <w:rFonts w:ascii="宋体" w:hAnsi="Times New Roman" w:eastAsia="宋体"/>
                <w:b w:val="false"/>
                <w:i w:val="false"/>
                <w:color w:val="333333"/>
                <w:sz w:val="21"/>
              </w:rPr>
              <w:t>描述</w:t>
            </w:r>
          </w:p>
          <w:bookmarkEnd w:id="293"/>
        </w:tc>
      </w:tr>
      <w:tr>
        <w:trPr>
          <w:trHeight w:val="495" w:hRule="atLeast"/>
        </w:trPr>
        <w:tc>
          <w:tcPr>
            <w:tcW w:w="6865"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61b8e4ae" w:id="294"/>
          <w:p>
            <w:pPr>
              <w:spacing w:after="50" w:line="360" w:lineRule="auto" w:beforeLines="100"/>
              <w:ind w:left="0"/>
              <w:jc w:val="left"/>
            </w:pPr>
            <w:r>
              <w:rPr>
                <w:rFonts w:ascii="宋体" w:hAnsi="Times New Roman" w:eastAsia="宋体"/>
                <w:b w:val="false"/>
                <w:i w:val="false"/>
                <w:color w:val="c7254e"/>
                <w:sz w:val="19"/>
                <w:shd w:fill="f9f2f4"/>
              </w:rPr>
              <w:t>.active</w:t>
            </w:r>
          </w:p>
          <w:bookmarkEnd w:id="294"/>
        </w:tc>
        <w:tc>
          <w:tcPr>
            <w:tcW w:w="6769"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77106acb" w:id="295"/>
          <w:p>
            <w:pPr>
              <w:spacing w:after="50" w:line="360" w:lineRule="auto" w:beforeLines="100"/>
              <w:ind w:left="0"/>
              <w:jc w:val="left"/>
            </w:pPr>
            <w:r>
              <w:rPr>
                <w:rFonts w:ascii="宋体" w:hAnsi="Times New Roman" w:eastAsia="宋体"/>
                <w:b w:val="false"/>
                <w:i w:val="false"/>
                <w:color w:val="333333"/>
                <w:sz w:val="21"/>
              </w:rPr>
              <w:t>鼠标悬停在行或单元格上时所设置的颜色</w:t>
            </w:r>
          </w:p>
          <w:bookmarkEnd w:id="295"/>
        </w:tc>
      </w:tr>
      <w:tr>
        <w:trPr>
          <w:trHeight w:val="495" w:hRule="atLeast"/>
        </w:trPr>
        <w:tc>
          <w:tcPr>
            <w:tcW w:w="686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68c817c" w:id="296"/>
          <w:p>
            <w:pPr>
              <w:spacing w:after="50" w:line="360" w:lineRule="auto" w:beforeLines="100"/>
              <w:ind w:left="0"/>
              <w:jc w:val="left"/>
            </w:pPr>
            <w:r>
              <w:rPr>
                <w:rFonts w:ascii="宋体" w:hAnsi="Times New Roman" w:eastAsia="宋体"/>
                <w:b w:val="false"/>
                <w:i w:val="false"/>
                <w:color w:val="c7254e"/>
                <w:sz w:val="19"/>
                <w:shd w:fill="f9f2f4"/>
              </w:rPr>
              <w:t>.success</w:t>
            </w:r>
          </w:p>
          <w:bookmarkEnd w:id="296"/>
        </w:tc>
        <w:tc>
          <w:tcPr>
            <w:tcW w:w="67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cfa58c1" w:id="297"/>
          <w:p>
            <w:pPr>
              <w:spacing w:after="50" w:line="360" w:lineRule="auto" w:beforeLines="100"/>
              <w:ind w:left="0"/>
              <w:jc w:val="left"/>
            </w:pPr>
            <w:r>
              <w:rPr>
                <w:rFonts w:ascii="宋体" w:hAnsi="Times New Roman" w:eastAsia="宋体"/>
                <w:b w:val="false"/>
                <w:i w:val="false"/>
                <w:color w:val="333333"/>
                <w:sz w:val="21"/>
              </w:rPr>
              <w:t>标识成功或积极的动作</w:t>
            </w:r>
          </w:p>
          <w:bookmarkEnd w:id="297"/>
        </w:tc>
      </w:tr>
      <w:tr>
        <w:trPr>
          <w:trHeight w:val="495" w:hRule="atLeast"/>
        </w:trPr>
        <w:tc>
          <w:tcPr>
            <w:tcW w:w="6865"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4c415536" w:id="298"/>
          <w:p>
            <w:pPr>
              <w:spacing w:after="50" w:line="360" w:lineRule="auto" w:beforeLines="100"/>
              <w:ind w:left="0"/>
              <w:jc w:val="left"/>
            </w:pPr>
            <w:r>
              <w:rPr>
                <w:rFonts w:ascii="宋体" w:hAnsi="Times New Roman" w:eastAsia="宋体"/>
                <w:b w:val="false"/>
                <w:i w:val="false"/>
                <w:color w:val="c7254e"/>
                <w:sz w:val="19"/>
                <w:shd w:fill="f9f2f4"/>
              </w:rPr>
              <w:t>.info</w:t>
            </w:r>
          </w:p>
          <w:bookmarkEnd w:id="298"/>
        </w:tc>
        <w:tc>
          <w:tcPr>
            <w:tcW w:w="6769"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3a4e6a66" w:id="299"/>
          <w:p>
            <w:pPr>
              <w:spacing w:after="50" w:line="360" w:lineRule="auto" w:beforeLines="100"/>
              <w:ind w:left="0"/>
              <w:jc w:val="left"/>
            </w:pPr>
            <w:r>
              <w:rPr>
                <w:rFonts w:ascii="宋体" w:hAnsi="Times New Roman" w:eastAsia="宋体"/>
                <w:b w:val="false"/>
                <w:i w:val="false"/>
                <w:color w:val="333333"/>
                <w:sz w:val="21"/>
              </w:rPr>
              <w:t>标识普通的提示信息或动作</w:t>
            </w:r>
          </w:p>
          <w:bookmarkEnd w:id="299"/>
        </w:tc>
      </w:tr>
      <w:tr>
        <w:trPr>
          <w:trHeight w:val="495" w:hRule="atLeast"/>
        </w:trPr>
        <w:tc>
          <w:tcPr>
            <w:tcW w:w="686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a28eaa" w:id="300"/>
          <w:p>
            <w:pPr>
              <w:spacing w:after="50" w:line="360" w:lineRule="auto" w:beforeLines="100"/>
              <w:ind w:left="0"/>
              <w:jc w:val="left"/>
            </w:pPr>
            <w:r>
              <w:rPr>
                <w:rFonts w:ascii="宋体" w:hAnsi="Times New Roman" w:eastAsia="宋体"/>
                <w:b w:val="false"/>
                <w:i w:val="false"/>
                <w:color w:val="c7254e"/>
                <w:sz w:val="19"/>
                <w:shd w:fill="f9f2f4"/>
              </w:rPr>
              <w:t>.warning</w:t>
            </w:r>
          </w:p>
          <w:bookmarkEnd w:id="300"/>
        </w:tc>
        <w:tc>
          <w:tcPr>
            <w:tcW w:w="676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a24e70e" w:id="301"/>
          <w:p>
            <w:pPr>
              <w:spacing w:after="50" w:line="360" w:lineRule="auto" w:beforeLines="100"/>
              <w:ind w:left="0"/>
              <w:jc w:val="left"/>
            </w:pPr>
            <w:r>
              <w:rPr>
                <w:rFonts w:ascii="宋体" w:hAnsi="Times New Roman" w:eastAsia="宋体"/>
                <w:b w:val="false"/>
                <w:i w:val="false"/>
                <w:color w:val="333333"/>
                <w:sz w:val="21"/>
              </w:rPr>
              <w:t>标识警告或需要用户注意</w:t>
            </w:r>
          </w:p>
          <w:bookmarkEnd w:id="301"/>
        </w:tc>
      </w:tr>
      <w:tr>
        <w:trPr>
          <w:trHeight w:val="495" w:hRule="atLeast"/>
        </w:trPr>
        <w:tc>
          <w:tcPr>
            <w:tcW w:w="6865"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1915177e" w:id="302"/>
          <w:p>
            <w:pPr>
              <w:spacing w:after="50" w:line="360" w:lineRule="auto" w:beforeLines="100"/>
              <w:ind w:left="0"/>
              <w:jc w:val="left"/>
            </w:pPr>
            <w:r>
              <w:rPr>
                <w:rFonts w:ascii="宋体" w:hAnsi="Times New Roman" w:eastAsia="宋体"/>
                <w:b w:val="false"/>
                <w:i w:val="false"/>
                <w:color w:val="c7254e"/>
                <w:sz w:val="19"/>
                <w:shd w:fill="f9f2f4"/>
              </w:rPr>
              <w:t>.danger</w:t>
            </w:r>
          </w:p>
          <w:bookmarkEnd w:id="302"/>
        </w:tc>
        <w:tc>
          <w:tcPr>
            <w:tcW w:w="6769"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ada481fe" w:id="303"/>
          <w:p>
            <w:pPr>
              <w:spacing w:after="50" w:line="360" w:lineRule="auto" w:beforeLines="100"/>
              <w:ind w:left="0"/>
              <w:jc w:val="left"/>
            </w:pPr>
            <w:r>
              <w:rPr>
                <w:rFonts w:ascii="宋体" w:hAnsi="Times New Roman" w:eastAsia="宋体"/>
                <w:b w:val="false"/>
                <w:i w:val="false"/>
                <w:color w:val="333333"/>
                <w:sz w:val="21"/>
              </w:rPr>
              <w:t>标识危险或潜在的带来负面影响的动作</w:t>
            </w:r>
          </w:p>
          <w:bookmarkEnd w:id="303"/>
        </w:tc>
      </w:tr>
    </w:tbl>
    <w:bookmarkEnd w:id="291"/>
    <w:bookmarkStart w:name="uec2c4ecb" w:id="304"/>
    <w:p>
      <w:pPr>
        <w:spacing w:after="50" w:line="360" w:lineRule="auto" w:beforeLines="100"/>
        <w:ind w:left="0"/>
        <w:jc w:val="left"/>
      </w:pPr>
      <w:bookmarkStart w:name="ude808511" w:id="305"/>
      <w:r>
        <w:rPr>
          <w:rFonts w:eastAsia="宋体" w:ascii="宋体"/>
        </w:rPr>
        <w:drawing>
          <wp:inline distT="0" distB="0" distL="0" distR="0">
            <wp:extent cx="5841999" cy="263787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7"/>
                    <a:stretch>
                      <a:fillRect/>
                    </a:stretch>
                  </pic:blipFill>
                  <pic:spPr>
                    <a:xfrm>
                      <a:off x="0" y="0"/>
                      <a:ext cx="6417734" cy="2897837"/>
                    </a:xfrm>
                    <a:prstGeom prst="rect">
                      <a:avLst/>
                    </a:prstGeom>
                  </pic:spPr>
                </pic:pic>
              </a:graphicData>
            </a:graphic>
          </wp:inline>
        </w:drawing>
      </w:r>
      <w:bookmarkEnd w:id="305"/>
    </w:p>
    <w:bookmarkEnd w:id="304"/>
    <w:bookmarkStart w:name="vxbGx" w:id="30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 On rows --&gt;</w:t>
        <w:br/>
        <w:t>&lt;tr class="active"&gt;...&lt;/tr&gt;</w:t>
        <w:br/>
        <w:t>&lt;tr class="success"&gt;...&lt;/tr&gt;</w:t>
        <w:br/>
        <w:t>&lt;tr class="warning"&gt;...&lt;/tr&gt;</w:t>
        <w:br/>
        <w:t>&lt;tr class="danger"&gt;...&lt;/tr&gt;</w:t>
        <w:br/>
        <w:t>&lt;tr class="info"&gt;...&lt;/tr&gt;</w:t>
        <w:br/>
        <w:t/>
        <w:br/>
        <w:t>&lt;!-- On cells (`td` or `th`) --&gt;</w:t>
        <w:br/>
        <w:t>&lt;tr&gt;</w:t>
        <w:br/>
        <w:t xml:space="preserve">  &lt;td class="active"&gt;...&lt;/td&gt;</w:t>
        <w:br/>
        <w:t xml:space="preserve">  &lt;td class="success"&gt;...&lt;/td&gt;</w:t>
        <w:br/>
        <w:t xml:space="preserve">  &lt;td class="warning"&gt;...&lt;/td&gt;</w:t>
        <w:br/>
        <w:t xml:space="preserve">  &lt;td class="danger"&gt;...&lt;/td&gt;</w:t>
        <w:br/>
        <w:t xml:space="preserve">  &lt;td class="info"&gt;...&lt;/td&gt;</w:t>
        <w:br/>
        <w:t>&lt;/tr&gt;</w:t>
        <w:br/>
      </w:r>
    </w:p>
    <w:bookmarkEnd w:id="306"/>
    <w:bookmarkStart w:name="G00VF" w:id="307"/>
    <w:p>
      <w:pPr>
        <w:pStyle w:val="Heading3"/>
        <w:spacing w:after="50" w:line="360" w:lineRule="auto" w:beforeLines="100"/>
        <w:ind w:left="0"/>
        <w:jc w:val="left"/>
      </w:pPr>
      <w:r>
        <w:rPr>
          <w:rFonts w:ascii="宋体" w:hAnsi="Times New Roman" w:eastAsia="宋体"/>
        </w:rPr>
        <w:t>⑦、响应式表格</w:t>
      </w:r>
    </w:p>
    <w:bookmarkEnd w:id="307"/>
    <w:bookmarkStart w:name="u7bbcf068" w:id="308"/>
    <w:p>
      <w:pPr>
        <w:spacing w:after="50" w:line="360" w:lineRule="auto" w:beforeLines="100"/>
        <w:ind w:left="0"/>
        <w:jc w:val="left"/>
      </w:pPr>
      <w:r>
        <w:rPr>
          <w:rFonts w:ascii="宋体" w:hAnsi="Times New Roman" w:eastAsia="宋体"/>
          <w:b w:val="false"/>
          <w:i w:val="false"/>
          <w:color w:val="333333"/>
          <w:sz w:val="21"/>
        </w:rPr>
        <w:t xml:space="preserve">将任何 </w:t>
      </w:r>
      <w:r>
        <w:rPr>
          <w:rFonts w:ascii="宋体" w:hAnsi="Times New Roman" w:eastAsia="宋体"/>
          <w:b w:val="false"/>
          <w:i w:val="false"/>
          <w:color w:val="c7254e"/>
          <w:sz w:val="19"/>
          <w:shd w:fill="f9f2f4"/>
        </w:rPr>
        <w:t>.table</w:t>
      </w:r>
      <w:r>
        <w:rPr>
          <w:rFonts w:ascii="宋体" w:hAnsi="Times New Roman" w:eastAsia="宋体"/>
          <w:b w:val="false"/>
          <w:i w:val="false"/>
          <w:color w:val="333333"/>
          <w:sz w:val="21"/>
        </w:rPr>
        <w:t xml:space="preserve"> 元素包裹在 </w:t>
      </w:r>
      <w:r>
        <w:rPr>
          <w:rFonts w:ascii="宋体" w:hAnsi="Times New Roman" w:eastAsia="宋体"/>
          <w:b w:val="false"/>
          <w:i w:val="false"/>
          <w:color w:val="c7254e"/>
          <w:sz w:val="19"/>
          <w:shd w:fill="f9f2f4"/>
        </w:rPr>
        <w:t>.table-responsive</w:t>
      </w:r>
      <w:r>
        <w:rPr>
          <w:rFonts w:ascii="宋体" w:hAnsi="Times New Roman" w:eastAsia="宋体"/>
          <w:b w:val="false"/>
          <w:i w:val="false"/>
          <w:color w:val="333333"/>
          <w:sz w:val="21"/>
        </w:rPr>
        <w:t xml:space="preserve"> 元素内，即可创建响应式表格，其会在小屏幕设备上（小于768px）水平滚动。当屏幕大于 768px 宽度时，水平滚动条消失</w:t>
      </w:r>
    </w:p>
    <w:bookmarkEnd w:id="308"/>
    <w:bookmarkStart w:name="uc25b5a75" w:id="309"/>
    <w:p>
      <w:pPr>
        <w:spacing w:after="50" w:line="360" w:lineRule="auto" w:beforeLines="100"/>
        <w:ind w:left="0"/>
        <w:jc w:val="left"/>
      </w:pPr>
      <w:r>
        <w:rPr>
          <w:rFonts w:ascii="宋体" w:hAnsi="Times New Roman" w:eastAsia="宋体"/>
          <w:b w:val="false"/>
          <w:i w:val="false"/>
          <w:color w:val="aa6708"/>
          <w:sz w:val="22"/>
        </w:rPr>
        <w:t>垂直方向的内容截断：</w:t>
      </w:r>
      <w:r>
        <w:rPr>
          <w:rFonts w:ascii="宋体" w:hAnsi="Times New Roman" w:eastAsia="宋体"/>
          <w:b w:val="false"/>
          <w:i w:val="false"/>
          <w:color w:val="333333"/>
          <w:sz w:val="21"/>
        </w:rPr>
        <w:t xml:space="preserve">响应式表格使用了 </w:t>
      </w:r>
      <w:r>
        <w:rPr>
          <w:rFonts w:ascii="宋体" w:hAnsi="Times New Roman" w:eastAsia="宋体"/>
          <w:b w:val="false"/>
          <w:i w:val="false"/>
          <w:color w:val="c7254e"/>
          <w:sz w:val="19"/>
          <w:shd w:fill="f9f2f4"/>
        </w:rPr>
        <w:t>overflow-y: hidden</w:t>
      </w:r>
      <w:r>
        <w:rPr>
          <w:rFonts w:ascii="宋体" w:hAnsi="Times New Roman" w:eastAsia="宋体"/>
          <w:b w:val="false"/>
          <w:i w:val="false"/>
          <w:color w:val="333333"/>
          <w:sz w:val="21"/>
        </w:rPr>
        <w:t xml:space="preserve"> 属性，这样就能将超出表格底部和顶部的内容截断。特别是，也可以截断下拉菜单和其他第三方组件</w:t>
      </w:r>
    </w:p>
    <w:bookmarkEnd w:id="309"/>
    <w:bookmarkStart w:name="u76a6e91c" w:id="310"/>
    <w:p>
      <w:pPr>
        <w:spacing w:after="50" w:line="360" w:lineRule="auto" w:beforeLines="100"/>
        <w:ind w:left="0"/>
        <w:jc w:val="left"/>
      </w:pPr>
      <w:r>
        <w:rPr>
          <w:rFonts w:ascii="宋体" w:hAnsi="Times New Roman" w:eastAsia="宋体"/>
          <w:b w:val="false"/>
          <w:i w:val="false"/>
          <w:color w:val="aa6708"/>
          <w:sz w:val="22"/>
        </w:rPr>
        <w:t xml:space="preserve">Firefox 和 </w:t>
      </w:r>
      <w:r>
        <w:rPr>
          <w:rFonts w:ascii="宋体" w:hAnsi="Times New Roman" w:eastAsia="宋体"/>
          <w:b w:val="false"/>
          <w:i w:val="false"/>
          <w:color w:val="c7254e"/>
          <w:sz w:val="22"/>
        </w:rPr>
        <w:t>fieldset</w:t>
      </w:r>
      <w:r>
        <w:rPr>
          <w:rFonts w:ascii="宋体" w:hAnsi="Times New Roman" w:eastAsia="宋体"/>
          <w:b w:val="false"/>
          <w:i w:val="false"/>
          <w:color w:val="aa6708"/>
          <w:sz w:val="22"/>
        </w:rPr>
        <w:t xml:space="preserve"> 元素：</w:t>
      </w:r>
      <w:r>
        <w:rPr>
          <w:rFonts w:ascii="宋体" w:hAnsi="Times New Roman" w:eastAsia="宋体"/>
          <w:b w:val="false"/>
          <w:i w:val="false"/>
          <w:color w:val="333333"/>
          <w:sz w:val="21"/>
        </w:rPr>
        <w:t xml:space="preserve">Firefox 浏览器对 </w:t>
      </w:r>
      <w:r>
        <w:rPr>
          <w:rFonts w:ascii="宋体" w:hAnsi="Times New Roman" w:eastAsia="宋体"/>
          <w:b w:val="false"/>
          <w:i w:val="false"/>
          <w:color w:val="c7254e"/>
          <w:sz w:val="19"/>
          <w:shd w:fill="f9f2f4"/>
        </w:rPr>
        <w:t>fieldset</w:t>
      </w:r>
      <w:r>
        <w:rPr>
          <w:rFonts w:ascii="宋体" w:hAnsi="Times New Roman" w:eastAsia="宋体"/>
          <w:b w:val="false"/>
          <w:i w:val="false"/>
          <w:color w:val="333333"/>
          <w:sz w:val="21"/>
        </w:rPr>
        <w:t xml:space="preserve"> 元素设置了一些影响 </w:t>
      </w:r>
      <w:r>
        <w:rPr>
          <w:rFonts w:ascii="宋体" w:hAnsi="Times New Roman" w:eastAsia="宋体"/>
          <w:b w:val="false"/>
          <w:i w:val="false"/>
          <w:color w:val="c7254e"/>
          <w:sz w:val="19"/>
          <w:shd w:fill="f9f2f4"/>
        </w:rPr>
        <w:t>width</w:t>
      </w:r>
      <w:r>
        <w:rPr>
          <w:rFonts w:ascii="宋体" w:hAnsi="Times New Roman" w:eastAsia="宋体"/>
          <w:b w:val="false"/>
          <w:i w:val="false"/>
          <w:color w:val="333333"/>
          <w:sz w:val="21"/>
        </w:rPr>
        <w:t xml:space="preserve"> 属性的样式，导致响应式表格出现问题。可以使用下面提供的针对 Firefox 的 hack 代码解决，但是以下代码并未集成在 Bootstrap 中：</w:t>
      </w:r>
      <w:r>
        <w:rPr>
          <w:rFonts w:ascii="宋体" w:hAnsi="Times New Roman" w:eastAsia="宋体"/>
          <w:b w:val="false"/>
          <w:i w:val="false"/>
          <w:color w:val="006699"/>
          <w:sz w:val="21"/>
          <w:shd w:fill="f7f7f9"/>
        </w:rPr>
        <w:t>@-moz-document</w:t>
      </w:r>
      <w:r>
        <w:rPr>
          <w:rFonts w:ascii="宋体" w:hAnsi="Times New Roman" w:eastAsia="宋体"/>
          <w:b w:val="false"/>
          <w:i w:val="false"/>
          <w:color w:val="333333"/>
          <w:sz w:val="21"/>
          <w:shd w:fill="f7f7f9"/>
        </w:rPr>
        <w:t xml:space="preserve"> url-prefix() { </w:t>
      </w:r>
      <w:r>
        <w:rPr>
          <w:rFonts w:ascii="宋体" w:hAnsi="Times New Roman" w:eastAsia="宋体"/>
          <w:b w:val="false"/>
          <w:i w:val="false"/>
          <w:color w:val="2f6f9f"/>
          <w:sz w:val="21"/>
          <w:shd w:fill="f7f7f9"/>
        </w:rPr>
        <w:t>fieldset</w:t>
      </w:r>
      <w:r>
        <w:rPr>
          <w:rFonts w:ascii="宋体" w:hAnsi="Times New Roman" w:eastAsia="宋体"/>
          <w:b w:val="false"/>
          <w:i w:val="false"/>
          <w:color w:val="333333"/>
          <w:sz w:val="21"/>
          <w:shd w:fill="f7f7f9"/>
        </w:rPr>
        <w:t xml:space="preserve"> { </w:t>
      </w:r>
      <w:r>
        <w:rPr>
          <w:rFonts w:ascii="宋体" w:hAnsi="Times New Roman" w:eastAsia="宋体"/>
          <w:b w:val="false"/>
          <w:i w:val="false"/>
          <w:color w:val="9999ff"/>
          <w:sz w:val="21"/>
          <w:shd w:fill="f7f7f9"/>
        </w:rPr>
        <w:t>display</w:t>
      </w:r>
      <w:r>
        <w:rPr>
          <w:rFonts w:ascii="宋体" w:hAnsi="Times New Roman" w:eastAsia="宋体"/>
          <w:b w:val="false"/>
          <w:i w:val="false"/>
          <w:color w:val="333333"/>
          <w:sz w:val="21"/>
          <w:shd w:fill="f7f7f9"/>
        </w:rPr>
        <w:t xml:space="preserve">: </w:t>
      </w:r>
      <w:r>
        <w:rPr>
          <w:rFonts w:ascii="宋体" w:hAnsi="Times New Roman" w:eastAsia="宋体"/>
          <w:b w:val="false"/>
          <w:i w:val="false"/>
          <w:color w:val="336666"/>
          <w:sz w:val="21"/>
          <w:shd w:fill="f7f7f9"/>
        </w:rPr>
        <w:t>table-cell</w:t>
      </w:r>
      <w:r>
        <w:rPr>
          <w:rFonts w:ascii="宋体" w:hAnsi="Times New Roman" w:eastAsia="宋体"/>
          <w:b w:val="false"/>
          <w:i w:val="false"/>
          <w:color w:val="333333"/>
          <w:sz w:val="21"/>
          <w:shd w:fill="f7f7f9"/>
        </w:rPr>
        <w:t>; } }</w:t>
      </w:r>
    </w:p>
    <w:bookmarkEnd w:id="310"/>
    <w:bookmarkStart w:name="u7d047f06" w:id="311"/>
    <w:p>
      <w:pPr>
        <w:numPr>
          <w:ilvl w:val="0"/>
          <w:numId w:val="6"/>
        </w:numPr>
        <w:spacing w:after="50" w:line="360" w:lineRule="auto" w:beforeLines="100"/>
        <w:ind w:left="360"/>
        <w:jc w:val="left"/>
      </w:pPr>
      <w:r>
        <w:rPr>
          <w:rFonts w:ascii="宋体" w:hAnsi="Times New Roman" w:eastAsia="宋体"/>
          <w:b w:val="false"/>
          <w:i w:val="false"/>
          <w:color w:val="333333"/>
          <w:sz w:val="21"/>
          <w:shd w:fill="f7f7f9"/>
        </w:rPr>
        <w:t>小于</w:t>
      </w:r>
      <w:r>
        <w:rPr>
          <w:rFonts w:ascii="宋体" w:hAnsi="Times New Roman" w:eastAsia="宋体"/>
          <w:b w:val="false"/>
          <w:i w:val="false"/>
          <w:color w:val="333333"/>
          <w:sz w:val="21"/>
        </w:rPr>
        <w:t xml:space="preserve"> 768px 宽度</w:t>
      </w:r>
    </w:p>
    <w:bookmarkEnd w:id="311"/>
    <w:bookmarkStart w:name="u4e39a082" w:id="312"/>
    <w:p>
      <w:pPr>
        <w:spacing w:after="50" w:line="360" w:lineRule="auto" w:beforeLines="100"/>
        <w:ind w:left="0"/>
        <w:jc w:val="left"/>
      </w:pPr>
      <w:bookmarkStart w:name="u7efc9261" w:id="313"/>
      <w:r>
        <w:rPr>
          <w:rFonts w:eastAsia="宋体" w:ascii="宋体"/>
        </w:rPr>
        <w:drawing>
          <wp:inline distT="0" distB="0" distL="0" distR="0">
            <wp:extent cx="3640667" cy="141577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8"/>
                    <a:stretch>
                      <a:fillRect/>
                    </a:stretch>
                  </pic:blipFill>
                  <pic:spPr>
                    <a:xfrm>
                      <a:off x="0" y="0"/>
                      <a:ext cx="3640667" cy="1415778"/>
                    </a:xfrm>
                    <a:prstGeom prst="rect">
                      <a:avLst/>
                    </a:prstGeom>
                  </pic:spPr>
                </pic:pic>
              </a:graphicData>
            </a:graphic>
          </wp:inline>
        </w:drawing>
      </w:r>
      <w:bookmarkEnd w:id="313"/>
    </w:p>
    <w:bookmarkEnd w:id="312"/>
    <w:bookmarkStart w:name="u402b5049" w:id="314"/>
    <w:p>
      <w:pPr>
        <w:numPr>
          <w:ilvl w:val="0"/>
          <w:numId w:val="7"/>
        </w:numPr>
        <w:spacing w:after="50" w:line="360" w:lineRule="auto" w:beforeLines="100"/>
        <w:ind w:left="360"/>
        <w:jc w:val="left"/>
      </w:pPr>
      <w:r>
        <w:rPr>
          <w:rFonts w:ascii="宋体" w:hAnsi="Times New Roman" w:eastAsia="宋体"/>
          <w:b w:val="false"/>
          <w:i w:val="false"/>
          <w:color w:val="333333"/>
          <w:sz w:val="21"/>
          <w:shd w:fill="f7f7f9"/>
        </w:rPr>
        <w:t>大于</w:t>
      </w:r>
      <w:r>
        <w:rPr>
          <w:rFonts w:ascii="宋体" w:hAnsi="Times New Roman" w:eastAsia="宋体"/>
          <w:b w:val="false"/>
          <w:i w:val="false"/>
          <w:color w:val="333333"/>
          <w:sz w:val="21"/>
        </w:rPr>
        <w:t xml:space="preserve"> 768px 宽度</w:t>
      </w:r>
    </w:p>
    <w:bookmarkEnd w:id="314"/>
    <w:bookmarkStart w:name="u99dc9219" w:id="315"/>
    <w:p>
      <w:pPr>
        <w:spacing w:after="50" w:line="360" w:lineRule="auto" w:beforeLines="100"/>
        <w:ind w:left="0"/>
        <w:jc w:val="left"/>
      </w:pPr>
      <w:bookmarkStart w:name="u2088faae" w:id="316"/>
      <w:r>
        <w:rPr>
          <w:rFonts w:eastAsia="宋体" w:ascii="宋体"/>
        </w:rPr>
        <w:drawing>
          <wp:inline distT="0" distB="0" distL="0" distR="0">
            <wp:extent cx="5841999" cy="119357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9"/>
                    <a:stretch>
                      <a:fillRect/>
                    </a:stretch>
                  </pic:blipFill>
                  <pic:spPr>
                    <a:xfrm>
                      <a:off x="0" y="0"/>
                      <a:ext cx="6468534" cy="1321580"/>
                    </a:xfrm>
                    <a:prstGeom prst="rect">
                      <a:avLst/>
                    </a:prstGeom>
                  </pic:spPr>
                </pic:pic>
              </a:graphicData>
            </a:graphic>
          </wp:inline>
        </w:drawing>
      </w:r>
      <w:bookmarkEnd w:id="316"/>
    </w:p>
    <w:bookmarkEnd w:id="315"/>
    <w:bookmarkStart w:name="y6jmZ" w:id="31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class="table-responsive"&gt;</w:t>
        <w:br/>
        <w:t xml:space="preserve">  &lt;table class="table"&gt;</w:t>
        <w:br/>
        <w:t xml:space="preserve">    ...</w:t>
        <w:br/>
        <w:t xml:space="preserve">  &lt;/table&gt;</w:t>
        <w:br/>
        <w:t>&lt;/div&gt;</w:t>
        <w:br/>
      </w:r>
    </w:p>
    <w:bookmarkEnd w:id="317"/>
    <w:bookmarkStart w:name="lNhac" w:id="318"/>
    <w:p>
      <w:pPr>
        <w:pStyle w:val="Heading2"/>
        <w:spacing w:after="50" w:line="360" w:lineRule="auto" w:beforeLines="100"/>
        <w:ind w:left="0"/>
        <w:jc w:val="left"/>
      </w:pPr>
      <w:r>
        <w:rPr>
          <w:rFonts w:ascii="宋体" w:hAnsi="Times New Roman" w:eastAsia="宋体"/>
        </w:rPr>
        <w:t>8、表单</w:t>
      </w:r>
    </w:p>
    <w:bookmarkEnd w:id="318"/>
    <w:bookmarkStart w:name="r29VX" w:id="319"/>
    <w:p>
      <w:pPr>
        <w:pStyle w:val="Heading3"/>
        <w:spacing w:after="50" w:line="360" w:lineRule="auto" w:beforeLines="100"/>
        <w:ind w:left="0"/>
        <w:jc w:val="left"/>
      </w:pPr>
      <w:r>
        <w:rPr>
          <w:rFonts w:ascii="宋体" w:hAnsi="Times New Roman" w:eastAsia="宋体"/>
        </w:rPr>
        <w:t>①、基本实例</w:t>
      </w:r>
    </w:p>
    <w:bookmarkEnd w:id="319"/>
    <w:bookmarkStart w:name="u73feb194" w:id="320"/>
    <w:p>
      <w:pPr>
        <w:spacing w:after="50" w:line="360" w:lineRule="auto" w:beforeLines="100"/>
        <w:ind w:left="0"/>
        <w:jc w:val="left"/>
      </w:pPr>
      <w:r>
        <w:rPr>
          <w:rFonts w:ascii="宋体" w:hAnsi="Times New Roman" w:eastAsia="宋体"/>
          <w:b w:val="false"/>
          <w:i w:val="false"/>
          <w:color w:val="333333"/>
          <w:sz w:val="21"/>
        </w:rPr>
        <w:t xml:space="preserve">单独的表单控件会被自动赋予一些全局样式。所有设置了 </w:t>
      </w:r>
      <w:r>
        <w:rPr>
          <w:rFonts w:ascii="宋体" w:hAnsi="Times New Roman" w:eastAsia="宋体"/>
          <w:b w:val="false"/>
          <w:i w:val="false"/>
          <w:color w:val="c7254e"/>
          <w:sz w:val="19"/>
          <w:shd w:fill="f9f2f4"/>
        </w:rPr>
        <w:t>.form-control</w:t>
      </w:r>
      <w:r>
        <w:rPr>
          <w:rFonts w:ascii="宋体" w:hAnsi="Times New Roman" w:eastAsia="宋体"/>
          <w:b w:val="false"/>
          <w:i w:val="false"/>
          <w:color w:val="333333"/>
          <w:sz w:val="21"/>
        </w:rPr>
        <w:t xml:space="preserve"> 类的 </w:t>
      </w:r>
      <w:r>
        <w:rPr>
          <w:rFonts w:ascii="宋体" w:hAnsi="Times New Roman" w:eastAsia="宋体"/>
          <w:b w:val="false"/>
          <w:i w:val="false"/>
          <w:color w:val="c7254e"/>
          <w:sz w:val="19"/>
          <w:shd w:fill="f9f2f4"/>
        </w:rPr>
        <w:t>&lt;input&gt;</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&lt;textarea&gt;</w:t>
      </w:r>
      <w:r>
        <w:rPr>
          <w:rFonts w:ascii="宋体" w:hAnsi="Times New Roman" w:eastAsia="宋体"/>
          <w:b w:val="false"/>
          <w:i w:val="false"/>
          <w:color w:val="333333"/>
          <w:sz w:val="21"/>
        </w:rPr>
        <w:t xml:space="preserve"> 和 </w:t>
      </w:r>
      <w:r>
        <w:rPr>
          <w:rFonts w:ascii="宋体" w:hAnsi="Times New Roman" w:eastAsia="宋体"/>
          <w:b w:val="false"/>
          <w:i w:val="false"/>
          <w:color w:val="c7254e"/>
          <w:sz w:val="19"/>
          <w:shd w:fill="f9f2f4"/>
        </w:rPr>
        <w:t>&lt;select&gt;</w:t>
      </w:r>
      <w:r>
        <w:rPr>
          <w:rFonts w:ascii="宋体" w:hAnsi="Times New Roman" w:eastAsia="宋体"/>
          <w:b w:val="false"/>
          <w:i w:val="false"/>
          <w:color w:val="333333"/>
          <w:sz w:val="21"/>
        </w:rPr>
        <w:t xml:space="preserve"> 元素都将被默认设置宽度属性为 </w:t>
      </w:r>
      <w:r>
        <w:rPr>
          <w:rFonts w:ascii="宋体" w:hAnsi="Times New Roman" w:eastAsia="宋体"/>
          <w:b w:val="false"/>
          <w:i w:val="false"/>
          <w:color w:val="c7254e"/>
          <w:sz w:val="19"/>
          <w:shd w:fill="f9f2f4"/>
        </w:rPr>
        <w:t>width: 100%;</w:t>
      </w:r>
      <w:r>
        <w:rPr>
          <w:rFonts w:ascii="宋体" w:hAnsi="Times New Roman" w:eastAsia="宋体"/>
          <w:b w:val="false"/>
          <w:i w:val="false"/>
          <w:color w:val="333333"/>
          <w:sz w:val="21"/>
        </w:rPr>
        <w:t xml:space="preserve">。 将 </w:t>
      </w:r>
      <w:r>
        <w:rPr>
          <w:rFonts w:ascii="宋体" w:hAnsi="Times New Roman" w:eastAsia="宋体"/>
          <w:b w:val="false"/>
          <w:i w:val="false"/>
          <w:color w:val="c7254e"/>
          <w:sz w:val="19"/>
          <w:shd w:fill="f9f2f4"/>
        </w:rPr>
        <w:t>label</w:t>
      </w:r>
      <w:r>
        <w:rPr>
          <w:rFonts w:ascii="宋体" w:hAnsi="Times New Roman" w:eastAsia="宋体"/>
          <w:b w:val="false"/>
          <w:i w:val="false"/>
          <w:color w:val="333333"/>
          <w:sz w:val="21"/>
        </w:rPr>
        <w:t xml:space="preserve"> 元素和前面提到的控件包裹在 </w:t>
      </w:r>
      <w:r>
        <w:rPr>
          <w:rFonts w:ascii="宋体" w:hAnsi="Times New Roman" w:eastAsia="宋体"/>
          <w:b w:val="false"/>
          <w:i w:val="false"/>
          <w:color w:val="c7254e"/>
          <w:sz w:val="19"/>
          <w:shd w:fill="f9f2f4"/>
        </w:rPr>
        <w:t>.form-group</w:t>
      </w:r>
      <w:r>
        <w:rPr>
          <w:rFonts w:ascii="宋体" w:hAnsi="Times New Roman" w:eastAsia="宋体"/>
          <w:b w:val="false"/>
          <w:i w:val="false"/>
          <w:color w:val="333333"/>
          <w:sz w:val="21"/>
        </w:rPr>
        <w:t xml:space="preserve"> 中可以获得最好的排列</w:t>
      </w:r>
    </w:p>
    <w:bookmarkEnd w:id="320"/>
    <w:bookmarkStart w:name="ue775eb19" w:id="321"/>
    <w:p>
      <w:pPr>
        <w:spacing w:after="50" w:line="360" w:lineRule="auto" w:beforeLines="100"/>
        <w:ind w:left="0"/>
        <w:jc w:val="left"/>
      </w:pPr>
      <w:r>
        <w:rPr>
          <w:rFonts w:ascii="宋体" w:hAnsi="Times New Roman" w:eastAsia="宋体"/>
          <w:b w:val="false"/>
          <w:i w:val="false"/>
          <w:color w:val="aa6708"/>
          <w:sz w:val="22"/>
        </w:rPr>
        <w:t>不要将表单组和输入框组混合使用：</w:t>
      </w:r>
      <w:r>
        <w:rPr>
          <w:rFonts w:ascii="宋体" w:hAnsi="Times New Roman" w:eastAsia="宋体"/>
          <w:b w:val="false"/>
          <w:i w:val="false"/>
          <w:color w:val="333333"/>
          <w:sz w:val="21"/>
        </w:rPr>
        <w:t>不要将表单组直接和</w:t>
      </w:r>
      <w:hyperlink r:id="rId50">
        <w:r>
          <w:rPr>
            <w:rFonts w:ascii="宋体" w:hAnsi="Times New Roman" w:eastAsia="宋体"/>
            <w:b w:val="false"/>
            <w:i w:val="false"/>
            <w:color w:val="0000ff"/>
            <w:sz w:val="22"/>
            <w:u w:val="single"/>
          </w:rPr>
          <w:t/>
        </w:r>
        <w:r>
          <w:rPr>
            <w:rFonts w:ascii="宋体" w:hAnsi="Times New Roman" w:eastAsia="宋体"/>
            <w:b w:val="false"/>
            <w:i w:val="false"/>
            <w:color w:val="0000ff"/>
            <w:sz w:val="22"/>
          </w:rPr>
          <w:t>输入框组</w:t>
        </w:r>
      </w:hyperlink>
      <w:r>
        <w:rPr>
          <w:rFonts w:ascii="宋体" w:hAnsi="Times New Roman" w:eastAsia="宋体"/>
          <w:b w:val="false"/>
          <w:i w:val="false"/>
          <w:color w:val="333333"/>
          <w:sz w:val="21"/>
        </w:rPr>
        <w:t>混合使用。建议将输入框组嵌套到表单组中使用</w:t>
      </w:r>
    </w:p>
    <w:bookmarkEnd w:id="321"/>
    <w:bookmarkStart w:name="u4f5397b6" w:id="322"/>
    <w:p>
      <w:pPr>
        <w:spacing w:after="50" w:line="360" w:lineRule="auto" w:beforeLines="100"/>
        <w:ind w:left="0"/>
        <w:jc w:val="left"/>
      </w:pPr>
      <w:bookmarkStart w:name="u1691c896" w:id="323"/>
      <w:r>
        <w:rPr>
          <w:rFonts w:eastAsia="宋体" w:ascii="宋体"/>
        </w:rPr>
        <w:drawing>
          <wp:inline distT="0" distB="0" distL="0" distR="0">
            <wp:extent cx="5841999" cy="221864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1"/>
                    <a:stretch>
                      <a:fillRect/>
                    </a:stretch>
                  </pic:blipFill>
                  <pic:spPr>
                    <a:xfrm>
                      <a:off x="0" y="0"/>
                      <a:ext cx="6468534" cy="2456584"/>
                    </a:xfrm>
                    <a:prstGeom prst="rect">
                      <a:avLst/>
                    </a:prstGeom>
                  </pic:spPr>
                </pic:pic>
              </a:graphicData>
            </a:graphic>
          </wp:inline>
        </w:drawing>
      </w:r>
      <w:bookmarkEnd w:id="323"/>
    </w:p>
    <w:bookmarkEnd w:id="322"/>
    <w:bookmarkStart w:name="p3fl9" w:id="3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&lt;form&gt;</w:t>
        <w:br/>
        <w:t xml:space="preserve">  &lt;div class="form-group"&gt;</w:t>
        <w:br/>
        <w:t xml:space="preserve">    &lt;label for="exampleInputEmail1"&gt;Email address&lt;/label&gt;</w:t>
        <w:br/>
        <w:t xml:space="preserve">    &lt;input type="email" class="form-control" id="exampleInputEmail1" placeholder="Email"&gt;</w:t>
        <w:br/>
        <w:t xml:space="preserve">  &lt;/div&gt;</w:t>
        <w:br/>
        <w:t xml:space="preserve">  &lt;div class="form-group"&gt;</w:t>
        <w:br/>
        <w:t xml:space="preserve">    &lt;label for="exampleInputPassword1"&gt;Password&lt;/label&gt;</w:t>
        <w:br/>
        <w:t xml:space="preserve">    &lt;input type="password" class="form-control" id="exampleInputPassword1" placeholder="Password"&gt;</w:t>
        <w:br/>
        <w:t xml:space="preserve">  &lt;/div&gt;</w:t>
        <w:br/>
        <w:t xml:space="preserve">  &lt;div class="form-group"&gt;</w:t>
        <w:br/>
        <w:t xml:space="preserve">    &lt;label for="exampleInputFile"&gt;File input&lt;/label&gt;</w:t>
        <w:br/>
        <w:t xml:space="preserve">    &lt;input type="file" id="exampleInputFile"&gt;</w:t>
        <w:br/>
        <w:t xml:space="preserve">    &lt;p class="help-block"&gt;Example block-level help text here.&lt;/p&gt;</w:t>
        <w:br/>
        <w:t xml:space="preserve">  &lt;/div&gt;</w:t>
        <w:br/>
        <w:t xml:space="preserve">  &lt;div class="checkbox"&gt;</w:t>
        <w:br/>
        <w:t xml:space="preserve">    &lt;label&gt;</w:t>
        <w:br/>
        <w:t xml:space="preserve">      &lt;input type="checkbox"&gt; Check me out</w:t>
        <w:br/>
        <w:t xml:space="preserve">    &lt;/label&gt;</w:t>
        <w:br/>
        <w:t xml:space="preserve">  &lt;/div&gt;</w:t>
        <w:br/>
        <w:t xml:space="preserve">  &lt;button type="submit" class="btn btn-default"&gt;Submit&lt;/button&gt;</w:t>
        <w:br/>
        <w:t>&lt;/form&gt;</w:t>
        <w:br/>
      </w:r>
    </w:p>
    <w:bookmarkEnd w:id="324"/>
    <w:bookmarkStart w:name="tVc5J" w:id="325"/>
    <w:p>
      <w:pPr>
        <w:pStyle w:val="Heading3"/>
        <w:spacing w:after="50" w:line="360" w:lineRule="auto" w:beforeLines="100"/>
        <w:ind w:left="0"/>
        <w:jc w:val="left"/>
      </w:pPr>
      <w:r>
        <w:rPr>
          <w:rFonts w:ascii="宋体" w:hAnsi="Times New Roman" w:eastAsia="宋体"/>
        </w:rPr>
        <w:t>②、内联表单</w:t>
      </w:r>
    </w:p>
    <w:bookmarkEnd w:id="325"/>
    <w:bookmarkStart w:name="u5c6bd611" w:id="326"/>
    <w:p>
      <w:pPr>
        <w:spacing w:after="50" w:line="360" w:lineRule="auto" w:beforeLines="100"/>
        <w:ind w:left="0"/>
        <w:jc w:val="left"/>
      </w:pPr>
      <w:r>
        <w:rPr>
          <w:rFonts w:ascii="宋体" w:hAnsi="Times New Roman" w:eastAsia="宋体"/>
          <w:b w:val="false"/>
          <w:i w:val="false"/>
          <w:color w:val="333333"/>
          <w:sz w:val="21"/>
        </w:rPr>
        <w:t xml:space="preserve">为 </w:t>
      </w:r>
      <w:r>
        <w:rPr>
          <w:rFonts w:ascii="宋体" w:hAnsi="Times New Roman" w:eastAsia="宋体"/>
          <w:b w:val="false"/>
          <w:i w:val="false"/>
          <w:color w:val="c7254e"/>
          <w:sz w:val="19"/>
          <w:shd w:fill="f9f2f4"/>
        </w:rPr>
        <w:t>&lt;form&gt;</w:t>
      </w:r>
      <w:r>
        <w:rPr>
          <w:rFonts w:ascii="宋体" w:hAnsi="Times New Roman" w:eastAsia="宋体"/>
          <w:b w:val="false"/>
          <w:i w:val="false"/>
          <w:color w:val="333333"/>
          <w:sz w:val="21"/>
        </w:rPr>
        <w:t xml:space="preserve"> 元素添加 </w:t>
      </w:r>
      <w:r>
        <w:rPr>
          <w:rFonts w:ascii="宋体" w:hAnsi="Times New Roman" w:eastAsia="宋体"/>
          <w:b w:val="false"/>
          <w:i w:val="false"/>
          <w:color w:val="c7254e"/>
          <w:sz w:val="19"/>
          <w:shd w:fill="f9f2f4"/>
        </w:rPr>
        <w:t>.form-inline</w:t>
      </w:r>
      <w:r>
        <w:rPr>
          <w:rFonts w:ascii="宋体" w:hAnsi="Times New Roman" w:eastAsia="宋体"/>
          <w:b w:val="false"/>
          <w:i w:val="false"/>
          <w:color w:val="333333"/>
          <w:sz w:val="21"/>
        </w:rPr>
        <w:t xml:space="preserve"> 类可使其内容左对齐并且表现为 </w:t>
      </w:r>
      <w:r>
        <w:rPr>
          <w:rFonts w:ascii="宋体" w:hAnsi="Times New Roman" w:eastAsia="宋体"/>
          <w:b w:val="false"/>
          <w:i w:val="false"/>
          <w:color w:val="c7254e"/>
          <w:sz w:val="19"/>
          <w:shd w:fill="f9f2f4"/>
        </w:rPr>
        <w:t>inline-block</w:t>
      </w:r>
      <w:r>
        <w:rPr>
          <w:rFonts w:ascii="宋体" w:hAnsi="Times New Roman" w:eastAsia="宋体"/>
          <w:b w:val="false"/>
          <w:i w:val="false"/>
          <w:color w:val="333333"/>
          <w:sz w:val="21"/>
        </w:rPr>
        <w:t xml:space="preserve"> 级别的控件。</w:t>
      </w:r>
      <w:r>
        <w:rPr>
          <w:rFonts w:ascii="宋体" w:hAnsi="Times New Roman" w:eastAsia="宋体"/>
          <w:b/>
          <w:i w:val="false"/>
          <w:color w:val="333333"/>
          <w:sz w:val="21"/>
        </w:rPr>
        <w:t>只适用于视口（viewport）至少在 768px 宽度时（视口宽度再小的话就会使表单折叠）</w:t>
      </w:r>
    </w:p>
    <w:bookmarkEnd w:id="326"/>
    <w:p>
      <w:pPr>
        <w:pBdr>
          <w:left w:val="single" w:color="b0b0b0" w:sz="16" w:space="38"/>
        </w:pBdr>
        <w:spacing w:after="50" w:line="360" w:lineRule="auto" w:beforeLines="100"/>
        <w:ind w:left="0"/>
        <w:jc w:val="left"/>
      </w:pPr>
      <w:bookmarkStart w:name="uea957b57" w:id="327"/>
      <w:r>
        <w:rPr>
          <w:rFonts w:ascii="宋体" w:hAnsi="Times New Roman" w:eastAsia="宋体"/>
          <w:b w:val="false"/>
          <w:i w:val="false"/>
          <w:color w:val="ce4844"/>
          <w:sz w:val="22"/>
        </w:rPr>
        <w:t>可能需要手动设置宽度：</w:t>
      </w:r>
      <w:r>
        <w:rPr>
          <w:rFonts w:ascii="宋体" w:hAnsi="Times New Roman" w:eastAsia="宋体"/>
          <w:b w:val="false"/>
          <w:i w:val="false"/>
          <w:color w:val="333333"/>
          <w:sz w:val="21"/>
        </w:rPr>
        <w:t xml:space="preserve">在 Bootstrap 中，输入框和单选/多选框控件默认被设置为 </w:t>
      </w:r>
      <w:r>
        <w:rPr>
          <w:rFonts w:ascii="宋体" w:hAnsi="Times New Roman" w:eastAsia="宋体"/>
          <w:b w:val="false"/>
          <w:i w:val="false"/>
          <w:color w:val="c7254e"/>
          <w:sz w:val="19"/>
          <w:shd w:fill="f9f2f4"/>
        </w:rPr>
        <w:t>width: 100%;</w:t>
      </w:r>
      <w:r>
        <w:rPr>
          <w:rFonts w:ascii="宋体" w:hAnsi="Times New Roman" w:eastAsia="宋体"/>
          <w:b w:val="false"/>
          <w:i w:val="false"/>
          <w:color w:val="333333"/>
          <w:sz w:val="21"/>
        </w:rPr>
        <w:t xml:space="preserve"> 宽度。在内联表单，我们将这些元素的宽度设置为 </w:t>
      </w:r>
      <w:r>
        <w:rPr>
          <w:rFonts w:ascii="宋体" w:hAnsi="Times New Roman" w:eastAsia="宋体"/>
          <w:b w:val="false"/>
          <w:i w:val="false"/>
          <w:color w:val="c7254e"/>
          <w:sz w:val="19"/>
          <w:shd w:fill="f9f2f4"/>
        </w:rPr>
        <w:t>width: auto;</w:t>
      </w:r>
      <w:r>
        <w:rPr>
          <w:rFonts w:ascii="宋体" w:hAnsi="Times New Roman" w:eastAsia="宋体"/>
          <w:b w:val="false"/>
          <w:i w:val="false"/>
          <w:color w:val="333333"/>
          <w:sz w:val="21"/>
        </w:rPr>
        <w:t>，因此，多个控件可以排列在同一行。根据你的布局需求，可能需要一些额外的定制化组件.</w:t>
      </w:r>
    </w:p>
    <w:bookmarkEnd w:id="327"/>
    <w:p>
      <w:pPr>
        <w:pBdr>
          <w:left w:val="single" w:color="b0b0b0" w:sz="16" w:space="38"/>
        </w:pBdr>
        <w:spacing w:after="50" w:line="360" w:lineRule="auto" w:beforeLines="100"/>
        <w:ind w:left="0"/>
        <w:jc w:val="left"/>
      </w:pPr>
      <w:bookmarkStart w:name="u58806776" w:id="328"/>
      <w:r>
        <w:rPr>
          <w:rFonts w:ascii="宋体" w:hAnsi="Times New Roman" w:eastAsia="宋体"/>
          <w:b w:val="false"/>
          <w:i w:val="false"/>
          <w:color w:val="aa6708"/>
          <w:sz w:val="22"/>
        </w:rPr>
        <w:t xml:space="preserve">一定要添加 </w:t>
      </w:r>
      <w:r>
        <w:rPr>
          <w:rFonts w:ascii="宋体" w:hAnsi="Times New Roman" w:eastAsia="宋体"/>
          <w:b w:val="false"/>
          <w:i w:val="false"/>
          <w:color w:val="c7254e"/>
          <w:sz w:val="22"/>
        </w:rPr>
        <w:t>label</w:t>
      </w:r>
      <w:r>
        <w:rPr>
          <w:rFonts w:ascii="宋体" w:hAnsi="Times New Roman" w:eastAsia="宋体"/>
          <w:b w:val="false"/>
          <w:i w:val="false"/>
          <w:color w:val="aa6708"/>
          <w:sz w:val="22"/>
        </w:rPr>
        <w:t xml:space="preserve"> 标签：</w:t>
      </w:r>
      <w:r>
        <w:rPr>
          <w:rFonts w:ascii="宋体" w:hAnsi="Times New Roman" w:eastAsia="宋体"/>
          <w:b w:val="false"/>
          <w:i w:val="false"/>
          <w:color w:val="333333"/>
          <w:sz w:val="22"/>
        </w:rPr>
        <w:t xml:space="preserve">如果你没有为每个输入控件设置 </w:t>
      </w:r>
      <w:r>
        <w:rPr>
          <w:rFonts w:ascii="宋体" w:hAnsi="Times New Roman" w:eastAsia="宋体"/>
          <w:b w:val="false"/>
          <w:i w:val="false"/>
          <w:color w:val="c7254e"/>
          <w:sz w:val="22"/>
          <w:shd w:fill="f9f2f4"/>
        </w:rPr>
        <w:t>label</w:t>
      </w:r>
      <w:r>
        <w:rPr>
          <w:rFonts w:ascii="宋体" w:hAnsi="Times New Roman" w:eastAsia="宋体"/>
          <w:b w:val="false"/>
          <w:i w:val="false"/>
          <w:color w:val="333333"/>
          <w:sz w:val="22"/>
        </w:rPr>
        <w:t xml:space="preserve"> 标签，屏幕阅读器将无法正确识别。对于这些内联表单，你可以通过为 </w:t>
      </w:r>
      <w:r>
        <w:rPr>
          <w:rFonts w:ascii="宋体" w:hAnsi="Times New Roman" w:eastAsia="宋体"/>
          <w:b w:val="false"/>
          <w:i w:val="false"/>
          <w:color w:val="c7254e"/>
          <w:sz w:val="22"/>
          <w:shd w:fill="f9f2f4"/>
        </w:rPr>
        <w:t>label</w:t>
      </w:r>
      <w:r>
        <w:rPr>
          <w:rFonts w:ascii="宋体" w:hAnsi="Times New Roman" w:eastAsia="宋体"/>
          <w:b w:val="false"/>
          <w:i w:val="false"/>
          <w:color w:val="333333"/>
          <w:sz w:val="22"/>
        </w:rPr>
        <w:t xml:space="preserve"> 设置 </w:t>
      </w:r>
      <w:r>
        <w:rPr>
          <w:rFonts w:ascii="宋体" w:hAnsi="Times New Roman" w:eastAsia="宋体"/>
          <w:b w:val="false"/>
          <w:i w:val="false"/>
          <w:color w:val="c7254e"/>
          <w:sz w:val="22"/>
          <w:shd w:fill="f9f2f4"/>
        </w:rPr>
        <w:t>.sr-only</w:t>
      </w:r>
      <w:r>
        <w:rPr>
          <w:rFonts w:ascii="宋体" w:hAnsi="Times New Roman" w:eastAsia="宋体"/>
          <w:b w:val="false"/>
          <w:i w:val="false"/>
          <w:color w:val="333333"/>
          <w:sz w:val="22"/>
        </w:rPr>
        <w:t xml:space="preserve"> 类将其隐藏。还有一些辅助技术提供label标签的替代方案，比如 </w:t>
      </w:r>
      <w:r>
        <w:rPr>
          <w:rFonts w:ascii="宋体" w:hAnsi="Times New Roman" w:eastAsia="宋体"/>
          <w:b w:val="false"/>
          <w:i w:val="false"/>
          <w:color w:val="c7254e"/>
          <w:sz w:val="22"/>
          <w:shd w:fill="f9f2f4"/>
        </w:rPr>
        <w:t>aria-label</w:t>
      </w:r>
      <w:r>
        <w:rPr>
          <w:rFonts w:ascii="宋体" w:hAnsi="Times New Roman" w:eastAsia="宋体"/>
          <w:b w:val="false"/>
          <w:i w:val="false"/>
          <w:color w:val="333333"/>
          <w:sz w:val="22"/>
        </w:rPr>
        <w:t>、</w:t>
      </w:r>
      <w:r>
        <w:rPr>
          <w:rFonts w:ascii="宋体" w:hAnsi="Times New Roman" w:eastAsia="宋体"/>
          <w:b w:val="false"/>
          <w:i w:val="false"/>
          <w:color w:val="c7254e"/>
          <w:sz w:val="22"/>
          <w:shd w:fill="f9f2f4"/>
        </w:rPr>
        <w:t>aria-labelledby</w:t>
      </w:r>
      <w:r>
        <w:rPr>
          <w:rFonts w:ascii="宋体" w:hAnsi="Times New Roman" w:eastAsia="宋体"/>
          <w:b w:val="false"/>
          <w:i w:val="false"/>
          <w:color w:val="333333"/>
          <w:sz w:val="22"/>
        </w:rPr>
        <w:t xml:space="preserve"> 或 </w:t>
      </w:r>
      <w:r>
        <w:rPr>
          <w:rFonts w:ascii="宋体" w:hAnsi="Times New Roman" w:eastAsia="宋体"/>
          <w:b w:val="false"/>
          <w:i w:val="false"/>
          <w:color w:val="c7254e"/>
          <w:sz w:val="22"/>
          <w:shd w:fill="f9f2f4"/>
        </w:rPr>
        <w:t>title</w:t>
      </w:r>
      <w:r>
        <w:rPr>
          <w:rFonts w:ascii="宋体" w:hAnsi="Times New Roman" w:eastAsia="宋体"/>
          <w:b w:val="false"/>
          <w:i w:val="false"/>
          <w:color w:val="333333"/>
          <w:sz w:val="22"/>
        </w:rPr>
        <w:t xml:space="preserve"> 属性。如果这些都不存在，屏幕阅读器可能会采取使用 </w:t>
      </w:r>
      <w:r>
        <w:rPr>
          <w:rFonts w:ascii="宋体" w:hAnsi="Times New Roman" w:eastAsia="宋体"/>
          <w:b w:val="false"/>
          <w:i w:val="false"/>
          <w:color w:val="c7254e"/>
          <w:sz w:val="22"/>
          <w:shd w:fill="f9f2f4"/>
        </w:rPr>
        <w:t>placeholder</w:t>
      </w:r>
      <w:r>
        <w:rPr>
          <w:rFonts w:ascii="宋体" w:hAnsi="Times New Roman" w:eastAsia="宋体"/>
          <w:b w:val="false"/>
          <w:i w:val="false"/>
          <w:color w:val="333333"/>
          <w:sz w:val="22"/>
        </w:rPr>
        <w:t xml:space="preserve"> 属性，如果存在的话，使用占位符来替代其他的标记，但要注意，这种方法是不妥当的</w:t>
      </w:r>
    </w:p>
    <w:bookmarkEnd w:id="328"/>
    <w:bookmarkStart w:name="u58538de0" w:id="329"/>
    <w:p>
      <w:pPr>
        <w:spacing w:after="50" w:line="360" w:lineRule="auto" w:beforeLines="100"/>
        <w:ind w:left="0"/>
        <w:jc w:val="left"/>
      </w:pPr>
      <w:bookmarkStart w:name="u75495a1a" w:id="330"/>
      <w:r>
        <w:rPr>
          <w:rFonts w:eastAsia="宋体" w:ascii="宋体"/>
        </w:rPr>
        <w:drawing>
          <wp:inline distT="0" distB="0" distL="0" distR="0">
            <wp:extent cx="4842933" cy="40487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2"/>
                    <a:stretch>
                      <a:fillRect/>
                    </a:stretch>
                  </pic:blipFill>
                  <pic:spPr>
                    <a:xfrm>
                      <a:off x="0" y="0"/>
                      <a:ext cx="4842933" cy="404872"/>
                    </a:xfrm>
                    <a:prstGeom prst="rect">
                      <a:avLst/>
                    </a:prstGeom>
                  </pic:spPr>
                </pic:pic>
              </a:graphicData>
            </a:graphic>
          </wp:inline>
        </w:drawing>
      </w:r>
      <w:bookmarkEnd w:id="330"/>
    </w:p>
    <w:bookmarkEnd w:id="329"/>
    <w:bookmarkStart w:name="whWRv" w:id="33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class="form-inline"&gt;</w:t>
        <w:br/>
        <w:t xml:space="preserve">  &lt;div class="form-group"&gt;</w:t>
        <w:br/>
        <w:t xml:space="preserve">    &lt;label for="exampleInputName2"&gt;Name&lt;/label&gt;</w:t>
        <w:br/>
        <w:t xml:space="preserve">    &lt;input type="text" class="form-control" id="exampleInputName2" placeholder="Jane Doe"&gt;</w:t>
        <w:br/>
        <w:t xml:space="preserve">  &lt;/div&gt;</w:t>
        <w:br/>
        <w:t xml:space="preserve">  &lt;div class="form-group"&gt;</w:t>
        <w:br/>
        <w:t xml:space="preserve">    &lt;label for="exampleInputEmail2"&gt;Email&lt;/label&gt;</w:t>
        <w:br/>
        <w:t xml:space="preserve">    &lt;input type="email" class="form-control" id="exampleInputEmail2" placeholder="jane.doe@example.com"&gt;</w:t>
        <w:br/>
        <w:t xml:space="preserve">  &lt;/div&gt;</w:t>
        <w:br/>
        <w:t xml:space="preserve">  &lt;button type="submit" class="btn btn-default"&gt;Send invitation&lt;/button&gt;</w:t>
        <w:br/>
        <w:t>&lt;/form&gt;</w:t>
        <w:br/>
      </w:r>
    </w:p>
    <w:bookmarkEnd w:id="331"/>
    <w:bookmarkStart w:name="ubf16e631" w:id="332"/>
    <w:p>
      <w:pPr>
        <w:spacing w:after="50" w:line="360" w:lineRule="auto" w:beforeLines="100"/>
        <w:ind w:left="0"/>
        <w:jc w:val="left"/>
      </w:pPr>
      <w:bookmarkStart w:name="u7645b346" w:id="333"/>
      <w:r>
        <w:rPr>
          <w:rFonts w:eastAsia="宋体" w:ascii="宋体"/>
        </w:rPr>
        <w:drawing>
          <wp:inline distT="0" distB="0" distL="0" distR="0">
            <wp:extent cx="4758267" cy="36481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3"/>
                    <a:stretch>
                      <a:fillRect/>
                    </a:stretch>
                  </pic:blipFill>
                  <pic:spPr>
                    <a:xfrm>
                      <a:off x="0" y="0"/>
                      <a:ext cx="4758267" cy="364814"/>
                    </a:xfrm>
                    <a:prstGeom prst="rect">
                      <a:avLst/>
                    </a:prstGeom>
                  </pic:spPr>
                </pic:pic>
              </a:graphicData>
            </a:graphic>
          </wp:inline>
        </w:drawing>
      </w:r>
      <w:bookmarkEnd w:id="333"/>
    </w:p>
    <w:bookmarkEnd w:id="332"/>
    <w:bookmarkStart w:name="lmLzE" w:id="33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class="form-inline"&gt;</w:t>
        <w:br/>
        <w:t xml:space="preserve">  &lt;div class="form-group"&gt;</w:t>
        <w:br/>
        <w:t xml:space="preserve">    &lt;label class="sr-only" for="exampleInputEmail3"&gt;Email address&lt;/label&gt;</w:t>
        <w:br/>
        <w:t xml:space="preserve">    &lt;input type="email" class="form-control" id="exampleInputEmail3" placeholder="Email"&gt;</w:t>
        <w:br/>
        <w:t xml:space="preserve">  &lt;/div&gt;</w:t>
        <w:br/>
        <w:t xml:space="preserve">  &lt;div class="form-group"&gt;</w:t>
        <w:br/>
        <w:t xml:space="preserve">    &lt;label class="sr-only" for="exampleInputPassword3"&gt;Password&lt;/label&gt;</w:t>
        <w:br/>
        <w:t xml:space="preserve">    &lt;input type="password" class="form-control" id="exampleInputPassword3" placeholder="Password"&gt;</w:t>
        <w:br/>
        <w:t xml:space="preserve">  &lt;/div&gt;</w:t>
        <w:br/>
        <w:t xml:space="preserve">  &lt;div class="checkbox"&gt;</w:t>
        <w:br/>
        <w:t xml:space="preserve">    &lt;label&gt;</w:t>
        <w:br/>
        <w:t xml:space="preserve">      &lt;input type="checkbox"&gt; Remember me</w:t>
        <w:br/>
        <w:t xml:space="preserve">    &lt;/label&gt;</w:t>
        <w:br/>
        <w:t xml:space="preserve">  &lt;/div&gt;</w:t>
        <w:br/>
        <w:t xml:space="preserve">  &lt;button type="submit" class="btn btn-default"&gt;Sign in&lt;/button&gt;</w:t>
        <w:br/>
        <w:t>&lt;/form&gt;</w:t>
        <w:br/>
      </w:r>
    </w:p>
    <w:bookmarkEnd w:id="334"/>
    <w:bookmarkStart w:name="u16fe0226" w:id="335"/>
    <w:p>
      <w:pPr>
        <w:spacing w:after="50" w:line="360" w:lineRule="auto" w:beforeLines="100"/>
        <w:ind w:left="0"/>
        <w:jc w:val="left"/>
      </w:pPr>
      <w:bookmarkStart w:name="u7dca3bbe" w:id="336"/>
      <w:r>
        <w:rPr>
          <w:rFonts w:eastAsia="宋体" w:ascii="宋体"/>
        </w:rPr>
        <w:drawing>
          <wp:inline distT="0" distB="0" distL="0" distR="0">
            <wp:extent cx="3166533" cy="3967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4"/>
                    <a:stretch>
                      <a:fillRect/>
                    </a:stretch>
                  </pic:blipFill>
                  <pic:spPr>
                    <a:xfrm>
                      <a:off x="0" y="0"/>
                      <a:ext cx="3166533" cy="396780"/>
                    </a:xfrm>
                    <a:prstGeom prst="rect">
                      <a:avLst/>
                    </a:prstGeom>
                  </pic:spPr>
                </pic:pic>
              </a:graphicData>
            </a:graphic>
          </wp:inline>
        </w:drawing>
      </w:r>
      <w:bookmarkEnd w:id="336"/>
    </w:p>
    <w:bookmarkEnd w:id="335"/>
    <w:bookmarkStart w:name="SZVrA" w:id="3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class="form-inline"&gt;</w:t>
        <w:br/>
        <w:t xml:space="preserve">  &lt;div class="form-group"&gt;</w:t>
        <w:br/>
        <w:t xml:space="preserve">    &lt;label class="sr-only" for="exampleInputAmount"&gt;Amount (in dollars)&lt;/label&gt;</w:t>
        <w:br/>
        <w:t xml:space="preserve">    &lt;div class="input-group"&gt;</w:t>
        <w:br/>
        <w:t xml:space="preserve">      &lt;div class="input-group-addon"&gt;$&lt;/div&gt;</w:t>
        <w:br/>
        <w:t xml:space="preserve">      &lt;input type="text" class="form-control" id="exampleInputAmount" placeholder="Amount"&gt;</w:t>
        <w:br/>
        <w:t xml:space="preserve">      &lt;div class="input-group-addon"&gt;.00&lt;/div&gt;</w:t>
        <w:br/>
        <w:t xml:space="preserve">    &lt;/div&gt;</w:t>
        <w:br/>
        <w:t xml:space="preserve">  &lt;/div&gt;</w:t>
        <w:br/>
        <w:t xml:space="preserve">  &lt;button type="submit" class="btn btn-primary"&gt;Transfer cash&lt;/button&gt;</w:t>
        <w:br/>
        <w:t>&lt;/form&gt;</w:t>
        <w:br/>
      </w:r>
    </w:p>
    <w:bookmarkEnd w:id="337"/>
    <w:bookmarkStart w:name="l6cam" w:id="338"/>
    <w:p>
      <w:pPr>
        <w:pStyle w:val="Heading3"/>
        <w:spacing w:after="50" w:line="360" w:lineRule="auto" w:beforeLines="100"/>
        <w:ind w:left="0"/>
        <w:jc w:val="left"/>
      </w:pPr>
      <w:r>
        <w:rPr>
          <w:rFonts w:ascii="宋体" w:hAnsi="Times New Roman" w:eastAsia="宋体"/>
        </w:rPr>
        <w:t>③、水平排列的表单</w:t>
      </w:r>
    </w:p>
    <w:bookmarkEnd w:id="338"/>
    <w:bookmarkStart w:name="u0639c105" w:id="339"/>
    <w:p>
      <w:pPr>
        <w:spacing w:after="50" w:line="360" w:lineRule="auto" w:beforeLines="100"/>
        <w:ind w:left="0"/>
        <w:jc w:val="left"/>
      </w:pPr>
      <w:r>
        <w:rPr>
          <w:rFonts w:ascii="宋体" w:hAnsi="Times New Roman" w:eastAsia="宋体"/>
          <w:b w:val="false"/>
          <w:i w:val="false"/>
          <w:color w:val="333333"/>
          <w:sz w:val="21"/>
        </w:rPr>
        <w:t xml:space="preserve">通过为表单添加 </w:t>
      </w:r>
      <w:r>
        <w:rPr>
          <w:rFonts w:ascii="宋体" w:hAnsi="Times New Roman" w:eastAsia="宋体"/>
          <w:b w:val="false"/>
          <w:i w:val="false"/>
          <w:color w:val="c7254e"/>
          <w:sz w:val="19"/>
          <w:shd w:fill="f9f2f4"/>
        </w:rPr>
        <w:t>.form-horizontal</w:t>
      </w:r>
      <w:r>
        <w:rPr>
          <w:rFonts w:ascii="宋体" w:hAnsi="Times New Roman" w:eastAsia="宋体"/>
          <w:b w:val="false"/>
          <w:i w:val="false"/>
          <w:color w:val="333333"/>
          <w:sz w:val="21"/>
        </w:rPr>
        <w:t xml:space="preserve"> 类，并联合使用 Bootstrap 预置的栅格类，可以将 </w:t>
      </w:r>
      <w:r>
        <w:rPr>
          <w:rFonts w:ascii="宋体" w:hAnsi="Times New Roman" w:eastAsia="宋体"/>
          <w:b w:val="false"/>
          <w:i w:val="false"/>
          <w:color w:val="c7254e"/>
          <w:sz w:val="19"/>
          <w:shd w:fill="f9f2f4"/>
        </w:rPr>
        <w:t>label</w:t>
      </w:r>
      <w:r>
        <w:rPr>
          <w:rFonts w:ascii="宋体" w:hAnsi="Times New Roman" w:eastAsia="宋体"/>
          <w:b w:val="false"/>
          <w:i w:val="false"/>
          <w:color w:val="333333"/>
          <w:sz w:val="21"/>
        </w:rPr>
        <w:t xml:space="preserve"> 标签和控件组水平并排布局。这样做将改变 </w:t>
      </w:r>
      <w:r>
        <w:rPr>
          <w:rFonts w:ascii="宋体" w:hAnsi="Times New Roman" w:eastAsia="宋体"/>
          <w:b w:val="false"/>
          <w:i w:val="false"/>
          <w:color w:val="c7254e"/>
          <w:sz w:val="19"/>
          <w:shd w:fill="f9f2f4"/>
        </w:rPr>
        <w:t>.form-group</w:t>
      </w:r>
      <w:r>
        <w:rPr>
          <w:rFonts w:ascii="宋体" w:hAnsi="Times New Roman" w:eastAsia="宋体"/>
          <w:b w:val="false"/>
          <w:i w:val="false"/>
          <w:color w:val="333333"/>
          <w:sz w:val="21"/>
        </w:rPr>
        <w:t xml:space="preserve"> 的行为，使其表现为栅格系统中的行（row），因此就无需再额外添加 </w:t>
      </w:r>
      <w:r>
        <w:rPr>
          <w:rFonts w:ascii="宋体" w:hAnsi="Times New Roman" w:eastAsia="宋体"/>
          <w:b w:val="false"/>
          <w:i w:val="false"/>
          <w:color w:val="c7254e"/>
          <w:sz w:val="19"/>
          <w:shd w:fill="f9f2f4"/>
        </w:rPr>
        <w:t>.row</w:t>
      </w:r>
      <w:r>
        <w:rPr>
          <w:rFonts w:ascii="宋体" w:hAnsi="Times New Roman" w:eastAsia="宋体"/>
          <w:b w:val="false"/>
          <w:i w:val="false"/>
          <w:color w:val="333333"/>
          <w:sz w:val="21"/>
        </w:rPr>
        <w:t xml:space="preserve"> 了</w:t>
      </w:r>
    </w:p>
    <w:bookmarkEnd w:id="339"/>
    <w:bookmarkStart w:name="u010165ee" w:id="340"/>
    <w:p>
      <w:pPr>
        <w:spacing w:after="50" w:line="360" w:lineRule="auto" w:beforeLines="100"/>
        <w:ind w:left="0"/>
        <w:jc w:val="left"/>
      </w:pPr>
      <w:bookmarkStart w:name="uc34dee81" w:id="341"/>
      <w:r>
        <w:rPr>
          <w:rFonts w:eastAsia="宋体" w:ascii="宋体"/>
        </w:rPr>
        <w:drawing>
          <wp:inline distT="0" distB="0" distL="0" distR="0">
            <wp:extent cx="5842000" cy="145493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5"/>
                    <a:stretch>
                      <a:fillRect/>
                    </a:stretch>
                  </pic:blipFill>
                  <pic:spPr>
                    <a:xfrm>
                      <a:off x="0" y="0"/>
                      <a:ext cx="6282266" cy="1564584"/>
                    </a:xfrm>
                    <a:prstGeom prst="rect">
                      <a:avLst/>
                    </a:prstGeom>
                  </pic:spPr>
                </pic:pic>
              </a:graphicData>
            </a:graphic>
          </wp:inline>
        </w:drawing>
      </w:r>
      <w:bookmarkEnd w:id="341"/>
    </w:p>
    <w:bookmarkEnd w:id="340"/>
    <w:bookmarkStart w:name="TtysV" w:id="34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class="form-horizontal"&gt;</w:t>
        <w:br/>
        <w:t xml:space="preserve">  &lt;div class="form-group"&gt;</w:t>
        <w:br/>
        <w:t xml:space="preserve">    &lt;label for="inputEmail3" class="col-sm-2 control-label"&gt;Email&lt;/label&gt;</w:t>
        <w:br/>
        <w:t xml:space="preserve">    &lt;div class="col-sm-10"&gt;</w:t>
        <w:br/>
        <w:t xml:space="preserve">      &lt;input type="email" class="form-control" id="inputEmail3" placeholder="Email"&gt;</w:t>
        <w:br/>
        <w:t xml:space="preserve">    &lt;/div&gt;</w:t>
        <w:br/>
        <w:t xml:space="preserve">  &lt;/div&gt;</w:t>
        <w:br/>
        <w:t xml:space="preserve">  &lt;div class="form-group"&gt;</w:t>
        <w:br/>
        <w:t xml:space="preserve">    &lt;label for="inputPassword3" class="col-sm-2 control-label"&gt;Password&lt;/label&gt;</w:t>
        <w:br/>
        <w:t xml:space="preserve">    &lt;div class="col-sm-10"&gt;</w:t>
        <w:br/>
        <w:t xml:space="preserve">      &lt;input type="password" class="form-control" id="inputPassword3" placeholder="Password"&gt;</w:t>
        <w:br/>
        <w:t xml:space="preserve">    &lt;/div&gt;</w:t>
        <w:br/>
        <w:t xml:space="preserve">  &lt;/div&gt;</w:t>
        <w:br/>
        <w:t xml:space="preserve">  &lt;div class="form-group"&gt;</w:t>
        <w:br/>
        <w:t xml:space="preserve">    &lt;div class="col-sm-offset-2 col-sm-10"&gt;</w:t>
        <w:br/>
        <w:t xml:space="preserve">      &lt;div class="checkbox"&gt;</w:t>
        <w:br/>
        <w:t xml:space="preserve">        &lt;label&gt;</w:t>
        <w:br/>
        <w:t xml:space="preserve">          &lt;input type="checkbox"&gt; Remember me</w:t>
        <w:br/>
        <w:t xml:space="preserve">        &lt;/label&gt;</w:t>
        <w:br/>
        <w:t xml:space="preserve">      &lt;/div&gt;</w:t>
        <w:br/>
        <w:t xml:space="preserve">    &lt;/div&gt;</w:t>
        <w:br/>
        <w:t xml:space="preserve">  &lt;/div&gt;</w:t>
        <w:br/>
        <w:t xml:space="preserve">  &lt;div class="form-group"&gt;</w:t>
        <w:br/>
        <w:t xml:space="preserve">    &lt;div class="col-sm-offset-2 col-sm-10"&gt;</w:t>
        <w:br/>
        <w:t xml:space="preserve">      &lt;button type="submit" class="btn btn-default"&gt;Sign in&lt;/button&gt;</w:t>
        <w:br/>
        <w:t xml:space="preserve">    &lt;/div&gt;</w:t>
        <w:br/>
        <w:t xml:space="preserve">  &lt;/div&gt;</w:t>
        <w:br/>
        <w:t>&lt;/form&gt;</w:t>
        <w:br/>
      </w:r>
    </w:p>
    <w:bookmarkEnd w:id="342"/>
    <w:bookmarkStart w:name="nbq5t" w:id="343"/>
    <w:p>
      <w:pPr>
        <w:pStyle w:val="Heading3"/>
        <w:spacing w:after="50" w:line="360" w:lineRule="auto" w:beforeLines="100"/>
        <w:ind w:left="0"/>
        <w:jc w:val="left"/>
      </w:pPr>
      <w:r>
        <w:rPr>
          <w:rFonts w:ascii="宋体" w:hAnsi="Times New Roman" w:eastAsia="宋体"/>
        </w:rPr>
        <w:t>④、被支持的控件</w:t>
      </w:r>
    </w:p>
    <w:bookmarkEnd w:id="343"/>
    <w:bookmarkStart w:name="u43887ada" w:id="344"/>
    <w:p>
      <w:pPr>
        <w:spacing w:after="50" w:line="360" w:lineRule="auto" w:beforeLines="100"/>
        <w:ind w:left="0"/>
        <w:jc w:val="left"/>
      </w:pPr>
      <w:r>
        <w:rPr>
          <w:rFonts w:ascii="宋体" w:hAnsi="Times New Roman" w:eastAsia="宋体"/>
          <w:b w:val="false"/>
          <w:i w:val="false"/>
          <w:color w:val="333333"/>
          <w:sz w:val="21"/>
        </w:rPr>
        <w:t>表单布局实例中展示了其所支持的标准表单控件</w:t>
      </w:r>
    </w:p>
    <w:bookmarkEnd w:id="344"/>
    <w:bookmarkStart w:name="j6GCK" w:id="345"/>
    <w:p>
      <w:pPr>
        <w:pStyle w:val="Heading4"/>
        <w:spacing w:after="50" w:line="360" w:lineRule="auto" w:beforeLines="100"/>
        <w:ind w:left="0"/>
        <w:jc w:val="left"/>
      </w:pPr>
      <w:r>
        <w:rPr>
          <w:rFonts w:ascii="宋体" w:hAnsi="Times New Roman" w:eastAsia="宋体"/>
        </w:rPr>
        <w:t>Ⅰ、输入框</w:t>
      </w:r>
    </w:p>
    <w:bookmarkEnd w:id="345"/>
    <w:bookmarkStart w:name="u30dc9338" w:id="346"/>
    <w:p>
      <w:pPr>
        <w:spacing w:after="50" w:line="360" w:lineRule="auto" w:beforeLines="100"/>
        <w:ind w:left="0"/>
        <w:jc w:val="left"/>
      </w:pPr>
      <w:r>
        <w:rPr>
          <w:rFonts w:ascii="宋体" w:hAnsi="Times New Roman" w:eastAsia="宋体"/>
          <w:b w:val="false"/>
          <w:i w:val="false"/>
          <w:color w:val="333333"/>
          <w:sz w:val="21"/>
        </w:rPr>
        <w:t xml:space="preserve">包括大部分表单控件、文本输入域控件，还支持所有 HTML5 类型的输入控件： </w:t>
      </w:r>
      <w:r>
        <w:rPr>
          <w:rFonts w:ascii="宋体" w:hAnsi="Times New Roman" w:eastAsia="宋体"/>
          <w:b w:val="false"/>
          <w:i w:val="false"/>
          <w:color w:val="c7254e"/>
          <w:sz w:val="19"/>
          <w:shd w:fill="f9f2f4"/>
        </w:rPr>
        <w:t>text</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password</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datetime</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datetime-local</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date</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month</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time</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week</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number</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email</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url</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search</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tel</w:t>
      </w:r>
      <w:r>
        <w:rPr>
          <w:rFonts w:ascii="宋体" w:hAnsi="Times New Roman" w:eastAsia="宋体"/>
          <w:b w:val="false"/>
          <w:i w:val="false"/>
          <w:color w:val="333333"/>
          <w:sz w:val="21"/>
        </w:rPr>
        <w:t xml:space="preserve"> 和 </w:t>
      </w:r>
      <w:r>
        <w:rPr>
          <w:rFonts w:ascii="宋体" w:hAnsi="Times New Roman" w:eastAsia="宋体"/>
          <w:b w:val="false"/>
          <w:i w:val="false"/>
          <w:color w:val="c7254e"/>
          <w:sz w:val="19"/>
          <w:shd w:fill="f9f2f4"/>
        </w:rPr>
        <w:t>color</w:t>
      </w:r>
    </w:p>
    <w:bookmarkEnd w:id="346"/>
    <w:p>
      <w:pPr>
        <w:pBdr>
          <w:left w:val="single" w:color="b0b0b0" w:sz="16" w:space="38"/>
        </w:pBdr>
        <w:spacing w:after="50" w:line="360" w:lineRule="auto" w:beforeLines="100"/>
        <w:ind w:left="0"/>
        <w:jc w:val="left"/>
      </w:pPr>
      <w:bookmarkStart w:name="u58a185a8" w:id="347"/>
      <w:r>
        <w:rPr>
          <w:rFonts w:ascii="宋体" w:hAnsi="Times New Roman" w:eastAsia="宋体"/>
          <w:b w:val="false"/>
          <w:i w:val="false"/>
          <w:color w:val="ce4844"/>
          <w:sz w:val="22"/>
        </w:rPr>
        <w:t>必须添加类型声明：</w:t>
      </w:r>
      <w:r>
        <w:rPr>
          <w:rFonts w:ascii="宋体" w:hAnsi="Times New Roman" w:eastAsia="宋体"/>
          <w:b w:val="false"/>
          <w:i w:val="false"/>
          <w:color w:val="333333"/>
          <w:sz w:val="21"/>
        </w:rPr>
        <w:t xml:space="preserve">只有正确设置了 </w:t>
      </w:r>
      <w:r>
        <w:rPr>
          <w:rFonts w:ascii="宋体" w:hAnsi="Times New Roman" w:eastAsia="宋体"/>
          <w:b w:val="false"/>
          <w:i w:val="false"/>
          <w:color w:val="c7254e"/>
          <w:sz w:val="19"/>
          <w:shd w:fill="f9f2f4"/>
        </w:rPr>
        <w:t>type</w:t>
      </w:r>
      <w:r>
        <w:rPr>
          <w:rFonts w:ascii="宋体" w:hAnsi="Times New Roman" w:eastAsia="宋体"/>
          <w:b w:val="false"/>
          <w:i w:val="false"/>
          <w:color w:val="333333"/>
          <w:sz w:val="21"/>
        </w:rPr>
        <w:t xml:space="preserve"> 属性的输入控件才能被赋予正确的样式</w:t>
      </w:r>
    </w:p>
    <w:bookmarkEnd w:id="347"/>
    <w:p>
      <w:pPr>
        <w:pBdr>
          <w:left w:val="single" w:color="b0b0b0" w:sz="16" w:space="38"/>
        </w:pBdr>
        <w:spacing w:after="50" w:line="360" w:lineRule="auto" w:beforeLines="100"/>
        <w:ind w:left="0"/>
        <w:jc w:val="left"/>
      </w:pPr>
      <w:bookmarkStart w:name="u0336e711" w:id="348"/>
      <w:r>
        <w:rPr>
          <w:rFonts w:ascii="宋体" w:hAnsi="Times New Roman" w:eastAsia="宋体"/>
          <w:b w:val="false"/>
          <w:i w:val="false"/>
          <w:color w:val="1b809e"/>
          <w:sz w:val="22"/>
        </w:rPr>
        <w:t>输入控件组：</w:t>
      </w:r>
      <w:r>
        <w:rPr>
          <w:rFonts w:ascii="宋体" w:hAnsi="Times New Roman" w:eastAsia="宋体"/>
          <w:b w:val="false"/>
          <w:i w:val="false"/>
          <w:color w:val="333333"/>
          <w:sz w:val="21"/>
        </w:rPr>
        <w:t xml:space="preserve">如需在文本输入域 </w:t>
      </w:r>
      <w:r>
        <w:rPr>
          <w:rFonts w:ascii="宋体" w:hAnsi="Times New Roman" w:eastAsia="宋体"/>
          <w:b w:val="false"/>
          <w:i w:val="false"/>
          <w:color w:val="c7254e"/>
          <w:sz w:val="19"/>
          <w:shd w:fill="f9f2f4"/>
        </w:rPr>
        <w:t>&lt;input&gt;</w:t>
      </w:r>
      <w:r>
        <w:rPr>
          <w:rFonts w:ascii="宋体" w:hAnsi="Times New Roman" w:eastAsia="宋体"/>
          <w:b w:val="false"/>
          <w:i w:val="false"/>
          <w:color w:val="333333"/>
          <w:sz w:val="21"/>
        </w:rPr>
        <w:t xml:space="preserve"> 前面或后面添加文本内容或按钮控件，请参考</w:t>
      </w:r>
      <w:hyperlink r:id="rId56">
        <w:r>
          <w:rPr>
            <w:rFonts w:ascii="宋体" w:hAnsi="Times New Roman" w:eastAsia="宋体"/>
            <w:b w:val="false"/>
            <w:i w:val="false"/>
            <w:color w:val="0000ff"/>
            <w:sz w:val="22"/>
            <w:u w:val="single"/>
          </w:rPr>
          <w:t/>
        </w:r>
        <w:r>
          <w:rPr>
            <w:rFonts w:ascii="宋体" w:hAnsi="Times New Roman" w:eastAsia="宋体"/>
            <w:b w:val="false"/>
            <w:i w:val="false"/>
            <w:color w:val="0000ff"/>
            <w:sz w:val="22"/>
          </w:rPr>
          <w:t>输入控件组</w:t>
        </w:r>
      </w:hyperlink>
    </w:p>
    <w:bookmarkEnd w:id="348"/>
    <w:bookmarkStart w:name="u0545b1c8" w:id="349"/>
    <w:p>
      <w:pPr>
        <w:spacing w:after="50" w:line="360" w:lineRule="auto" w:beforeLines="100"/>
        <w:ind w:left="0"/>
        <w:jc w:val="left"/>
      </w:pPr>
      <w:bookmarkStart w:name="u1c48b27e" w:id="350"/>
      <w:r>
        <w:rPr>
          <w:rFonts w:eastAsia="宋体" w:ascii="宋体"/>
        </w:rPr>
        <w:drawing>
          <wp:inline distT="0" distB="0" distL="0" distR="0">
            <wp:extent cx="5841999" cy="38615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7"/>
                    <a:stretch>
                      <a:fillRect/>
                    </a:stretch>
                  </pic:blipFill>
                  <pic:spPr>
                    <a:xfrm>
                      <a:off x="0" y="0"/>
                      <a:ext cx="6468534" cy="427570"/>
                    </a:xfrm>
                    <a:prstGeom prst="rect">
                      <a:avLst/>
                    </a:prstGeom>
                  </pic:spPr>
                </pic:pic>
              </a:graphicData>
            </a:graphic>
          </wp:inline>
        </w:drawing>
      </w:r>
      <w:bookmarkEnd w:id="350"/>
    </w:p>
    <w:bookmarkEnd w:id="349"/>
    <w:bookmarkStart w:name="cDKSB" w:id="35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&lt;input type="text" class="form-control" placeholder="Text input"&gt;</w:t>
        <w:br/>
      </w:r>
    </w:p>
    <w:bookmarkEnd w:id="351"/>
    <w:bookmarkStart w:name="nbNJs" w:id="352"/>
    <w:p>
      <w:pPr>
        <w:pStyle w:val="Heading4"/>
        <w:spacing w:after="50" w:line="360" w:lineRule="auto" w:beforeLines="100"/>
        <w:ind w:left="0"/>
        <w:jc w:val="left"/>
      </w:pPr>
      <w:r>
        <w:rPr>
          <w:rFonts w:ascii="宋体" w:hAnsi="Times New Roman" w:eastAsia="宋体"/>
        </w:rPr>
        <w:t>Ⅱ、文本域</w:t>
      </w:r>
    </w:p>
    <w:bookmarkEnd w:id="352"/>
    <w:bookmarkStart w:name="u7b4ba9fb" w:id="353"/>
    <w:p>
      <w:pPr>
        <w:spacing w:after="50" w:line="360" w:lineRule="auto" w:beforeLines="100"/>
        <w:ind w:left="0"/>
        <w:jc w:val="left"/>
      </w:pPr>
      <w:r>
        <w:rPr>
          <w:rFonts w:ascii="宋体" w:hAnsi="Times New Roman" w:eastAsia="宋体"/>
          <w:b w:val="false"/>
          <w:i w:val="false"/>
          <w:color w:val="333333"/>
          <w:sz w:val="21"/>
        </w:rPr>
        <w:t xml:space="preserve">支持多行文本的表单控件。可根据需要改变 </w:t>
      </w:r>
      <w:r>
        <w:rPr>
          <w:rFonts w:ascii="宋体" w:hAnsi="Times New Roman" w:eastAsia="宋体"/>
          <w:b w:val="false"/>
          <w:i w:val="false"/>
          <w:color w:val="c7254e"/>
          <w:sz w:val="19"/>
          <w:shd w:fill="f9f2f4"/>
        </w:rPr>
        <w:t>rows</w:t>
      </w:r>
      <w:r>
        <w:rPr>
          <w:rFonts w:ascii="宋体" w:hAnsi="Times New Roman" w:eastAsia="宋体"/>
          <w:b w:val="false"/>
          <w:i w:val="false"/>
          <w:color w:val="333333"/>
          <w:sz w:val="21"/>
        </w:rPr>
        <w:t xml:space="preserve"> 属性</w:t>
      </w:r>
    </w:p>
    <w:bookmarkEnd w:id="353"/>
    <w:bookmarkStart w:name="ua8c92d5c" w:id="354"/>
    <w:p>
      <w:pPr>
        <w:spacing w:after="50" w:line="360" w:lineRule="auto" w:beforeLines="100"/>
        <w:ind w:left="0"/>
        <w:jc w:val="left"/>
      </w:pPr>
      <w:bookmarkStart w:name="ua4bdd26d" w:id="355"/>
      <w:r>
        <w:rPr>
          <w:rFonts w:eastAsia="宋体" w:ascii="宋体"/>
        </w:rPr>
        <w:drawing>
          <wp:inline distT="0" distB="0" distL="0" distR="0">
            <wp:extent cx="5841999" cy="66162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8"/>
                    <a:stretch>
                      <a:fillRect/>
                    </a:stretch>
                  </pic:blipFill>
                  <pic:spPr>
                    <a:xfrm>
                      <a:off x="0" y="0"/>
                      <a:ext cx="6451600" cy="730662"/>
                    </a:xfrm>
                    <a:prstGeom prst="rect">
                      <a:avLst/>
                    </a:prstGeom>
                  </pic:spPr>
                </pic:pic>
              </a:graphicData>
            </a:graphic>
          </wp:inline>
        </w:drawing>
      </w:r>
      <w:bookmarkEnd w:id="355"/>
    </w:p>
    <w:bookmarkEnd w:id="354"/>
    <w:bookmarkStart w:name="Yh51A" w:id="35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&lt;textarea class="form-control" rows="3"&gt;&lt;/textarea&gt;</w:t>
        <w:br/>
      </w:r>
    </w:p>
    <w:bookmarkEnd w:id="356"/>
    <w:bookmarkStart w:name="nxVI0" w:id="357"/>
    <w:p>
      <w:pPr>
        <w:pStyle w:val="Heading4"/>
        <w:spacing w:after="50" w:line="360" w:lineRule="auto" w:beforeLines="100"/>
        <w:ind w:left="0"/>
        <w:jc w:val="left"/>
      </w:pPr>
      <w:r>
        <w:rPr>
          <w:rFonts w:ascii="宋体" w:hAnsi="Times New Roman" w:eastAsia="宋体"/>
        </w:rPr>
        <w:t>Ⅲ、多选和单选框</w:t>
      </w:r>
    </w:p>
    <w:bookmarkEnd w:id="357"/>
    <w:bookmarkStart w:name="u3d2067e8" w:id="358"/>
    <w:p>
      <w:pPr>
        <w:spacing w:after="50" w:line="360" w:lineRule="auto" w:beforeLines="100"/>
        <w:ind w:left="0"/>
        <w:jc w:val="left"/>
      </w:pPr>
      <w:r>
        <w:rPr>
          <w:rFonts w:ascii="宋体" w:hAnsi="Times New Roman" w:eastAsia="宋体"/>
          <w:b w:val="false"/>
          <w:i w:val="false"/>
          <w:color w:val="333333"/>
          <w:sz w:val="21"/>
        </w:rPr>
        <w:t>多选框（checkbox）用于选择列表中的一个或多个选项，而单选框（radio）用于从多个选项中只选择一个。</w:t>
      </w:r>
    </w:p>
    <w:bookmarkEnd w:id="358"/>
    <w:bookmarkStart w:name="u700cd905" w:id="359"/>
    <w:p>
      <w:pPr>
        <w:spacing w:after="50" w:line="360" w:lineRule="auto" w:beforeLines="100"/>
        <w:ind w:left="0"/>
        <w:jc w:val="left"/>
      </w:pPr>
      <w:r>
        <w:rPr>
          <w:rFonts w:ascii="宋体" w:hAnsi="Times New Roman" w:eastAsia="宋体"/>
          <w:b w:val="false"/>
          <w:i w:val="false"/>
          <w:color w:val="333333"/>
          <w:sz w:val="21"/>
        </w:rPr>
        <w:t xml:space="preserve">Disabled checkboxes and radios are supported, but to provide a "not-allowed" cursor on hover of the parent </w:t>
      </w:r>
      <w:r>
        <w:rPr>
          <w:rFonts w:ascii="宋体" w:hAnsi="Times New Roman" w:eastAsia="宋体"/>
          <w:b w:val="false"/>
          <w:i w:val="false"/>
          <w:color w:val="c7254e"/>
          <w:sz w:val="19"/>
          <w:shd w:fill="f9f2f4"/>
        </w:rPr>
        <w:t>&lt;label&gt;</w:t>
      </w:r>
      <w:r>
        <w:rPr>
          <w:rFonts w:ascii="宋体" w:hAnsi="Times New Roman" w:eastAsia="宋体"/>
          <w:b w:val="false"/>
          <w:i w:val="false"/>
          <w:color w:val="333333"/>
          <w:sz w:val="21"/>
        </w:rPr>
        <w:t xml:space="preserve">, you'll need to add the </w:t>
      </w:r>
      <w:r>
        <w:rPr>
          <w:rFonts w:ascii="宋体" w:hAnsi="Times New Roman" w:eastAsia="宋体"/>
          <w:b w:val="false"/>
          <w:i w:val="false"/>
          <w:color w:val="c7254e"/>
          <w:sz w:val="19"/>
          <w:shd w:fill="f9f2f4"/>
        </w:rPr>
        <w:t>.disabled</w:t>
      </w:r>
      <w:r>
        <w:rPr>
          <w:rFonts w:ascii="宋体" w:hAnsi="Times New Roman" w:eastAsia="宋体"/>
          <w:b w:val="false"/>
          <w:i w:val="false"/>
          <w:color w:val="333333"/>
          <w:sz w:val="21"/>
        </w:rPr>
        <w:t xml:space="preserve"> class to the parent </w:t>
      </w:r>
      <w:r>
        <w:rPr>
          <w:rFonts w:ascii="宋体" w:hAnsi="Times New Roman" w:eastAsia="宋体"/>
          <w:b w:val="false"/>
          <w:i w:val="false"/>
          <w:color w:val="c7254e"/>
          <w:sz w:val="19"/>
          <w:shd w:fill="f9f2f4"/>
        </w:rPr>
        <w:t>.radio</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.radio-inline</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.checkbox</w:t>
      </w:r>
      <w:r>
        <w:rPr>
          <w:rFonts w:ascii="宋体" w:hAnsi="Times New Roman" w:eastAsia="宋体"/>
          <w:b w:val="false"/>
          <w:i w:val="false"/>
          <w:color w:val="333333"/>
          <w:sz w:val="21"/>
        </w:rPr>
        <w:t xml:space="preserve">, or </w:t>
      </w:r>
      <w:r>
        <w:rPr>
          <w:rFonts w:ascii="宋体" w:hAnsi="Times New Roman" w:eastAsia="宋体"/>
          <w:b w:val="false"/>
          <w:i w:val="false"/>
          <w:color w:val="c7254e"/>
          <w:sz w:val="19"/>
          <w:shd w:fill="f9f2f4"/>
        </w:rPr>
        <w:t>.checkbox-inline</w:t>
      </w:r>
    </w:p>
    <w:bookmarkEnd w:id="359"/>
    <w:bookmarkStart w:name="QEc0d" w:id="360"/>
    <w:p>
      <w:pPr>
        <w:pStyle w:val="Heading5"/>
        <w:spacing w:after="50" w:line="360" w:lineRule="auto" w:beforeLines="100"/>
        <w:ind w:left="0"/>
        <w:jc w:val="left"/>
      </w:pPr>
      <w:r>
        <w:rPr>
          <w:rFonts w:ascii="宋体" w:hAnsi="Times New Roman" w:eastAsia="宋体"/>
        </w:rPr>
        <w:t>（1）、默认外观（堆叠在一起）</w:t>
      </w:r>
    </w:p>
    <w:bookmarkEnd w:id="360"/>
    <w:bookmarkStart w:name="u9ed57bfb" w:id="361"/>
    <w:p>
      <w:pPr>
        <w:spacing w:after="50" w:line="360" w:lineRule="auto" w:beforeLines="100"/>
        <w:ind w:left="0"/>
        <w:jc w:val="left"/>
      </w:pPr>
      <w:bookmarkStart w:name="u8d80acd8" w:id="362"/>
      <w:r>
        <w:rPr>
          <w:rFonts w:eastAsia="宋体" w:ascii="宋体"/>
        </w:rPr>
        <w:drawing>
          <wp:inline distT="0" distB="0" distL="0" distR="0">
            <wp:extent cx="3877733" cy="13859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9"/>
                    <a:stretch>
                      <a:fillRect/>
                    </a:stretch>
                  </pic:blipFill>
                  <pic:spPr>
                    <a:xfrm>
                      <a:off x="0" y="0"/>
                      <a:ext cx="3877733" cy="1385908"/>
                    </a:xfrm>
                    <a:prstGeom prst="rect">
                      <a:avLst/>
                    </a:prstGeom>
                  </pic:spPr>
                </pic:pic>
              </a:graphicData>
            </a:graphic>
          </wp:inline>
        </w:drawing>
      </w:r>
      <w:bookmarkEnd w:id="362"/>
    </w:p>
    <w:bookmarkEnd w:id="361"/>
    <w:bookmarkStart w:name="dXepT" w:id="36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class="checkbox"&gt;</w:t>
        <w:br/>
        <w:t xml:space="preserve">  &lt;label&gt;</w:t>
        <w:br/>
        <w:t xml:space="preserve">    &lt;input type="checkbox" value=""&gt;</w:t>
        <w:br/>
        <w:t xml:space="preserve">    Option one is this and that&amp;mdash;be sure to include why it's great</w:t>
        <w:br/>
        <w:t xml:space="preserve">  &lt;/label&gt;</w:t>
        <w:br/>
        <w:t>&lt;/div&gt;</w:t>
        <w:br/>
        <w:t>&lt;div class="checkbox disabled"&gt;</w:t>
        <w:br/>
        <w:t xml:space="preserve">  &lt;label&gt;</w:t>
        <w:br/>
        <w:t xml:space="preserve">    &lt;input type="checkbox" value="" disabled&gt;</w:t>
        <w:br/>
        <w:t xml:space="preserve">    Option two is disabled</w:t>
        <w:br/>
        <w:t xml:space="preserve">  &lt;/label&gt;</w:t>
        <w:br/>
        <w:t>&lt;/div&gt;</w:t>
        <w:br/>
        <w:t/>
        <w:br/>
        <w:t>&lt;div class="radio"&gt;</w:t>
        <w:br/>
        <w:t xml:space="preserve">  &lt;label&gt;</w:t>
        <w:br/>
        <w:t xml:space="preserve">    &lt;input type="radio" name="optionsRadios" id="optionsRadios1" value="option1" checked&gt;</w:t>
        <w:br/>
        <w:t xml:space="preserve">    Option one is this and that&amp;mdash;be sure to include why it's great</w:t>
        <w:br/>
        <w:t xml:space="preserve">  &lt;/label&gt;</w:t>
        <w:br/>
        <w:t>&lt;/div&gt;</w:t>
        <w:br/>
        <w:t>&lt;div class="radio"&gt;</w:t>
        <w:br/>
        <w:t xml:space="preserve">  &lt;label&gt;</w:t>
        <w:br/>
        <w:t xml:space="preserve">    &lt;input type="radio" name="optionsRadios" id="optionsRadios2" value="option2"&gt;</w:t>
        <w:br/>
        <w:t xml:space="preserve">    Option two can be something else and selecting it will deselect option one</w:t>
        <w:br/>
        <w:t xml:space="preserve">  &lt;/label&gt;</w:t>
        <w:br/>
        <w:t>&lt;/div&gt;</w:t>
        <w:br/>
        <w:t>&lt;div class="radio disabled"&gt;</w:t>
        <w:br/>
        <w:t xml:space="preserve">  &lt;label&gt;</w:t>
        <w:br/>
        <w:t xml:space="preserve">    &lt;input type="radio" name="optionsRadios" id="optionsRadios3" value="option3" disabled&gt;</w:t>
        <w:br/>
        <w:t xml:space="preserve">    Option three is disabled</w:t>
        <w:br/>
        <w:t xml:space="preserve">  &lt;/label&gt;</w:t>
        <w:br/>
        <w:t>&lt;/div&gt;</w:t>
        <w:br/>
      </w:r>
    </w:p>
    <w:bookmarkEnd w:id="363"/>
    <w:bookmarkStart w:name="n6XN5" w:id="364"/>
    <w:p>
      <w:pPr>
        <w:pStyle w:val="Heading5"/>
        <w:spacing w:after="50" w:line="360" w:lineRule="auto" w:beforeLines="100"/>
        <w:ind w:left="0"/>
        <w:jc w:val="left"/>
      </w:pPr>
      <w:r>
        <w:rPr>
          <w:rFonts w:ascii="宋体" w:hAnsi="Times New Roman" w:eastAsia="宋体"/>
        </w:rPr>
        <w:t>（2）、内联单选和多选框</w:t>
      </w:r>
    </w:p>
    <w:bookmarkEnd w:id="364"/>
    <w:bookmarkStart w:name="udadda6af" w:id="365"/>
    <w:p>
      <w:pPr>
        <w:spacing w:after="50" w:line="360" w:lineRule="auto" w:beforeLines="100"/>
        <w:ind w:left="0"/>
        <w:jc w:val="left"/>
      </w:pPr>
      <w:r>
        <w:rPr>
          <w:rFonts w:ascii="宋体" w:hAnsi="Times New Roman" w:eastAsia="宋体"/>
          <w:b w:val="false"/>
          <w:i w:val="false"/>
          <w:color w:val="333333"/>
          <w:sz w:val="21"/>
        </w:rPr>
        <w:t xml:space="preserve">通过将 </w:t>
      </w:r>
      <w:r>
        <w:rPr>
          <w:rFonts w:ascii="宋体" w:hAnsi="Times New Roman" w:eastAsia="宋体"/>
          <w:b w:val="false"/>
          <w:i w:val="false"/>
          <w:color w:val="c7254e"/>
          <w:sz w:val="19"/>
          <w:shd w:fill="f9f2f4"/>
        </w:rPr>
        <w:t>.checkbox-inline</w:t>
      </w:r>
      <w:r>
        <w:rPr>
          <w:rFonts w:ascii="宋体" w:hAnsi="Times New Roman" w:eastAsia="宋体"/>
          <w:b w:val="false"/>
          <w:i w:val="false"/>
          <w:color w:val="333333"/>
          <w:sz w:val="21"/>
        </w:rPr>
        <w:t xml:space="preserve"> 或 </w:t>
      </w:r>
      <w:r>
        <w:rPr>
          <w:rFonts w:ascii="宋体" w:hAnsi="Times New Roman" w:eastAsia="宋体"/>
          <w:b w:val="false"/>
          <w:i w:val="false"/>
          <w:color w:val="c7254e"/>
          <w:sz w:val="19"/>
          <w:shd w:fill="f9f2f4"/>
        </w:rPr>
        <w:t>.radio-inline</w:t>
      </w:r>
      <w:r>
        <w:rPr>
          <w:rFonts w:ascii="宋体" w:hAnsi="Times New Roman" w:eastAsia="宋体"/>
          <w:b w:val="false"/>
          <w:i w:val="false"/>
          <w:color w:val="333333"/>
          <w:sz w:val="21"/>
        </w:rPr>
        <w:t xml:space="preserve"> 类应用到一系列的多选框（checkbox）或单选框（radio）控件上，可以使这些控件排列在一行</w:t>
      </w:r>
    </w:p>
    <w:bookmarkEnd w:id="365"/>
    <w:bookmarkStart w:name="u60621891" w:id="366"/>
    <w:p>
      <w:pPr>
        <w:spacing w:after="50" w:line="360" w:lineRule="auto" w:beforeLines="100"/>
        <w:ind w:left="0"/>
        <w:jc w:val="left"/>
      </w:pPr>
      <w:bookmarkStart w:name="u8c213c5d" w:id="367"/>
      <w:r>
        <w:rPr>
          <w:rFonts w:eastAsia="宋体" w:ascii="宋体"/>
        </w:rPr>
        <w:drawing>
          <wp:inline distT="0" distB="0" distL="0" distR="0">
            <wp:extent cx="1151467" cy="57179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0"/>
                    <a:stretch>
                      <a:fillRect/>
                    </a:stretch>
                  </pic:blipFill>
                  <pic:spPr>
                    <a:xfrm>
                      <a:off x="0" y="0"/>
                      <a:ext cx="1151467" cy="571798"/>
                    </a:xfrm>
                    <a:prstGeom prst="rect">
                      <a:avLst/>
                    </a:prstGeom>
                  </pic:spPr>
                </pic:pic>
              </a:graphicData>
            </a:graphic>
          </wp:inline>
        </w:drawing>
      </w:r>
      <w:bookmarkEnd w:id="367"/>
    </w:p>
    <w:bookmarkEnd w:id="366"/>
    <w:bookmarkStart w:name="fU7qt" w:id="36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&lt;label class="checkbox-inline"&gt;</w:t>
        <w:br/>
        <w:t xml:space="preserve">  &lt;input type="checkbox" id="inlineCheckbox1" value="option1"&gt; 1</w:t>
        <w:br/>
        <w:t>&lt;/label&gt;</w:t>
        <w:br/>
        <w:t>&lt;label class="checkbox-inline"&gt;</w:t>
        <w:br/>
        <w:t xml:space="preserve">  &lt;input type="checkbox" id="inlineCheckbox2" value="option2"&gt; 2</w:t>
        <w:br/>
        <w:t>&lt;/label&gt;</w:t>
        <w:br/>
        <w:t>&lt;label class="checkbox-inline"&gt;</w:t>
        <w:br/>
        <w:t xml:space="preserve">  &lt;input type="checkbox" id="inlineCheckbox3" value="option3"&gt; 3</w:t>
        <w:br/>
        <w:t>&lt;/label&gt;</w:t>
        <w:br/>
        <w:t/>
        <w:br/>
        <w:t>&lt;label class="radio-inline"&gt;</w:t>
        <w:br/>
        <w:t xml:space="preserve">  &lt;input type="radio" name="inlineRadioOptions" id="inlineRadio1" value="option1"&gt; 1</w:t>
        <w:br/>
        <w:t>&lt;/label&gt;</w:t>
        <w:br/>
        <w:t>&lt;label class="radio-inline"&gt;</w:t>
        <w:br/>
        <w:t xml:space="preserve">  &lt;input type="radio" name="inlineRadioOptions" id="inlineRadio2" value="option2"&gt; 2</w:t>
        <w:br/>
        <w:t>&lt;/label&gt;</w:t>
        <w:br/>
        <w:t>&lt;label class="radio-inline"&gt;</w:t>
        <w:br/>
        <w:t xml:space="preserve">  &lt;input type="radio" name="inlineRadioOptions" id="inlineRadio3" value="option3"&gt; 3</w:t>
        <w:br/>
        <w:t>&lt;/label&gt;</w:t>
        <w:br/>
      </w:r>
    </w:p>
    <w:bookmarkEnd w:id="368"/>
    <w:bookmarkStart w:name="D4wwm" w:id="369"/>
    <w:p>
      <w:pPr>
        <w:pStyle w:val="Heading5"/>
        <w:spacing w:after="50" w:line="360" w:lineRule="auto" w:beforeLines="100"/>
        <w:ind w:left="0"/>
        <w:jc w:val="left"/>
      </w:pPr>
      <w:r>
        <w:rPr>
          <w:rFonts w:ascii="宋体" w:hAnsi="Times New Roman" w:eastAsia="宋体"/>
        </w:rPr>
        <w:t>（3）、不带 label 文本的 Checkbox 和 radio</w:t>
      </w:r>
    </w:p>
    <w:bookmarkEnd w:id="369"/>
    <w:bookmarkStart w:name="u69d7dc95" w:id="370"/>
    <w:p>
      <w:pPr>
        <w:spacing w:after="50" w:line="360" w:lineRule="auto" w:beforeLines="100"/>
        <w:ind w:left="0"/>
        <w:jc w:val="left"/>
      </w:pPr>
      <w:r>
        <w:rPr>
          <w:rFonts w:ascii="宋体" w:hAnsi="Times New Roman" w:eastAsia="宋体"/>
          <w:b w:val="false"/>
          <w:i w:val="false"/>
          <w:color w:val="333333"/>
          <w:sz w:val="21"/>
        </w:rPr>
        <w:t xml:space="preserve">如果需要 </w:t>
      </w:r>
      <w:r>
        <w:rPr>
          <w:rFonts w:ascii="宋体" w:hAnsi="Times New Roman" w:eastAsia="宋体"/>
          <w:b w:val="false"/>
          <w:i w:val="false"/>
          <w:color w:val="c7254e"/>
          <w:sz w:val="19"/>
          <w:shd w:fill="f9f2f4"/>
        </w:rPr>
        <w:t>&lt;label&gt;</w:t>
      </w:r>
      <w:r>
        <w:rPr>
          <w:rFonts w:ascii="宋体" w:hAnsi="Times New Roman" w:eastAsia="宋体"/>
          <w:b w:val="false"/>
          <w:i w:val="false"/>
          <w:color w:val="333333"/>
          <w:sz w:val="21"/>
        </w:rPr>
        <w:t xml:space="preserve"> 内没有文字，输入框（input）正是你所期望的。 </w:t>
      </w:r>
      <w:r>
        <w:rPr>
          <w:rFonts w:ascii="宋体" w:hAnsi="Times New Roman" w:eastAsia="宋体"/>
          <w:b/>
          <w:i w:val="false"/>
          <w:color w:val="333333"/>
          <w:sz w:val="21"/>
        </w:rPr>
        <w:t>目前只适用于非内联的 checkbox 和 radio。</w:t>
      </w:r>
      <w:r>
        <w:rPr>
          <w:rFonts w:ascii="宋体" w:hAnsi="Times New Roman" w:eastAsia="宋体"/>
          <w:b w:val="false"/>
          <w:i w:val="false"/>
          <w:color w:val="333333"/>
          <w:sz w:val="21"/>
        </w:rPr>
        <w:t xml:space="preserve"> 请记住，仍然需要为使用辅助技术的用户提供某种形式的 label（例如，使用 </w:t>
      </w:r>
      <w:r>
        <w:rPr>
          <w:rFonts w:ascii="宋体" w:hAnsi="Times New Roman" w:eastAsia="宋体"/>
          <w:b w:val="false"/>
          <w:i w:val="false"/>
          <w:color w:val="c7254e"/>
          <w:sz w:val="19"/>
          <w:shd w:fill="f9f2f4"/>
        </w:rPr>
        <w:t>aria-label</w:t>
      </w:r>
      <w:r>
        <w:rPr>
          <w:rFonts w:ascii="宋体" w:hAnsi="Times New Roman" w:eastAsia="宋体"/>
          <w:b w:val="false"/>
          <w:i w:val="false"/>
          <w:color w:val="333333"/>
          <w:sz w:val="21"/>
        </w:rPr>
        <w:t>）</w:t>
      </w:r>
    </w:p>
    <w:bookmarkEnd w:id="370"/>
    <w:bookmarkStart w:name="u241932ff" w:id="371"/>
    <w:p>
      <w:pPr>
        <w:spacing w:after="50" w:line="360" w:lineRule="auto" w:beforeLines="100"/>
        <w:ind w:left="0"/>
        <w:jc w:val="left"/>
      </w:pPr>
      <w:bookmarkStart w:name="ud7265216" w:id="372"/>
      <w:r>
        <w:rPr>
          <w:rFonts w:eastAsia="宋体" w:ascii="宋体"/>
        </w:rPr>
        <w:drawing>
          <wp:inline distT="0" distB="0" distL="0" distR="0">
            <wp:extent cx="406400" cy="5568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1"/>
                    <a:stretch>
                      <a:fillRect/>
                    </a:stretch>
                  </pic:blipFill>
                  <pic:spPr>
                    <a:xfrm>
                      <a:off x="0" y="0"/>
                      <a:ext cx="406400" cy="556850"/>
                    </a:xfrm>
                    <a:prstGeom prst="rect">
                      <a:avLst/>
                    </a:prstGeom>
                  </pic:spPr>
                </pic:pic>
              </a:graphicData>
            </a:graphic>
          </wp:inline>
        </w:drawing>
      </w:r>
      <w:bookmarkEnd w:id="372"/>
    </w:p>
    <w:bookmarkEnd w:id="371"/>
    <w:bookmarkStart w:name="Slq4d" w:id="37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class="checkbox"&gt;</w:t>
        <w:br/>
        <w:t xml:space="preserve">  &lt;label&gt;</w:t>
        <w:br/>
        <w:t xml:space="preserve">    &lt;input type="checkbox" id="blankCheckbox" value="option1" aria-label="..."&gt;</w:t>
        <w:br/>
        <w:t xml:space="preserve">  &lt;/label&gt;</w:t>
        <w:br/>
        <w:t>&lt;/div&gt;</w:t>
        <w:br/>
        <w:t>&lt;div class="radio"&gt;</w:t>
        <w:br/>
        <w:t xml:space="preserve">  &lt;label&gt;</w:t>
        <w:br/>
        <w:t xml:space="preserve">    &lt;input type="radio" name="blankRadio" id="blankRadio1" value="option1" aria-label="..."&gt;</w:t>
        <w:br/>
        <w:t xml:space="preserve">  &lt;/label&gt;</w:t>
        <w:br/>
        <w:t>&lt;/div&gt;</w:t>
        <w:br/>
      </w:r>
    </w:p>
    <w:bookmarkEnd w:id="373"/>
    <w:bookmarkStart w:name="kD6Ri" w:id="374"/>
    <w:p>
      <w:pPr>
        <w:pStyle w:val="Heading4"/>
        <w:spacing w:after="50" w:line="360" w:lineRule="auto" w:beforeLines="100"/>
        <w:ind w:left="0"/>
        <w:jc w:val="left"/>
      </w:pPr>
      <w:r>
        <w:rPr>
          <w:rFonts w:ascii="宋体" w:hAnsi="Times New Roman" w:eastAsia="宋体"/>
        </w:rPr>
        <w:t>Ⅳ、下拉列表（select）</w:t>
      </w:r>
    </w:p>
    <w:bookmarkEnd w:id="374"/>
    <w:bookmarkStart w:name="u7240b089" w:id="375"/>
    <w:p>
      <w:pPr>
        <w:spacing w:after="50" w:line="360" w:lineRule="auto" w:beforeLines="100"/>
        <w:ind w:left="0"/>
        <w:jc w:val="left"/>
      </w:pPr>
      <w:r>
        <w:rPr>
          <w:rFonts w:ascii="宋体" w:hAnsi="Times New Roman" w:eastAsia="宋体"/>
          <w:b w:val="false"/>
          <w:i w:val="false"/>
          <w:color w:val="333333"/>
          <w:sz w:val="21"/>
        </w:rPr>
        <w:t xml:space="preserve">注意，很多原生选择菜单 - 即在 Safari 和 Chrome 中 - 的圆角是无法通过修改 </w:t>
      </w:r>
      <w:r>
        <w:rPr>
          <w:rFonts w:ascii="宋体" w:hAnsi="Times New Roman" w:eastAsia="宋体"/>
          <w:b w:val="false"/>
          <w:i w:val="false"/>
          <w:color w:val="c7254e"/>
          <w:sz w:val="19"/>
          <w:shd w:fill="f9f2f4"/>
        </w:rPr>
        <w:t>border-radius</w:t>
      </w:r>
      <w:r>
        <w:rPr>
          <w:rFonts w:ascii="宋体" w:hAnsi="Times New Roman" w:eastAsia="宋体"/>
          <w:b w:val="false"/>
          <w:i w:val="false"/>
          <w:color w:val="333333"/>
          <w:sz w:val="21"/>
        </w:rPr>
        <w:t xml:space="preserve"> 属性来改变的</w:t>
      </w:r>
    </w:p>
    <w:bookmarkEnd w:id="375"/>
    <w:bookmarkStart w:name="ue11b3af8" w:id="376"/>
    <w:p>
      <w:pPr>
        <w:spacing w:after="50" w:line="360" w:lineRule="auto" w:beforeLines="100"/>
        <w:ind w:left="0"/>
        <w:jc w:val="left"/>
      </w:pPr>
      <w:bookmarkStart w:name="u2c164f60" w:id="377"/>
      <w:r>
        <w:rPr>
          <w:rFonts w:eastAsia="宋体" w:ascii="宋体"/>
        </w:rPr>
        <w:drawing>
          <wp:inline distT="0" distB="0" distL="0" distR="0">
            <wp:extent cx="5841999" cy="114024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2"/>
                    <a:stretch>
                      <a:fillRect/>
                    </a:stretch>
                  </pic:blipFill>
                  <pic:spPr>
                    <a:xfrm>
                      <a:off x="0" y="0"/>
                      <a:ext cx="6451600" cy="1259226"/>
                    </a:xfrm>
                    <a:prstGeom prst="rect">
                      <a:avLst/>
                    </a:prstGeom>
                  </pic:spPr>
                </pic:pic>
              </a:graphicData>
            </a:graphic>
          </wp:inline>
        </w:drawing>
      </w:r>
      <w:bookmarkEnd w:id="377"/>
    </w:p>
    <w:bookmarkEnd w:id="376"/>
    <w:bookmarkStart w:name="upsHq" w:id="37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&lt;select class="form-control"&gt;</w:t>
        <w:br/>
        <w:t xml:space="preserve">  &lt;option&gt;1&lt;/option&gt;</w:t>
        <w:br/>
        <w:t xml:space="preserve">  &lt;option&gt;2&lt;/option&gt;</w:t>
        <w:br/>
        <w:t xml:space="preserve">  &lt;option&gt;3&lt;/option&gt;</w:t>
        <w:br/>
        <w:t xml:space="preserve">  &lt;option&gt;4&lt;/option&gt;</w:t>
        <w:br/>
        <w:t xml:space="preserve">  &lt;option&gt;5&lt;/option&gt;</w:t>
        <w:br/>
        <w:t>&lt;/select&gt;</w:t>
        <w:br/>
      </w:r>
    </w:p>
    <w:bookmarkEnd w:id="378"/>
    <w:bookmarkStart w:name="A6eq2" w:id="379"/>
    <w:p>
      <w:pPr>
        <w:spacing w:line="360" w:lineRule="auto" w:beforeLines="100" w:after="50"/>
        <w:ind w:left="0"/>
      </w:pPr>
      <w:r>
        <w:rPr>
          <w:rFonts w:eastAsia="宋体" w:ascii="宋体"/>
        </w:rPr>
        <w:pict>
          <v:rect style="width:0;height:1.5pt" id="_x0000_i1025" o:hr="t" o:hrstd="t" o:hralign="center" stroked="f" fillcolor="#a0a0a0"/>
        </w:pict>
      </w:r>
    </w:p>
    <w:bookmarkEnd w:id="379"/>
    <w:bookmarkStart w:name="ua53b7bd8" w:id="380"/>
    <w:p>
      <w:pPr>
        <w:spacing w:after="50" w:line="360" w:lineRule="auto" w:beforeLines="100"/>
        <w:ind w:left="0"/>
        <w:jc w:val="left"/>
      </w:pPr>
      <w:r>
        <w:rPr>
          <w:rFonts w:ascii="宋体" w:hAnsi="Times New Roman" w:eastAsia="宋体"/>
          <w:b w:val="false"/>
          <w:i w:val="false"/>
          <w:color w:val="333333"/>
          <w:sz w:val="21"/>
        </w:rPr>
        <w:t xml:space="preserve">对于标记了 </w:t>
      </w:r>
      <w:r>
        <w:rPr>
          <w:rFonts w:ascii="宋体" w:hAnsi="Times New Roman" w:eastAsia="宋体"/>
          <w:b w:val="false"/>
          <w:i w:val="false"/>
          <w:color w:val="c7254e"/>
          <w:sz w:val="19"/>
          <w:shd w:fill="f9f2f4"/>
        </w:rPr>
        <w:t>multiple</w:t>
      </w:r>
      <w:r>
        <w:rPr>
          <w:rFonts w:ascii="宋体" w:hAnsi="Times New Roman" w:eastAsia="宋体"/>
          <w:b w:val="false"/>
          <w:i w:val="false"/>
          <w:color w:val="333333"/>
          <w:sz w:val="21"/>
        </w:rPr>
        <w:t xml:space="preserve"> 属性的 </w:t>
      </w:r>
      <w:r>
        <w:rPr>
          <w:rFonts w:ascii="宋体" w:hAnsi="Times New Roman" w:eastAsia="宋体"/>
          <w:b w:val="false"/>
          <w:i w:val="false"/>
          <w:color w:val="c7254e"/>
          <w:sz w:val="19"/>
          <w:shd w:fill="f9f2f4"/>
        </w:rPr>
        <w:t>&lt;select&gt;</w:t>
      </w:r>
      <w:r>
        <w:rPr>
          <w:rFonts w:ascii="宋体" w:hAnsi="Times New Roman" w:eastAsia="宋体"/>
          <w:b w:val="false"/>
          <w:i w:val="false"/>
          <w:color w:val="333333"/>
          <w:sz w:val="21"/>
        </w:rPr>
        <w:t xml:space="preserve"> 控件来说，默认显示多选项</w:t>
      </w:r>
    </w:p>
    <w:bookmarkEnd w:id="380"/>
    <w:bookmarkStart w:name="u953d4861" w:id="381"/>
    <w:p>
      <w:pPr>
        <w:spacing w:after="50" w:line="360" w:lineRule="auto" w:beforeLines="100"/>
        <w:ind w:left="0"/>
        <w:jc w:val="left"/>
      </w:pPr>
      <w:bookmarkStart w:name="uf07eed97" w:id="382"/>
      <w:r>
        <w:rPr>
          <w:rFonts w:eastAsia="宋体" w:ascii="宋体"/>
        </w:rPr>
        <w:drawing>
          <wp:inline distT="0" distB="0" distL="0" distR="0">
            <wp:extent cx="5841999" cy="7108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3"/>
                    <a:stretch>
                      <a:fillRect/>
                    </a:stretch>
                  </pic:blipFill>
                  <pic:spPr>
                    <a:xfrm>
                      <a:off x="0" y="0"/>
                      <a:ext cx="6451600" cy="785073"/>
                    </a:xfrm>
                    <a:prstGeom prst="rect">
                      <a:avLst/>
                    </a:prstGeom>
                  </pic:spPr>
                </pic:pic>
              </a:graphicData>
            </a:graphic>
          </wp:inline>
        </w:drawing>
      </w:r>
      <w:bookmarkEnd w:id="382"/>
    </w:p>
    <w:bookmarkEnd w:id="381"/>
    <w:bookmarkStart w:name="bN88a" w:id="38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&lt;select multiple class="form-control"&gt;</w:t>
        <w:br/>
        <w:t xml:space="preserve">  &lt;option&gt;1&lt;/option&gt;</w:t>
        <w:br/>
        <w:t xml:space="preserve">  &lt;option&gt;2&lt;/option&gt;</w:t>
        <w:br/>
        <w:t xml:space="preserve">  &lt;option&gt;3&lt;/option&gt;</w:t>
        <w:br/>
        <w:t xml:space="preserve">  &lt;option&gt;4&lt;/option&gt;</w:t>
        <w:br/>
        <w:t xml:space="preserve">  &lt;option&gt;5&lt;/option&gt;</w:t>
        <w:br/>
        <w:t>&lt;/select&gt;</w:t>
        <w:br/>
      </w:r>
    </w:p>
    <w:bookmarkEnd w:id="383"/>
    <w:bookmarkStart w:name="EwAG4" w:id="384"/>
    <w:p>
      <w:pPr>
        <w:pStyle w:val="Heading3"/>
        <w:spacing w:after="50" w:line="360" w:lineRule="auto" w:beforeLines="100"/>
        <w:ind w:left="0"/>
        <w:jc w:val="left"/>
      </w:pPr>
      <w:r>
        <w:rPr>
          <w:rFonts w:ascii="宋体" w:hAnsi="Times New Roman" w:eastAsia="宋体"/>
        </w:rPr>
        <w:t>⑤、静态控件</w:t>
      </w:r>
    </w:p>
    <w:bookmarkEnd w:id="384"/>
    <w:bookmarkStart w:name="u51489449" w:id="385"/>
    <w:p>
      <w:pPr>
        <w:spacing w:after="50" w:line="360" w:lineRule="auto" w:beforeLines="100"/>
        <w:ind w:left="0"/>
        <w:jc w:val="left"/>
      </w:pPr>
      <w:r>
        <w:rPr>
          <w:rFonts w:ascii="宋体" w:hAnsi="Times New Roman" w:eastAsia="宋体"/>
          <w:b w:val="false"/>
          <w:i w:val="false"/>
          <w:color w:val="333333"/>
          <w:sz w:val="21"/>
        </w:rPr>
        <w:t xml:space="preserve">如果需要在表单中将一行纯文本和 </w:t>
      </w:r>
      <w:r>
        <w:rPr>
          <w:rFonts w:ascii="宋体" w:hAnsi="Times New Roman" w:eastAsia="宋体"/>
          <w:b w:val="false"/>
          <w:i w:val="false"/>
          <w:color w:val="c7254e"/>
          <w:sz w:val="19"/>
          <w:shd w:fill="f9f2f4"/>
        </w:rPr>
        <w:t>label</w:t>
      </w:r>
      <w:r>
        <w:rPr>
          <w:rFonts w:ascii="宋体" w:hAnsi="Times New Roman" w:eastAsia="宋体"/>
          <w:b w:val="false"/>
          <w:i w:val="false"/>
          <w:color w:val="333333"/>
          <w:sz w:val="21"/>
        </w:rPr>
        <w:t xml:space="preserve"> 元素放置于同一行，为 </w:t>
      </w:r>
      <w:r>
        <w:rPr>
          <w:rFonts w:ascii="宋体" w:hAnsi="Times New Roman" w:eastAsia="宋体"/>
          <w:b w:val="false"/>
          <w:i w:val="false"/>
          <w:color w:val="c7254e"/>
          <w:sz w:val="19"/>
          <w:shd w:fill="f9f2f4"/>
        </w:rPr>
        <w:t>&lt;p&gt;</w:t>
      </w:r>
      <w:r>
        <w:rPr>
          <w:rFonts w:ascii="宋体" w:hAnsi="Times New Roman" w:eastAsia="宋体"/>
          <w:b w:val="false"/>
          <w:i w:val="false"/>
          <w:color w:val="333333"/>
          <w:sz w:val="21"/>
        </w:rPr>
        <w:t xml:space="preserve"> 元素添加 </w:t>
      </w:r>
      <w:r>
        <w:rPr>
          <w:rFonts w:ascii="宋体" w:hAnsi="Times New Roman" w:eastAsia="宋体"/>
          <w:b w:val="false"/>
          <w:i w:val="false"/>
          <w:color w:val="c7254e"/>
          <w:sz w:val="19"/>
          <w:shd w:fill="f9f2f4"/>
        </w:rPr>
        <w:t>.form-control-static</w:t>
      </w:r>
      <w:r>
        <w:rPr>
          <w:rFonts w:ascii="宋体" w:hAnsi="Times New Roman" w:eastAsia="宋体"/>
          <w:b w:val="false"/>
          <w:i w:val="false"/>
          <w:color w:val="333333"/>
          <w:sz w:val="21"/>
        </w:rPr>
        <w:t xml:space="preserve"> 类即可</w:t>
      </w:r>
    </w:p>
    <w:bookmarkEnd w:id="385"/>
    <w:bookmarkStart w:name="u8aa0edae" w:id="386"/>
    <w:p>
      <w:pPr>
        <w:spacing w:after="50" w:line="360" w:lineRule="auto" w:beforeLines="100"/>
        <w:ind w:left="0"/>
        <w:jc w:val="left"/>
      </w:pPr>
      <w:bookmarkStart w:name="ufb73021c" w:id="387"/>
      <w:r>
        <w:rPr>
          <w:rFonts w:eastAsia="宋体" w:ascii="宋体"/>
        </w:rPr>
        <w:drawing>
          <wp:inline distT="0" distB="0" distL="0" distR="0">
            <wp:extent cx="5842000" cy="7985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4"/>
                    <a:stretch>
                      <a:fillRect/>
                    </a:stretch>
                  </pic:blipFill>
                  <pic:spPr>
                    <a:xfrm>
                      <a:off x="0" y="0"/>
                      <a:ext cx="6146800" cy="840240"/>
                    </a:xfrm>
                    <a:prstGeom prst="rect">
                      <a:avLst/>
                    </a:prstGeom>
                  </pic:spPr>
                </pic:pic>
              </a:graphicData>
            </a:graphic>
          </wp:inline>
        </w:drawing>
      </w:r>
      <w:bookmarkEnd w:id="387"/>
    </w:p>
    <w:bookmarkEnd w:id="386"/>
    <w:bookmarkStart w:name="lPVC6" w:id="38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class="form-horizontal"&gt;</w:t>
        <w:br/>
        <w:t xml:space="preserve">  &lt;div class="form-group"&gt;</w:t>
        <w:br/>
        <w:t xml:space="preserve">    &lt;label class="col-sm-2 control-label"&gt;Email&lt;/label&gt;</w:t>
        <w:br/>
        <w:t xml:space="preserve">    &lt;div class="col-sm-10"&gt;</w:t>
        <w:br/>
        <w:t xml:space="preserve">      &lt;p class="form-control-static"&gt;email@example.com&lt;/p&gt;</w:t>
        <w:br/>
        <w:t xml:space="preserve">    &lt;/div&gt;</w:t>
        <w:br/>
        <w:t xml:space="preserve">  &lt;/div&gt;</w:t>
        <w:br/>
        <w:t xml:space="preserve">  &lt;div class="form-group"&gt;</w:t>
        <w:br/>
        <w:t xml:space="preserve">    &lt;label for="inputPassword" class="col-sm-2 control-label"&gt;Password&lt;/label&gt;</w:t>
        <w:br/>
        <w:t xml:space="preserve">    &lt;div class="col-sm-10"&gt;</w:t>
        <w:br/>
        <w:t xml:space="preserve">      &lt;input type="password" class="form-control" id="inputPassword" placeholder="Password"&gt;</w:t>
        <w:br/>
        <w:t xml:space="preserve">    &lt;/div&gt;</w:t>
        <w:br/>
        <w:t xml:space="preserve">  &lt;/div&gt;</w:t>
        <w:br/>
        <w:t>&lt;/form&gt;</w:t>
        <w:br/>
      </w:r>
    </w:p>
    <w:bookmarkEnd w:id="388"/>
    <w:bookmarkStart w:name="tsgQG" w:id="389"/>
    <w:p>
      <w:pPr>
        <w:spacing w:line="360" w:lineRule="auto" w:beforeLines="100" w:after="50"/>
        <w:ind w:left="0"/>
      </w:pPr>
      <w:r>
        <w:rPr>
          <w:rFonts w:eastAsia="宋体" w:ascii="宋体"/>
        </w:rPr>
        <w:pict>
          <v:rect style="width:0;height:1.5pt" id="_x0000_i1025" o:hr="t" o:hrstd="t" o:hralign="center" stroked="f" fillcolor="#a0a0a0"/>
        </w:pict>
      </w:r>
    </w:p>
    <w:bookmarkEnd w:id="389"/>
    <w:bookmarkStart w:name="u80e92851" w:id="390"/>
    <w:p>
      <w:pPr>
        <w:spacing w:after="50" w:line="360" w:lineRule="auto" w:beforeLines="100"/>
        <w:ind w:left="0"/>
        <w:jc w:val="left"/>
      </w:pPr>
      <w:bookmarkStart w:name="u1e67fc45" w:id="391"/>
      <w:r>
        <w:rPr>
          <w:rFonts w:eastAsia="宋体" w:ascii="宋体"/>
        </w:rPr>
        <w:drawing>
          <wp:inline distT="0" distB="0" distL="0" distR="0">
            <wp:extent cx="3725333" cy="39662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5"/>
                    <a:stretch>
                      <a:fillRect/>
                    </a:stretch>
                  </pic:blipFill>
                  <pic:spPr>
                    <a:xfrm>
                      <a:off x="0" y="0"/>
                      <a:ext cx="3725333" cy="396627"/>
                    </a:xfrm>
                    <a:prstGeom prst="rect">
                      <a:avLst/>
                    </a:prstGeom>
                  </pic:spPr>
                </pic:pic>
              </a:graphicData>
            </a:graphic>
          </wp:inline>
        </w:drawing>
      </w:r>
      <w:bookmarkEnd w:id="391"/>
    </w:p>
    <w:bookmarkEnd w:id="390"/>
    <w:bookmarkStart w:name="Y0TDf" w:id="39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class="form-inline"&gt;</w:t>
        <w:br/>
        <w:t xml:space="preserve">  &lt;div class="form-group"&gt;</w:t>
        <w:br/>
        <w:t xml:space="preserve">    &lt;label class="sr-only"&gt;Email&lt;/label&gt;</w:t>
        <w:br/>
        <w:t xml:space="preserve">    &lt;p class="form-control-static"&gt;email@example.com&lt;/p&gt;</w:t>
        <w:br/>
        <w:t xml:space="preserve">  &lt;/div&gt;</w:t>
        <w:br/>
        <w:t xml:space="preserve">  &lt;div class="form-group"&gt;</w:t>
        <w:br/>
        <w:t xml:space="preserve">    &lt;label for="inputPassword2" class="sr-only"&gt;Password&lt;/label&gt;</w:t>
        <w:br/>
        <w:t xml:space="preserve">    &lt;input type="password" class="form-control" id="inputPassword2" placeholder="Password"&gt;</w:t>
        <w:br/>
        <w:t xml:space="preserve">  &lt;/div&gt;</w:t>
        <w:br/>
        <w:t xml:space="preserve">  &lt;button type="submit" class="btn btn-default"&gt;Confirm identity&lt;/button&gt;</w:t>
        <w:br/>
        <w:t>&lt;/form&gt;</w:t>
        <w:br/>
      </w:r>
    </w:p>
    <w:bookmarkEnd w:id="392"/>
    <w:bookmarkStart w:name="vLfWx" w:id="393"/>
    <w:p>
      <w:pPr>
        <w:pStyle w:val="Heading3"/>
        <w:spacing w:after="50" w:line="360" w:lineRule="auto" w:beforeLines="100"/>
        <w:ind w:left="0"/>
        <w:jc w:val="left"/>
      </w:pPr>
      <w:r>
        <w:rPr>
          <w:rFonts w:ascii="宋体" w:hAnsi="Times New Roman" w:eastAsia="宋体"/>
        </w:rPr>
        <w:t>⑥、焦点状态</w:t>
      </w:r>
    </w:p>
    <w:bookmarkEnd w:id="393"/>
    <w:bookmarkStart w:name="u0038f383" w:id="394"/>
    <w:p>
      <w:pPr>
        <w:spacing w:after="50" w:line="360" w:lineRule="auto" w:beforeLines="100"/>
        <w:ind w:left="0"/>
        <w:jc w:val="left"/>
      </w:pPr>
      <w:r>
        <w:rPr>
          <w:rFonts w:ascii="宋体" w:hAnsi="Times New Roman" w:eastAsia="宋体"/>
          <w:b w:val="false"/>
          <w:i w:val="false"/>
          <w:color w:val="333333"/>
          <w:sz w:val="21"/>
        </w:rPr>
        <w:t xml:space="preserve">我们将某些表单控件的默认 </w:t>
      </w:r>
      <w:r>
        <w:rPr>
          <w:rFonts w:ascii="宋体" w:hAnsi="Times New Roman" w:eastAsia="宋体"/>
          <w:b w:val="false"/>
          <w:i w:val="false"/>
          <w:color w:val="c7254e"/>
          <w:sz w:val="19"/>
          <w:shd w:fill="f9f2f4"/>
        </w:rPr>
        <w:t>outline</w:t>
      </w:r>
      <w:r>
        <w:rPr>
          <w:rFonts w:ascii="宋体" w:hAnsi="Times New Roman" w:eastAsia="宋体"/>
          <w:b w:val="false"/>
          <w:i w:val="false"/>
          <w:color w:val="333333"/>
          <w:sz w:val="21"/>
        </w:rPr>
        <w:t xml:space="preserve"> 样式移除，然后对 </w:t>
      </w:r>
      <w:r>
        <w:rPr>
          <w:rFonts w:ascii="宋体" w:hAnsi="Times New Roman" w:eastAsia="宋体"/>
          <w:b w:val="false"/>
          <w:i w:val="false"/>
          <w:color w:val="c7254e"/>
          <w:sz w:val="19"/>
          <w:shd w:fill="f9f2f4"/>
        </w:rPr>
        <w:t>:focus</w:t>
      </w:r>
      <w:r>
        <w:rPr>
          <w:rFonts w:ascii="宋体" w:hAnsi="Times New Roman" w:eastAsia="宋体"/>
          <w:b w:val="false"/>
          <w:i w:val="false"/>
          <w:color w:val="333333"/>
          <w:sz w:val="21"/>
        </w:rPr>
        <w:t xml:space="preserve"> 状态赋予 </w:t>
      </w:r>
      <w:r>
        <w:rPr>
          <w:rFonts w:ascii="宋体" w:hAnsi="Times New Roman" w:eastAsia="宋体"/>
          <w:b w:val="false"/>
          <w:i w:val="false"/>
          <w:color w:val="c7254e"/>
          <w:sz w:val="19"/>
          <w:shd w:fill="f9f2f4"/>
        </w:rPr>
        <w:t>box-shadow</w:t>
      </w:r>
      <w:r>
        <w:rPr>
          <w:rFonts w:ascii="宋体" w:hAnsi="Times New Roman" w:eastAsia="宋体"/>
          <w:b w:val="false"/>
          <w:i w:val="false"/>
          <w:color w:val="333333"/>
          <w:sz w:val="21"/>
        </w:rPr>
        <w:t xml:space="preserve"> 属性</w:t>
      </w:r>
    </w:p>
    <w:bookmarkEnd w:id="394"/>
    <w:bookmarkStart w:name="u5575d500" w:id="395"/>
    <w:p>
      <w:pPr>
        <w:spacing w:after="50" w:line="360" w:lineRule="auto" w:beforeLines="100"/>
        <w:ind w:left="0"/>
        <w:jc w:val="left"/>
      </w:pPr>
      <w:bookmarkStart w:name="ub698383e" w:id="396"/>
      <w:r>
        <w:rPr>
          <w:rFonts w:eastAsia="宋体" w:ascii="宋体"/>
        </w:rPr>
        <w:drawing>
          <wp:inline distT="0" distB="0" distL="0" distR="0">
            <wp:extent cx="5841999" cy="39368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6"/>
                    <a:stretch>
                      <a:fillRect/>
                    </a:stretch>
                  </pic:blipFill>
                  <pic:spPr>
                    <a:xfrm>
                      <a:off x="0" y="0"/>
                      <a:ext cx="6468534" cy="435904"/>
                    </a:xfrm>
                    <a:prstGeom prst="rect">
                      <a:avLst/>
                    </a:prstGeom>
                  </pic:spPr>
                </pic:pic>
              </a:graphicData>
            </a:graphic>
          </wp:inline>
        </w:drawing>
      </w:r>
      <w:bookmarkEnd w:id="396"/>
    </w:p>
    <w:bookmarkEnd w:id="395"/>
    <w:p>
      <w:pPr>
        <w:pBdr>
          <w:left w:val="single" w:color="b0b0b0" w:sz="16" w:space="38"/>
        </w:pBdr>
        <w:spacing w:after="50" w:line="360" w:lineRule="auto" w:beforeLines="100"/>
        <w:ind w:left="0"/>
        <w:jc w:val="left"/>
      </w:pPr>
      <w:bookmarkStart w:name="u0d79d74b" w:id="397"/>
      <w:r>
        <w:rPr>
          <w:rFonts w:ascii="宋体" w:hAnsi="Times New Roman" w:eastAsia="宋体"/>
          <w:b w:val="false"/>
          <w:i w:val="false"/>
          <w:color w:val="1b809e"/>
          <w:sz w:val="22"/>
        </w:rPr>
        <w:t>演示</w:t>
      </w:r>
      <w:r>
        <w:rPr>
          <w:rFonts w:ascii="宋体" w:hAnsi="Times New Roman" w:eastAsia="宋体"/>
          <w:b w:val="false"/>
          <w:i w:val="false"/>
          <w:color w:val="c7254e"/>
          <w:sz w:val="22"/>
        </w:rPr>
        <w:t>:focus</w:t>
      </w:r>
      <w:r>
        <w:rPr>
          <w:rFonts w:ascii="宋体" w:hAnsi="Times New Roman" w:eastAsia="宋体"/>
          <w:b w:val="false"/>
          <w:i w:val="false"/>
          <w:color w:val="1b809e"/>
          <w:sz w:val="22"/>
        </w:rPr>
        <w:t xml:space="preserve"> 状态：</w:t>
      </w:r>
      <w:r>
        <w:rPr>
          <w:rFonts w:ascii="宋体" w:hAnsi="Times New Roman" w:eastAsia="宋体"/>
          <w:b w:val="false"/>
          <w:i w:val="false"/>
          <w:color w:val="333333"/>
          <w:sz w:val="21"/>
        </w:rPr>
        <w:t xml:space="preserve">在本文档中，我们为上面实例中的输入框赋予了自定义的样式，用于演示 </w:t>
      </w:r>
      <w:r>
        <w:rPr>
          <w:rFonts w:ascii="宋体" w:hAnsi="Times New Roman" w:eastAsia="宋体"/>
          <w:b w:val="false"/>
          <w:i w:val="false"/>
          <w:color w:val="c7254e"/>
          <w:sz w:val="19"/>
          <w:shd w:fill="f9f2f4"/>
        </w:rPr>
        <w:t>.form-control</w:t>
      </w:r>
      <w:r>
        <w:rPr>
          <w:rFonts w:ascii="宋体" w:hAnsi="Times New Roman" w:eastAsia="宋体"/>
          <w:b w:val="false"/>
          <w:i w:val="false"/>
          <w:color w:val="333333"/>
          <w:sz w:val="21"/>
        </w:rPr>
        <w:t xml:space="preserve"> 元素的 </w:t>
      </w:r>
      <w:r>
        <w:rPr>
          <w:rFonts w:ascii="宋体" w:hAnsi="Times New Roman" w:eastAsia="宋体"/>
          <w:b w:val="false"/>
          <w:i w:val="false"/>
          <w:color w:val="c7254e"/>
          <w:sz w:val="19"/>
          <w:shd w:fill="f9f2f4"/>
        </w:rPr>
        <w:t>:focus</w:t>
      </w:r>
      <w:r>
        <w:rPr>
          <w:rFonts w:ascii="宋体" w:hAnsi="Times New Roman" w:eastAsia="宋体"/>
          <w:b w:val="false"/>
          <w:i w:val="false"/>
          <w:color w:val="333333"/>
          <w:sz w:val="21"/>
        </w:rPr>
        <w:t xml:space="preserve"> 状态</w:t>
      </w:r>
    </w:p>
    <w:bookmarkEnd w:id="397"/>
    <w:bookmarkStart w:name="ey68I" w:id="398"/>
    <w:p>
      <w:pPr>
        <w:pStyle w:val="Heading3"/>
        <w:spacing w:after="50" w:line="360" w:lineRule="auto" w:beforeLines="100"/>
        <w:ind w:left="0"/>
        <w:jc w:val="left"/>
      </w:pPr>
      <w:r>
        <w:rPr>
          <w:rFonts w:ascii="宋体" w:hAnsi="Times New Roman" w:eastAsia="宋体"/>
        </w:rPr>
        <w:t>⑦、禁用状态</w:t>
      </w:r>
    </w:p>
    <w:bookmarkEnd w:id="398"/>
    <w:bookmarkStart w:name="uf6c8e249" w:id="399"/>
    <w:p>
      <w:pPr>
        <w:spacing w:after="50" w:line="360" w:lineRule="auto" w:beforeLines="100"/>
        <w:ind w:left="0"/>
        <w:jc w:val="left"/>
      </w:pPr>
      <w:r>
        <w:rPr>
          <w:rFonts w:ascii="宋体" w:hAnsi="Times New Roman" w:eastAsia="宋体"/>
          <w:b w:val="false"/>
          <w:i w:val="false"/>
          <w:color w:val="333333"/>
          <w:sz w:val="21"/>
        </w:rPr>
        <w:t xml:space="preserve">为输入框设置 </w:t>
      </w:r>
      <w:r>
        <w:rPr>
          <w:rFonts w:ascii="宋体" w:hAnsi="Times New Roman" w:eastAsia="宋体"/>
          <w:b w:val="false"/>
          <w:i w:val="false"/>
          <w:color w:val="c7254e"/>
          <w:sz w:val="19"/>
          <w:shd w:fill="f9f2f4"/>
        </w:rPr>
        <w:t>disabled</w:t>
      </w:r>
      <w:r>
        <w:rPr>
          <w:rFonts w:ascii="宋体" w:hAnsi="Times New Roman" w:eastAsia="宋体"/>
          <w:b w:val="false"/>
          <w:i w:val="false"/>
          <w:color w:val="333333"/>
          <w:sz w:val="21"/>
        </w:rPr>
        <w:t xml:space="preserve"> 属性可以禁止其与用户有任何交互（焦点、输入等）。被禁用的输入框颜色更浅，并且还添加了 </w:t>
      </w:r>
      <w:r>
        <w:rPr>
          <w:rFonts w:ascii="宋体" w:hAnsi="Times New Roman" w:eastAsia="宋体"/>
          <w:b w:val="false"/>
          <w:i w:val="false"/>
          <w:color w:val="c7254e"/>
          <w:sz w:val="19"/>
          <w:shd w:fill="f9f2f4"/>
        </w:rPr>
        <w:t>not-allowed</w:t>
      </w:r>
      <w:r>
        <w:rPr>
          <w:rFonts w:ascii="宋体" w:hAnsi="Times New Roman" w:eastAsia="宋体"/>
          <w:b w:val="false"/>
          <w:i w:val="false"/>
          <w:color w:val="333333"/>
          <w:sz w:val="21"/>
        </w:rPr>
        <w:t xml:space="preserve"> 鼠标状态</w:t>
      </w:r>
    </w:p>
    <w:bookmarkEnd w:id="399"/>
    <w:bookmarkStart w:name="ue5874895" w:id="400"/>
    <w:p>
      <w:pPr>
        <w:spacing w:after="50" w:line="360" w:lineRule="auto" w:beforeLines="100"/>
        <w:ind w:left="0"/>
        <w:jc w:val="left"/>
      </w:pPr>
      <w:bookmarkStart w:name="uebe8db22" w:id="401"/>
      <w:r>
        <w:rPr>
          <w:rFonts w:eastAsia="宋体" w:ascii="宋体"/>
        </w:rPr>
        <w:drawing>
          <wp:inline distT="0" distB="0" distL="0" distR="0">
            <wp:extent cx="5841999" cy="37913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7"/>
                    <a:stretch>
                      <a:fillRect/>
                    </a:stretch>
                  </pic:blipFill>
                  <pic:spPr>
                    <a:xfrm>
                      <a:off x="0" y="0"/>
                      <a:ext cx="6468534" cy="419796"/>
                    </a:xfrm>
                    <a:prstGeom prst="rect">
                      <a:avLst/>
                    </a:prstGeom>
                  </pic:spPr>
                </pic:pic>
              </a:graphicData>
            </a:graphic>
          </wp:inline>
        </w:drawing>
      </w:r>
      <w:bookmarkEnd w:id="401"/>
    </w:p>
    <w:bookmarkEnd w:id="400"/>
    <w:bookmarkStart w:name="a6OqZ" w:id="40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&lt;input class="form-control" id="disabledInput" type="text" placeholder="Disabled input here..." disabled&gt;</w:t>
        <w:br/>
      </w:r>
    </w:p>
    <w:bookmarkEnd w:id="402"/>
    <w:bookmarkStart w:name="i2Q6d" w:id="403"/>
    <w:p>
      <w:pPr>
        <w:pStyle w:val="Heading3"/>
        <w:spacing w:after="50" w:line="360" w:lineRule="auto" w:beforeLines="100"/>
        <w:ind w:left="0"/>
        <w:jc w:val="left"/>
      </w:pPr>
      <w:r>
        <w:rPr>
          <w:rFonts w:ascii="宋体" w:hAnsi="Times New Roman" w:eastAsia="宋体"/>
        </w:rPr>
        <w:t>⑧、被禁用的 fieldset</w:t>
      </w:r>
    </w:p>
    <w:bookmarkEnd w:id="403"/>
    <w:bookmarkStart w:name="u58263305" w:id="404"/>
    <w:p>
      <w:pPr>
        <w:spacing w:after="50" w:line="360" w:lineRule="auto" w:beforeLines="100"/>
        <w:ind w:left="0"/>
        <w:jc w:val="left"/>
      </w:pPr>
      <w:r>
        <w:rPr>
          <w:rFonts w:ascii="宋体" w:hAnsi="Times New Roman" w:eastAsia="宋体"/>
          <w:b w:val="false"/>
          <w:i w:val="false"/>
          <w:color w:val="333333"/>
          <w:sz w:val="21"/>
        </w:rPr>
        <w:t>为</w:t>
      </w:r>
      <w:r>
        <w:rPr>
          <w:rFonts w:ascii="宋体" w:hAnsi="Times New Roman" w:eastAsia="宋体"/>
          <w:b w:val="false"/>
          <w:i w:val="false"/>
          <w:color w:val="c7254e"/>
          <w:sz w:val="19"/>
          <w:shd w:fill="f9f2f4"/>
        </w:rPr>
        <w:t>&lt;fieldset&gt;</w:t>
      </w:r>
      <w:r>
        <w:rPr>
          <w:rFonts w:ascii="宋体" w:hAnsi="Times New Roman" w:eastAsia="宋体"/>
          <w:b w:val="false"/>
          <w:i w:val="false"/>
          <w:color w:val="333333"/>
          <w:sz w:val="21"/>
        </w:rPr>
        <w:t xml:space="preserve"> 设置 </w:t>
      </w:r>
      <w:r>
        <w:rPr>
          <w:rFonts w:ascii="宋体" w:hAnsi="Times New Roman" w:eastAsia="宋体"/>
          <w:b w:val="false"/>
          <w:i w:val="false"/>
          <w:color w:val="c7254e"/>
          <w:sz w:val="19"/>
          <w:shd w:fill="f9f2f4"/>
        </w:rPr>
        <w:t>disabled</w:t>
      </w:r>
      <w:r>
        <w:rPr>
          <w:rFonts w:ascii="宋体" w:hAnsi="Times New Roman" w:eastAsia="宋体"/>
          <w:b w:val="false"/>
          <w:i w:val="false"/>
          <w:color w:val="333333"/>
          <w:sz w:val="21"/>
        </w:rPr>
        <w:t xml:space="preserve"> 属性,可以禁用 </w:t>
      </w:r>
      <w:r>
        <w:rPr>
          <w:rFonts w:ascii="宋体" w:hAnsi="Times New Roman" w:eastAsia="宋体"/>
          <w:b w:val="false"/>
          <w:i w:val="false"/>
          <w:color w:val="c7254e"/>
          <w:sz w:val="19"/>
          <w:shd w:fill="f9f2f4"/>
        </w:rPr>
        <w:t>&lt;fieldset&gt;</w:t>
      </w:r>
      <w:r>
        <w:rPr>
          <w:rFonts w:ascii="宋体" w:hAnsi="Times New Roman" w:eastAsia="宋体"/>
          <w:b w:val="false"/>
          <w:i w:val="false"/>
          <w:color w:val="333333"/>
          <w:sz w:val="21"/>
        </w:rPr>
        <w:t xml:space="preserve"> 中包含的所有控件</w:t>
      </w:r>
    </w:p>
    <w:bookmarkEnd w:id="404"/>
    <w:p>
      <w:pPr>
        <w:pBdr>
          <w:left w:val="single" w:color="b0b0b0" w:sz="16" w:space="38"/>
        </w:pBdr>
        <w:spacing w:after="50" w:line="360" w:lineRule="auto" w:beforeLines="100"/>
        <w:ind w:left="0"/>
        <w:jc w:val="left"/>
      </w:pPr>
      <w:bookmarkStart w:name="u83d08a86" w:id="405"/>
      <w:r>
        <w:rPr>
          <w:rFonts w:ascii="宋体" w:hAnsi="Times New Roman" w:eastAsia="宋体"/>
          <w:b w:val="false"/>
          <w:i w:val="false"/>
          <w:color w:val="c7254e"/>
          <w:sz w:val="22"/>
        </w:rPr>
        <w:t>&lt;a&gt;</w:t>
      </w:r>
      <w:r>
        <w:rPr>
          <w:rFonts w:ascii="宋体" w:hAnsi="Times New Roman" w:eastAsia="宋体"/>
          <w:b w:val="false"/>
          <w:i w:val="false"/>
          <w:color w:val="aa6708"/>
          <w:sz w:val="22"/>
        </w:rPr>
        <w:t xml:space="preserve"> 标签的链接功能不受影响：</w:t>
      </w:r>
      <w:r>
        <w:rPr>
          <w:rFonts w:ascii="宋体" w:hAnsi="Times New Roman" w:eastAsia="宋体"/>
          <w:b w:val="false"/>
          <w:i w:val="false"/>
          <w:color w:val="333333"/>
          <w:sz w:val="21"/>
        </w:rPr>
        <w:t xml:space="preserve">默认情况下，浏览器会将 </w:t>
      </w:r>
      <w:r>
        <w:rPr>
          <w:rFonts w:ascii="宋体" w:hAnsi="Times New Roman" w:eastAsia="宋体"/>
          <w:b w:val="false"/>
          <w:i w:val="false"/>
          <w:color w:val="c7254e"/>
          <w:sz w:val="19"/>
          <w:shd w:fill="f9f2f4"/>
        </w:rPr>
        <w:t>&lt;fieldset disabled&gt;</w:t>
      </w:r>
      <w:r>
        <w:rPr>
          <w:rFonts w:ascii="宋体" w:hAnsi="Times New Roman" w:eastAsia="宋体"/>
          <w:b w:val="false"/>
          <w:i w:val="false"/>
          <w:color w:val="333333"/>
          <w:sz w:val="21"/>
        </w:rPr>
        <w:t xml:space="preserve"> 内所有的原生的表单控件（</w:t>
      </w:r>
      <w:r>
        <w:rPr>
          <w:rFonts w:ascii="宋体" w:hAnsi="Times New Roman" w:eastAsia="宋体"/>
          <w:b w:val="false"/>
          <w:i w:val="false"/>
          <w:color w:val="c7254e"/>
          <w:sz w:val="19"/>
          <w:shd w:fill="f9f2f4"/>
        </w:rPr>
        <w:t>&lt;input&gt;</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&lt;select&gt;</w:t>
      </w:r>
      <w:r>
        <w:rPr>
          <w:rFonts w:ascii="宋体" w:hAnsi="Times New Roman" w:eastAsia="宋体"/>
          <w:b w:val="false"/>
          <w:i w:val="false"/>
          <w:color w:val="333333"/>
          <w:sz w:val="21"/>
        </w:rPr>
        <w:t xml:space="preserve"> 和 </w:t>
      </w:r>
      <w:r>
        <w:rPr>
          <w:rFonts w:ascii="宋体" w:hAnsi="Times New Roman" w:eastAsia="宋体"/>
          <w:b w:val="false"/>
          <w:i w:val="false"/>
          <w:color w:val="c7254e"/>
          <w:sz w:val="19"/>
          <w:shd w:fill="f9f2f4"/>
        </w:rPr>
        <w:t>&lt;button&gt;</w:t>
      </w:r>
      <w:r>
        <w:rPr>
          <w:rFonts w:ascii="宋体" w:hAnsi="Times New Roman" w:eastAsia="宋体"/>
          <w:b w:val="false"/>
          <w:i w:val="false"/>
          <w:color w:val="333333"/>
          <w:sz w:val="21"/>
        </w:rPr>
        <w:t xml:space="preserve"> 元素）设置为禁用状态，防止键盘和鼠标与他们交互。然而，如果表单中还包含 </w:t>
      </w:r>
      <w:r>
        <w:rPr>
          <w:rFonts w:ascii="宋体" w:hAnsi="Times New Roman" w:eastAsia="宋体"/>
          <w:b w:val="false"/>
          <w:i w:val="false"/>
          <w:color w:val="c7254e"/>
          <w:sz w:val="19"/>
          <w:shd w:fill="f9f2f4"/>
        </w:rPr>
        <w:t>&lt;a ... class="btn btn-*"&gt;</w:t>
      </w:r>
      <w:r>
        <w:rPr>
          <w:rFonts w:ascii="宋体" w:hAnsi="Times New Roman" w:eastAsia="宋体"/>
          <w:b w:val="false"/>
          <w:i w:val="false"/>
          <w:color w:val="333333"/>
          <w:sz w:val="21"/>
        </w:rPr>
        <w:t xml:space="preserve"> 元素，这些元素将只被赋予 </w:t>
      </w:r>
      <w:r>
        <w:rPr>
          <w:rFonts w:ascii="宋体" w:hAnsi="Times New Roman" w:eastAsia="宋体"/>
          <w:b w:val="false"/>
          <w:i w:val="false"/>
          <w:color w:val="c7254e"/>
          <w:sz w:val="19"/>
          <w:shd w:fill="f9f2f4"/>
        </w:rPr>
        <w:t>pointer-events: none</w:t>
      </w:r>
      <w:r>
        <w:rPr>
          <w:rFonts w:ascii="宋体" w:hAnsi="Times New Roman" w:eastAsia="宋体"/>
          <w:b w:val="false"/>
          <w:i w:val="false"/>
          <w:color w:val="333333"/>
          <w:sz w:val="21"/>
        </w:rPr>
        <w:t xml:space="preserve"> 属性。正如在关于 </w:t>
      </w:r>
      <w:hyperlink r:id="rId68">
        <w:r>
          <w:rPr>
            <w:rFonts w:ascii="宋体" w:hAnsi="Times New Roman" w:eastAsia="宋体"/>
            <w:b w:val="false"/>
            <w:i w:val="false"/>
            <w:color w:val="0000ff"/>
            <w:sz w:val="22"/>
            <w:u w:val="single"/>
          </w:rPr>
          <w:t/>
        </w:r>
        <w:r>
          <w:rPr>
            <w:rFonts w:ascii="宋体" w:hAnsi="Times New Roman" w:eastAsia="宋体"/>
            <w:b w:val="false"/>
            <w:i w:val="false"/>
            <w:color w:val="0000ff"/>
            <w:sz w:val="22"/>
          </w:rPr>
          <w:t>禁用状态的按钮</w:t>
        </w:r>
      </w:hyperlink>
      <w:r>
        <w:rPr>
          <w:rFonts w:ascii="宋体" w:hAnsi="Times New Roman" w:eastAsia="宋体"/>
          <w:b w:val="false"/>
          <w:i w:val="false"/>
          <w:color w:val="333333"/>
          <w:sz w:val="21"/>
        </w:rPr>
        <w:t xml:space="preserve"> 章节中（尤其是关于锚点元素的子章节中）所描述的那样，该 CSS 属性尚不规范，并且在 Opera 18 及更低版本的浏览器或 Internet Explorer 11 总没有得到全面支持，并且不会阻止键盘用户能够获取焦点或激活这些链接。所以为了安全起见，建议使用自定义 JavaScript 来禁用这些链接</w:t>
      </w:r>
    </w:p>
    <w:bookmarkEnd w:id="405"/>
    <w:p>
      <w:pPr>
        <w:pBdr>
          <w:left w:val="single" w:color="b0b0b0" w:sz="16" w:space="38"/>
        </w:pBdr>
        <w:spacing w:after="50" w:line="360" w:lineRule="auto" w:beforeLines="100"/>
        <w:ind w:left="0"/>
        <w:jc w:val="left"/>
      </w:pPr>
      <w:bookmarkStart w:name="ua10a79da" w:id="406"/>
      <w:r>
        <w:rPr>
          <w:rFonts w:ascii="宋体" w:hAnsi="Times New Roman" w:eastAsia="宋体"/>
          <w:b w:val="false"/>
          <w:i w:val="false"/>
          <w:color w:val="ce4844"/>
          <w:sz w:val="22"/>
        </w:rPr>
        <w:t>跨浏览器兼容性：</w:t>
      </w:r>
      <w:r>
        <w:rPr>
          <w:rFonts w:ascii="宋体" w:hAnsi="Times New Roman" w:eastAsia="宋体"/>
          <w:b w:val="false"/>
          <w:i w:val="false"/>
          <w:color w:val="333333"/>
          <w:sz w:val="21"/>
        </w:rPr>
        <w:t xml:space="preserve">虽然 Bootstrap 会将这些样式应用到所有浏览器上，Internet Explorer 11 及以下浏览器中的 </w:t>
      </w:r>
      <w:r>
        <w:rPr>
          <w:rFonts w:ascii="宋体" w:hAnsi="Times New Roman" w:eastAsia="宋体"/>
          <w:b w:val="false"/>
          <w:i w:val="false"/>
          <w:color w:val="c7254e"/>
          <w:sz w:val="19"/>
          <w:shd w:fill="f9f2f4"/>
        </w:rPr>
        <w:t>&lt;fieldset&gt;</w:t>
      </w:r>
      <w:r>
        <w:rPr>
          <w:rFonts w:ascii="宋体" w:hAnsi="Times New Roman" w:eastAsia="宋体"/>
          <w:b w:val="false"/>
          <w:i w:val="false"/>
          <w:color w:val="333333"/>
          <w:sz w:val="21"/>
        </w:rPr>
        <w:t xml:space="preserve"> 元素并不完全支持 </w:t>
      </w:r>
      <w:r>
        <w:rPr>
          <w:rFonts w:ascii="宋体" w:hAnsi="Times New Roman" w:eastAsia="宋体"/>
          <w:b w:val="false"/>
          <w:i w:val="false"/>
          <w:color w:val="c7254e"/>
          <w:sz w:val="19"/>
          <w:shd w:fill="f9f2f4"/>
        </w:rPr>
        <w:t>disabled</w:t>
      </w:r>
      <w:r>
        <w:rPr>
          <w:rFonts w:ascii="宋体" w:hAnsi="Times New Roman" w:eastAsia="宋体"/>
          <w:b w:val="false"/>
          <w:i w:val="false"/>
          <w:color w:val="333333"/>
          <w:sz w:val="21"/>
        </w:rPr>
        <w:t xml:space="preserve"> 属性。因此建议在这些浏览器上通过 JavaScript 代码来禁用 </w:t>
      </w:r>
      <w:r>
        <w:rPr>
          <w:rFonts w:ascii="宋体" w:hAnsi="Times New Roman" w:eastAsia="宋体"/>
          <w:b w:val="false"/>
          <w:i w:val="false"/>
          <w:color w:val="c7254e"/>
          <w:sz w:val="19"/>
          <w:shd w:fill="f9f2f4"/>
        </w:rPr>
        <w:t>&lt;fieldset&gt;</w:t>
      </w:r>
    </w:p>
    <w:bookmarkEnd w:id="406"/>
    <w:bookmarkStart w:name="u0395c543" w:id="407"/>
    <w:p>
      <w:pPr>
        <w:spacing w:after="50" w:line="360" w:lineRule="auto" w:beforeLines="100"/>
        <w:ind w:left="0"/>
        <w:jc w:val="left"/>
      </w:pPr>
      <w:bookmarkStart w:name="u832b9011" w:id="408"/>
      <w:r>
        <w:rPr>
          <w:rFonts w:eastAsia="宋体" w:ascii="宋体"/>
        </w:rPr>
        <w:drawing>
          <wp:inline distT="0" distB="0" distL="0" distR="0">
            <wp:extent cx="5841999" cy="16028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9"/>
                    <a:stretch>
                      <a:fillRect/>
                    </a:stretch>
                  </pic:blipFill>
                  <pic:spPr>
                    <a:xfrm>
                      <a:off x="0" y="0"/>
                      <a:ext cx="6468534" cy="1774752"/>
                    </a:xfrm>
                    <a:prstGeom prst="rect">
                      <a:avLst/>
                    </a:prstGeom>
                  </pic:spPr>
                </pic:pic>
              </a:graphicData>
            </a:graphic>
          </wp:inline>
        </w:drawing>
      </w:r>
      <w:bookmarkEnd w:id="408"/>
    </w:p>
    <w:bookmarkEnd w:id="407"/>
    <w:bookmarkStart w:name="GcuGU" w:id="4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&lt;form&gt;</w:t>
        <w:br/>
        <w:t xml:space="preserve">  &lt;fieldset disabled&gt;</w:t>
        <w:br/>
        <w:t xml:space="preserve">    &lt;div class="form-group"&gt;</w:t>
        <w:br/>
        <w:t xml:space="preserve">      &lt;label for="disabledTextInput"&gt;Disabled input&lt;/label&gt;</w:t>
        <w:br/>
        <w:t xml:space="preserve">      &lt;input type="text" id="disabledTextInput" class="form-control" placeholder="Disabled input"&gt;</w:t>
        <w:br/>
        <w:t xml:space="preserve">    &lt;/div&gt;</w:t>
        <w:br/>
        <w:t xml:space="preserve">    &lt;div class="form-group"&gt;</w:t>
        <w:br/>
        <w:t xml:space="preserve">      &lt;label for="disabledSelect"&gt;Disabled select menu&lt;/label&gt;</w:t>
        <w:br/>
        <w:t xml:space="preserve">      &lt;select id="disabledSelect" class="form-control"&gt;</w:t>
        <w:br/>
        <w:t xml:space="preserve">        &lt;option&gt;Disabled select&lt;/option&gt;</w:t>
        <w:br/>
        <w:t xml:space="preserve">      &lt;/select&gt;</w:t>
        <w:br/>
        <w:t xml:space="preserve">    &lt;/div&gt;</w:t>
        <w:br/>
        <w:t xml:space="preserve">    &lt;div class="checkbox"&gt;</w:t>
        <w:br/>
        <w:t xml:space="preserve">      &lt;label&gt;</w:t>
        <w:br/>
        <w:t xml:space="preserve">        &lt;input type="checkbox"&gt; Can't check this</w:t>
        <w:br/>
        <w:t xml:space="preserve">      &lt;/label&gt;</w:t>
        <w:br/>
        <w:t xml:space="preserve">    &lt;/div&gt;</w:t>
        <w:br/>
        <w:t xml:space="preserve">    &lt;button type="submit" class="btn btn-primary"&gt;Submit&lt;/button&gt;</w:t>
        <w:br/>
        <w:t xml:space="preserve">  &lt;/fieldset&gt;</w:t>
        <w:br/>
        <w:t>&lt;/form&gt;</w:t>
        <w:br/>
      </w:r>
    </w:p>
    <w:bookmarkEnd w:id="409"/>
    <w:bookmarkStart w:name="v0ah3" w:id="410"/>
    <w:p>
      <w:pPr>
        <w:pStyle w:val="Heading3"/>
        <w:spacing w:after="50" w:line="360" w:lineRule="auto" w:beforeLines="100"/>
        <w:ind w:left="0"/>
        <w:jc w:val="left"/>
      </w:pPr>
      <w:r>
        <w:rPr>
          <w:rFonts w:ascii="宋体" w:hAnsi="Times New Roman" w:eastAsia="宋体"/>
        </w:rPr>
        <w:t>⑨、只读状态</w:t>
      </w:r>
    </w:p>
    <w:bookmarkEnd w:id="410"/>
    <w:bookmarkStart w:name="ubd84a5c2" w:id="411"/>
    <w:p>
      <w:pPr>
        <w:spacing w:after="50" w:line="360" w:lineRule="auto" w:beforeLines="100"/>
        <w:ind w:left="0"/>
        <w:jc w:val="left"/>
      </w:pPr>
      <w:r>
        <w:rPr>
          <w:rFonts w:ascii="宋体" w:hAnsi="Times New Roman" w:eastAsia="宋体"/>
          <w:b w:val="false"/>
          <w:i w:val="false"/>
          <w:color w:val="333333"/>
          <w:sz w:val="21"/>
        </w:rPr>
        <w:t xml:space="preserve">为输入框设置 </w:t>
      </w:r>
      <w:r>
        <w:rPr>
          <w:rFonts w:ascii="宋体" w:hAnsi="Times New Roman" w:eastAsia="宋体"/>
          <w:b w:val="false"/>
          <w:i w:val="false"/>
          <w:color w:val="c7254e"/>
          <w:sz w:val="19"/>
          <w:shd w:fill="f9f2f4"/>
        </w:rPr>
        <w:t>readonly</w:t>
      </w:r>
      <w:r>
        <w:rPr>
          <w:rFonts w:ascii="宋体" w:hAnsi="Times New Roman" w:eastAsia="宋体"/>
          <w:b w:val="false"/>
          <w:i w:val="false"/>
          <w:color w:val="333333"/>
          <w:sz w:val="21"/>
        </w:rPr>
        <w:t xml:space="preserve"> 属性可以禁止用户修改输入框中的内容。处于只读状态的输入框颜色更浅（就像被禁用的输入框一样），但是仍然保留标准的鼠标状态</w:t>
      </w:r>
    </w:p>
    <w:bookmarkEnd w:id="411"/>
    <w:bookmarkStart w:name="uabe34a01" w:id="412"/>
    <w:p>
      <w:pPr>
        <w:spacing w:after="50" w:line="360" w:lineRule="auto" w:beforeLines="100"/>
        <w:ind w:left="0"/>
        <w:jc w:val="left"/>
      </w:pPr>
      <w:bookmarkStart w:name="u44878490" w:id="413"/>
      <w:r>
        <w:rPr>
          <w:rFonts w:eastAsia="宋体" w:ascii="宋体"/>
        </w:rPr>
        <w:drawing>
          <wp:inline distT="0" distB="0" distL="0" distR="0">
            <wp:extent cx="5842000" cy="32454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0"/>
                    <a:stretch>
                      <a:fillRect/>
                    </a:stretch>
                  </pic:blipFill>
                  <pic:spPr>
                    <a:xfrm>
                      <a:off x="0" y="0"/>
                      <a:ext cx="6434666" cy="357466"/>
                    </a:xfrm>
                    <a:prstGeom prst="rect">
                      <a:avLst/>
                    </a:prstGeom>
                  </pic:spPr>
                </pic:pic>
              </a:graphicData>
            </a:graphic>
          </wp:inline>
        </w:drawing>
      </w:r>
      <w:bookmarkEnd w:id="413"/>
    </w:p>
    <w:bookmarkEnd w:id="412"/>
    <w:bookmarkStart w:name="O7I83" w:id="4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&lt;input class="form-control" type="text" placeholder="Readonly input here…" readonly&gt;</w:t>
        <w:br/>
      </w:r>
    </w:p>
    <w:bookmarkEnd w:id="414"/>
    <w:bookmarkStart w:name="Vh9HY" w:id="415"/>
    <w:p>
      <w:pPr>
        <w:pStyle w:val="Heading3"/>
        <w:spacing w:after="50" w:line="360" w:lineRule="auto" w:beforeLines="100"/>
        <w:ind w:left="0"/>
        <w:jc w:val="left"/>
      </w:pPr>
      <w:r>
        <w:rPr>
          <w:rFonts w:ascii="宋体" w:hAnsi="Times New Roman" w:eastAsia="宋体"/>
        </w:rPr>
        <w:t>⑩、帮助文本</w:t>
      </w:r>
    </w:p>
    <w:bookmarkEnd w:id="415"/>
    <w:bookmarkStart w:name="u836036e5" w:id="416"/>
    <w:p>
      <w:pPr>
        <w:spacing w:after="50" w:line="360" w:lineRule="auto" w:beforeLines="100"/>
        <w:ind w:left="0"/>
        <w:jc w:val="left"/>
      </w:pPr>
      <w:r>
        <w:rPr>
          <w:rFonts w:ascii="宋体" w:hAnsi="Times New Roman" w:eastAsia="宋体"/>
          <w:b w:val="false"/>
          <w:i w:val="false"/>
          <w:color w:val="000000"/>
          <w:sz w:val="22"/>
        </w:rPr>
        <w:t>表单控件的块级帮助文本。</w:t>
      </w:r>
    </w:p>
    <w:bookmarkEnd w:id="416"/>
    <w:p>
      <w:pPr>
        <w:pBdr>
          <w:left w:val="single" w:color="b0b0b0" w:sz="16" w:space="38"/>
        </w:pBdr>
        <w:spacing w:after="50" w:line="360" w:lineRule="auto" w:beforeLines="100"/>
        <w:ind w:left="0"/>
        <w:jc w:val="left"/>
      </w:pPr>
      <w:bookmarkStart w:name="ueac0ef59" w:id="417"/>
      <w:r>
        <w:rPr>
          <w:rFonts w:ascii="宋体" w:hAnsi="Times New Roman" w:eastAsia="宋体"/>
          <w:b w:val="false"/>
          <w:i w:val="false"/>
          <w:color w:val="1b809e"/>
          <w:sz w:val="22"/>
        </w:rPr>
        <w:t>将帮助文本与表单控件关联</w:t>
      </w:r>
      <w:r>
        <w:rPr>
          <w:rFonts w:ascii="宋体" w:hAnsi="Times New Roman" w:eastAsia="宋体"/>
          <w:b w:val="false"/>
          <w:i w:val="false"/>
          <w:color w:val="808080"/>
          <w:sz w:val="22"/>
        </w:rPr>
        <w:t xml:space="preserve">：帮助文本应该使用 </w:t>
      </w:r>
      <w:r>
        <w:rPr>
          <w:rFonts w:ascii="宋体" w:hAnsi="Times New Roman" w:eastAsia="宋体"/>
          <w:b w:val="false"/>
          <w:i w:val="false"/>
          <w:color w:val="c7254e"/>
          <w:sz w:val="19"/>
          <w:shd w:fill="f9f2f4"/>
        </w:rPr>
        <w:t>aria describedby</w:t>
      </w:r>
      <w:r>
        <w:rPr>
          <w:rFonts w:ascii="宋体" w:hAnsi="Times New Roman" w:eastAsia="宋体"/>
          <w:b w:val="false"/>
          <w:i w:val="false"/>
          <w:color w:val="808080"/>
          <w:sz w:val="22"/>
        </w:rPr>
        <w:t xml:space="preserve"> 属性与表单控件显式关联。这将确保辅助技术（如屏幕阅读器）在用户聚焦或进入控件时会宣布此帮助文本</w:t>
      </w:r>
    </w:p>
    <w:bookmarkEnd w:id="417"/>
    <w:bookmarkStart w:name="ue065a7a4" w:id="418"/>
    <w:p>
      <w:pPr>
        <w:spacing w:after="50" w:line="360" w:lineRule="auto" w:beforeLines="100"/>
        <w:ind w:left="0"/>
        <w:jc w:val="left"/>
      </w:pPr>
      <w:bookmarkStart w:name="u02c0e6b7" w:id="419"/>
      <w:r>
        <w:rPr>
          <w:rFonts w:eastAsia="宋体" w:ascii="宋体"/>
        </w:rPr>
        <w:drawing>
          <wp:inline distT="0" distB="0" distL="0" distR="0">
            <wp:extent cx="5841999" cy="77982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1"/>
                    <a:stretch>
                      <a:fillRect/>
                    </a:stretch>
                  </pic:blipFill>
                  <pic:spPr>
                    <a:xfrm>
                      <a:off x="0" y="0"/>
                      <a:ext cx="6417734" cy="856680"/>
                    </a:xfrm>
                    <a:prstGeom prst="rect">
                      <a:avLst/>
                    </a:prstGeom>
                  </pic:spPr>
                </pic:pic>
              </a:graphicData>
            </a:graphic>
          </wp:inline>
        </w:drawing>
      </w:r>
      <w:bookmarkEnd w:id="419"/>
    </w:p>
    <w:bookmarkEnd w:id="418"/>
    <w:bookmarkStart w:name="p3hKW" w:id="42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&lt;label for="inputHelpBlock"&gt;Input with help text&lt;/label&gt;</w:t>
        <w:br/>
        <w:t>&lt;input type="text" id="inputHelpBlock" class="form-control" aria-describedby="helpBlock"&gt;</w:t>
        <w:br/>
        <w:t>...</w:t>
        <w:br/>
        <w:t>&lt;span id="helpBlock" class="help-block"&gt;A block of help text that breaks onto a new line and may extend beyond one line.&lt;/span&gt;</w:t>
        <w:br/>
      </w:r>
    </w:p>
    <w:bookmarkEnd w:id="420"/>
    <w:bookmarkStart w:name="tqzP2" w:id="421"/>
    <w:p>
      <w:pPr>
        <w:pStyle w:val="Heading3"/>
        <w:spacing w:after="50" w:line="360" w:lineRule="auto" w:beforeLines="100"/>
        <w:ind w:left="0"/>
        <w:jc w:val="left"/>
      </w:pPr>
      <w:r>
        <w:rPr>
          <w:rFonts w:ascii="宋体" w:hAnsi="Times New Roman" w:eastAsia="宋体"/>
        </w:rPr>
        <w:t>⑪、校验状态</w:t>
      </w:r>
    </w:p>
    <w:bookmarkEnd w:id="421"/>
    <w:bookmarkStart w:name="u2a864dec" w:id="422"/>
    <w:p>
      <w:pPr>
        <w:spacing w:after="50" w:line="360" w:lineRule="auto" w:beforeLines="100"/>
        <w:ind w:left="0"/>
        <w:jc w:val="left"/>
      </w:pPr>
      <w:r>
        <w:rPr>
          <w:rFonts w:ascii="宋体" w:hAnsi="Times New Roman" w:eastAsia="宋体"/>
          <w:b w:val="false"/>
          <w:i w:val="false"/>
          <w:color w:val="333333"/>
          <w:sz w:val="21"/>
        </w:rPr>
        <w:t xml:space="preserve">Bootstrap 对表单控件的校验状态，如 error、warning 和 success 状态，都定义了样式。使用时，添加 </w:t>
      </w:r>
      <w:r>
        <w:rPr>
          <w:rFonts w:ascii="宋体" w:hAnsi="Times New Roman" w:eastAsia="宋体"/>
          <w:b w:val="false"/>
          <w:i w:val="false"/>
          <w:color w:val="c7254e"/>
          <w:sz w:val="19"/>
          <w:shd w:fill="f9f2f4"/>
        </w:rPr>
        <w:t>.has-warning</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.has-error</w:t>
      </w:r>
      <w:r>
        <w:rPr>
          <w:rFonts w:ascii="宋体" w:hAnsi="Times New Roman" w:eastAsia="宋体"/>
          <w:b w:val="false"/>
          <w:i w:val="false"/>
          <w:color w:val="333333"/>
          <w:sz w:val="21"/>
        </w:rPr>
        <w:t xml:space="preserve"> 或 </w:t>
      </w:r>
      <w:r>
        <w:rPr>
          <w:rFonts w:ascii="宋体" w:hAnsi="Times New Roman" w:eastAsia="宋体"/>
          <w:b w:val="false"/>
          <w:i w:val="false"/>
          <w:color w:val="c7254e"/>
          <w:sz w:val="19"/>
          <w:shd w:fill="f9f2f4"/>
        </w:rPr>
        <w:t>.has-success</w:t>
      </w:r>
      <w:r>
        <w:rPr>
          <w:rFonts w:ascii="宋体" w:hAnsi="Times New Roman" w:eastAsia="宋体"/>
          <w:b w:val="false"/>
          <w:i w:val="false"/>
          <w:color w:val="333333"/>
          <w:sz w:val="21"/>
        </w:rPr>
        <w:t xml:space="preserve"> 类到这些控件的父元素即可。任何包含在此元素之内的 </w:t>
      </w:r>
      <w:r>
        <w:rPr>
          <w:rFonts w:ascii="宋体" w:hAnsi="Times New Roman" w:eastAsia="宋体"/>
          <w:b w:val="false"/>
          <w:i w:val="false"/>
          <w:color w:val="c7254e"/>
          <w:sz w:val="19"/>
          <w:shd w:fill="f9f2f4"/>
        </w:rPr>
        <w:t>.control-label</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.form-control</w:t>
      </w:r>
      <w:r>
        <w:rPr>
          <w:rFonts w:ascii="宋体" w:hAnsi="Times New Roman" w:eastAsia="宋体"/>
          <w:b w:val="false"/>
          <w:i w:val="false"/>
          <w:color w:val="333333"/>
          <w:sz w:val="21"/>
        </w:rPr>
        <w:t xml:space="preserve"> 和 </w:t>
      </w:r>
      <w:r>
        <w:rPr>
          <w:rFonts w:ascii="宋体" w:hAnsi="Times New Roman" w:eastAsia="宋体"/>
          <w:b w:val="false"/>
          <w:i w:val="false"/>
          <w:color w:val="c7254e"/>
          <w:sz w:val="19"/>
          <w:shd w:fill="f9f2f4"/>
        </w:rPr>
        <w:t>.help-block</w:t>
      </w:r>
      <w:r>
        <w:rPr>
          <w:rFonts w:ascii="宋体" w:hAnsi="Times New Roman" w:eastAsia="宋体"/>
          <w:b w:val="false"/>
          <w:i w:val="false"/>
          <w:color w:val="333333"/>
          <w:sz w:val="21"/>
        </w:rPr>
        <w:t xml:space="preserve"> 元素都将接受这些校验状态的样式</w:t>
      </w:r>
    </w:p>
    <w:bookmarkEnd w:id="422"/>
    <w:p>
      <w:pPr>
        <w:pBdr>
          <w:left w:val="single" w:color="b0b0b0" w:sz="16" w:space="38"/>
        </w:pBdr>
        <w:spacing w:after="50" w:line="360" w:lineRule="auto" w:beforeLines="100"/>
        <w:ind w:left="0"/>
        <w:jc w:val="left"/>
      </w:pPr>
      <w:bookmarkStart w:name="u533a5652" w:id="423"/>
      <w:r>
        <w:rPr>
          <w:rFonts w:ascii="宋体" w:hAnsi="Times New Roman" w:eastAsia="宋体"/>
          <w:b w:val="false"/>
          <w:i w:val="false"/>
          <w:color w:val="aa6708"/>
          <w:sz w:val="22"/>
        </w:rPr>
        <w:t>向辅助设备和色盲用户传达验证状态：</w:t>
      </w:r>
      <w:r>
        <w:rPr>
          <w:rFonts w:ascii="宋体" w:hAnsi="Times New Roman" w:eastAsia="宋体"/>
          <w:b w:val="false"/>
          <w:i w:val="false"/>
          <w:color w:val="333333"/>
          <w:sz w:val="21"/>
        </w:rPr>
        <w:t>使用这些校验样式只是为表单控件提供一个可视的、基于色彩的提示，但是并不能将这种提示信息传达给使用辅助设备的用户 - 例如屏幕阅读器 - 或者色盲用户。</w:t>
      </w:r>
    </w:p>
    <w:bookmarkEnd w:id="423"/>
    <w:bookmarkStart w:name="u82ffdf33" w:id="424"/>
    <w:p>
      <w:pPr>
        <w:pBdr>
          <w:left w:val="single" w:color="b0b0b0" w:sz="16" w:space="38"/>
        </w:pBdr>
        <w:spacing w:after="50" w:line="360" w:lineRule="auto" w:beforeLines="100"/>
        <w:ind w:left="0"/>
        <w:jc w:val="left"/>
      </w:pPr>
      <w:r>
        <w:rPr>
          <w:rFonts w:ascii="宋体" w:hAnsi="Times New Roman" w:eastAsia="宋体"/>
          <w:b w:val="false"/>
          <w:i w:val="false"/>
          <w:color w:val="333333"/>
          <w:sz w:val="21"/>
        </w:rPr>
        <w:t xml:space="preserve">为了确保所有用户都能获取正确信息，Bootstrap 还提供了另一种提示方式。例如，你可以在表单控件的 </w:t>
      </w:r>
      <w:r>
        <w:rPr>
          <w:rFonts w:ascii="宋体" w:hAnsi="Times New Roman" w:eastAsia="宋体"/>
          <w:b w:val="false"/>
          <w:i w:val="false"/>
          <w:color w:val="c7254e"/>
          <w:sz w:val="19"/>
          <w:shd w:fill="f9f2f4"/>
        </w:rPr>
        <w:t>&lt;label&gt;</w:t>
      </w:r>
      <w:r>
        <w:rPr>
          <w:rFonts w:ascii="宋体" w:hAnsi="Times New Roman" w:eastAsia="宋体"/>
          <w:b w:val="false"/>
          <w:i w:val="false"/>
          <w:color w:val="333333"/>
          <w:sz w:val="21"/>
        </w:rPr>
        <w:t xml:space="preserve"> 标签上以文本的形式显示提示信息（就像下面代码中所展示的）；包含一个 </w:t>
      </w:r>
      <w:hyperlink r:id="rId72">
        <w:r>
          <w:rPr>
            <w:rFonts w:ascii="宋体" w:hAnsi="Times New Roman" w:eastAsia="宋体"/>
            <w:b w:val="false"/>
            <w:i w:val="false"/>
            <w:color w:val="0000ff"/>
            <w:sz w:val="22"/>
            <w:u w:val="single"/>
          </w:rPr>
          <w:t/>
        </w:r>
        <w:r>
          <w:rPr>
            <w:rFonts w:ascii="宋体" w:hAnsi="Times New Roman" w:eastAsia="宋体"/>
            <w:b w:val="false"/>
            <w:i w:val="false"/>
            <w:color w:val="0000ff"/>
            <w:sz w:val="22"/>
          </w:rPr>
          <w:t>Glyphicon 字体图标</w:t>
        </w:r>
      </w:hyperlink>
      <w:r>
        <w:rPr>
          <w:rFonts w:ascii="宋体" w:hAnsi="Times New Roman" w:eastAsia="宋体"/>
          <w:b w:val="false"/>
          <w:i w:val="false"/>
          <w:color w:val="333333"/>
          <w:sz w:val="21"/>
        </w:rPr>
        <w:t xml:space="preserve"> （还有赋予 </w:t>
      </w:r>
      <w:r>
        <w:rPr>
          <w:rFonts w:ascii="宋体" w:hAnsi="Times New Roman" w:eastAsia="宋体"/>
          <w:b w:val="false"/>
          <w:i w:val="false"/>
          <w:color w:val="c7254e"/>
          <w:sz w:val="19"/>
          <w:shd w:fill="f9f2f4"/>
        </w:rPr>
        <w:t>.sr-only</w:t>
      </w:r>
      <w:r>
        <w:rPr>
          <w:rFonts w:ascii="宋体" w:hAnsi="Times New Roman" w:eastAsia="宋体"/>
          <w:b w:val="false"/>
          <w:i w:val="false"/>
          <w:color w:val="333333"/>
          <w:sz w:val="21"/>
        </w:rPr>
        <w:t xml:space="preserve"> 类的文本信息 - 参考</w:t>
      </w:r>
      <w:hyperlink r:id="rId73">
        <w:r>
          <w:rPr>
            <w:rFonts w:ascii="宋体" w:hAnsi="Times New Roman" w:eastAsia="宋体"/>
            <w:b w:val="false"/>
            <w:i w:val="false"/>
            <w:color w:val="0000ff"/>
            <w:sz w:val="22"/>
            <w:u w:val="single"/>
          </w:rPr>
          <w:t/>
        </w:r>
        <w:r>
          <w:rPr>
            <w:rFonts w:ascii="宋体" w:hAnsi="Times New Roman" w:eastAsia="宋体"/>
            <w:b w:val="false"/>
            <w:i w:val="false"/>
            <w:color w:val="0000ff"/>
            <w:sz w:val="22"/>
          </w:rPr>
          <w:t>Glyphicon 字体图标实例</w:t>
        </w:r>
      </w:hyperlink>
      <w:r>
        <w:rPr>
          <w:rFonts w:ascii="宋体" w:hAnsi="Times New Roman" w:eastAsia="宋体"/>
          <w:b w:val="false"/>
          <w:i w:val="false"/>
          <w:color w:val="333333"/>
          <w:sz w:val="21"/>
        </w:rPr>
        <w:t xml:space="preserve">）；或者提供一个额外的 </w:t>
      </w:r>
      <w:hyperlink r:id="rId74">
        <w:r>
          <w:rPr>
            <w:rFonts w:ascii="宋体" w:hAnsi="Times New Roman" w:eastAsia="宋体"/>
            <w:b w:val="false"/>
            <w:i w:val="false"/>
            <w:color w:val="0000ff"/>
            <w:sz w:val="22"/>
            <w:u w:val="single"/>
          </w:rPr>
          <w:t/>
        </w:r>
        <w:r>
          <w:rPr>
            <w:rFonts w:ascii="宋体" w:hAnsi="Times New Roman" w:eastAsia="宋体"/>
            <w:b w:val="false"/>
            <w:i w:val="false"/>
            <w:color w:val="0000ff"/>
            <w:sz w:val="22"/>
          </w:rPr>
          <w:t>辅助信息</w:t>
        </w:r>
      </w:hyperlink>
      <w:r>
        <w:rPr>
          <w:rFonts w:ascii="宋体" w:hAnsi="Times New Roman" w:eastAsia="宋体"/>
          <w:b w:val="false"/>
          <w:i w:val="false"/>
          <w:color w:val="333333"/>
          <w:sz w:val="21"/>
        </w:rPr>
        <w:t xml:space="preserve"> 块。另外，对于使用辅助设备的用户，无效的表单控件还可以赋予一个 </w:t>
      </w:r>
      <w:r>
        <w:rPr>
          <w:rFonts w:ascii="宋体" w:hAnsi="Times New Roman" w:eastAsia="宋体"/>
          <w:b w:val="false"/>
          <w:i w:val="false"/>
          <w:color w:val="c7254e"/>
          <w:sz w:val="19"/>
          <w:shd w:fill="f9f2f4"/>
        </w:rPr>
        <w:t>aria-invalid="true"</w:t>
      </w:r>
      <w:r>
        <w:rPr>
          <w:rFonts w:ascii="宋体" w:hAnsi="Times New Roman" w:eastAsia="宋体"/>
          <w:b w:val="false"/>
          <w:i w:val="false"/>
          <w:color w:val="333333"/>
          <w:sz w:val="21"/>
        </w:rPr>
        <w:t xml:space="preserve"> 属性</w:t>
      </w:r>
    </w:p>
    <w:bookmarkEnd w:id="424"/>
    <w:bookmarkStart w:name="u3752723c" w:id="425"/>
    <w:p>
      <w:pPr>
        <w:spacing w:after="50" w:line="360" w:lineRule="auto" w:beforeLines="100"/>
        <w:ind w:left="0"/>
        <w:jc w:val="left"/>
      </w:pPr>
      <w:bookmarkStart w:name="u68247e37" w:id="426"/>
      <w:r>
        <w:rPr>
          <w:rFonts w:eastAsia="宋体" w:ascii="宋体"/>
        </w:rPr>
        <w:drawing>
          <wp:inline distT="0" distB="0" distL="0" distR="0">
            <wp:extent cx="5841999" cy="236324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5"/>
                    <a:stretch>
                      <a:fillRect/>
                    </a:stretch>
                  </pic:blipFill>
                  <pic:spPr>
                    <a:xfrm>
                      <a:off x="0" y="0"/>
                      <a:ext cx="6485466" cy="2623545"/>
                    </a:xfrm>
                    <a:prstGeom prst="rect">
                      <a:avLst/>
                    </a:prstGeom>
                  </pic:spPr>
                </pic:pic>
              </a:graphicData>
            </a:graphic>
          </wp:inline>
        </w:drawing>
      </w:r>
      <w:bookmarkEnd w:id="426"/>
    </w:p>
    <w:bookmarkEnd w:id="425"/>
    <w:bookmarkStart w:name="QGuVk" w:id="4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class="form-group has-success"&gt;</w:t>
        <w:br/>
        <w:t xml:space="preserve">  &lt;label class="control-label" for="inputSuccess1"&gt;Input with success&lt;/label&gt;</w:t>
        <w:br/>
        <w:t xml:space="preserve">  &lt;input type="text" class="form-control" id="inputSuccess1" aria-describedby="helpBlock2"&gt;</w:t>
        <w:br/>
        <w:t xml:space="preserve">  &lt;span id="helpBlock2" class="help-block"&gt;A block of help text that breaks onto a new line and may extend beyond one line.&lt;/span&gt;</w:t>
        <w:br/>
        <w:t>&lt;/div&gt;</w:t>
        <w:br/>
        <w:t>&lt;div class="form-group has-warning"&gt;</w:t>
        <w:br/>
        <w:t xml:space="preserve">  &lt;label class="control-label" for="inputWarning1"&gt;Input with warning&lt;/label&gt;</w:t>
        <w:br/>
        <w:t xml:space="preserve">  &lt;input type="text" class="form-control" id="inputWarning1"&gt;</w:t>
        <w:br/>
        <w:t>&lt;/div&gt;</w:t>
        <w:br/>
        <w:t>&lt;div class="form-group has-error"&gt;</w:t>
        <w:br/>
        <w:t xml:space="preserve">  &lt;label class="control-label" for="inputError1"&gt;Input with error&lt;/label&gt;</w:t>
        <w:br/>
        <w:t xml:space="preserve">  &lt;input type="text" class="form-control" id="inputError1"&gt;</w:t>
        <w:br/>
        <w:t>&lt;/div&gt;</w:t>
        <w:br/>
        <w:t>&lt;div class="has-success"&gt;</w:t>
        <w:br/>
        <w:t xml:space="preserve">  &lt;div class="checkbox"&gt;</w:t>
        <w:br/>
        <w:t xml:space="preserve">    &lt;label&gt;</w:t>
        <w:br/>
        <w:t xml:space="preserve">      &lt;input type="checkbox" id="checkboxSuccess" value="option1"&gt;</w:t>
        <w:br/>
        <w:t xml:space="preserve">      Checkbox with success</w:t>
        <w:br/>
        <w:t xml:space="preserve">    &lt;/label&gt;</w:t>
        <w:br/>
        <w:t xml:space="preserve">  &lt;/div&gt;</w:t>
        <w:br/>
        <w:t>&lt;/div&gt;</w:t>
        <w:br/>
        <w:t>&lt;div class="has-warning"&gt;</w:t>
        <w:br/>
        <w:t xml:space="preserve">  &lt;div class="checkbox"&gt;</w:t>
        <w:br/>
        <w:t xml:space="preserve">    &lt;label&gt;</w:t>
        <w:br/>
        <w:t xml:space="preserve">      &lt;input type="checkbox" id="checkboxWarning" value="option1"&gt;</w:t>
        <w:br/>
        <w:t xml:space="preserve">      Checkbox with warning</w:t>
        <w:br/>
        <w:t xml:space="preserve">    &lt;/label&gt;</w:t>
        <w:br/>
        <w:t xml:space="preserve">  &lt;/div&gt;</w:t>
        <w:br/>
        <w:t>&lt;/div&gt;</w:t>
        <w:br/>
        <w:t>&lt;div class="has-error"&gt;</w:t>
        <w:br/>
        <w:t xml:space="preserve">  &lt;div class="checkbox"&gt;</w:t>
        <w:br/>
        <w:t xml:space="preserve">    &lt;label&gt;</w:t>
        <w:br/>
        <w:t xml:space="preserve">      &lt;input type="checkbox" id="checkboxError" value="option1"&gt;</w:t>
        <w:br/>
        <w:t xml:space="preserve">      Checkbox with error</w:t>
        <w:br/>
        <w:t xml:space="preserve">    &lt;/label&gt;</w:t>
        <w:br/>
        <w:t xml:space="preserve">  &lt;/div&gt;</w:t>
        <w:br/>
        <w:t>&lt;/div&gt;</w:t>
        <w:br/>
      </w:r>
    </w:p>
    <w:bookmarkEnd w:id="427"/>
    <w:bookmarkStart w:name="CWegF" w:id="428"/>
    <w:p>
      <w:pPr>
        <w:pStyle w:val="Heading4"/>
        <w:spacing w:after="50" w:line="360" w:lineRule="auto" w:beforeLines="100"/>
        <w:ind w:left="0"/>
        <w:jc w:val="left"/>
      </w:pPr>
      <w:r>
        <w:rPr>
          <w:rFonts w:ascii="宋体" w:hAnsi="Times New Roman" w:eastAsia="宋体"/>
        </w:rPr>
        <w:t>Ⅰ、添加额外的图标</w:t>
      </w:r>
    </w:p>
    <w:bookmarkEnd w:id="428"/>
    <w:bookmarkStart w:name="u3f0034cb" w:id="429"/>
    <w:p>
      <w:pPr>
        <w:spacing w:after="50" w:line="360" w:lineRule="auto" w:beforeLines="100"/>
        <w:ind w:left="0"/>
        <w:jc w:val="left"/>
      </w:pPr>
      <w:r>
        <w:rPr>
          <w:rFonts w:ascii="宋体" w:hAnsi="Times New Roman" w:eastAsia="宋体"/>
          <w:b w:val="false"/>
          <w:i w:val="false"/>
          <w:color w:val="333333"/>
          <w:sz w:val="21"/>
        </w:rPr>
        <w:t>你还可以针对校验状态为输入框添加额外的图标。只需设置相应的</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.has-feedback</w:t>
      </w:r>
      <w:r>
        <w:rPr>
          <w:rFonts w:ascii="宋体" w:hAnsi="Times New Roman" w:eastAsia="宋体"/>
          <w:b w:val="false"/>
          <w:i w:val="false"/>
          <w:color w:val="333333"/>
          <w:sz w:val="21"/>
        </w:rPr>
        <w:t xml:space="preserve"> </w:t>
      </w:r>
      <w:r>
        <w:rPr>
          <w:rFonts w:ascii="宋体" w:hAnsi="Times New Roman" w:eastAsia="宋体"/>
          <w:b w:val="false"/>
          <w:i w:val="false"/>
          <w:color w:val="333333"/>
          <w:sz w:val="21"/>
        </w:rPr>
        <w:t>类并添加正确的图标即可。</w:t>
      </w:r>
    </w:p>
    <w:bookmarkEnd w:id="429"/>
    <w:bookmarkStart w:name="uc9bbd084" w:id="430"/>
    <w:p>
      <w:pPr>
        <w:spacing w:after="50" w:line="360" w:lineRule="auto" w:beforeLines="100"/>
        <w:ind w:left="0"/>
        <w:jc w:val="left"/>
      </w:pPr>
      <w:r>
        <w:rPr>
          <w:rFonts w:ascii="宋体" w:hAnsi="Times New Roman" w:eastAsia="宋体"/>
          <w:b/>
          <w:i w:val="false"/>
          <w:color w:val="a94442"/>
          <w:sz w:val="21"/>
        </w:rPr>
        <w:t xml:space="preserve">反馈图标（feedback icon）只能使用在文本输入框 </w:t>
      </w:r>
      <w:r>
        <w:rPr>
          <w:rFonts w:ascii="宋体" w:hAnsi="Times New Roman" w:eastAsia="宋体"/>
          <w:b/>
          <w:i w:val="false"/>
          <w:color w:val="c7254e"/>
          <w:sz w:val="19"/>
          <w:shd w:fill="f9f2f4"/>
        </w:rPr>
        <w:t>&lt;input class="form-control"&gt;</w:t>
      </w:r>
      <w:r>
        <w:rPr>
          <w:rFonts w:ascii="宋体" w:hAnsi="Times New Roman" w:eastAsia="宋体"/>
          <w:b/>
          <w:i w:val="false"/>
          <w:color w:val="a94442"/>
          <w:sz w:val="21"/>
        </w:rPr>
        <w:t xml:space="preserve"> 元素上</w:t>
      </w:r>
    </w:p>
    <w:bookmarkEnd w:id="430"/>
    <w:p>
      <w:pPr>
        <w:pBdr>
          <w:left w:val="single" w:color="b0b0b0" w:sz="16" w:space="38"/>
        </w:pBdr>
        <w:spacing w:after="50" w:line="360" w:lineRule="auto" w:beforeLines="100"/>
        <w:ind w:left="0"/>
        <w:jc w:val="left"/>
      </w:pPr>
      <w:bookmarkStart w:name="u1b05f16c" w:id="431"/>
      <w:r>
        <w:rPr>
          <w:rFonts w:ascii="宋体" w:hAnsi="Times New Roman" w:eastAsia="宋体"/>
          <w:b w:val="false"/>
          <w:i w:val="false"/>
          <w:color w:val="aa6708"/>
          <w:sz w:val="22"/>
        </w:rPr>
        <w:t>图标、</w:t>
      </w:r>
      <w:r>
        <w:rPr>
          <w:rFonts w:ascii="宋体" w:hAnsi="Times New Roman" w:eastAsia="宋体"/>
          <w:b w:val="false"/>
          <w:i w:val="false"/>
          <w:color w:val="c7254e"/>
          <w:sz w:val="22"/>
        </w:rPr>
        <w:t>label</w:t>
      </w:r>
      <w:r>
        <w:rPr>
          <w:rFonts w:ascii="宋体" w:hAnsi="Times New Roman" w:eastAsia="宋体"/>
          <w:b w:val="false"/>
          <w:i w:val="false"/>
          <w:color w:val="aa6708"/>
          <w:sz w:val="22"/>
        </w:rPr>
        <w:t xml:space="preserve"> 和输入控件组：</w:t>
      </w:r>
      <w:r>
        <w:rPr>
          <w:rFonts w:ascii="宋体" w:hAnsi="Times New Roman" w:eastAsia="宋体"/>
          <w:b w:val="false"/>
          <w:i w:val="false"/>
          <w:color w:val="333333"/>
          <w:sz w:val="22"/>
        </w:rPr>
        <w:t xml:space="preserve">对于不带有 </w:t>
      </w:r>
      <w:r>
        <w:rPr>
          <w:rFonts w:ascii="宋体" w:hAnsi="Times New Roman" w:eastAsia="宋体"/>
          <w:b w:val="false"/>
          <w:i w:val="false"/>
          <w:color w:val="c7254e"/>
          <w:sz w:val="22"/>
          <w:shd w:fill="f9f2f4"/>
        </w:rPr>
        <w:t>label</w:t>
      </w:r>
      <w:r>
        <w:rPr>
          <w:rFonts w:ascii="宋体" w:hAnsi="Times New Roman" w:eastAsia="宋体"/>
          <w:b w:val="false"/>
          <w:i w:val="false"/>
          <w:color w:val="333333"/>
          <w:sz w:val="22"/>
        </w:rPr>
        <w:t xml:space="preserve"> 标签的输入框以及右侧带有附加组件的</w:t>
      </w:r>
      <w:hyperlink r:id="rId76">
        <w:r>
          <w:rPr>
            <w:rFonts w:ascii="宋体" w:hAnsi="Times New Roman" w:eastAsia="宋体"/>
            <w:b w:val="false"/>
            <w:i w:val="false"/>
            <w:color w:val="0000ff"/>
            <w:sz w:val="22"/>
            <w:u w:val="single"/>
          </w:rPr>
          <w:t/>
        </w:r>
        <w:r>
          <w:rPr>
            <w:rFonts w:ascii="宋体" w:hAnsi="Times New Roman" w:eastAsia="宋体"/>
            <w:b w:val="false"/>
            <w:i w:val="false"/>
            <w:color w:val="0000ff"/>
            <w:sz w:val="22"/>
          </w:rPr>
          <w:t>输入框组</w:t>
        </w:r>
      </w:hyperlink>
      <w:r>
        <w:rPr>
          <w:rFonts w:ascii="宋体" w:hAnsi="Times New Roman" w:eastAsia="宋体"/>
          <w:b w:val="false"/>
          <w:i w:val="false"/>
          <w:color w:val="333333"/>
          <w:sz w:val="22"/>
        </w:rPr>
        <w:t xml:space="preserve">，需要手动为其放置反馈图标。为了让所有用户都能访问你的网站，我们强烈建议为所有输入框添加 </w:t>
      </w:r>
      <w:r>
        <w:rPr>
          <w:rFonts w:ascii="宋体" w:hAnsi="Times New Roman" w:eastAsia="宋体"/>
          <w:b w:val="false"/>
          <w:i w:val="false"/>
          <w:color w:val="c7254e"/>
          <w:sz w:val="22"/>
          <w:shd w:fill="f9f2f4"/>
        </w:rPr>
        <w:t>label</w:t>
      </w:r>
      <w:r>
        <w:rPr>
          <w:rFonts w:ascii="宋体" w:hAnsi="Times New Roman" w:eastAsia="宋体"/>
          <w:b w:val="false"/>
          <w:i w:val="false"/>
          <w:color w:val="333333"/>
          <w:sz w:val="22"/>
        </w:rPr>
        <w:t xml:space="preserve"> 标签。如果你不希望将 </w:t>
      </w:r>
      <w:r>
        <w:rPr>
          <w:rFonts w:ascii="宋体" w:hAnsi="Times New Roman" w:eastAsia="宋体"/>
          <w:b w:val="false"/>
          <w:i w:val="false"/>
          <w:color w:val="c7254e"/>
          <w:sz w:val="22"/>
          <w:shd w:fill="f9f2f4"/>
        </w:rPr>
        <w:t>label</w:t>
      </w:r>
      <w:r>
        <w:rPr>
          <w:rFonts w:ascii="宋体" w:hAnsi="Times New Roman" w:eastAsia="宋体"/>
          <w:b w:val="false"/>
          <w:i w:val="false"/>
          <w:color w:val="333333"/>
          <w:sz w:val="22"/>
        </w:rPr>
        <w:t xml:space="preserve"> 标签展示出来，可以通过添加 </w:t>
      </w:r>
      <w:r>
        <w:rPr>
          <w:rFonts w:ascii="宋体" w:hAnsi="Times New Roman" w:eastAsia="宋体"/>
          <w:b w:val="false"/>
          <w:i w:val="false"/>
          <w:color w:val="c7254e"/>
          <w:sz w:val="22"/>
          <w:shd w:fill="f9f2f4"/>
        </w:rPr>
        <w:t>.sr-only</w:t>
      </w:r>
      <w:r>
        <w:rPr>
          <w:rFonts w:ascii="宋体" w:hAnsi="Times New Roman" w:eastAsia="宋体"/>
          <w:b w:val="false"/>
          <w:i w:val="false"/>
          <w:color w:val="333333"/>
          <w:sz w:val="22"/>
        </w:rPr>
        <w:t xml:space="preserve"> 类将其隐藏。如果的确不能添加 </w:t>
      </w:r>
      <w:r>
        <w:rPr>
          <w:rFonts w:ascii="宋体" w:hAnsi="Times New Roman" w:eastAsia="宋体"/>
          <w:b w:val="false"/>
          <w:i w:val="false"/>
          <w:color w:val="c7254e"/>
          <w:sz w:val="22"/>
          <w:shd w:fill="f9f2f4"/>
        </w:rPr>
        <w:t>label</w:t>
      </w:r>
      <w:r>
        <w:rPr>
          <w:rFonts w:ascii="宋体" w:hAnsi="Times New Roman" w:eastAsia="宋体"/>
          <w:b w:val="false"/>
          <w:i w:val="false"/>
          <w:color w:val="333333"/>
          <w:sz w:val="22"/>
        </w:rPr>
        <w:t xml:space="preserve"> 标签，请调整反馈图标的 </w:t>
      </w:r>
      <w:r>
        <w:rPr>
          <w:rFonts w:ascii="宋体" w:hAnsi="Times New Roman" w:eastAsia="宋体"/>
          <w:b w:val="false"/>
          <w:i w:val="false"/>
          <w:color w:val="c7254e"/>
          <w:sz w:val="22"/>
          <w:shd w:fill="f9f2f4"/>
        </w:rPr>
        <w:t>top</w:t>
      </w:r>
      <w:r>
        <w:rPr>
          <w:rFonts w:ascii="宋体" w:hAnsi="Times New Roman" w:eastAsia="宋体"/>
          <w:b w:val="false"/>
          <w:i w:val="false"/>
          <w:color w:val="333333"/>
          <w:sz w:val="22"/>
        </w:rPr>
        <w:t xml:space="preserve"> 值。对于输入框组，请根据附加组件的实际情况调整 </w:t>
      </w:r>
      <w:r>
        <w:rPr>
          <w:rFonts w:ascii="宋体" w:hAnsi="Times New Roman" w:eastAsia="宋体"/>
          <w:b w:val="false"/>
          <w:i w:val="false"/>
          <w:color w:val="c7254e"/>
          <w:sz w:val="22"/>
          <w:shd w:fill="f9f2f4"/>
        </w:rPr>
        <w:t>right</w:t>
      </w:r>
      <w:r>
        <w:rPr>
          <w:rFonts w:ascii="宋体" w:hAnsi="Times New Roman" w:eastAsia="宋体"/>
          <w:b w:val="false"/>
          <w:i w:val="false"/>
          <w:color w:val="333333"/>
          <w:sz w:val="22"/>
        </w:rPr>
        <w:t xml:space="preserve"> 值</w:t>
      </w:r>
    </w:p>
    <w:bookmarkEnd w:id="431"/>
    <w:p>
      <w:pPr>
        <w:pBdr>
          <w:left w:val="single" w:color="b0b0b0" w:sz="16" w:space="38"/>
        </w:pBdr>
        <w:spacing w:after="50" w:line="360" w:lineRule="auto" w:beforeLines="100"/>
        <w:ind w:left="0"/>
        <w:jc w:val="left"/>
      </w:pPr>
      <w:bookmarkStart w:name="u1b517a6d" w:id="432"/>
      <w:r>
        <w:rPr>
          <w:rFonts w:ascii="宋体" w:hAnsi="Times New Roman" w:eastAsia="宋体"/>
          <w:b w:val="false"/>
          <w:i w:val="false"/>
          <w:color w:val="aa6708"/>
          <w:sz w:val="22"/>
        </w:rPr>
        <w:t>向辅助技术设备传递图标的含义：</w:t>
      </w:r>
      <w:r>
        <w:rPr>
          <w:rFonts w:ascii="宋体" w:hAnsi="Times New Roman" w:eastAsia="宋体"/>
          <w:b w:val="false"/>
          <w:i w:val="false"/>
          <w:color w:val="333333"/>
          <w:sz w:val="21"/>
        </w:rPr>
        <w:t xml:space="preserve">为了确保辅助技术- 如屏幕阅读器 - 正确传达一个图标的含义，额外的隐藏的文本应包含在 </w:t>
      </w:r>
      <w:r>
        <w:rPr>
          <w:rFonts w:ascii="宋体" w:hAnsi="Times New Roman" w:eastAsia="宋体"/>
          <w:b w:val="false"/>
          <w:i w:val="false"/>
          <w:color w:val="c7254e"/>
          <w:sz w:val="19"/>
          <w:shd w:fill="f9f2f4"/>
        </w:rPr>
        <w:t>.sr-only</w:t>
      </w:r>
      <w:r>
        <w:rPr>
          <w:rFonts w:ascii="宋体" w:hAnsi="Times New Roman" w:eastAsia="宋体"/>
          <w:b w:val="false"/>
          <w:i w:val="false"/>
          <w:color w:val="333333"/>
          <w:sz w:val="21"/>
        </w:rPr>
        <w:t xml:space="preserve"> 类中，并明确关联使用了 </w:t>
      </w:r>
      <w:r>
        <w:rPr>
          <w:rFonts w:ascii="宋体" w:hAnsi="Times New Roman" w:eastAsia="宋体"/>
          <w:b w:val="false"/>
          <w:i w:val="false"/>
          <w:color w:val="c7254e"/>
          <w:sz w:val="19"/>
          <w:shd w:fill="f9f2f4"/>
        </w:rPr>
        <w:t>aria-describedby</w:t>
      </w:r>
      <w:r>
        <w:rPr>
          <w:rFonts w:ascii="宋体" w:hAnsi="Times New Roman" w:eastAsia="宋体"/>
          <w:b w:val="false"/>
          <w:i w:val="false"/>
          <w:color w:val="333333"/>
          <w:sz w:val="21"/>
        </w:rPr>
        <w:t xml:space="preserve"> 的表单控件。或者，以某些其他形式（例如，文本输入字段有一个特定的警告信息）传达含义，例如改变与表单控件实际相关联的 </w:t>
      </w:r>
      <w:r>
        <w:rPr>
          <w:rFonts w:ascii="宋体" w:hAnsi="Times New Roman" w:eastAsia="宋体"/>
          <w:b w:val="false"/>
          <w:i w:val="false"/>
          <w:color w:val="c7254e"/>
          <w:sz w:val="19"/>
          <w:shd w:fill="f9f2f4"/>
        </w:rPr>
        <w:t>&lt;label&gt;</w:t>
      </w:r>
      <w:r>
        <w:rPr>
          <w:rFonts w:ascii="宋体" w:hAnsi="Times New Roman" w:eastAsia="宋体"/>
          <w:b w:val="false"/>
          <w:i w:val="false"/>
          <w:color w:val="333333"/>
          <w:sz w:val="21"/>
        </w:rPr>
        <w:t xml:space="preserve"> 的文本。</w:t>
      </w:r>
    </w:p>
    <w:bookmarkEnd w:id="432"/>
    <w:bookmarkStart w:name="u51878e40" w:id="433"/>
    <w:p>
      <w:pPr>
        <w:pBdr>
          <w:left w:val="single" w:color="b0b0b0" w:sz="16" w:space="38"/>
        </w:pBdr>
        <w:spacing w:after="50" w:line="360" w:lineRule="auto" w:beforeLines="100"/>
        <w:ind w:left="0"/>
        <w:jc w:val="left"/>
      </w:pPr>
      <w:r>
        <w:rPr>
          <w:rFonts w:ascii="宋体" w:hAnsi="Times New Roman" w:eastAsia="宋体"/>
          <w:b w:val="false"/>
          <w:i w:val="false"/>
          <w:color w:val="333333"/>
          <w:sz w:val="21"/>
        </w:rPr>
        <w:t xml:space="preserve">虽然下面的例子已经提到各自表单控件本身的 </w:t>
      </w:r>
      <w:r>
        <w:rPr>
          <w:rFonts w:ascii="宋体" w:hAnsi="Times New Roman" w:eastAsia="宋体"/>
          <w:b w:val="false"/>
          <w:i w:val="false"/>
          <w:color w:val="c7254e"/>
          <w:sz w:val="19"/>
          <w:shd w:fill="f9f2f4"/>
        </w:rPr>
        <w:t>&lt;label&gt;</w:t>
      </w:r>
      <w:r>
        <w:rPr>
          <w:rFonts w:ascii="宋体" w:hAnsi="Times New Roman" w:eastAsia="宋体"/>
          <w:b w:val="false"/>
          <w:i w:val="false"/>
          <w:color w:val="333333"/>
          <w:sz w:val="21"/>
        </w:rPr>
        <w:t xml:space="preserve"> 文本的验证状态，上述技术（使用 </w:t>
      </w:r>
      <w:r>
        <w:rPr>
          <w:rFonts w:ascii="宋体" w:hAnsi="Times New Roman" w:eastAsia="宋体"/>
          <w:b w:val="false"/>
          <w:i w:val="false"/>
          <w:color w:val="c7254e"/>
          <w:sz w:val="19"/>
          <w:shd w:fill="f9f2f4"/>
        </w:rPr>
        <w:t>.sr-only</w:t>
      </w:r>
      <w:r>
        <w:rPr>
          <w:rFonts w:ascii="宋体" w:hAnsi="Times New Roman" w:eastAsia="宋体"/>
          <w:b w:val="false"/>
          <w:i w:val="false"/>
          <w:color w:val="333333"/>
          <w:sz w:val="21"/>
        </w:rPr>
        <w:t xml:space="preserve"> 文本 和 </w:t>
      </w:r>
      <w:r>
        <w:rPr>
          <w:rFonts w:ascii="宋体" w:hAnsi="Times New Roman" w:eastAsia="宋体"/>
          <w:b w:val="false"/>
          <w:i w:val="false"/>
          <w:color w:val="c7254e"/>
          <w:sz w:val="19"/>
          <w:shd w:fill="f9f2f4"/>
        </w:rPr>
        <w:t>aria-describedby</w:t>
      </w:r>
      <w:r>
        <w:rPr>
          <w:rFonts w:ascii="宋体" w:hAnsi="Times New Roman" w:eastAsia="宋体"/>
          <w:b w:val="false"/>
          <w:i w:val="false"/>
          <w:color w:val="333333"/>
          <w:sz w:val="21"/>
        </w:rPr>
        <w:t>) ）已经包括了需要说明的目的</w:t>
      </w:r>
    </w:p>
    <w:bookmarkEnd w:id="433"/>
    <w:bookmarkStart w:name="u027ad3b4" w:id="434"/>
    <w:p>
      <w:pPr>
        <w:spacing w:after="50" w:line="360" w:lineRule="auto" w:beforeLines="100"/>
        <w:ind w:left="0"/>
        <w:jc w:val="left"/>
      </w:pPr>
      <w:bookmarkStart w:name="u3a658b8f" w:id="435"/>
      <w:r>
        <w:rPr>
          <w:rFonts w:eastAsia="宋体" w:ascii="宋体"/>
        </w:rPr>
        <w:drawing>
          <wp:inline distT="0" distB="0" distL="0" distR="0">
            <wp:extent cx="5842000" cy="211196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7"/>
                    <a:stretch>
                      <a:fillRect/>
                    </a:stretch>
                  </pic:blipFill>
                  <pic:spPr>
                    <a:xfrm>
                      <a:off x="0" y="0"/>
                      <a:ext cx="6434666" cy="2326220"/>
                    </a:xfrm>
                    <a:prstGeom prst="rect">
                      <a:avLst/>
                    </a:prstGeom>
                  </pic:spPr>
                </pic:pic>
              </a:graphicData>
            </a:graphic>
          </wp:inline>
        </w:drawing>
      </w:r>
      <w:bookmarkEnd w:id="435"/>
    </w:p>
    <w:bookmarkEnd w:id="434"/>
    <w:bookmarkStart w:name="C7F93" w:id="43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class="form-group has-success has-feedback"&gt;</w:t>
        <w:br/>
        <w:t xml:space="preserve">  &lt;label class="control-label" for="inputSuccess2"&gt;Input with success&lt;/label&gt;</w:t>
        <w:br/>
        <w:t xml:space="preserve">  &lt;input type="text" class="form-control" id="inputSuccess2" aria-describedby="inputSuccess2Status"&gt;</w:t>
        <w:br/>
        <w:t xml:space="preserve">  &lt;span class="glyphicon glyphicon-ok form-control-feedback" aria-hidden="true"&gt;&lt;/span&gt;</w:t>
        <w:br/>
        <w:t xml:space="preserve">  &lt;span id="inputSuccess2Status" class="sr-only"&gt;(success)&lt;/span&gt;</w:t>
        <w:br/>
        <w:t>&lt;/div&gt;</w:t>
        <w:br/>
        <w:t>&lt;div class="form-group has-warning has-feedback"&gt;</w:t>
        <w:br/>
        <w:t xml:space="preserve">  &lt;label class="control-label" for="inputWarning2"&gt;Input with warning&lt;/label&gt;</w:t>
        <w:br/>
        <w:t xml:space="preserve">  &lt;input type="text" class="form-control" id="inputWarning2" aria-describedby="inputWarning2Status"&gt;</w:t>
        <w:br/>
        <w:t xml:space="preserve">  &lt;span class="glyphicon glyphicon-warning-sign form-control-feedback" aria-hidden="true"&gt;&lt;/span&gt;</w:t>
        <w:br/>
        <w:t xml:space="preserve">  &lt;span id="inputWarning2Status" class="sr-only"&gt;(warning)&lt;/span&gt;</w:t>
        <w:br/>
        <w:t>&lt;/div&gt;</w:t>
        <w:br/>
        <w:t>&lt;div class="form-group has-error has-feedback"&gt;</w:t>
        <w:br/>
        <w:t xml:space="preserve">  &lt;label class="control-label" for="inputError2"&gt;Input with error&lt;/label&gt;</w:t>
        <w:br/>
        <w:t xml:space="preserve">  &lt;input type="text" class="form-control" id="inputError2" aria-describedby="inputError2Status"&gt;</w:t>
        <w:br/>
        <w:t xml:space="preserve">  &lt;span class="glyphicon glyphicon-remove form-control-feedback" aria-hidden="true"&gt;&lt;/span&gt;</w:t>
        <w:br/>
        <w:t xml:space="preserve">  &lt;span id="inputError2Status" class="sr-only"&gt;(error)&lt;/span&gt;</w:t>
        <w:br/>
        <w:t>&lt;/div&gt;</w:t>
        <w:br/>
        <w:t>&lt;div class="form-group has-success has-feedback"&gt;</w:t>
        <w:br/>
        <w:t xml:space="preserve">  &lt;label class="control-label" for="inputGroupSuccess1"&gt;Input group with success&lt;/label&gt;</w:t>
        <w:br/>
        <w:t xml:space="preserve">  &lt;div class="input-group"&gt;</w:t>
        <w:br/>
        <w:t xml:space="preserve">    &lt;span class="input-group-addon"&gt;@&lt;/span&gt;</w:t>
        <w:br/>
        <w:t xml:space="preserve">    &lt;input type="text" class="form-control" id="inputGroupSuccess1" aria-describedby="inputGroupSuccess1Status"&gt;</w:t>
        <w:br/>
        <w:t xml:space="preserve">  &lt;/div&gt;</w:t>
        <w:br/>
        <w:t xml:space="preserve">  &lt;span class="glyphicon glyphicon-ok form-control-feedback" aria-hidden="true"&gt;&lt;/span&gt;</w:t>
        <w:br/>
        <w:t xml:space="preserve">  &lt;span id="inputGroupSuccess1Status" class="sr-only"&gt;(success)&lt;/span&gt;</w:t>
        <w:br/>
        <w:t>&lt;/div&gt;</w:t>
        <w:br/>
      </w:r>
    </w:p>
    <w:bookmarkEnd w:id="436"/>
    <w:bookmarkStart w:name="B44Dr" w:id="437"/>
    <w:p>
      <w:pPr>
        <w:pStyle w:val="Heading4"/>
        <w:spacing w:after="50" w:line="360" w:lineRule="auto" w:beforeLines="100"/>
        <w:ind w:left="0"/>
        <w:jc w:val="left"/>
      </w:pPr>
      <w:r>
        <w:rPr>
          <w:rFonts w:ascii="宋体" w:hAnsi="Times New Roman" w:eastAsia="宋体"/>
        </w:rPr>
        <w:t>Ⅱ、为水平排列的表单和内联表单设置可选的图标</w:t>
      </w:r>
    </w:p>
    <w:bookmarkEnd w:id="437"/>
    <w:bookmarkStart w:name="u9af67ffb" w:id="438"/>
    <w:p>
      <w:pPr>
        <w:spacing w:after="50" w:line="360" w:lineRule="auto" w:beforeLines="100"/>
        <w:ind w:left="0"/>
        <w:jc w:val="left"/>
      </w:pPr>
      <w:bookmarkStart w:name="u45317298" w:id="439"/>
      <w:r>
        <w:rPr>
          <w:rFonts w:eastAsia="宋体" w:ascii="宋体"/>
        </w:rPr>
        <w:drawing>
          <wp:inline distT="0" distB="0" distL="0" distR="0">
            <wp:extent cx="5842000" cy="74448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8"/>
                    <a:stretch>
                      <a:fillRect/>
                    </a:stretch>
                  </pic:blipFill>
                  <pic:spPr>
                    <a:xfrm>
                      <a:off x="0" y="0"/>
                      <a:ext cx="6350000" cy="809224"/>
                    </a:xfrm>
                    <a:prstGeom prst="rect">
                      <a:avLst/>
                    </a:prstGeom>
                  </pic:spPr>
                </pic:pic>
              </a:graphicData>
            </a:graphic>
          </wp:inline>
        </w:drawing>
      </w:r>
      <w:bookmarkEnd w:id="439"/>
    </w:p>
    <w:bookmarkEnd w:id="438"/>
    <w:bookmarkStart w:name="ApjmH" w:id="44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class="form-horizontal"&gt;</w:t>
        <w:br/>
        <w:t xml:space="preserve">  &lt;div class="form-group has-success has-feedback"&gt;</w:t>
        <w:br/>
        <w:t xml:space="preserve">    &lt;label class="control-label col-sm-3" for="inputSuccess3"&gt;Input with success&lt;/label&gt;</w:t>
        <w:br/>
        <w:t xml:space="preserve">    &lt;div class="col-sm-9"&gt;</w:t>
        <w:br/>
        <w:t xml:space="preserve">      &lt;input type="text" class="form-control" id="inputSuccess3" aria-describedby="inputSuccess3Status"&gt;</w:t>
        <w:br/>
        <w:t xml:space="preserve">      &lt;span class="glyphicon glyphicon-ok form-control-feedback" aria-hidden="true"&gt;&lt;/span&gt;</w:t>
        <w:br/>
        <w:t xml:space="preserve">      &lt;span id="inputSuccess3Status" class="sr-only"&gt;(success)&lt;/span&gt;</w:t>
        <w:br/>
        <w:t xml:space="preserve">    &lt;/div&gt;</w:t>
        <w:br/>
        <w:t xml:space="preserve">  &lt;/div&gt;</w:t>
        <w:br/>
        <w:t xml:space="preserve">  &lt;div class="form-group has-success has-feedback"&gt;</w:t>
        <w:br/>
        <w:t xml:space="preserve">    &lt;label class="control-label col-sm-3" for="inputGroupSuccess2"&gt;Input group with success&lt;/label&gt;</w:t>
        <w:br/>
        <w:t xml:space="preserve">    &lt;div class="col-sm-9"&gt;</w:t>
        <w:br/>
        <w:t xml:space="preserve">      &lt;div class="input-group"&gt;</w:t>
        <w:br/>
        <w:t xml:space="preserve">        &lt;span class="input-group-addon"&gt;@&lt;/span&gt;</w:t>
        <w:br/>
        <w:t xml:space="preserve">        &lt;input type="text" class="form-control" id="inputGroupSuccess2" aria-describedby="inputGroupSuccess2Status"&gt;</w:t>
        <w:br/>
        <w:t xml:space="preserve">      &lt;/div&gt;</w:t>
        <w:br/>
        <w:t xml:space="preserve">      &lt;span class="glyphicon glyphicon-ok form-control-feedback" aria-hidden="true"&gt;&lt;/span&gt;</w:t>
        <w:br/>
        <w:t xml:space="preserve">      &lt;span id="inputGroupSuccess2Status" class="sr-only"&gt;(success)&lt;/span&gt;</w:t>
        <w:br/>
        <w:t xml:space="preserve">    &lt;/div&gt;</w:t>
        <w:br/>
        <w:t xml:space="preserve">  &lt;/div&gt;</w:t>
        <w:br/>
        <w:t>&lt;/form&gt;</w:t>
        <w:br/>
      </w:r>
    </w:p>
    <w:bookmarkEnd w:id="440"/>
    <w:bookmarkStart w:name="IBu8H" w:id="441"/>
    <w:p>
      <w:pPr>
        <w:spacing w:line="360" w:lineRule="auto" w:beforeLines="100" w:after="50"/>
        <w:ind w:left="0"/>
      </w:pPr>
      <w:r>
        <w:rPr>
          <w:rFonts w:eastAsia="宋体" w:ascii="宋体"/>
        </w:rPr>
        <w:pict>
          <v:rect style="width:0;height:1.5pt" id="_x0000_i1025" o:hr="t" o:hrstd="t" o:hralign="center" stroked="f" fillcolor="#a0a0a0"/>
        </w:pict>
      </w:r>
    </w:p>
    <w:bookmarkEnd w:id="441"/>
    <w:bookmarkStart w:name="ua7267ede" w:id="442"/>
    <w:p>
      <w:pPr>
        <w:spacing w:after="50" w:line="360" w:lineRule="auto" w:beforeLines="100"/>
        <w:ind w:left="0"/>
        <w:jc w:val="left"/>
      </w:pPr>
      <w:bookmarkStart w:name="ue5aeef27" w:id="443"/>
      <w:r>
        <w:rPr>
          <w:rFonts w:eastAsia="宋体" w:ascii="宋体"/>
        </w:rPr>
        <w:drawing>
          <wp:inline distT="0" distB="0" distL="0" distR="0">
            <wp:extent cx="3572933" cy="79396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9"/>
                    <a:stretch>
                      <a:fillRect/>
                    </a:stretch>
                  </pic:blipFill>
                  <pic:spPr>
                    <a:xfrm>
                      <a:off x="0" y="0"/>
                      <a:ext cx="3572933" cy="793968"/>
                    </a:xfrm>
                    <a:prstGeom prst="rect">
                      <a:avLst/>
                    </a:prstGeom>
                  </pic:spPr>
                </pic:pic>
              </a:graphicData>
            </a:graphic>
          </wp:inline>
        </w:drawing>
      </w:r>
      <w:bookmarkEnd w:id="443"/>
    </w:p>
    <w:bookmarkEnd w:id="442"/>
    <w:bookmarkStart w:name="sKmdf" w:id="4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class="form-inline"&gt;</w:t>
        <w:br/>
        <w:t xml:space="preserve">  &lt;div class="form-group has-success has-feedback"&gt;</w:t>
        <w:br/>
        <w:t xml:space="preserve">    &lt;label class="control-label" for="inputSuccess4"&gt;Input with success&lt;/label&gt;</w:t>
        <w:br/>
        <w:t xml:space="preserve">    &lt;input type="text" class="form-control" id="inputSuccess4" aria-describedby="inputSuccess4Status"&gt;</w:t>
        <w:br/>
        <w:t xml:space="preserve">    &lt;span class="glyphicon glyphicon-ok form-control-feedback" aria-hidden="true"&gt;&lt;/span&gt;</w:t>
        <w:br/>
        <w:t xml:space="preserve">    &lt;span id="inputSuccess4Status" class="sr-only"&gt;(success)&lt;/span&gt;</w:t>
        <w:br/>
        <w:t xml:space="preserve">  &lt;/div&gt;</w:t>
        <w:br/>
        <w:t>&lt;/form&gt;</w:t>
        <w:br/>
        <w:t>&lt;form class="form-inline"&gt;</w:t>
        <w:br/>
        <w:t xml:space="preserve">  &lt;div class="form-group has-success has-feedback"&gt;</w:t>
        <w:br/>
        <w:t xml:space="preserve">    &lt;label class="control-label" for="inputGroupSuccess3"&gt;Input group with success&lt;/label&gt;</w:t>
        <w:br/>
        <w:t xml:space="preserve">    &lt;div class="input-group"&gt;</w:t>
        <w:br/>
        <w:t xml:space="preserve">      &lt;span class="input-group-addon"&gt;@&lt;/span&gt;</w:t>
        <w:br/>
        <w:t xml:space="preserve">      &lt;input type="text" class="form-control" id="inputGroupSuccess3" aria-describedby="inputGroupSuccess3Status"&gt;</w:t>
        <w:br/>
        <w:t xml:space="preserve">    &lt;/div&gt;</w:t>
        <w:br/>
        <w:t xml:space="preserve">    &lt;span class="glyphicon glyphicon-ok form-control-feedback" aria-hidden="true"&gt;&lt;/span&gt;</w:t>
        <w:br/>
        <w:t xml:space="preserve">    &lt;span id="inputGroupSuccess3Status" class="sr-only"&gt;(success)&lt;/span&gt;</w:t>
        <w:br/>
        <w:t xml:space="preserve">  &lt;/div&gt;</w:t>
        <w:br/>
        <w:t>&lt;/form&gt;</w:t>
        <w:br/>
      </w:r>
    </w:p>
    <w:bookmarkEnd w:id="444"/>
    <w:bookmarkStart w:name="rJolX" w:id="445"/>
    <w:p>
      <w:pPr>
        <w:pStyle w:val="Heading4"/>
        <w:spacing w:after="50" w:line="360" w:lineRule="auto" w:beforeLines="100"/>
        <w:ind w:left="0"/>
        <w:jc w:val="left"/>
      </w:pPr>
      <w:r>
        <w:rPr>
          <w:rFonts w:ascii="宋体" w:hAnsi="Times New Roman" w:eastAsia="宋体"/>
        </w:rPr>
        <w:t>Ⅲ、可选的图标与设置 .sr-only 类的 label</w:t>
      </w:r>
    </w:p>
    <w:bookmarkEnd w:id="445"/>
    <w:bookmarkStart w:name="u160dea86" w:id="446"/>
    <w:p>
      <w:pPr>
        <w:spacing w:after="50" w:line="360" w:lineRule="auto" w:beforeLines="100"/>
        <w:ind w:left="0"/>
        <w:jc w:val="left"/>
      </w:pPr>
      <w:r>
        <w:rPr>
          <w:rFonts w:ascii="宋体" w:hAnsi="Times New Roman" w:eastAsia="宋体"/>
          <w:b w:val="false"/>
          <w:i w:val="false"/>
          <w:color w:val="333333"/>
          <w:sz w:val="21"/>
        </w:rPr>
        <w:t xml:space="preserve">如果你使用 </w:t>
      </w:r>
      <w:r>
        <w:rPr>
          <w:rFonts w:ascii="宋体" w:hAnsi="Times New Roman" w:eastAsia="宋体"/>
          <w:b w:val="false"/>
          <w:i w:val="false"/>
          <w:color w:val="c7254e"/>
          <w:sz w:val="19"/>
          <w:shd w:fill="f9f2f4"/>
        </w:rPr>
        <w:t>.sr-only</w:t>
      </w:r>
      <w:r>
        <w:rPr>
          <w:rFonts w:ascii="宋体" w:hAnsi="Times New Roman" w:eastAsia="宋体"/>
          <w:b w:val="false"/>
          <w:i w:val="false"/>
          <w:color w:val="333333"/>
          <w:sz w:val="21"/>
        </w:rPr>
        <w:t xml:space="preserve"> 类来隐藏表单控件的 </w:t>
      </w:r>
      <w:r>
        <w:rPr>
          <w:rFonts w:ascii="宋体" w:hAnsi="Times New Roman" w:eastAsia="宋体"/>
          <w:b w:val="false"/>
          <w:i w:val="false"/>
          <w:color w:val="c7254e"/>
          <w:sz w:val="19"/>
          <w:shd w:fill="f9f2f4"/>
        </w:rPr>
        <w:t>&lt;label&gt;</w:t>
      </w:r>
      <w:r>
        <w:rPr>
          <w:rFonts w:ascii="宋体" w:hAnsi="Times New Roman" w:eastAsia="宋体"/>
          <w:b w:val="false"/>
          <w:i w:val="false"/>
          <w:color w:val="333333"/>
          <w:sz w:val="21"/>
        </w:rPr>
        <w:t xml:space="preserve"> （而不是使用其它标签选项，如 </w:t>
      </w:r>
      <w:r>
        <w:rPr>
          <w:rFonts w:ascii="宋体" w:hAnsi="Times New Roman" w:eastAsia="宋体"/>
          <w:b w:val="false"/>
          <w:i w:val="false"/>
          <w:color w:val="c7254e"/>
          <w:sz w:val="19"/>
          <w:shd w:fill="f9f2f4"/>
        </w:rPr>
        <w:t>aria-label</w:t>
      </w:r>
      <w:r>
        <w:rPr>
          <w:rFonts w:ascii="宋体" w:hAnsi="Times New Roman" w:eastAsia="宋体"/>
          <w:b w:val="false"/>
          <w:i w:val="false"/>
          <w:color w:val="333333"/>
          <w:sz w:val="21"/>
        </w:rPr>
        <w:t xml:space="preserve"> 属性）， 一旦它被添加，Bootstrap 会自动调整图标的位置</w:t>
      </w:r>
    </w:p>
    <w:bookmarkEnd w:id="446"/>
    <w:bookmarkStart w:name="u4f05624d" w:id="447"/>
    <w:p>
      <w:pPr>
        <w:spacing w:after="50" w:line="360" w:lineRule="auto" w:beforeLines="100"/>
        <w:ind w:left="0"/>
        <w:jc w:val="left"/>
      </w:pPr>
      <w:bookmarkStart w:name="u8dc0fb13" w:id="448"/>
      <w:r>
        <w:rPr>
          <w:rFonts w:eastAsia="宋体" w:ascii="宋体"/>
        </w:rPr>
        <w:drawing>
          <wp:inline distT="0" distB="0" distL="0" distR="0">
            <wp:extent cx="5841999" cy="77933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0"/>
                    <a:stretch>
                      <a:fillRect/>
                    </a:stretch>
                  </pic:blipFill>
                  <pic:spPr>
                    <a:xfrm>
                      <a:off x="0" y="0"/>
                      <a:ext cx="6468534" cy="862914"/>
                    </a:xfrm>
                    <a:prstGeom prst="rect">
                      <a:avLst/>
                    </a:prstGeom>
                  </pic:spPr>
                </pic:pic>
              </a:graphicData>
            </a:graphic>
          </wp:inline>
        </w:drawing>
      </w:r>
      <w:bookmarkEnd w:id="448"/>
    </w:p>
    <w:bookmarkEnd w:id="447"/>
    <w:bookmarkStart w:name="ebrcA" w:id="44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class="form-group has-success has-feedback"&gt;</w:t>
        <w:br/>
        <w:t xml:space="preserve">  &lt;label class="control-label sr-only" for="inputSuccess5"&gt;Hidden label&lt;/label&gt;</w:t>
        <w:br/>
        <w:t xml:space="preserve">  &lt;input type="text" class="form-control" id="inputSuccess5" aria-describedby="inputSuccess5Status"&gt;</w:t>
        <w:br/>
        <w:t xml:space="preserve">  &lt;span class="glyphicon glyphicon-ok form-control-feedback" aria-hidden="true"&gt;&lt;/span&gt;</w:t>
        <w:br/>
        <w:t xml:space="preserve">  &lt;span id="inputSuccess5Status" class="sr-only"&gt;(success)&lt;/span&gt;</w:t>
        <w:br/>
        <w:t>&lt;/div&gt;</w:t>
        <w:br/>
        <w:t>&lt;div class="form-group has-success has-feedback"&gt;</w:t>
        <w:br/>
        <w:t xml:space="preserve">  &lt;label class="control-label sr-only" for="inputGroupSuccess4"&gt;Input group with success&lt;/label&gt;</w:t>
        <w:br/>
        <w:t xml:space="preserve">  &lt;div class="input-group"&gt;</w:t>
        <w:br/>
        <w:t xml:space="preserve">    &lt;span class="input-group-addon"&gt;@&lt;/span&gt;</w:t>
        <w:br/>
        <w:t xml:space="preserve">    &lt;input type="text" class="form-control" id="inputGroupSuccess4" aria-describedby="inputGroupSuccess4Status"&gt;</w:t>
        <w:br/>
        <w:t xml:space="preserve">  &lt;/div&gt;</w:t>
        <w:br/>
        <w:t xml:space="preserve">  &lt;span class="glyphicon glyphicon-ok form-control-feedback" aria-hidden="true"&gt;&lt;/span&gt;</w:t>
        <w:br/>
        <w:t xml:space="preserve">  &lt;span id="inputGroupSuccess4Status" class="sr-only"&gt;(success)&lt;/span&gt;</w:t>
        <w:br/>
        <w:t>&lt;/div&gt;</w:t>
        <w:br/>
      </w:r>
    </w:p>
    <w:bookmarkEnd w:id="449"/>
    <w:bookmarkStart w:name="FiwuF" w:id="450"/>
    <w:p>
      <w:pPr>
        <w:pStyle w:val="Heading3"/>
        <w:spacing w:after="50" w:line="360" w:lineRule="auto" w:beforeLines="100"/>
        <w:ind w:left="0"/>
        <w:jc w:val="left"/>
      </w:pPr>
      <w:r>
        <w:rPr>
          <w:rFonts w:ascii="宋体" w:hAnsi="Times New Roman" w:eastAsia="宋体"/>
        </w:rPr>
        <w:t>⑫、控件尺寸</w:t>
      </w:r>
    </w:p>
    <w:bookmarkEnd w:id="450"/>
    <w:bookmarkStart w:name="uc127c609" w:id="451"/>
    <w:p>
      <w:pPr>
        <w:spacing w:after="50" w:line="360" w:lineRule="auto" w:beforeLines="100"/>
        <w:ind w:left="0"/>
        <w:jc w:val="left"/>
      </w:pPr>
      <w:r>
        <w:rPr>
          <w:rFonts w:ascii="宋体" w:hAnsi="Times New Roman" w:eastAsia="宋体"/>
          <w:b w:val="false"/>
          <w:i w:val="false"/>
          <w:color w:val="333333"/>
          <w:sz w:val="21"/>
        </w:rPr>
        <w:t xml:space="preserve">通过 </w:t>
      </w:r>
      <w:r>
        <w:rPr>
          <w:rFonts w:ascii="宋体" w:hAnsi="Times New Roman" w:eastAsia="宋体"/>
          <w:b w:val="false"/>
          <w:i w:val="false"/>
          <w:color w:val="c7254e"/>
          <w:sz w:val="19"/>
          <w:shd w:fill="f9f2f4"/>
        </w:rPr>
        <w:t>.input-lg</w:t>
      </w:r>
      <w:r>
        <w:rPr>
          <w:rFonts w:ascii="宋体" w:hAnsi="Times New Roman" w:eastAsia="宋体"/>
          <w:b w:val="false"/>
          <w:i w:val="false"/>
          <w:color w:val="333333"/>
          <w:sz w:val="21"/>
        </w:rPr>
        <w:t xml:space="preserve"> 类似的类可以为控件设置高度，通过 </w:t>
      </w:r>
      <w:r>
        <w:rPr>
          <w:rFonts w:ascii="宋体" w:hAnsi="Times New Roman" w:eastAsia="宋体"/>
          <w:b w:val="false"/>
          <w:i w:val="false"/>
          <w:color w:val="c7254e"/>
          <w:sz w:val="19"/>
          <w:shd w:fill="f9f2f4"/>
        </w:rPr>
        <w:t>.col-lg-*</w:t>
      </w:r>
      <w:r>
        <w:rPr>
          <w:rFonts w:ascii="宋体" w:hAnsi="Times New Roman" w:eastAsia="宋体"/>
          <w:b w:val="false"/>
          <w:i w:val="false"/>
          <w:color w:val="333333"/>
          <w:sz w:val="21"/>
        </w:rPr>
        <w:t xml:space="preserve"> 类似的类可以为控件设置宽度</w:t>
      </w:r>
    </w:p>
    <w:bookmarkEnd w:id="451"/>
    <w:bookmarkStart w:name="fOaVe" w:id="452"/>
    <w:p>
      <w:pPr>
        <w:pStyle w:val="Heading4"/>
        <w:spacing w:after="50" w:line="360" w:lineRule="auto" w:beforeLines="100"/>
        <w:ind w:left="0"/>
        <w:jc w:val="left"/>
      </w:pPr>
      <w:r>
        <w:rPr>
          <w:rFonts w:ascii="宋体" w:hAnsi="Times New Roman" w:eastAsia="宋体"/>
        </w:rPr>
        <w:t>Ⅰ、高度尺寸</w:t>
      </w:r>
    </w:p>
    <w:bookmarkEnd w:id="452"/>
    <w:bookmarkStart w:name="ue4a60cdf" w:id="453"/>
    <w:p>
      <w:pPr>
        <w:spacing w:after="50" w:line="360" w:lineRule="auto" w:beforeLines="100"/>
        <w:ind w:left="0"/>
        <w:jc w:val="left"/>
      </w:pPr>
      <w:r>
        <w:rPr>
          <w:rFonts w:ascii="宋体" w:hAnsi="Times New Roman" w:eastAsia="宋体"/>
          <w:b w:val="false"/>
          <w:i w:val="false"/>
          <w:color w:val="333333"/>
          <w:sz w:val="21"/>
        </w:rPr>
        <w:t>创建大一些或小一些的表单控件以匹配按钮尺寸</w:t>
      </w:r>
    </w:p>
    <w:bookmarkEnd w:id="453"/>
    <w:bookmarkStart w:name="uf8c0adb3" w:id="454"/>
    <w:p>
      <w:pPr>
        <w:spacing w:after="50" w:line="360" w:lineRule="auto" w:beforeLines="100"/>
        <w:ind w:left="0"/>
        <w:jc w:val="left"/>
      </w:pPr>
      <w:bookmarkStart w:name="uf4ddd9bb" w:id="455"/>
      <w:r>
        <w:rPr>
          <w:rFonts w:eastAsia="宋体" w:ascii="宋体"/>
        </w:rPr>
        <w:drawing>
          <wp:inline distT="0" distB="0" distL="0" distR="0">
            <wp:extent cx="5841999" cy="205525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1"/>
                    <a:stretch>
                      <a:fillRect/>
                    </a:stretch>
                  </pic:blipFill>
                  <pic:spPr>
                    <a:xfrm>
                      <a:off x="0" y="0"/>
                      <a:ext cx="6451600" cy="2269716"/>
                    </a:xfrm>
                    <a:prstGeom prst="rect">
                      <a:avLst/>
                    </a:prstGeom>
                  </pic:spPr>
                </pic:pic>
              </a:graphicData>
            </a:graphic>
          </wp:inline>
        </w:drawing>
      </w:r>
      <w:bookmarkEnd w:id="455"/>
    </w:p>
    <w:bookmarkEnd w:id="454"/>
    <w:bookmarkStart w:name="uqdpV" w:id="45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&lt;input class="form-control input-lg" type="text" placeholder=".input-lg"&gt;</w:t>
        <w:br/>
        <w:t>&lt;input class="form-control" type="text" placeholder="Default input"&gt;</w:t>
        <w:br/>
        <w:t>&lt;input class="form-control input-sm" type="text" placeholder=".input-sm"&gt;</w:t>
        <w:br/>
        <w:t/>
        <w:br/>
        <w:t>&lt;select class="form-control input-lg"&gt;...&lt;/select&gt;</w:t>
        <w:br/>
        <w:t>&lt;select class="form-control"&gt;...&lt;/select&gt;</w:t>
        <w:br/>
        <w:t>&lt;select class="form-control input-sm"&gt;...&lt;/select&gt;</w:t>
        <w:br/>
      </w:r>
    </w:p>
    <w:bookmarkEnd w:id="456"/>
    <w:bookmarkStart w:name="naAJh" w:id="457"/>
    <w:p>
      <w:pPr>
        <w:pStyle w:val="Heading4"/>
        <w:spacing w:after="50" w:line="360" w:lineRule="auto" w:beforeLines="100"/>
        <w:ind w:left="0"/>
        <w:jc w:val="left"/>
      </w:pPr>
      <w:r>
        <w:rPr>
          <w:rFonts w:ascii="宋体" w:hAnsi="Times New Roman" w:eastAsia="宋体"/>
        </w:rPr>
        <w:t>Ⅱ、水平排列的表单组的尺寸</w:t>
      </w:r>
    </w:p>
    <w:bookmarkEnd w:id="457"/>
    <w:bookmarkStart w:name="u74656745" w:id="458"/>
    <w:p>
      <w:pPr>
        <w:spacing w:after="50" w:line="360" w:lineRule="auto" w:beforeLines="100"/>
        <w:ind w:left="0"/>
        <w:jc w:val="left"/>
      </w:pPr>
      <w:r>
        <w:rPr>
          <w:rFonts w:ascii="宋体" w:hAnsi="Times New Roman" w:eastAsia="宋体"/>
          <w:b w:val="false"/>
          <w:i w:val="false"/>
          <w:color w:val="333333"/>
          <w:sz w:val="21"/>
        </w:rPr>
        <w:t xml:space="preserve">通过添加 </w:t>
      </w:r>
      <w:r>
        <w:rPr>
          <w:rFonts w:ascii="宋体" w:hAnsi="Times New Roman" w:eastAsia="宋体"/>
          <w:b w:val="false"/>
          <w:i w:val="false"/>
          <w:color w:val="c7254e"/>
          <w:sz w:val="19"/>
          <w:shd w:fill="f9f2f4"/>
        </w:rPr>
        <w:t>.form-group-lg</w:t>
      </w:r>
      <w:r>
        <w:rPr>
          <w:rFonts w:ascii="宋体" w:hAnsi="Times New Roman" w:eastAsia="宋体"/>
          <w:b w:val="false"/>
          <w:i w:val="false"/>
          <w:color w:val="333333"/>
          <w:sz w:val="21"/>
        </w:rPr>
        <w:t xml:space="preserve"> 或 </w:t>
      </w:r>
      <w:r>
        <w:rPr>
          <w:rFonts w:ascii="宋体" w:hAnsi="Times New Roman" w:eastAsia="宋体"/>
          <w:b w:val="false"/>
          <w:i w:val="false"/>
          <w:color w:val="c7254e"/>
          <w:sz w:val="19"/>
          <w:shd w:fill="f9f2f4"/>
        </w:rPr>
        <w:t>.form-group-sm</w:t>
      </w:r>
      <w:r>
        <w:rPr>
          <w:rFonts w:ascii="宋体" w:hAnsi="Times New Roman" w:eastAsia="宋体"/>
          <w:b w:val="false"/>
          <w:i w:val="false"/>
          <w:color w:val="333333"/>
          <w:sz w:val="21"/>
        </w:rPr>
        <w:t xml:space="preserve"> 类，为 </w:t>
      </w:r>
      <w:r>
        <w:rPr>
          <w:rFonts w:ascii="宋体" w:hAnsi="Times New Roman" w:eastAsia="宋体"/>
          <w:b w:val="false"/>
          <w:i w:val="false"/>
          <w:color w:val="c7254e"/>
          <w:sz w:val="19"/>
          <w:shd w:fill="f9f2f4"/>
        </w:rPr>
        <w:t>.form-horizontal</w:t>
      </w:r>
      <w:r>
        <w:rPr>
          <w:rFonts w:ascii="宋体" w:hAnsi="Times New Roman" w:eastAsia="宋体"/>
          <w:b w:val="false"/>
          <w:i w:val="false"/>
          <w:color w:val="333333"/>
          <w:sz w:val="21"/>
        </w:rPr>
        <w:t xml:space="preserve"> 包裹的 </w:t>
      </w:r>
      <w:r>
        <w:rPr>
          <w:rFonts w:ascii="宋体" w:hAnsi="Times New Roman" w:eastAsia="宋体"/>
          <w:b w:val="false"/>
          <w:i w:val="false"/>
          <w:color w:val="c7254e"/>
          <w:sz w:val="19"/>
          <w:shd w:fill="f9f2f4"/>
        </w:rPr>
        <w:t>label</w:t>
      </w:r>
      <w:r>
        <w:rPr>
          <w:rFonts w:ascii="宋体" w:hAnsi="Times New Roman" w:eastAsia="宋体"/>
          <w:b w:val="false"/>
          <w:i w:val="false"/>
          <w:color w:val="333333"/>
          <w:sz w:val="21"/>
        </w:rPr>
        <w:t xml:space="preserve"> 元素和表单控件快速设置尺寸</w:t>
      </w:r>
    </w:p>
    <w:bookmarkEnd w:id="458"/>
    <w:bookmarkStart w:name="u01fe56d1" w:id="459"/>
    <w:p>
      <w:pPr>
        <w:spacing w:after="50" w:line="360" w:lineRule="auto" w:beforeLines="100"/>
        <w:ind w:left="0"/>
        <w:jc w:val="left"/>
      </w:pPr>
      <w:bookmarkStart w:name="u7b30ab31" w:id="460"/>
      <w:r>
        <w:rPr>
          <w:rFonts w:eastAsia="宋体" w:ascii="宋体"/>
        </w:rPr>
        <w:drawing>
          <wp:inline distT="0" distB="0" distL="0" distR="0">
            <wp:extent cx="5842000" cy="83250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2"/>
                    <a:stretch>
                      <a:fillRect/>
                    </a:stretch>
                  </pic:blipFill>
                  <pic:spPr>
                    <a:xfrm>
                      <a:off x="0" y="0"/>
                      <a:ext cx="6333066" cy="902480"/>
                    </a:xfrm>
                    <a:prstGeom prst="rect">
                      <a:avLst/>
                    </a:prstGeom>
                  </pic:spPr>
                </pic:pic>
              </a:graphicData>
            </a:graphic>
          </wp:inline>
        </w:drawing>
      </w:r>
      <w:bookmarkEnd w:id="460"/>
    </w:p>
    <w:bookmarkEnd w:id="459"/>
    <w:bookmarkStart w:name="plDlj" w:id="46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&lt;form class="form-horizontal"&gt;</w:t>
        <w:br/>
        <w:t xml:space="preserve">  &lt;div class="form-group form-group-lg"&gt;</w:t>
        <w:br/>
        <w:t xml:space="preserve">    &lt;label class="col-sm-2 control-label" for="formGroupInputLarge"&gt;Large label&lt;/label&gt;</w:t>
        <w:br/>
        <w:t xml:space="preserve">    &lt;div class="col-sm-10"&gt;</w:t>
        <w:br/>
        <w:t xml:space="preserve">      &lt;input class="form-control" type="text" id="formGroupInputLarge" placeholder="Large input"&gt;</w:t>
        <w:br/>
        <w:t xml:space="preserve">    &lt;/div&gt;</w:t>
        <w:br/>
        <w:t xml:space="preserve">  &lt;/div&gt;</w:t>
        <w:br/>
        <w:t xml:space="preserve">  &lt;div class="form-group form-group-sm"&gt;</w:t>
        <w:br/>
        <w:t xml:space="preserve">    &lt;label class="col-sm-2 control-label" for="formGroupInputSmall"&gt;Small label&lt;/label&gt;</w:t>
        <w:br/>
        <w:t xml:space="preserve">    &lt;div class="col-sm-10"&gt;</w:t>
        <w:br/>
        <w:t xml:space="preserve">      &lt;input class="form-control" type="text" id="formGroupInputSmall" placeholder="Small input"&gt;</w:t>
        <w:br/>
        <w:t xml:space="preserve">    &lt;/div&gt;</w:t>
        <w:br/>
        <w:t xml:space="preserve">  &lt;/div&gt;</w:t>
        <w:br/>
        <w:t>&lt;/form&gt;</w:t>
        <w:br/>
      </w:r>
    </w:p>
    <w:bookmarkEnd w:id="461"/>
    <w:bookmarkStart w:name="EFTJ3" w:id="462"/>
    <w:p>
      <w:pPr>
        <w:pStyle w:val="Heading4"/>
        <w:spacing w:after="50" w:line="360" w:lineRule="auto" w:beforeLines="100"/>
        <w:ind w:left="0"/>
        <w:jc w:val="left"/>
      </w:pPr>
      <w:r>
        <w:rPr>
          <w:rFonts w:ascii="宋体" w:hAnsi="Times New Roman" w:eastAsia="宋体"/>
        </w:rPr>
        <w:t>Ⅲ、调整列（column）尺寸</w:t>
      </w:r>
    </w:p>
    <w:bookmarkEnd w:id="462"/>
    <w:bookmarkStart w:name="ude3ef71e" w:id="463"/>
    <w:p>
      <w:pPr>
        <w:spacing w:after="50" w:line="360" w:lineRule="auto" w:beforeLines="100"/>
        <w:ind w:left="0"/>
        <w:jc w:val="left"/>
      </w:pPr>
      <w:r>
        <w:rPr>
          <w:rFonts w:ascii="宋体" w:hAnsi="Times New Roman" w:eastAsia="宋体"/>
          <w:b w:val="false"/>
          <w:i w:val="false"/>
          <w:color w:val="333333"/>
          <w:sz w:val="21"/>
        </w:rPr>
        <w:t>用栅格系统中的列（column）包裹输入框或其任何父元素，都可很容易的为其设置宽度</w:t>
      </w:r>
    </w:p>
    <w:bookmarkEnd w:id="463"/>
    <w:bookmarkStart w:name="u7d6c0591" w:id="464"/>
    <w:p>
      <w:pPr>
        <w:spacing w:after="50" w:line="360" w:lineRule="auto" w:beforeLines="100"/>
        <w:ind w:left="0"/>
        <w:jc w:val="left"/>
      </w:pPr>
      <w:bookmarkStart w:name="u79b3c26f" w:id="465"/>
      <w:r>
        <w:rPr>
          <w:rFonts w:eastAsia="宋体" w:ascii="宋体"/>
        </w:rPr>
        <w:drawing>
          <wp:inline distT="0" distB="0" distL="0" distR="0">
            <wp:extent cx="4859867" cy="43612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3"/>
                    <a:stretch>
                      <a:fillRect/>
                    </a:stretch>
                  </pic:blipFill>
                  <pic:spPr>
                    <a:xfrm>
                      <a:off x="0" y="0"/>
                      <a:ext cx="4859867" cy="436128"/>
                    </a:xfrm>
                    <a:prstGeom prst="rect">
                      <a:avLst/>
                    </a:prstGeom>
                  </pic:spPr>
                </pic:pic>
              </a:graphicData>
            </a:graphic>
          </wp:inline>
        </w:drawing>
      </w:r>
      <w:bookmarkEnd w:id="465"/>
    </w:p>
    <w:bookmarkEnd w:id="464"/>
    <w:bookmarkStart w:name="fLQpP" w:id="46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&lt;div class="row"&gt;</w:t>
        <w:br/>
        <w:t xml:space="preserve">  &lt;div class="col-xs-2"&gt;</w:t>
        <w:br/>
        <w:t xml:space="preserve">    &lt;input type="text" class="form-control" placeholder=".col-xs-2"&gt;</w:t>
        <w:br/>
        <w:t xml:space="preserve">  &lt;/div&gt;</w:t>
        <w:br/>
        <w:t xml:space="preserve">  &lt;div class="col-xs-3"&gt;</w:t>
        <w:br/>
        <w:t xml:space="preserve">    &lt;input type="text" class="form-control" placeholder=".col-xs-3"&gt;</w:t>
        <w:br/>
        <w:t xml:space="preserve">  &lt;/div&gt;</w:t>
        <w:br/>
        <w:t xml:space="preserve">  &lt;div class="col-xs-4"&gt;</w:t>
        <w:br/>
        <w:t xml:space="preserve">    &lt;input type="text" class="form-control" placeholder=".col-xs-4"&gt;</w:t>
        <w:br/>
        <w:t xml:space="preserve">  &lt;/div&gt;</w:t>
        <w:br/>
        <w:t>&lt;/div&gt;</w:t>
        <w:br/>
      </w:r>
    </w:p>
    <w:bookmarkEnd w:id="466"/>
    <w:bookmarkStart w:name="slNjo" w:id="467"/>
    <w:p>
      <w:pPr>
        <w:pStyle w:val="Heading2"/>
        <w:spacing w:after="50" w:line="360" w:lineRule="auto" w:beforeLines="100"/>
        <w:ind w:left="0"/>
        <w:jc w:val="left"/>
      </w:pPr>
      <w:r>
        <w:rPr>
          <w:rFonts w:ascii="宋体" w:hAnsi="Times New Roman" w:eastAsia="宋体"/>
        </w:rPr>
        <w:t>9、按钮</w:t>
      </w:r>
    </w:p>
    <w:bookmarkEnd w:id="467"/>
    <w:bookmarkStart w:name="dW4Tg" w:id="468"/>
    <w:p>
      <w:pPr>
        <w:pStyle w:val="Heading3"/>
        <w:spacing w:after="50" w:line="360" w:lineRule="auto" w:beforeLines="100"/>
        <w:ind w:left="0"/>
        <w:jc w:val="left"/>
      </w:pPr>
      <w:r>
        <w:rPr>
          <w:rFonts w:ascii="宋体" w:hAnsi="Times New Roman" w:eastAsia="宋体"/>
        </w:rPr>
        <w:t>①、可作为按钮使用的标签或元素</w:t>
      </w:r>
    </w:p>
    <w:bookmarkEnd w:id="468"/>
    <w:bookmarkStart w:name="u8c62619f" w:id="469"/>
    <w:p>
      <w:pPr>
        <w:spacing w:after="50" w:line="360" w:lineRule="auto" w:beforeLines="100"/>
        <w:ind w:left="0"/>
        <w:jc w:val="left"/>
      </w:pPr>
      <w:r>
        <w:rPr>
          <w:rFonts w:ascii="宋体" w:hAnsi="Times New Roman" w:eastAsia="宋体"/>
          <w:b w:val="false"/>
          <w:i w:val="false"/>
          <w:color w:val="333333"/>
          <w:sz w:val="21"/>
        </w:rPr>
        <w:t xml:space="preserve">为 </w:t>
      </w:r>
      <w:r>
        <w:rPr>
          <w:rFonts w:ascii="宋体" w:hAnsi="Times New Roman" w:eastAsia="宋体"/>
          <w:b w:val="false"/>
          <w:i w:val="false"/>
          <w:color w:val="c7254e"/>
          <w:sz w:val="19"/>
          <w:shd w:fill="f9f2f4"/>
        </w:rPr>
        <w:t>&lt;a&gt;</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&lt;button&gt;</w:t>
      </w:r>
      <w:r>
        <w:rPr>
          <w:rFonts w:ascii="宋体" w:hAnsi="Times New Roman" w:eastAsia="宋体"/>
          <w:b w:val="false"/>
          <w:i w:val="false"/>
          <w:color w:val="333333"/>
          <w:sz w:val="21"/>
        </w:rPr>
        <w:t xml:space="preserve"> 或 </w:t>
      </w:r>
      <w:r>
        <w:rPr>
          <w:rFonts w:ascii="宋体" w:hAnsi="Times New Roman" w:eastAsia="宋体"/>
          <w:b w:val="false"/>
          <w:i w:val="false"/>
          <w:color w:val="c7254e"/>
          <w:sz w:val="19"/>
          <w:shd w:fill="f9f2f4"/>
        </w:rPr>
        <w:t>&lt;input&gt;</w:t>
      </w:r>
      <w:r>
        <w:rPr>
          <w:rFonts w:ascii="宋体" w:hAnsi="Times New Roman" w:eastAsia="宋体"/>
          <w:b w:val="false"/>
          <w:i w:val="false"/>
          <w:color w:val="333333"/>
          <w:sz w:val="21"/>
        </w:rPr>
        <w:t xml:space="preserve"> 元素添加按钮类（button class）即可使用 Bootstrap 提供的样式</w:t>
      </w:r>
    </w:p>
    <w:bookmarkEnd w:id="469"/>
    <w:p>
      <w:pPr>
        <w:pBdr>
          <w:left w:val="single" w:color="b0b0b0" w:sz="16" w:space="38"/>
        </w:pBdr>
        <w:spacing w:after="50" w:line="360" w:lineRule="auto" w:beforeLines="100"/>
        <w:ind w:left="0"/>
        <w:jc w:val="left"/>
      </w:pPr>
      <w:bookmarkStart w:name="u2ff90353" w:id="470"/>
      <w:r>
        <w:rPr>
          <w:rFonts w:ascii="宋体" w:hAnsi="Times New Roman" w:eastAsia="宋体"/>
          <w:b w:val="false"/>
          <w:i w:val="false"/>
          <w:color w:val="aa6708"/>
          <w:sz w:val="22"/>
        </w:rPr>
        <w:t>针对组件的注意事项：</w:t>
      </w:r>
      <w:r>
        <w:rPr>
          <w:rFonts w:ascii="宋体" w:hAnsi="Times New Roman" w:eastAsia="宋体"/>
          <w:b w:val="false"/>
          <w:i w:val="false"/>
          <w:color w:val="333333"/>
          <w:sz w:val="22"/>
        </w:rPr>
        <w:t xml:space="preserve">虽然按钮类可以应用到 </w:t>
      </w:r>
      <w:r>
        <w:rPr>
          <w:rFonts w:ascii="宋体" w:hAnsi="Times New Roman" w:eastAsia="宋体"/>
          <w:b w:val="false"/>
          <w:i w:val="false"/>
          <w:color w:val="c7254e"/>
          <w:sz w:val="22"/>
          <w:shd w:fill="f9f2f4"/>
        </w:rPr>
        <w:t>&lt;a&gt;</w:t>
      </w:r>
      <w:r>
        <w:rPr>
          <w:rFonts w:ascii="宋体" w:hAnsi="Times New Roman" w:eastAsia="宋体"/>
          <w:b w:val="false"/>
          <w:i w:val="false"/>
          <w:color w:val="333333"/>
          <w:sz w:val="22"/>
        </w:rPr>
        <w:t xml:space="preserve"> 和 </w:t>
      </w:r>
      <w:r>
        <w:rPr>
          <w:rFonts w:ascii="宋体" w:hAnsi="Times New Roman" w:eastAsia="宋体"/>
          <w:b w:val="false"/>
          <w:i w:val="false"/>
          <w:color w:val="c7254e"/>
          <w:sz w:val="22"/>
          <w:shd w:fill="f9f2f4"/>
        </w:rPr>
        <w:t>&lt;button&gt;</w:t>
      </w:r>
      <w:r>
        <w:rPr>
          <w:rFonts w:ascii="宋体" w:hAnsi="Times New Roman" w:eastAsia="宋体"/>
          <w:b w:val="false"/>
          <w:i w:val="false"/>
          <w:color w:val="333333"/>
          <w:sz w:val="22"/>
        </w:rPr>
        <w:t xml:space="preserve"> 元素上，但是，导航和导航条组件只支持 </w:t>
      </w:r>
      <w:r>
        <w:rPr>
          <w:rFonts w:ascii="宋体" w:hAnsi="Times New Roman" w:eastAsia="宋体"/>
          <w:b w:val="false"/>
          <w:i w:val="false"/>
          <w:color w:val="c7254e"/>
          <w:sz w:val="22"/>
          <w:shd w:fill="f9f2f4"/>
        </w:rPr>
        <w:t>&lt;button&gt;</w:t>
      </w:r>
      <w:r>
        <w:rPr>
          <w:rFonts w:ascii="宋体" w:hAnsi="Times New Roman" w:eastAsia="宋体"/>
          <w:b w:val="false"/>
          <w:i w:val="false"/>
          <w:color w:val="333333"/>
          <w:sz w:val="22"/>
        </w:rPr>
        <w:t xml:space="preserve"> 元素</w:t>
      </w:r>
    </w:p>
    <w:bookmarkEnd w:id="470"/>
    <w:p>
      <w:pPr>
        <w:pBdr>
          <w:left w:val="single" w:color="b0b0b0" w:sz="16" w:space="38"/>
        </w:pBdr>
        <w:spacing w:after="50" w:line="360" w:lineRule="auto" w:beforeLines="100"/>
        <w:ind w:left="0"/>
        <w:jc w:val="left"/>
      </w:pPr>
      <w:bookmarkStart w:name="uba8d2f27" w:id="471"/>
      <w:r>
        <w:rPr>
          <w:rFonts w:ascii="宋体" w:hAnsi="Times New Roman" w:eastAsia="宋体"/>
          <w:b w:val="false"/>
          <w:i w:val="false"/>
          <w:color w:val="aa6708"/>
          <w:sz w:val="22"/>
        </w:rPr>
        <w:t>链接被作为按钮使用时的注意事项：</w:t>
      </w:r>
      <w:r>
        <w:rPr>
          <w:rFonts w:ascii="宋体" w:hAnsi="Times New Roman" w:eastAsia="宋体"/>
          <w:b w:val="false"/>
          <w:i w:val="false"/>
          <w:color w:val="333333"/>
          <w:sz w:val="22"/>
        </w:rPr>
        <w:t xml:space="preserve">如果 </w:t>
      </w:r>
      <w:r>
        <w:rPr>
          <w:rFonts w:ascii="宋体" w:hAnsi="Times New Roman" w:eastAsia="宋体"/>
          <w:b w:val="false"/>
          <w:i w:val="false"/>
          <w:color w:val="c7254e"/>
          <w:sz w:val="22"/>
          <w:shd w:fill="f9f2f4"/>
        </w:rPr>
        <w:t>&lt;a&gt;</w:t>
      </w:r>
      <w:r>
        <w:rPr>
          <w:rFonts w:ascii="宋体" w:hAnsi="Times New Roman" w:eastAsia="宋体"/>
          <w:b w:val="false"/>
          <w:i w:val="false"/>
          <w:color w:val="333333"/>
          <w:sz w:val="22"/>
        </w:rPr>
        <w:t xml:space="preserve"> 元素被作为按钮使用 -- 并用于在当前页面触发某些功能 -- 而不是用于链接其他页面或链接当前页面中的其他部分，那么，务必为其设置 </w:t>
      </w:r>
      <w:r>
        <w:rPr>
          <w:rFonts w:ascii="宋体" w:hAnsi="Times New Roman" w:eastAsia="宋体"/>
          <w:b w:val="false"/>
          <w:i w:val="false"/>
          <w:color w:val="c7254e"/>
          <w:sz w:val="22"/>
          <w:shd w:fill="f9f2f4"/>
        </w:rPr>
        <w:t>role="button"</w:t>
      </w:r>
      <w:r>
        <w:rPr>
          <w:rFonts w:ascii="宋体" w:hAnsi="Times New Roman" w:eastAsia="宋体"/>
          <w:b w:val="false"/>
          <w:i w:val="false"/>
          <w:color w:val="333333"/>
          <w:sz w:val="22"/>
        </w:rPr>
        <w:t xml:space="preserve"> 属性</w:t>
      </w:r>
    </w:p>
    <w:bookmarkEnd w:id="471"/>
    <w:p>
      <w:pPr>
        <w:pBdr>
          <w:left w:val="single" w:color="b0b0b0" w:sz="16" w:space="38"/>
        </w:pBdr>
        <w:spacing w:after="50" w:line="360" w:lineRule="auto" w:beforeLines="100"/>
        <w:ind w:left="0"/>
        <w:jc w:val="left"/>
      </w:pPr>
      <w:bookmarkStart w:name="u52738ff9" w:id="472"/>
      <w:r>
        <w:rPr>
          <w:rFonts w:ascii="宋体" w:hAnsi="Times New Roman" w:eastAsia="宋体"/>
          <w:b w:val="false"/>
          <w:i w:val="false"/>
          <w:color w:val="aa6708"/>
          <w:sz w:val="22"/>
        </w:rPr>
        <w:t>跨浏览器展现：</w:t>
      </w:r>
      <w:r>
        <w:rPr>
          <w:rFonts w:ascii="宋体" w:hAnsi="Times New Roman" w:eastAsia="宋体"/>
          <w:b w:val="false"/>
          <w:i w:val="false"/>
          <w:color w:val="333333"/>
          <w:sz w:val="21"/>
        </w:rPr>
        <w:t>我们总结的最佳实践是：</w:t>
      </w:r>
      <w:r>
        <w:rPr>
          <w:rFonts w:ascii="宋体" w:hAnsi="Times New Roman" w:eastAsia="宋体"/>
          <w:b/>
          <w:i w:val="false"/>
          <w:color w:val="333333"/>
          <w:sz w:val="21"/>
        </w:rPr>
        <w:t xml:space="preserve">强烈建议尽可能使用 </w:t>
      </w:r>
      <w:r>
        <w:rPr>
          <w:rFonts w:ascii="宋体" w:hAnsi="Times New Roman" w:eastAsia="宋体"/>
          <w:b/>
          <w:i w:val="false"/>
          <w:color w:val="c7254e"/>
          <w:sz w:val="19"/>
          <w:shd w:fill="f9f2f4"/>
        </w:rPr>
        <w:t>&lt;button&gt;</w:t>
      </w:r>
      <w:r>
        <w:rPr>
          <w:rFonts w:ascii="宋体" w:hAnsi="Times New Roman" w:eastAsia="宋体"/>
          <w:b/>
          <w:i w:val="false"/>
          <w:color w:val="333333"/>
          <w:sz w:val="21"/>
        </w:rPr>
        <w:t xml:space="preserve"> 元素</w:t>
      </w:r>
      <w:r>
        <w:rPr>
          <w:rFonts w:ascii="宋体" w:hAnsi="Times New Roman" w:eastAsia="宋体"/>
          <w:b w:val="false"/>
          <w:i w:val="false"/>
          <w:color w:val="333333"/>
          <w:sz w:val="21"/>
        </w:rPr>
        <w:t>来获得在各个浏览器上获得相匹配的绘制效果。</w:t>
      </w:r>
    </w:p>
    <w:bookmarkEnd w:id="472"/>
    <w:bookmarkStart w:name="ua36638e9" w:id="473"/>
    <w:p>
      <w:pPr>
        <w:pBdr>
          <w:left w:val="single" w:color="b0b0b0" w:sz="16" w:space="38"/>
        </w:pBdr>
        <w:spacing w:after="50" w:line="360" w:lineRule="auto" w:beforeLines="100"/>
        <w:ind w:left="0"/>
        <w:jc w:val="left"/>
      </w:pPr>
      <w:r>
        <w:rPr>
          <w:rFonts w:ascii="宋体" w:hAnsi="Times New Roman" w:eastAsia="宋体"/>
          <w:b w:val="false"/>
          <w:i w:val="false"/>
          <w:color w:val="333333"/>
          <w:sz w:val="21"/>
        </w:rPr>
        <w:t xml:space="preserve">另外，我们还发现了 </w:t>
      </w:r>
      <w:hyperlink r:id="rId84">
        <w:r>
          <w:rPr>
            <w:rFonts w:ascii="宋体" w:hAnsi="Times New Roman" w:eastAsia="宋体"/>
            <w:b w:val="false"/>
            <w:i w:val="false"/>
            <w:color w:val="0000ff"/>
            <w:sz w:val="22"/>
            <w:u w:val="single"/>
          </w:rPr>
          <w:t/>
        </w:r>
        <w:r>
          <w:rPr>
            <w:rFonts w:ascii="宋体" w:hAnsi="Times New Roman" w:eastAsia="宋体"/>
            <w:b w:val="false"/>
            <w:i w:val="false"/>
            <w:color w:val="0000ff"/>
            <w:sz w:val="22"/>
          </w:rPr>
          <w:t>Firefox &lt;30 版本的浏览器上出现的一个 bug</w:t>
        </w:r>
      </w:hyperlink>
      <w:r>
        <w:rPr>
          <w:rFonts w:ascii="宋体" w:hAnsi="Times New Roman" w:eastAsia="宋体"/>
          <w:b w:val="false"/>
          <w:i w:val="false"/>
          <w:color w:val="333333"/>
          <w:sz w:val="21"/>
        </w:rPr>
        <w:t xml:space="preserve">，其表现是：阻止我们为基于 </w:t>
      </w:r>
      <w:r>
        <w:rPr>
          <w:rFonts w:ascii="宋体" w:hAnsi="Times New Roman" w:eastAsia="宋体"/>
          <w:b w:val="false"/>
          <w:i w:val="false"/>
          <w:color w:val="c7254e"/>
          <w:sz w:val="19"/>
          <w:shd w:fill="f9f2f4"/>
        </w:rPr>
        <w:t>&lt;input&gt;</w:t>
      </w:r>
      <w:r>
        <w:rPr>
          <w:rFonts w:ascii="宋体" w:hAnsi="Times New Roman" w:eastAsia="宋体"/>
          <w:b w:val="false"/>
          <w:i w:val="false"/>
          <w:color w:val="333333"/>
          <w:sz w:val="21"/>
        </w:rPr>
        <w:t xml:space="preserve"> 元素所创建的按钮设置 </w:t>
      </w:r>
      <w:r>
        <w:rPr>
          <w:rFonts w:ascii="宋体" w:hAnsi="Times New Roman" w:eastAsia="宋体"/>
          <w:b w:val="false"/>
          <w:i w:val="false"/>
          <w:color w:val="c7254e"/>
          <w:sz w:val="19"/>
          <w:shd w:fill="f9f2f4"/>
        </w:rPr>
        <w:t>line-height</w:t>
      </w:r>
      <w:r>
        <w:rPr>
          <w:rFonts w:ascii="宋体" w:hAnsi="Times New Roman" w:eastAsia="宋体"/>
          <w:b w:val="false"/>
          <w:i w:val="false"/>
          <w:color w:val="333333"/>
          <w:sz w:val="21"/>
        </w:rPr>
        <w:t xml:space="preserve"> 属性，这就导致在 Firefox 浏览器上不能完全和其他按钮保持一致的高度</w:t>
      </w:r>
    </w:p>
    <w:bookmarkEnd w:id="473"/>
    <w:bookmarkStart w:name="u857a5508" w:id="474"/>
    <w:p>
      <w:pPr>
        <w:spacing w:after="50" w:line="360" w:lineRule="auto" w:beforeLines="100"/>
        <w:ind w:left="0"/>
        <w:jc w:val="left"/>
      </w:pPr>
      <w:bookmarkStart w:name="u55c10736" w:id="475"/>
      <w:r>
        <w:rPr>
          <w:rFonts w:eastAsia="宋体" w:ascii="宋体"/>
        </w:rPr>
        <w:drawing>
          <wp:inline distT="0" distB="0" distL="0" distR="0">
            <wp:extent cx="2184400" cy="43528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5"/>
                    <a:stretch>
                      <a:fillRect/>
                    </a:stretch>
                  </pic:blipFill>
                  <pic:spPr>
                    <a:xfrm>
                      <a:off x="0" y="0"/>
                      <a:ext cx="2184400" cy="435288"/>
                    </a:xfrm>
                    <a:prstGeom prst="rect">
                      <a:avLst/>
                    </a:prstGeom>
                  </pic:spPr>
                </pic:pic>
              </a:graphicData>
            </a:graphic>
          </wp:inline>
        </w:drawing>
      </w:r>
      <w:bookmarkEnd w:id="475"/>
    </w:p>
    <w:bookmarkEnd w:id="474"/>
    <w:bookmarkStart w:name="EaSz2" w:id="47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&lt;a class="btn btn-default" href="#" role="button"&gt;Link&lt;/a&gt;</w:t>
        <w:br/>
        <w:t>&lt;button class="btn btn-default" type="submit"&gt;Button&lt;/button&gt;</w:t>
        <w:br/>
        <w:t>&lt;input class="btn btn-default" type="button" value="Input"&gt;</w:t>
        <w:br/>
        <w:t>&lt;input class="btn btn-default" type="submit" value="Submit"&gt;</w:t>
        <w:br/>
      </w:r>
    </w:p>
    <w:bookmarkEnd w:id="476"/>
    <w:bookmarkStart w:name="v6d64" w:id="477"/>
    <w:p>
      <w:pPr>
        <w:pStyle w:val="Heading3"/>
        <w:spacing w:after="50" w:line="360" w:lineRule="auto" w:beforeLines="100"/>
        <w:ind w:left="0"/>
        <w:jc w:val="left"/>
      </w:pPr>
      <w:r>
        <w:rPr>
          <w:rFonts w:ascii="宋体" w:hAnsi="Times New Roman" w:eastAsia="宋体"/>
        </w:rPr>
        <w:t>②、预定义样式</w:t>
      </w:r>
    </w:p>
    <w:bookmarkEnd w:id="477"/>
    <w:bookmarkStart w:name="ub0039f39" w:id="478"/>
    <w:p>
      <w:pPr>
        <w:spacing w:after="50" w:line="360" w:lineRule="auto" w:beforeLines="100"/>
        <w:ind w:left="0"/>
        <w:jc w:val="left"/>
      </w:pPr>
      <w:r>
        <w:rPr>
          <w:rFonts w:ascii="宋体" w:hAnsi="Times New Roman" w:eastAsia="宋体"/>
          <w:b w:val="false"/>
          <w:i w:val="false"/>
          <w:color w:val="333333"/>
          <w:sz w:val="21"/>
        </w:rPr>
        <w:t>使用下面列出的类可以快速创建一个带有预定义样式的按钮</w:t>
      </w:r>
    </w:p>
    <w:bookmarkEnd w:id="478"/>
    <w:p>
      <w:pPr>
        <w:pBdr>
          <w:left w:val="single" w:color="b0b0b0" w:sz="16" w:space="38"/>
        </w:pBdr>
        <w:spacing w:after="50" w:line="360" w:lineRule="auto" w:beforeLines="100"/>
        <w:ind w:left="0"/>
        <w:jc w:val="left"/>
      </w:pPr>
      <w:bookmarkStart w:name="u31e86bf6" w:id="479"/>
      <w:r>
        <w:rPr>
          <w:rFonts w:ascii="宋体" w:hAnsi="Times New Roman" w:eastAsia="宋体"/>
          <w:b w:val="false"/>
          <w:i w:val="false"/>
          <w:color w:val="aa6708"/>
          <w:sz w:val="22"/>
        </w:rPr>
        <w:t>向辅助技术传达意义：</w:t>
      </w:r>
      <w:r>
        <w:rPr>
          <w:rFonts w:ascii="宋体" w:hAnsi="Times New Roman" w:eastAsia="宋体"/>
          <w:b w:val="false"/>
          <w:i w:val="false"/>
          <w:color w:val="333333"/>
          <w:sz w:val="21"/>
        </w:rPr>
        <w:t xml:space="preserve">为按钮添加不同的颜色只是一种视觉上的信息表达方式，但是，对于使用辅助技术 -- 例如屏幕阅读器 -- 的用户来说，颜色是不可见的。建议，确保通过颜色表达的信息或者通过内容自身表达出来（按钮上的文字），或者通过其他方式 -- 例如通过 </w:t>
      </w:r>
      <w:r>
        <w:rPr>
          <w:rFonts w:ascii="宋体" w:hAnsi="Times New Roman" w:eastAsia="宋体"/>
          <w:b w:val="false"/>
          <w:i w:val="false"/>
          <w:color w:val="c7254e"/>
          <w:sz w:val="19"/>
          <w:shd w:fill="f9f2f4"/>
        </w:rPr>
        <w:t>.sr-only</w:t>
      </w:r>
      <w:r>
        <w:rPr>
          <w:rFonts w:ascii="宋体" w:hAnsi="Times New Roman" w:eastAsia="宋体"/>
          <w:b w:val="false"/>
          <w:i w:val="false"/>
          <w:color w:val="333333"/>
          <w:sz w:val="21"/>
        </w:rPr>
        <w:t xml:space="preserve"> 类隐藏的额外文本 -- 表达出来</w:t>
      </w:r>
    </w:p>
    <w:bookmarkEnd w:id="479"/>
    <w:bookmarkStart w:name="u25a4fd08" w:id="480"/>
    <w:p>
      <w:pPr>
        <w:spacing w:after="50" w:line="360" w:lineRule="auto" w:beforeLines="100"/>
        <w:ind w:left="0"/>
        <w:jc w:val="left"/>
      </w:pPr>
      <w:bookmarkStart w:name="u518f7ffb" w:id="481"/>
      <w:r>
        <w:rPr>
          <w:rFonts w:eastAsia="宋体" w:ascii="宋体"/>
        </w:rPr>
        <w:drawing>
          <wp:inline distT="0" distB="0" distL="0" distR="0">
            <wp:extent cx="5825066" cy="77091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6"/>
                    <a:stretch>
                      <a:fillRect/>
                    </a:stretch>
                  </pic:blipFill>
                  <pic:spPr>
                    <a:xfrm>
                      <a:off x="0" y="0"/>
                      <a:ext cx="5825066" cy="770913"/>
                    </a:xfrm>
                    <a:prstGeom prst="rect">
                      <a:avLst/>
                    </a:prstGeom>
                  </pic:spPr>
                </pic:pic>
              </a:graphicData>
            </a:graphic>
          </wp:inline>
        </w:drawing>
      </w:r>
      <w:bookmarkEnd w:id="481"/>
    </w:p>
    <w:bookmarkEnd w:id="480"/>
    <w:bookmarkStart w:name="SAKnB" w:id="4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 Standard button --&gt;</w:t>
        <w:br/>
        <w:t>&lt;button type="button" class="btn btn-default"&gt;（默认样式）Default&lt;/button&gt;</w:t>
        <w:br/>
        <w:t/>
        <w:br/>
        <w:t>&lt;!-- Provides extra visual weight and identifies the primary action in a set of buttons --&gt;</w:t>
        <w:br/>
        <w:t>&lt;button type="button" class="btn btn-primary"&gt;（首选项）Primary&lt;/button&gt;</w:t>
        <w:br/>
        <w:t/>
        <w:br/>
        <w:t>&lt;!-- Indicates a successful or positive action --&gt;</w:t>
        <w:br/>
        <w:t>&lt;button type="button" class="btn btn-success"&gt;（成功）Success&lt;/button&gt;</w:t>
        <w:br/>
        <w:t/>
        <w:br/>
        <w:t>&lt;!-- Contextual button for informational alert messages --&gt;</w:t>
        <w:br/>
        <w:t>&lt;button type="button" class="btn btn-info"&gt;（一般信息）Info&lt;/button&gt;</w:t>
        <w:br/>
        <w:t/>
        <w:br/>
        <w:t>&lt;!-- Indicates caution should be taken with this action --&gt;</w:t>
        <w:br/>
        <w:t>&lt;button type="button" class="btn btn-warning"&gt;（警告）Warning&lt;/button&gt;</w:t>
        <w:br/>
        <w:t/>
        <w:br/>
        <w:t>&lt;!-- Indicates a dangerous or potentially negative action --&gt;</w:t>
        <w:br/>
        <w:t>&lt;button type="button" class="btn btn-danger"&gt;（危险）Danger&lt;/button&gt;</w:t>
        <w:br/>
        <w:t/>
        <w:br/>
        <w:t>&lt;!-- Deemphasize a button by making it look like a link while maintaining button behavior --&gt;</w:t>
        <w:br/>
        <w:t>&lt;button type="button" class="btn btn-link"&gt;（链接）Link&lt;/button&gt;</w:t>
        <w:br/>
      </w:r>
    </w:p>
    <w:bookmarkEnd w:id="482"/>
    <w:bookmarkStart w:name="lxOr5" w:id="483"/>
    <w:p>
      <w:pPr>
        <w:pStyle w:val="Heading3"/>
        <w:spacing w:after="50" w:line="360" w:lineRule="auto" w:beforeLines="100"/>
        <w:ind w:left="0"/>
        <w:jc w:val="left"/>
      </w:pPr>
      <w:r>
        <w:rPr>
          <w:rFonts w:ascii="宋体" w:hAnsi="Times New Roman" w:eastAsia="宋体"/>
        </w:rPr>
        <w:t>③、尺寸</w:t>
      </w:r>
    </w:p>
    <w:bookmarkEnd w:id="483"/>
    <w:bookmarkStart w:name="u4a622327" w:id="484"/>
    <w:p>
      <w:pPr>
        <w:spacing w:after="50" w:line="360" w:lineRule="auto" w:beforeLines="100"/>
        <w:ind w:left="0"/>
        <w:jc w:val="left"/>
      </w:pPr>
      <w:r>
        <w:rPr>
          <w:rFonts w:ascii="宋体" w:hAnsi="Times New Roman" w:eastAsia="宋体"/>
          <w:b w:val="false"/>
          <w:i w:val="false"/>
          <w:color w:val="333333"/>
          <w:sz w:val="21"/>
        </w:rPr>
        <w:t xml:space="preserve">需要让按钮具有不同尺寸吗？使用 </w:t>
      </w:r>
      <w:r>
        <w:rPr>
          <w:rFonts w:ascii="宋体" w:hAnsi="Times New Roman" w:eastAsia="宋体"/>
          <w:b w:val="false"/>
          <w:i w:val="false"/>
          <w:color w:val="c7254e"/>
          <w:sz w:val="19"/>
          <w:shd w:fill="f9f2f4"/>
        </w:rPr>
        <w:t>.btn-lg</w:t>
      </w:r>
      <w:r>
        <w:rPr>
          <w:rFonts w:ascii="宋体" w:hAnsi="Times New Roman" w:eastAsia="宋体"/>
          <w:b w:val="false"/>
          <w:i w:val="false"/>
          <w:color w:val="333333"/>
          <w:sz w:val="21"/>
        </w:rPr>
        <w:t>、</w:t>
      </w:r>
      <w:r>
        <w:rPr>
          <w:rFonts w:ascii="宋体" w:hAnsi="Times New Roman" w:eastAsia="宋体"/>
          <w:b w:val="false"/>
          <w:i w:val="false"/>
          <w:color w:val="c7254e"/>
          <w:sz w:val="19"/>
          <w:shd w:fill="f9f2f4"/>
        </w:rPr>
        <w:t>.btn-sm</w:t>
      </w:r>
      <w:r>
        <w:rPr>
          <w:rFonts w:ascii="宋体" w:hAnsi="Times New Roman" w:eastAsia="宋体"/>
          <w:b w:val="false"/>
          <w:i w:val="false"/>
          <w:color w:val="333333"/>
          <w:sz w:val="21"/>
        </w:rPr>
        <w:t xml:space="preserve"> 或 </w:t>
      </w:r>
      <w:r>
        <w:rPr>
          <w:rFonts w:ascii="宋体" w:hAnsi="Times New Roman" w:eastAsia="宋体"/>
          <w:b w:val="false"/>
          <w:i w:val="false"/>
          <w:color w:val="c7254e"/>
          <w:sz w:val="19"/>
          <w:shd w:fill="f9f2f4"/>
        </w:rPr>
        <w:t>.btn-xs</w:t>
      </w:r>
      <w:r>
        <w:rPr>
          <w:rFonts w:ascii="宋体" w:hAnsi="Times New Roman" w:eastAsia="宋体"/>
          <w:b w:val="false"/>
          <w:i w:val="false"/>
          <w:color w:val="333333"/>
          <w:sz w:val="21"/>
        </w:rPr>
        <w:t xml:space="preserve"> 就可以获得不同尺寸的按钮</w:t>
      </w:r>
    </w:p>
    <w:bookmarkEnd w:id="484"/>
    <w:bookmarkStart w:name="u7caa144d" w:id="485"/>
    <w:p>
      <w:pPr>
        <w:spacing w:after="50" w:line="360" w:lineRule="auto" w:beforeLines="100"/>
        <w:ind w:left="0"/>
        <w:jc w:val="left"/>
      </w:pPr>
      <w:bookmarkStart w:name="ufe509507" w:id="486"/>
      <w:r>
        <w:rPr>
          <w:rFonts w:eastAsia="宋体" w:ascii="宋体"/>
        </w:rPr>
        <w:drawing>
          <wp:inline distT="0" distB="0" distL="0" distR="0">
            <wp:extent cx="3657600" cy="140546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7"/>
                    <a:stretch>
                      <a:fillRect/>
                    </a:stretch>
                  </pic:blipFill>
                  <pic:spPr>
                    <a:xfrm>
                      <a:off x="0" y="0"/>
                      <a:ext cx="3657600" cy="1405465"/>
                    </a:xfrm>
                    <a:prstGeom prst="rect">
                      <a:avLst/>
                    </a:prstGeom>
                  </pic:spPr>
                </pic:pic>
              </a:graphicData>
            </a:graphic>
          </wp:inline>
        </w:drawing>
      </w:r>
      <w:bookmarkEnd w:id="486"/>
    </w:p>
    <w:bookmarkEnd w:id="485"/>
    <w:bookmarkStart w:name="eKqze" w:id="48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&lt;p&gt;</w:t>
        <w:br/>
        <w:t xml:space="preserve">  &lt;button type="button" class="btn btn-primary btn-lg"&gt;（大按钮）Large button&lt;/button&gt;</w:t>
        <w:br/>
        <w:t xml:space="preserve">  &lt;button type="button" class="btn btn-default btn-lg"&gt;（大按钮）Large button&lt;/button&gt;</w:t>
        <w:br/>
        <w:t>&lt;/p&gt;</w:t>
        <w:br/>
        <w:t>&lt;p&gt;</w:t>
        <w:br/>
        <w:t xml:space="preserve">  &lt;button type="button" class="btn btn-primary"&gt;（默认尺寸）Default button&lt;/button&gt;</w:t>
        <w:br/>
        <w:t xml:space="preserve">  &lt;button type="button" class="btn btn-default"&gt;（默认尺寸）Default button&lt;/button&gt;</w:t>
        <w:br/>
        <w:t>&lt;/p&gt;</w:t>
        <w:br/>
        <w:t>&lt;p&gt;</w:t>
        <w:br/>
        <w:t xml:space="preserve">  &lt;button type="button" class="btn btn-primary btn-sm"&gt;（小按钮）Small button&lt;/button&gt;</w:t>
        <w:br/>
        <w:t xml:space="preserve">  &lt;button type="button" class="btn btn-default btn-sm"&gt;（小按钮）Small button&lt;/button&gt;</w:t>
        <w:br/>
        <w:t>&lt;/p&gt;</w:t>
        <w:br/>
        <w:t>&lt;p&gt;</w:t>
        <w:br/>
        <w:t xml:space="preserve">  &lt;button type="button" class="btn btn-primary btn-xs"&gt;（超小尺寸）Extra small button&lt;/button&gt;</w:t>
        <w:br/>
        <w:t xml:space="preserve">  &lt;button type="button" class="btn btn-default btn-xs"&gt;（超小尺寸）Extra small button&lt;/button&gt;</w:t>
        <w:br/>
        <w:t>&lt;/p&gt;</w:t>
        <w:br/>
      </w:r>
    </w:p>
    <w:bookmarkEnd w:id="487"/>
    <w:bookmarkStart w:name="rXcdN" w:id="488"/>
    <w:p>
      <w:pPr>
        <w:spacing w:line="360" w:lineRule="auto" w:beforeLines="100" w:after="50"/>
        <w:ind w:left="0"/>
      </w:pPr>
      <w:r>
        <w:rPr>
          <w:rFonts w:eastAsia="宋体" w:ascii="宋体"/>
        </w:rPr>
        <w:pict>
          <v:rect style="width:0;height:1.5pt" id="_x0000_i1025" o:hr="t" o:hrstd="t" o:hralign="center" stroked="f" fillcolor="#a0a0a0"/>
        </w:pict>
      </w:r>
    </w:p>
    <w:bookmarkEnd w:id="488"/>
    <w:bookmarkStart w:name="u1f1551e5" w:id="489"/>
    <w:p>
      <w:pPr>
        <w:spacing w:after="50" w:line="360" w:lineRule="auto" w:beforeLines="100"/>
        <w:ind w:left="0"/>
        <w:jc w:val="left"/>
      </w:pPr>
      <w:r>
        <w:rPr>
          <w:rFonts w:ascii="宋体" w:hAnsi="Times New Roman" w:eastAsia="宋体"/>
          <w:b w:val="false"/>
          <w:i w:val="false"/>
          <w:color w:val="333333"/>
          <w:sz w:val="21"/>
        </w:rPr>
        <w:t xml:space="preserve">通过给按钮添加 </w:t>
      </w:r>
      <w:r>
        <w:rPr>
          <w:rFonts w:ascii="宋体" w:hAnsi="Times New Roman" w:eastAsia="宋体"/>
          <w:b w:val="false"/>
          <w:i w:val="false"/>
          <w:color w:val="c7254e"/>
          <w:sz w:val="19"/>
          <w:shd w:fill="f9f2f4"/>
        </w:rPr>
        <w:t>.btn-block</w:t>
      </w:r>
      <w:r>
        <w:rPr>
          <w:rFonts w:ascii="宋体" w:hAnsi="Times New Roman" w:eastAsia="宋体"/>
          <w:b w:val="false"/>
          <w:i w:val="false"/>
          <w:color w:val="333333"/>
          <w:sz w:val="21"/>
        </w:rPr>
        <w:t xml:space="preserve"> 类可以将其拉伸至父元素100%的宽度，而且按钮也变为了块级（block）元素</w:t>
      </w:r>
    </w:p>
    <w:bookmarkEnd w:id="489"/>
    <w:bookmarkStart w:name="u280fc5e5" w:id="490"/>
    <w:p>
      <w:pPr>
        <w:spacing w:after="50" w:line="360" w:lineRule="auto" w:beforeLines="100"/>
        <w:ind w:left="0"/>
        <w:jc w:val="left"/>
      </w:pPr>
      <w:bookmarkStart w:name="u989e8e68" w:id="491"/>
      <w:r>
        <w:rPr>
          <w:rFonts w:eastAsia="宋体" w:ascii="宋体"/>
        </w:rPr>
        <w:drawing>
          <wp:inline distT="0" distB="0" distL="0" distR="0">
            <wp:extent cx="3369733" cy="125290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8"/>
                    <a:stretch>
                      <a:fillRect/>
                    </a:stretch>
                  </pic:blipFill>
                  <pic:spPr>
                    <a:xfrm>
                      <a:off x="0" y="0"/>
                      <a:ext cx="3369733" cy="1252902"/>
                    </a:xfrm>
                    <a:prstGeom prst="rect">
                      <a:avLst/>
                    </a:prstGeom>
                  </pic:spPr>
                </pic:pic>
              </a:graphicData>
            </a:graphic>
          </wp:inline>
        </w:drawing>
      </w:r>
      <w:bookmarkEnd w:id="491"/>
    </w:p>
    <w:bookmarkEnd w:id="490"/>
    <w:bookmarkStart w:name="yPBa5" w:id="49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&lt;button type="button" class="btn btn-primary btn-lg btn-block"&gt;（块级元素）Block level button&lt;/button&gt;</w:t>
        <w:br/>
        <w:t>&lt;button type="button" class="btn btn-default btn-lg btn-block"&gt;（块级元素）Block level button&lt;/button&gt;</w:t>
        <w:br/>
      </w:r>
    </w:p>
    <w:bookmarkEnd w:id="492"/>
    <w:bookmarkStart w:name="thjnz" w:id="493"/>
    <w:p>
      <w:pPr>
        <w:pStyle w:val="Heading3"/>
        <w:spacing w:after="50" w:line="360" w:lineRule="auto" w:beforeLines="100"/>
        <w:ind w:left="0"/>
        <w:jc w:val="left"/>
      </w:pPr>
      <w:r>
        <w:rPr>
          <w:rFonts w:ascii="宋体" w:hAnsi="Times New Roman" w:eastAsia="宋体"/>
        </w:rPr>
        <w:t>④、激活状态</w:t>
      </w:r>
    </w:p>
    <w:bookmarkEnd w:id="493"/>
    <w:bookmarkStart w:name="u639397b5" w:id="494"/>
    <w:p>
      <w:pPr>
        <w:spacing w:after="50" w:line="360" w:lineRule="auto" w:beforeLines="100"/>
        <w:ind w:left="0"/>
        <w:jc w:val="left"/>
      </w:pPr>
      <w:r>
        <w:rPr>
          <w:rFonts w:ascii="宋体" w:hAnsi="Times New Roman" w:eastAsia="宋体"/>
          <w:b w:val="false"/>
          <w:i w:val="false"/>
          <w:color w:val="333333"/>
          <w:sz w:val="21"/>
        </w:rPr>
        <w:t xml:space="preserve">当按钮处于激活状态时，其表现为被按压下去（底色更深、边框夜色更深、向内投射阴影）。对于 </w:t>
      </w:r>
      <w:r>
        <w:rPr>
          <w:rFonts w:ascii="宋体" w:hAnsi="Times New Roman" w:eastAsia="宋体"/>
          <w:b w:val="false"/>
          <w:i w:val="false"/>
          <w:color w:val="c7254e"/>
          <w:sz w:val="19"/>
          <w:shd w:fill="f9f2f4"/>
        </w:rPr>
        <w:t>&lt;button&gt;</w:t>
      </w:r>
      <w:r>
        <w:rPr>
          <w:rFonts w:ascii="宋体" w:hAnsi="Times New Roman" w:eastAsia="宋体"/>
          <w:b w:val="false"/>
          <w:i w:val="false"/>
          <w:color w:val="333333"/>
          <w:sz w:val="21"/>
        </w:rPr>
        <w:t xml:space="preserve"> 元素，是通过 </w:t>
      </w:r>
      <w:r>
        <w:rPr>
          <w:rFonts w:ascii="宋体" w:hAnsi="Times New Roman" w:eastAsia="宋体"/>
          <w:b w:val="false"/>
          <w:i w:val="false"/>
          <w:color w:val="c7254e"/>
          <w:sz w:val="19"/>
          <w:shd w:fill="f9f2f4"/>
        </w:rPr>
        <w:t>:active</w:t>
      </w:r>
      <w:r>
        <w:rPr>
          <w:rFonts w:ascii="宋体" w:hAnsi="Times New Roman" w:eastAsia="宋体"/>
          <w:b w:val="false"/>
          <w:i w:val="false"/>
          <w:color w:val="333333"/>
          <w:sz w:val="21"/>
        </w:rPr>
        <w:t xml:space="preserve"> 状态实现的。对于 </w:t>
      </w:r>
      <w:r>
        <w:rPr>
          <w:rFonts w:ascii="宋体" w:hAnsi="Times New Roman" w:eastAsia="宋体"/>
          <w:b w:val="false"/>
          <w:i w:val="false"/>
          <w:color w:val="c7254e"/>
          <w:sz w:val="19"/>
          <w:shd w:fill="f9f2f4"/>
        </w:rPr>
        <w:t>&lt;a&gt;</w:t>
      </w:r>
      <w:r>
        <w:rPr>
          <w:rFonts w:ascii="宋体" w:hAnsi="Times New Roman" w:eastAsia="宋体"/>
          <w:b w:val="false"/>
          <w:i w:val="false"/>
          <w:color w:val="333333"/>
          <w:sz w:val="21"/>
        </w:rPr>
        <w:t xml:space="preserve"> 元素，是通过 </w:t>
      </w:r>
      <w:r>
        <w:rPr>
          <w:rFonts w:ascii="宋体" w:hAnsi="Times New Roman" w:eastAsia="宋体"/>
          <w:b w:val="false"/>
          <w:i w:val="false"/>
          <w:color w:val="c7254e"/>
          <w:sz w:val="19"/>
          <w:shd w:fill="f9f2f4"/>
        </w:rPr>
        <w:t>.active</w:t>
      </w:r>
      <w:r>
        <w:rPr>
          <w:rFonts w:ascii="宋体" w:hAnsi="Times New Roman" w:eastAsia="宋体"/>
          <w:b w:val="false"/>
          <w:i w:val="false"/>
          <w:color w:val="333333"/>
          <w:sz w:val="21"/>
        </w:rPr>
        <w:t xml:space="preserve"> 类实现的。然而，你还可以将 </w:t>
      </w:r>
      <w:r>
        <w:rPr>
          <w:rFonts w:ascii="宋体" w:hAnsi="Times New Roman" w:eastAsia="宋体"/>
          <w:b w:val="false"/>
          <w:i w:val="false"/>
          <w:color w:val="c7254e"/>
          <w:sz w:val="19"/>
          <w:shd w:fill="f9f2f4"/>
        </w:rPr>
        <w:t>.active</w:t>
      </w:r>
      <w:r>
        <w:rPr>
          <w:rFonts w:ascii="宋体" w:hAnsi="Times New Roman" w:eastAsia="宋体"/>
          <w:b w:val="false"/>
          <w:i w:val="false"/>
          <w:color w:val="333333"/>
          <w:sz w:val="21"/>
        </w:rPr>
        <w:t xml:space="preserve"> 应用到 </w:t>
      </w:r>
      <w:r>
        <w:rPr>
          <w:rFonts w:ascii="宋体" w:hAnsi="Times New Roman" w:eastAsia="宋体"/>
          <w:b w:val="false"/>
          <w:i w:val="false"/>
          <w:color w:val="c7254e"/>
          <w:sz w:val="19"/>
          <w:shd w:fill="f9f2f4"/>
        </w:rPr>
        <w:t>&lt;button&gt;</w:t>
      </w:r>
      <w:r>
        <w:rPr>
          <w:rFonts w:ascii="宋体" w:hAnsi="Times New Roman" w:eastAsia="宋体"/>
          <w:b w:val="false"/>
          <w:i w:val="false"/>
          <w:color w:val="333333"/>
          <w:sz w:val="21"/>
        </w:rPr>
        <w:t xml:space="preserve"> 上（包含 </w:t>
      </w:r>
      <w:r>
        <w:rPr>
          <w:rFonts w:ascii="宋体" w:hAnsi="Times New Roman" w:eastAsia="宋体"/>
          <w:b w:val="false"/>
          <w:i w:val="false"/>
          <w:color w:val="c7254e"/>
          <w:sz w:val="19"/>
          <w:shd w:fill="f9f2f4"/>
        </w:rPr>
        <w:t>aria-pressed="true"</w:t>
      </w:r>
      <w:r>
        <w:rPr>
          <w:rFonts w:ascii="宋体" w:hAnsi="Times New Roman" w:eastAsia="宋体"/>
          <w:b w:val="false"/>
          <w:i w:val="false"/>
          <w:color w:val="333333"/>
          <w:sz w:val="21"/>
        </w:rPr>
        <w:t xml:space="preserve"> 属性)），并通过编程的方式使其处于激活状态</w:t>
      </w:r>
    </w:p>
    <w:bookmarkEnd w:id="494"/>
    <w:bookmarkStart w:name="SSR3B" w:id="495"/>
    <w:p>
      <w:pPr>
        <w:pStyle w:val="Heading4"/>
        <w:spacing w:after="50" w:line="360" w:lineRule="auto" w:beforeLines="100"/>
        <w:ind w:left="0"/>
        <w:jc w:val="left"/>
      </w:pPr>
      <w:r>
        <w:rPr>
          <w:rFonts w:ascii="宋体" w:hAnsi="Times New Roman" w:eastAsia="宋体"/>
        </w:rPr>
        <w:t>Ⅰ、button 元素</w:t>
      </w:r>
    </w:p>
    <w:bookmarkEnd w:id="495"/>
    <w:bookmarkStart w:name="u0c29bea3" w:id="496"/>
    <w:p>
      <w:pPr>
        <w:spacing w:after="50" w:line="360" w:lineRule="auto" w:beforeLines="100"/>
        <w:ind w:left="0"/>
        <w:jc w:val="left"/>
      </w:pPr>
      <w:r>
        <w:rPr>
          <w:rFonts w:ascii="宋体" w:hAnsi="Times New Roman" w:eastAsia="宋体"/>
          <w:b w:val="false"/>
          <w:i w:val="false"/>
          <w:color w:val="333333"/>
          <w:sz w:val="21"/>
        </w:rPr>
        <w:t xml:space="preserve">由于 </w:t>
      </w:r>
      <w:r>
        <w:rPr>
          <w:rFonts w:ascii="宋体" w:hAnsi="Times New Roman" w:eastAsia="宋体"/>
          <w:b w:val="false"/>
          <w:i w:val="false"/>
          <w:color w:val="c7254e"/>
          <w:sz w:val="19"/>
          <w:shd w:fill="f9f2f4"/>
        </w:rPr>
        <w:t>:active</w:t>
      </w:r>
      <w:r>
        <w:rPr>
          <w:rFonts w:ascii="宋体" w:hAnsi="Times New Roman" w:eastAsia="宋体"/>
          <w:b w:val="false"/>
          <w:i w:val="false"/>
          <w:color w:val="333333"/>
          <w:sz w:val="21"/>
        </w:rPr>
        <w:t xml:space="preserve"> 是伪状态，因此无需额外添加，但是在需要让其表现出同样外观的时候可以添加 </w:t>
      </w:r>
      <w:r>
        <w:rPr>
          <w:rFonts w:ascii="宋体" w:hAnsi="Times New Roman" w:eastAsia="宋体"/>
          <w:b w:val="false"/>
          <w:i w:val="false"/>
          <w:color w:val="c7254e"/>
          <w:sz w:val="19"/>
          <w:shd w:fill="f9f2f4"/>
        </w:rPr>
        <w:t>.active</w:t>
      </w:r>
      <w:r>
        <w:rPr>
          <w:rFonts w:ascii="宋体" w:hAnsi="Times New Roman" w:eastAsia="宋体"/>
          <w:b w:val="false"/>
          <w:i w:val="false"/>
          <w:color w:val="333333"/>
          <w:sz w:val="21"/>
        </w:rPr>
        <w:t xml:space="preserve"> 类</w:t>
      </w:r>
    </w:p>
    <w:bookmarkEnd w:id="496"/>
    <w:bookmarkStart w:name="u19350cf8" w:id="497"/>
    <w:p>
      <w:pPr>
        <w:spacing w:after="50" w:line="360" w:lineRule="auto" w:beforeLines="100"/>
        <w:ind w:left="0"/>
        <w:jc w:val="left"/>
      </w:pPr>
      <w:bookmarkStart w:name="ubabb92de" w:id="498"/>
      <w:r>
        <w:rPr>
          <w:rFonts w:eastAsia="宋体" w:ascii="宋体"/>
        </w:rPr>
        <w:drawing>
          <wp:inline distT="0" distB="0" distL="0" distR="0">
            <wp:extent cx="1998133" cy="59082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9"/>
                    <a:stretch>
                      <a:fillRect/>
                    </a:stretch>
                  </pic:blipFill>
                  <pic:spPr>
                    <a:xfrm>
                      <a:off x="0" y="0"/>
                      <a:ext cx="1998133" cy="590824"/>
                    </a:xfrm>
                    <a:prstGeom prst="rect">
                      <a:avLst/>
                    </a:prstGeom>
                  </pic:spPr>
                </pic:pic>
              </a:graphicData>
            </a:graphic>
          </wp:inline>
        </w:drawing>
      </w:r>
      <w:bookmarkEnd w:id="498"/>
    </w:p>
    <w:bookmarkEnd w:id="497"/>
    <w:bookmarkStart w:name="mCxKC" w:id="49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&lt;button type="button" class="btn btn-primary btn-lg active"&gt;Primary button&lt;/button&gt;</w:t>
        <w:br/>
        <w:t>&lt;button type="button" class="btn btn-default btn-lg active"&gt;Button&lt;/button&gt;</w:t>
        <w:br/>
      </w:r>
    </w:p>
    <w:bookmarkEnd w:id="499"/>
    <w:bookmarkStart w:name="XAGfU" w:id="500"/>
    <w:p>
      <w:pPr>
        <w:pStyle w:val="Heading4"/>
        <w:spacing w:after="50" w:line="360" w:lineRule="auto" w:beforeLines="100"/>
        <w:ind w:left="0"/>
        <w:jc w:val="left"/>
      </w:pPr>
      <w:r>
        <w:rPr>
          <w:rFonts w:ascii="宋体" w:hAnsi="Times New Roman" w:eastAsia="宋体"/>
        </w:rPr>
        <w:t>Ⅱ、链接（&lt;a&gt;）元素</w:t>
      </w:r>
    </w:p>
    <w:bookmarkEnd w:id="500"/>
    <w:bookmarkStart w:name="u8e52fe27" w:id="501"/>
    <w:p>
      <w:pPr>
        <w:spacing w:after="50" w:line="360" w:lineRule="auto" w:beforeLines="100"/>
        <w:ind w:left="0"/>
        <w:jc w:val="left"/>
      </w:pPr>
      <w:r>
        <w:rPr>
          <w:rFonts w:ascii="宋体" w:hAnsi="Times New Roman" w:eastAsia="宋体"/>
          <w:b w:val="false"/>
          <w:i w:val="false"/>
          <w:color w:val="333333"/>
          <w:sz w:val="21"/>
        </w:rPr>
        <w:t xml:space="preserve">可以为基于 </w:t>
      </w:r>
      <w:r>
        <w:rPr>
          <w:rFonts w:ascii="宋体" w:hAnsi="Times New Roman" w:eastAsia="宋体"/>
          <w:b w:val="false"/>
          <w:i w:val="false"/>
          <w:color w:val="c7254e"/>
          <w:sz w:val="19"/>
          <w:shd w:fill="f9f2f4"/>
        </w:rPr>
        <w:t>&lt;a&gt;</w:t>
      </w:r>
      <w:r>
        <w:rPr>
          <w:rFonts w:ascii="宋体" w:hAnsi="Times New Roman" w:eastAsia="宋体"/>
          <w:b w:val="false"/>
          <w:i w:val="false"/>
          <w:color w:val="333333"/>
          <w:sz w:val="21"/>
        </w:rPr>
        <w:t xml:space="preserve"> 元素创建的按钮添加 </w:t>
      </w:r>
      <w:r>
        <w:rPr>
          <w:rFonts w:ascii="宋体" w:hAnsi="Times New Roman" w:eastAsia="宋体"/>
          <w:b w:val="false"/>
          <w:i w:val="false"/>
          <w:color w:val="c7254e"/>
          <w:sz w:val="19"/>
          <w:shd w:fill="f9f2f4"/>
        </w:rPr>
        <w:t>.active</w:t>
      </w:r>
      <w:r>
        <w:rPr>
          <w:rFonts w:ascii="宋体" w:hAnsi="Times New Roman" w:eastAsia="宋体"/>
          <w:b w:val="false"/>
          <w:i w:val="false"/>
          <w:color w:val="333333"/>
          <w:sz w:val="21"/>
        </w:rPr>
        <w:t xml:space="preserve"> 类</w:t>
      </w:r>
    </w:p>
    <w:bookmarkEnd w:id="501"/>
    <w:bookmarkStart w:name="u2f927dc7" w:id="502"/>
    <w:p>
      <w:pPr>
        <w:spacing w:after="50" w:line="360" w:lineRule="auto" w:beforeLines="100"/>
        <w:ind w:left="0"/>
        <w:jc w:val="left"/>
      </w:pPr>
      <w:bookmarkStart w:name="uba873562" w:id="503"/>
      <w:r>
        <w:rPr>
          <w:rFonts w:eastAsia="宋体" w:ascii="宋体"/>
        </w:rPr>
        <w:drawing>
          <wp:inline distT="0" distB="0" distL="0" distR="0">
            <wp:extent cx="1659467" cy="51710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0"/>
                    <a:stretch>
                      <a:fillRect/>
                    </a:stretch>
                  </pic:blipFill>
                  <pic:spPr>
                    <a:xfrm>
                      <a:off x="0" y="0"/>
                      <a:ext cx="1659467" cy="517106"/>
                    </a:xfrm>
                    <a:prstGeom prst="rect">
                      <a:avLst/>
                    </a:prstGeom>
                  </pic:spPr>
                </pic:pic>
              </a:graphicData>
            </a:graphic>
          </wp:inline>
        </w:drawing>
      </w:r>
      <w:bookmarkEnd w:id="503"/>
    </w:p>
    <w:bookmarkEnd w:id="502"/>
    <w:bookmarkStart w:name="l1off" w:id="50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&lt;a href="#" class="btn btn-primary btn-lg active" role="button"&gt;Primary link&lt;/a&gt;</w:t>
        <w:br/>
        <w:t>&lt;a href="#" class="btn btn-default btn-lg active" role="button"&gt;Link&lt;/a&gt;</w:t>
        <w:br/>
      </w:r>
    </w:p>
    <w:bookmarkEnd w:id="504"/>
    <w:bookmarkStart w:name="UQZhU" w:id="505"/>
    <w:p>
      <w:pPr>
        <w:pStyle w:val="Heading3"/>
        <w:spacing w:after="50" w:line="360" w:lineRule="auto" w:beforeLines="100"/>
        <w:ind w:left="0"/>
        <w:jc w:val="left"/>
      </w:pPr>
      <w:r>
        <w:rPr>
          <w:rFonts w:ascii="宋体" w:hAnsi="Times New Roman" w:eastAsia="宋体"/>
        </w:rPr>
        <w:t>⑤、禁用状态</w:t>
      </w:r>
    </w:p>
    <w:bookmarkEnd w:id="505"/>
    <w:bookmarkStart w:name="ue1cb6fec" w:id="506"/>
    <w:p>
      <w:pPr>
        <w:spacing w:after="50" w:line="360" w:lineRule="auto" w:beforeLines="100"/>
        <w:ind w:left="0"/>
        <w:jc w:val="left"/>
      </w:pPr>
      <w:r>
        <w:rPr>
          <w:rFonts w:ascii="宋体" w:hAnsi="Times New Roman" w:eastAsia="宋体"/>
          <w:b w:val="false"/>
          <w:i w:val="false"/>
          <w:color w:val="333333"/>
          <w:sz w:val="21"/>
        </w:rPr>
        <w:t xml:space="preserve">通过为按钮的背景设置 </w:t>
      </w:r>
      <w:r>
        <w:rPr>
          <w:rFonts w:ascii="宋体" w:hAnsi="Times New Roman" w:eastAsia="宋体"/>
          <w:b w:val="false"/>
          <w:i w:val="false"/>
          <w:color w:val="c7254e"/>
          <w:sz w:val="19"/>
          <w:shd w:fill="f9f2f4"/>
        </w:rPr>
        <w:t>opacity</w:t>
      </w:r>
      <w:r>
        <w:rPr>
          <w:rFonts w:ascii="宋体" w:hAnsi="Times New Roman" w:eastAsia="宋体"/>
          <w:b w:val="false"/>
          <w:i w:val="false"/>
          <w:color w:val="333333"/>
          <w:sz w:val="21"/>
        </w:rPr>
        <w:t xml:space="preserve"> 属性就可以呈现出无法点击的效果</w:t>
      </w:r>
    </w:p>
    <w:bookmarkEnd w:id="506"/>
    <w:bookmarkStart w:name="DAQOV" w:id="507"/>
    <w:p>
      <w:pPr>
        <w:pStyle w:val="Heading4"/>
        <w:spacing w:after="50" w:line="360" w:lineRule="auto" w:beforeLines="100"/>
        <w:ind w:left="0"/>
        <w:jc w:val="left"/>
      </w:pPr>
      <w:r>
        <w:rPr>
          <w:rFonts w:ascii="宋体" w:hAnsi="Times New Roman" w:eastAsia="宋体"/>
        </w:rPr>
        <w:t>Ⅰ、button 元素</w:t>
      </w:r>
    </w:p>
    <w:bookmarkEnd w:id="507"/>
    <w:bookmarkStart w:name="u8dd47f9b" w:id="508"/>
    <w:p>
      <w:pPr>
        <w:spacing w:after="50" w:line="360" w:lineRule="auto" w:beforeLines="100"/>
        <w:ind w:left="0"/>
        <w:jc w:val="left"/>
      </w:pPr>
      <w:r>
        <w:rPr>
          <w:rFonts w:ascii="宋体" w:hAnsi="Times New Roman" w:eastAsia="宋体"/>
          <w:b w:val="false"/>
          <w:i w:val="false"/>
          <w:color w:val="333333"/>
          <w:sz w:val="21"/>
        </w:rPr>
        <w:t xml:space="preserve">为 </w:t>
      </w:r>
      <w:r>
        <w:rPr>
          <w:rFonts w:ascii="宋体" w:hAnsi="Times New Roman" w:eastAsia="宋体"/>
          <w:b w:val="false"/>
          <w:i w:val="false"/>
          <w:color w:val="c7254e"/>
          <w:sz w:val="19"/>
          <w:shd w:fill="f9f2f4"/>
        </w:rPr>
        <w:t>&lt;button&gt;</w:t>
      </w:r>
      <w:r>
        <w:rPr>
          <w:rFonts w:ascii="宋体" w:hAnsi="Times New Roman" w:eastAsia="宋体"/>
          <w:b w:val="false"/>
          <w:i w:val="false"/>
          <w:color w:val="333333"/>
          <w:sz w:val="21"/>
        </w:rPr>
        <w:t xml:space="preserve"> 元素添加 </w:t>
      </w:r>
      <w:r>
        <w:rPr>
          <w:rFonts w:ascii="宋体" w:hAnsi="Times New Roman" w:eastAsia="宋体"/>
          <w:b w:val="false"/>
          <w:i w:val="false"/>
          <w:color w:val="c7254e"/>
          <w:sz w:val="19"/>
          <w:shd w:fill="f9f2f4"/>
        </w:rPr>
        <w:t>disabled</w:t>
      </w:r>
      <w:r>
        <w:rPr>
          <w:rFonts w:ascii="宋体" w:hAnsi="Times New Roman" w:eastAsia="宋体"/>
          <w:b w:val="false"/>
          <w:i w:val="false"/>
          <w:color w:val="333333"/>
          <w:sz w:val="21"/>
        </w:rPr>
        <w:t xml:space="preserve"> 属性，使其表现出禁用状态</w:t>
      </w:r>
    </w:p>
    <w:bookmarkEnd w:id="508"/>
    <w:p>
      <w:pPr>
        <w:pBdr>
          <w:left w:val="single" w:color="b0b0b0" w:sz="16" w:space="38"/>
        </w:pBdr>
        <w:spacing w:after="50" w:line="360" w:lineRule="auto" w:beforeLines="100"/>
        <w:ind w:left="0"/>
        <w:jc w:val="left"/>
      </w:pPr>
      <w:bookmarkStart w:name="u88f74343" w:id="509"/>
      <w:r>
        <w:rPr>
          <w:rFonts w:ascii="宋体" w:hAnsi="Times New Roman" w:eastAsia="宋体"/>
          <w:b w:val="false"/>
          <w:i w:val="false"/>
          <w:color w:val="ce4844"/>
          <w:sz w:val="22"/>
        </w:rPr>
        <w:t>跨浏览器兼容性：</w:t>
      </w:r>
      <w:r>
        <w:rPr>
          <w:rFonts w:ascii="宋体" w:hAnsi="Times New Roman" w:eastAsia="宋体"/>
          <w:b w:val="false"/>
          <w:i w:val="false"/>
          <w:color w:val="333333"/>
          <w:sz w:val="21"/>
        </w:rPr>
        <w:t xml:space="preserve">如果为 </w:t>
      </w:r>
      <w:r>
        <w:rPr>
          <w:rFonts w:ascii="宋体" w:hAnsi="Times New Roman" w:eastAsia="宋体"/>
          <w:b w:val="false"/>
          <w:i w:val="false"/>
          <w:color w:val="c7254e"/>
          <w:sz w:val="19"/>
          <w:shd w:fill="f9f2f4"/>
        </w:rPr>
        <w:t>&lt;button&gt;</w:t>
      </w:r>
      <w:r>
        <w:rPr>
          <w:rFonts w:ascii="宋体" w:hAnsi="Times New Roman" w:eastAsia="宋体"/>
          <w:b w:val="false"/>
          <w:i w:val="false"/>
          <w:color w:val="333333"/>
          <w:sz w:val="21"/>
        </w:rPr>
        <w:t xml:space="preserve"> 元素添加 </w:t>
      </w:r>
      <w:r>
        <w:rPr>
          <w:rFonts w:ascii="宋体" w:hAnsi="Times New Roman" w:eastAsia="宋体"/>
          <w:b w:val="false"/>
          <w:i w:val="false"/>
          <w:color w:val="c7254e"/>
          <w:sz w:val="19"/>
          <w:shd w:fill="f9f2f4"/>
        </w:rPr>
        <w:t>disabled</w:t>
      </w:r>
      <w:r>
        <w:rPr>
          <w:rFonts w:ascii="宋体" w:hAnsi="Times New Roman" w:eastAsia="宋体"/>
          <w:b w:val="false"/>
          <w:i w:val="false"/>
          <w:color w:val="333333"/>
          <w:sz w:val="21"/>
        </w:rPr>
        <w:t xml:space="preserve"> 属性，Internet Explorer 9 及更低版本的浏览器将会把按钮中的文本绘制为灰色，并带有恶心的阴影，目前我们还没有解决办法</w:t>
      </w:r>
    </w:p>
    <w:bookmarkEnd w:id="509"/>
    <w:bookmarkStart w:name="udaaa4a53" w:id="510"/>
    <w:p>
      <w:pPr>
        <w:spacing w:after="50" w:line="360" w:lineRule="auto" w:beforeLines="100"/>
        <w:ind w:left="0"/>
        <w:jc w:val="left"/>
      </w:pPr>
      <w:bookmarkStart w:name="u28fdb297" w:id="511"/>
      <w:r>
        <w:rPr>
          <w:rFonts w:eastAsia="宋体" w:ascii="宋体"/>
        </w:rPr>
        <w:drawing>
          <wp:inline distT="0" distB="0" distL="0" distR="0">
            <wp:extent cx="1981200" cy="54173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1"/>
                    <a:stretch>
                      <a:fillRect/>
                    </a:stretch>
                  </pic:blipFill>
                  <pic:spPr>
                    <a:xfrm>
                      <a:off x="0" y="0"/>
                      <a:ext cx="1981200" cy="541730"/>
                    </a:xfrm>
                    <a:prstGeom prst="rect">
                      <a:avLst/>
                    </a:prstGeom>
                  </pic:spPr>
                </pic:pic>
              </a:graphicData>
            </a:graphic>
          </wp:inline>
        </w:drawing>
      </w:r>
      <w:bookmarkEnd w:id="511"/>
    </w:p>
    <w:bookmarkEnd w:id="510"/>
    <w:bookmarkStart w:name="yR2QA" w:id="5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&lt;button type="button" class="btn btn-lg btn-primary" disabled="disabled"&gt;Primary button&lt;/button&gt;</w:t>
        <w:br/>
        <w:t>&lt;button type="button" class="btn btn-default btn-lg" disabled="disabled"&gt;Button&lt;/button&gt;</w:t>
        <w:br/>
      </w:r>
    </w:p>
    <w:bookmarkEnd w:id="512"/>
    <w:bookmarkStart w:name="Askoi" w:id="513"/>
    <w:p>
      <w:pPr>
        <w:pStyle w:val="Heading4"/>
        <w:spacing w:after="50" w:line="360" w:lineRule="auto" w:beforeLines="100"/>
        <w:ind w:left="0"/>
        <w:jc w:val="left"/>
      </w:pPr>
      <w:r>
        <w:rPr>
          <w:rFonts w:ascii="宋体" w:hAnsi="Times New Roman" w:eastAsia="宋体"/>
        </w:rPr>
        <w:t>Ⅱ、链接（&lt;a&gt;）元素</w:t>
      </w:r>
    </w:p>
    <w:bookmarkEnd w:id="513"/>
    <w:bookmarkStart w:name="ud117e785" w:id="514"/>
    <w:p>
      <w:pPr>
        <w:spacing w:after="50" w:line="360" w:lineRule="auto" w:beforeLines="100"/>
        <w:ind w:left="0"/>
        <w:jc w:val="left"/>
      </w:pPr>
      <w:r>
        <w:rPr>
          <w:rFonts w:ascii="宋体" w:hAnsi="Times New Roman" w:eastAsia="宋体"/>
          <w:b w:val="false"/>
          <w:i w:val="false"/>
          <w:color w:val="333333"/>
          <w:sz w:val="21"/>
        </w:rPr>
        <w:t xml:space="preserve">为基于 </w:t>
      </w:r>
      <w:r>
        <w:rPr>
          <w:rFonts w:ascii="宋体" w:hAnsi="Times New Roman" w:eastAsia="宋体"/>
          <w:b w:val="false"/>
          <w:i w:val="false"/>
          <w:color w:val="c7254e"/>
          <w:sz w:val="19"/>
          <w:shd w:fill="f9f2f4"/>
        </w:rPr>
        <w:t>&lt;a&gt;</w:t>
      </w:r>
      <w:r>
        <w:rPr>
          <w:rFonts w:ascii="宋体" w:hAnsi="Times New Roman" w:eastAsia="宋体"/>
          <w:b w:val="false"/>
          <w:i w:val="false"/>
          <w:color w:val="333333"/>
          <w:sz w:val="21"/>
        </w:rPr>
        <w:t xml:space="preserve"> 元素创建的按钮添加 </w:t>
      </w:r>
      <w:r>
        <w:rPr>
          <w:rFonts w:ascii="宋体" w:hAnsi="Times New Roman" w:eastAsia="宋体"/>
          <w:b w:val="false"/>
          <w:i w:val="false"/>
          <w:color w:val="c7254e"/>
          <w:sz w:val="19"/>
          <w:shd w:fill="f9f2f4"/>
        </w:rPr>
        <w:t>.disabled</w:t>
      </w:r>
      <w:r>
        <w:rPr>
          <w:rFonts w:ascii="宋体" w:hAnsi="Times New Roman" w:eastAsia="宋体"/>
          <w:b w:val="false"/>
          <w:i w:val="false"/>
          <w:color w:val="333333"/>
          <w:sz w:val="21"/>
        </w:rPr>
        <w:t xml:space="preserve"> 类</w:t>
      </w:r>
    </w:p>
    <w:bookmarkEnd w:id="514"/>
    <w:bookmarkStart w:name="u1ff76d8d" w:id="515"/>
    <w:p>
      <w:pPr>
        <w:spacing w:after="50" w:line="360" w:lineRule="auto" w:beforeLines="100"/>
        <w:ind w:left="0"/>
        <w:jc w:val="left"/>
      </w:pPr>
      <w:r>
        <w:rPr>
          <w:rFonts w:ascii="宋体" w:hAnsi="Times New Roman" w:eastAsia="宋体"/>
          <w:b w:val="false"/>
          <w:i w:val="false"/>
          <w:color w:val="333333"/>
          <w:sz w:val="21"/>
        </w:rPr>
        <w:t xml:space="preserve">我们把 </w:t>
      </w:r>
      <w:r>
        <w:rPr>
          <w:rFonts w:ascii="宋体" w:hAnsi="Times New Roman" w:eastAsia="宋体"/>
          <w:b w:val="false"/>
          <w:i w:val="false"/>
          <w:color w:val="c7254e"/>
          <w:sz w:val="19"/>
          <w:shd w:fill="f9f2f4"/>
        </w:rPr>
        <w:t>.disabled</w:t>
      </w:r>
      <w:r>
        <w:rPr>
          <w:rFonts w:ascii="宋体" w:hAnsi="Times New Roman" w:eastAsia="宋体"/>
          <w:b w:val="false"/>
          <w:i w:val="false"/>
          <w:color w:val="333333"/>
          <w:sz w:val="21"/>
        </w:rPr>
        <w:t xml:space="preserve"> 作为工具类使用，就像 </w:t>
      </w:r>
      <w:r>
        <w:rPr>
          <w:rFonts w:ascii="宋体" w:hAnsi="Times New Roman" w:eastAsia="宋体"/>
          <w:b w:val="false"/>
          <w:i w:val="false"/>
          <w:color w:val="c7254e"/>
          <w:sz w:val="19"/>
          <w:shd w:fill="f9f2f4"/>
        </w:rPr>
        <w:t>.active</w:t>
      </w:r>
      <w:r>
        <w:rPr>
          <w:rFonts w:ascii="宋体" w:hAnsi="Times New Roman" w:eastAsia="宋体"/>
          <w:b w:val="false"/>
          <w:i w:val="false"/>
          <w:color w:val="333333"/>
          <w:sz w:val="21"/>
        </w:rPr>
        <w:t xml:space="preserve"> 类一样，因此不需要增加前缀</w:t>
      </w:r>
    </w:p>
    <w:bookmarkEnd w:id="515"/>
    <w:p>
      <w:pPr>
        <w:pBdr>
          <w:left w:val="single" w:color="b0b0b0" w:sz="16" w:space="38"/>
        </w:pBdr>
        <w:spacing w:after="50" w:line="360" w:lineRule="auto" w:beforeLines="100"/>
        <w:ind w:left="0"/>
        <w:jc w:val="left"/>
      </w:pPr>
      <w:bookmarkStart w:name="u830d9e1b" w:id="516"/>
      <w:r>
        <w:rPr>
          <w:rFonts w:ascii="宋体" w:hAnsi="Times New Roman" w:eastAsia="宋体"/>
          <w:b w:val="false"/>
          <w:i w:val="false"/>
          <w:color w:val="aa6708"/>
          <w:sz w:val="22"/>
        </w:rPr>
        <w:t>链接的原始功能不受影响：</w:t>
      </w:r>
      <w:r>
        <w:rPr>
          <w:rFonts w:ascii="宋体" w:hAnsi="Times New Roman" w:eastAsia="宋体"/>
          <w:b w:val="false"/>
          <w:i w:val="false"/>
          <w:color w:val="333333"/>
          <w:sz w:val="21"/>
        </w:rPr>
        <w:t xml:space="preserve">上面提到的类只是通过设置 </w:t>
      </w:r>
      <w:r>
        <w:rPr>
          <w:rFonts w:ascii="宋体" w:hAnsi="Times New Roman" w:eastAsia="宋体"/>
          <w:b w:val="false"/>
          <w:i w:val="false"/>
          <w:color w:val="c7254e"/>
          <w:sz w:val="19"/>
          <w:shd w:fill="f9f2f4"/>
        </w:rPr>
        <w:t>pointer-events: none</w:t>
      </w:r>
      <w:r>
        <w:rPr>
          <w:rFonts w:ascii="宋体" w:hAnsi="Times New Roman" w:eastAsia="宋体"/>
          <w:b w:val="false"/>
          <w:i w:val="false"/>
          <w:color w:val="333333"/>
          <w:sz w:val="21"/>
        </w:rPr>
        <w:t xml:space="preserve"> 来禁止 </w:t>
      </w:r>
      <w:r>
        <w:rPr>
          <w:rFonts w:ascii="宋体" w:hAnsi="Times New Roman" w:eastAsia="宋体"/>
          <w:b w:val="false"/>
          <w:i w:val="false"/>
          <w:color w:val="c7254e"/>
          <w:sz w:val="19"/>
          <w:shd w:fill="f9f2f4"/>
        </w:rPr>
        <w:t>&lt;a&gt;</w:t>
      </w:r>
      <w:r>
        <w:rPr>
          <w:rFonts w:ascii="宋体" w:hAnsi="Times New Roman" w:eastAsia="宋体"/>
          <w:b w:val="false"/>
          <w:i w:val="false"/>
          <w:color w:val="333333"/>
          <w:sz w:val="21"/>
        </w:rPr>
        <w:t xml:space="preserve"> 元素作为链接的原始功能，但是，这一 CSS 属性并没有被标准化，并且 Opera 18 及更低版本的浏览器并没有完全支持这一属性，同样，Internet Explorer 11 也不支持。</w:t>
      </w:r>
      <w:r>
        <w:rPr>
          <w:rFonts w:ascii="宋体" w:hAnsi="Times New Roman" w:eastAsia="宋体"/>
          <w:b w:val="false"/>
          <w:i w:val="false"/>
          <w:color w:val="808080"/>
          <w:sz w:val="22"/>
        </w:rPr>
        <w:t>此外，即使在支持指针事件的浏览器中：无，键盘导航仍然不受影响，这意味着有视力的键盘用户和辅助技术用户仍然能够激活这些链接</w:t>
      </w:r>
      <w:r>
        <w:rPr>
          <w:rFonts w:ascii="宋体" w:hAnsi="Times New Roman" w:eastAsia="宋体"/>
          <w:b w:val="false"/>
          <w:i w:val="false"/>
          <w:color w:val="333333"/>
          <w:sz w:val="21"/>
        </w:rPr>
        <w:t>。 因此，为了安全起见，建议通过 JavaScript 代码来禁止链接的原始功能</w:t>
      </w:r>
    </w:p>
    <w:bookmarkEnd w:id="516"/>
    <w:bookmarkStart w:name="u8ea7833d" w:id="517"/>
    <w:p>
      <w:pPr>
        <w:spacing w:after="50" w:line="360" w:lineRule="auto" w:beforeLines="100"/>
        <w:ind w:left="0"/>
        <w:jc w:val="left"/>
      </w:pPr>
      <w:bookmarkStart w:name="uab8d0fb5" w:id="518"/>
      <w:r>
        <w:rPr>
          <w:rFonts w:eastAsia="宋体" w:ascii="宋体"/>
        </w:rPr>
        <w:drawing>
          <wp:inline distT="0" distB="0" distL="0" distR="0">
            <wp:extent cx="1676400" cy="5253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2"/>
                    <a:stretch>
                      <a:fillRect/>
                    </a:stretch>
                  </pic:blipFill>
                  <pic:spPr>
                    <a:xfrm>
                      <a:off x="0" y="0"/>
                      <a:ext cx="1676400" cy="525300"/>
                    </a:xfrm>
                    <a:prstGeom prst="rect">
                      <a:avLst/>
                    </a:prstGeom>
                  </pic:spPr>
                </pic:pic>
              </a:graphicData>
            </a:graphic>
          </wp:inline>
        </w:drawing>
      </w:r>
      <w:bookmarkEnd w:id="518"/>
    </w:p>
    <w:bookmarkEnd w:id="517"/>
    <w:bookmarkStart w:name="fl86W" w:id="51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&lt;a href="#" class="btn btn-primary btn-lg disabled" role="button"&gt;Primary link&lt;/a&gt;</w:t>
        <w:br/>
        <w:t>&lt;a href="#" class="btn btn-default btn-lg disabled" role="button"&gt;Link&lt;/a&gt;</w:t>
        <w:br/>
      </w:r>
    </w:p>
    <w:bookmarkEnd w:id="519"/>
    <w:bookmarkStart w:name="bXRi2" w:id="520"/>
    <w:p>
      <w:pPr>
        <w:pStyle w:val="Heading2"/>
        <w:spacing w:after="50" w:line="360" w:lineRule="auto" w:beforeLines="100"/>
        <w:ind w:left="0"/>
        <w:jc w:val="left"/>
      </w:pPr>
      <w:r>
        <w:rPr>
          <w:rFonts w:ascii="宋体" w:hAnsi="Times New Roman" w:eastAsia="宋体"/>
        </w:rPr>
        <w:t>10、图片</w:t>
      </w:r>
    </w:p>
    <w:bookmarkEnd w:id="520"/>
    <w:bookmarkStart w:name="sPTCX" w:id="521"/>
    <w:p>
      <w:pPr>
        <w:pStyle w:val="Heading2"/>
        <w:spacing w:after="50" w:line="360" w:lineRule="auto" w:beforeLines="100"/>
        <w:ind w:left="0"/>
        <w:jc w:val="left"/>
      </w:pPr>
      <w:r>
        <w:rPr>
          <w:rFonts w:ascii="宋体" w:hAnsi="Times New Roman" w:eastAsia="宋体"/>
        </w:rPr>
        <w:t>①、响应式图片</w:t>
      </w:r>
    </w:p>
    <w:bookmarkEnd w:id="521"/>
    <w:bookmarkStart w:name="ua3d187ad" w:id="522"/>
    <w:p>
      <w:pPr>
        <w:spacing w:after="50" w:line="360" w:lineRule="auto" w:beforeLines="100"/>
        <w:ind w:left="0"/>
        <w:jc w:val="left"/>
      </w:pPr>
      <w:r>
        <w:rPr>
          <w:rFonts w:ascii="宋体" w:hAnsi="Times New Roman" w:eastAsia="宋体"/>
          <w:b w:val="false"/>
          <w:i w:val="false"/>
          <w:color w:val="333333"/>
          <w:sz w:val="21"/>
        </w:rPr>
        <w:t>在 Bootstrap 版本 3 中，通过为图片添加</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.img-responsive</w:t>
      </w:r>
      <w:r>
        <w:rPr>
          <w:rFonts w:ascii="宋体" w:hAnsi="Times New Roman" w:eastAsia="宋体"/>
          <w:b w:val="false"/>
          <w:i w:val="false"/>
          <w:color w:val="333333"/>
          <w:sz w:val="21"/>
        </w:rPr>
        <w:t xml:space="preserve"> </w:t>
      </w:r>
      <w:r>
        <w:rPr>
          <w:rFonts w:ascii="宋体" w:hAnsi="Times New Roman" w:eastAsia="宋体"/>
          <w:b w:val="false"/>
          <w:i w:val="false"/>
          <w:color w:val="333333"/>
          <w:sz w:val="21"/>
        </w:rPr>
        <w:t>类可以让图片支持响应式布局。其实质是为图片设置了</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max-width: 100%;</w:t>
      </w:r>
      <w:r>
        <w:rPr>
          <w:rFonts w:ascii="宋体" w:hAnsi="Times New Roman" w:eastAsia="宋体"/>
          <w:b w:val="false"/>
          <w:i w:val="false"/>
          <w:color w:val="333333"/>
          <w:sz w:val="21"/>
        </w:rPr>
        <w:t>、</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height: auto;</w:t>
      </w:r>
      <w:r>
        <w:rPr>
          <w:rFonts w:ascii="宋体" w:hAnsi="Times New Roman" w:eastAsia="宋体"/>
          <w:b w:val="false"/>
          <w:i w:val="false"/>
          <w:color w:val="333333"/>
          <w:sz w:val="21"/>
        </w:rPr>
        <w:t xml:space="preserve"> </w:t>
      </w:r>
      <w:r>
        <w:rPr>
          <w:rFonts w:ascii="宋体" w:hAnsi="Times New Roman" w:eastAsia="宋体"/>
          <w:b w:val="false"/>
          <w:i w:val="false"/>
          <w:color w:val="333333"/>
          <w:sz w:val="21"/>
        </w:rPr>
        <w:t>和</w:t>
      </w:r>
      <w:r>
        <w:rPr>
          <w:rFonts w:ascii="宋体" w:hAnsi="Times New Roman" w:eastAsia="宋体"/>
          <w:b w:val="false"/>
          <w:i w:val="false"/>
          <w:color w:val="333333"/>
          <w:sz w:val="21"/>
        </w:rPr>
        <w:t xml:space="preserve"> </w:t>
      </w:r>
      <w:r>
        <w:rPr>
          <w:rFonts w:ascii="宋体" w:hAnsi="Times New Roman" w:eastAsia="宋体"/>
          <w:b w:val="false"/>
          <w:i w:val="false"/>
          <w:color w:val="c7254e"/>
          <w:sz w:val="19"/>
          <w:shd w:fill="f9f2f4"/>
        </w:rPr>
        <w:t>display: block;</w:t>
      </w:r>
      <w:r>
        <w:rPr>
          <w:rFonts w:ascii="宋体" w:hAnsi="Times New Roman" w:eastAsia="宋体"/>
          <w:b w:val="false"/>
          <w:i w:val="false"/>
          <w:color w:val="333333"/>
          <w:sz w:val="21"/>
        </w:rPr>
        <w:t xml:space="preserve"> </w:t>
      </w:r>
      <w:r>
        <w:rPr>
          <w:rFonts w:ascii="宋体" w:hAnsi="Times New Roman" w:eastAsia="宋体"/>
          <w:b w:val="false"/>
          <w:i w:val="false"/>
          <w:color w:val="333333"/>
          <w:sz w:val="21"/>
        </w:rPr>
        <w:t>属性，从而让图片在其父元素中更好的缩放。</w:t>
      </w:r>
    </w:p>
    <w:bookmarkEnd w:id="522"/>
    <w:bookmarkStart w:name="u9af2c1c9" w:id="523"/>
    <w:p>
      <w:pPr>
        <w:spacing w:after="50" w:line="360" w:lineRule="auto" w:beforeLines="100"/>
        <w:ind w:left="0"/>
        <w:jc w:val="left"/>
      </w:pPr>
      <w:r>
        <w:rPr>
          <w:rFonts w:ascii="宋体" w:hAnsi="Times New Roman" w:eastAsia="宋体"/>
          <w:b w:val="false"/>
          <w:i w:val="false"/>
          <w:color w:val="333333"/>
          <w:sz w:val="21"/>
        </w:rPr>
        <w:t xml:space="preserve">如果需要让使用了 </w:t>
      </w:r>
      <w:r>
        <w:rPr>
          <w:rFonts w:ascii="宋体" w:hAnsi="Times New Roman" w:eastAsia="宋体"/>
          <w:b w:val="false"/>
          <w:i w:val="false"/>
          <w:color w:val="c7254e"/>
          <w:sz w:val="19"/>
          <w:shd w:fill="f9f2f4"/>
        </w:rPr>
        <w:t>.img-responsive</w:t>
      </w:r>
      <w:r>
        <w:rPr>
          <w:rFonts w:ascii="宋体" w:hAnsi="Times New Roman" w:eastAsia="宋体"/>
          <w:b w:val="false"/>
          <w:i w:val="false"/>
          <w:color w:val="333333"/>
          <w:sz w:val="21"/>
        </w:rPr>
        <w:t xml:space="preserve"> 类的图片水平居中，请使用 </w:t>
      </w:r>
      <w:r>
        <w:rPr>
          <w:rFonts w:ascii="宋体" w:hAnsi="Times New Roman" w:eastAsia="宋体"/>
          <w:b w:val="false"/>
          <w:i w:val="false"/>
          <w:color w:val="c7254e"/>
          <w:sz w:val="19"/>
          <w:shd w:fill="f9f2f4"/>
        </w:rPr>
        <w:t>.center-block</w:t>
      </w:r>
      <w:r>
        <w:rPr>
          <w:rFonts w:ascii="宋体" w:hAnsi="Times New Roman" w:eastAsia="宋体"/>
          <w:b w:val="false"/>
          <w:i w:val="false"/>
          <w:color w:val="333333"/>
          <w:sz w:val="21"/>
        </w:rPr>
        <w:t xml:space="preserve"> 类，不要用 </w:t>
      </w:r>
      <w:r>
        <w:rPr>
          <w:rFonts w:ascii="宋体" w:hAnsi="Times New Roman" w:eastAsia="宋体"/>
          <w:b w:val="false"/>
          <w:i w:val="false"/>
          <w:color w:val="c7254e"/>
          <w:sz w:val="19"/>
          <w:shd w:fill="f9f2f4"/>
        </w:rPr>
        <w:t>.text-center</w:t>
      </w:r>
      <w:r>
        <w:rPr>
          <w:rFonts w:ascii="宋体" w:hAnsi="Times New Roman" w:eastAsia="宋体"/>
          <w:b w:val="false"/>
          <w:i w:val="false"/>
          <w:color w:val="333333"/>
          <w:sz w:val="21"/>
        </w:rPr>
        <w:t xml:space="preserve">。 </w:t>
      </w:r>
      <w:hyperlink r:id="rId93">
        <w:r>
          <w:rPr>
            <w:rFonts w:ascii="宋体" w:hAnsi="Times New Roman" w:eastAsia="宋体"/>
            <w:b w:val="false"/>
            <w:i w:val="false"/>
            <w:color w:val="0000ff"/>
            <w:sz w:val="22"/>
            <w:u w:val="single"/>
          </w:rPr>
          <w:t/>
        </w:r>
        <w:r>
          <w:rPr>
            <w:rFonts w:ascii="宋体" w:hAnsi="Times New Roman" w:eastAsia="宋体"/>
            <w:b w:val="false"/>
            <w:i w:val="false"/>
            <w:color w:val="0000ff"/>
            <w:sz w:val="22"/>
          </w:rPr>
          <w:t>请参考助手类章节</w:t>
        </w:r>
      </w:hyperlink>
      <w:r>
        <w:rPr>
          <w:rFonts w:ascii="宋体" w:hAnsi="Times New Roman" w:eastAsia="宋体"/>
          <w:b w:val="false"/>
          <w:i w:val="false"/>
          <w:color w:val="333333"/>
          <w:sz w:val="21"/>
        </w:rPr>
        <w:t xml:space="preserve"> 了解更多关于 </w:t>
      </w:r>
      <w:r>
        <w:rPr>
          <w:rFonts w:ascii="宋体" w:hAnsi="Times New Roman" w:eastAsia="宋体"/>
          <w:b w:val="false"/>
          <w:i w:val="false"/>
          <w:color w:val="c7254e"/>
          <w:sz w:val="19"/>
          <w:shd w:fill="f9f2f4"/>
        </w:rPr>
        <w:t>.center-block</w:t>
      </w:r>
      <w:r>
        <w:rPr>
          <w:rFonts w:ascii="宋体" w:hAnsi="Times New Roman" w:eastAsia="宋体"/>
          <w:b w:val="false"/>
          <w:i w:val="false"/>
          <w:color w:val="333333"/>
          <w:sz w:val="21"/>
        </w:rPr>
        <w:t xml:space="preserve"> 的用法</w:t>
      </w:r>
    </w:p>
    <w:bookmarkEnd w:id="523"/>
    <w:p>
      <w:pPr>
        <w:pBdr>
          <w:left w:val="single" w:color="b0b0b0" w:sz="16" w:space="38"/>
        </w:pBdr>
        <w:spacing w:after="50" w:line="360" w:lineRule="auto" w:beforeLines="100"/>
        <w:ind w:left="0"/>
        <w:jc w:val="left"/>
      </w:pPr>
      <w:bookmarkStart w:name="uda2c7233" w:id="524"/>
      <w:r>
        <w:rPr>
          <w:rFonts w:ascii="宋体" w:hAnsi="Times New Roman" w:eastAsia="宋体"/>
          <w:b w:val="false"/>
          <w:i w:val="false"/>
          <w:color w:val="aa6708"/>
          <w:sz w:val="22"/>
        </w:rPr>
        <w:t>SVG 图像和 IE 8-10：</w:t>
      </w:r>
      <w:r>
        <w:rPr>
          <w:rFonts w:ascii="宋体" w:hAnsi="Times New Roman" w:eastAsia="宋体"/>
          <w:b w:val="false"/>
          <w:i w:val="false"/>
          <w:color w:val="333333"/>
          <w:sz w:val="21"/>
        </w:rPr>
        <w:t xml:space="preserve">在 Internet Explorer 8-10 中，设置为 </w:t>
      </w:r>
      <w:r>
        <w:rPr>
          <w:rFonts w:ascii="宋体" w:hAnsi="Times New Roman" w:eastAsia="宋体"/>
          <w:b w:val="false"/>
          <w:i w:val="false"/>
          <w:color w:val="c7254e"/>
          <w:sz w:val="19"/>
          <w:shd w:fill="f9f2f4"/>
        </w:rPr>
        <w:t>.img-responsive</w:t>
      </w:r>
      <w:r>
        <w:rPr>
          <w:rFonts w:ascii="宋体" w:hAnsi="Times New Roman" w:eastAsia="宋体"/>
          <w:b w:val="false"/>
          <w:i w:val="false"/>
          <w:color w:val="333333"/>
          <w:sz w:val="21"/>
        </w:rPr>
        <w:t xml:space="preserve"> 的 SVG 图像显示出的尺寸不匀称。为了解决这个问题，在出问题的地方添加 </w:t>
      </w:r>
      <w:r>
        <w:rPr>
          <w:rFonts w:ascii="宋体" w:hAnsi="Times New Roman" w:eastAsia="宋体"/>
          <w:b w:val="false"/>
          <w:i w:val="false"/>
          <w:color w:val="c7254e"/>
          <w:sz w:val="19"/>
          <w:shd w:fill="f9f2f4"/>
        </w:rPr>
        <w:t>width: 100% \9;</w:t>
      </w:r>
      <w:r>
        <w:rPr>
          <w:rFonts w:ascii="宋体" w:hAnsi="Times New Roman" w:eastAsia="宋体"/>
          <w:b w:val="false"/>
          <w:i w:val="false"/>
          <w:color w:val="333333"/>
          <w:sz w:val="21"/>
        </w:rPr>
        <w:t xml:space="preserve"> 即可。Bootstrap 并没有自动为所有图像元素设置这一属性，因为这会导致其他图像格式出现错乱</w:t>
      </w:r>
    </w:p>
    <w:bookmarkEnd w:id="524"/>
    <w:bookmarkStart w:name="WY3ir" w:id="5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&lt;img src="..." class="img-responsive" alt="Responsive image"&gt;</w:t>
        <w:br/>
      </w:r>
    </w:p>
    <w:bookmarkEnd w:id="525"/>
    <w:bookmarkStart w:name="IP1SM" w:id="526"/>
    <w:p>
      <w:pPr>
        <w:pStyle w:val="Heading2"/>
        <w:spacing w:after="50" w:line="360" w:lineRule="auto" w:beforeLines="100"/>
        <w:ind w:left="0"/>
        <w:jc w:val="left"/>
      </w:pPr>
      <w:r>
        <w:rPr>
          <w:rFonts w:ascii="宋体" w:hAnsi="Times New Roman" w:eastAsia="宋体"/>
        </w:rPr>
        <w:t>②、图片形状</w:t>
      </w:r>
    </w:p>
    <w:bookmarkEnd w:id="526"/>
    <w:bookmarkStart w:name="u3c264fc3" w:id="527"/>
    <w:p>
      <w:pPr>
        <w:spacing w:after="50" w:line="360" w:lineRule="auto" w:beforeLines="100"/>
        <w:ind w:left="0"/>
        <w:jc w:val="left"/>
      </w:pPr>
      <w:r>
        <w:rPr>
          <w:rFonts w:ascii="宋体" w:hAnsi="Times New Roman" w:eastAsia="宋体"/>
          <w:b w:val="false"/>
          <w:i w:val="false"/>
          <w:color w:val="333333"/>
          <w:sz w:val="21"/>
        </w:rPr>
        <w:t xml:space="preserve">通过为 </w:t>
      </w:r>
      <w:r>
        <w:rPr>
          <w:rFonts w:ascii="宋体" w:hAnsi="Times New Roman" w:eastAsia="宋体"/>
          <w:b w:val="false"/>
          <w:i w:val="false"/>
          <w:color w:val="c7254e"/>
          <w:sz w:val="19"/>
          <w:shd w:fill="f9f2f4"/>
        </w:rPr>
        <w:t>&lt;img&gt;</w:t>
      </w:r>
      <w:r>
        <w:rPr>
          <w:rFonts w:ascii="宋体" w:hAnsi="Times New Roman" w:eastAsia="宋体"/>
          <w:b w:val="false"/>
          <w:i w:val="false"/>
          <w:color w:val="333333"/>
          <w:sz w:val="21"/>
        </w:rPr>
        <w:t xml:space="preserve"> 元素添加以下相应的类，可以让图片呈现不同的形状</w:t>
      </w:r>
    </w:p>
    <w:bookmarkEnd w:id="527"/>
    <w:p>
      <w:pPr>
        <w:pBdr>
          <w:left w:val="single" w:color="b0b0b0" w:sz="16" w:space="38"/>
        </w:pBdr>
        <w:spacing w:after="50" w:line="360" w:lineRule="auto" w:beforeLines="100"/>
        <w:ind w:left="0"/>
        <w:jc w:val="left"/>
      </w:pPr>
      <w:bookmarkStart w:name="u881c7062" w:id="528"/>
      <w:r>
        <w:rPr>
          <w:rFonts w:ascii="宋体" w:hAnsi="Times New Roman" w:eastAsia="宋体"/>
          <w:b w:val="false"/>
          <w:i w:val="false"/>
          <w:color w:val="ce4844"/>
          <w:sz w:val="22"/>
        </w:rPr>
        <w:t>跨浏览器兼容性：</w:t>
      </w:r>
      <w:r>
        <w:rPr>
          <w:rFonts w:ascii="宋体" w:hAnsi="Times New Roman" w:eastAsia="宋体"/>
          <w:b w:val="false"/>
          <w:i w:val="false"/>
          <w:color w:val="333333"/>
          <w:sz w:val="21"/>
        </w:rPr>
        <w:t>请时刻牢记：Internet Explorer 8 不支持 CSS3 中的圆角属性</w:t>
      </w:r>
    </w:p>
    <w:bookmarkEnd w:id="528"/>
    <w:bookmarkStart w:name="ue1cac2c6" w:id="529"/>
    <w:p>
      <w:pPr>
        <w:spacing w:after="50" w:line="360" w:lineRule="auto" w:beforeLines="100"/>
        <w:ind w:left="0"/>
        <w:jc w:val="left"/>
      </w:pPr>
      <w:bookmarkStart w:name="u5f801f1f" w:id="530"/>
      <w:r>
        <w:rPr>
          <w:rFonts w:eastAsia="宋体" w:ascii="宋体"/>
        </w:rPr>
        <w:drawing>
          <wp:inline distT="0" distB="0" distL="0" distR="0">
            <wp:extent cx="3640667" cy="129909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4"/>
                    <a:stretch>
                      <a:fillRect/>
                    </a:stretch>
                  </pic:blipFill>
                  <pic:spPr>
                    <a:xfrm>
                      <a:off x="0" y="0"/>
                      <a:ext cx="3640667" cy="1299093"/>
                    </a:xfrm>
                    <a:prstGeom prst="rect">
                      <a:avLst/>
                    </a:prstGeom>
                  </pic:spPr>
                </pic:pic>
              </a:graphicData>
            </a:graphic>
          </wp:inline>
        </w:drawing>
      </w:r>
      <w:bookmarkEnd w:id="530"/>
    </w:p>
    <w:bookmarkEnd w:id="529"/>
    <w:bookmarkStart w:name="Bn33O" w:id="53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&lt;img src="..." alt="..." class="img-rounded"&gt;</w:t>
        <w:br/>
        <w:t>&lt;img src="..." alt="..." class="img-circle"&gt;</w:t>
        <w:br/>
        <w:t>&lt;img src="..." alt="..." class="img-thumbnail"&gt;</w:t>
        <w:br/>
      </w:r>
    </w:p>
    <w:bookmarkEnd w:id="531"/>
    <w:bookmarkStart w:name="jFLxf" w:id="532"/>
    <w:p>
      <w:pPr>
        <w:pStyle w:val="Heading2"/>
        <w:spacing w:after="50" w:line="360" w:lineRule="auto" w:beforeLines="100"/>
        <w:ind w:left="0"/>
        <w:jc w:val="left"/>
      </w:pPr>
      <w:r>
        <w:rPr>
          <w:rFonts w:ascii="宋体" w:hAnsi="Times New Roman" w:eastAsia="宋体"/>
        </w:rPr>
        <w:t>11、辅助类</w:t>
      </w:r>
    </w:p>
    <w:bookmarkEnd w:id="532"/>
    <w:p>
      <w:pPr>
        <w:pBdr>
          <w:left w:val="single" w:color="b0b0b0" w:sz="16" w:space="38"/>
        </w:pBdr>
        <w:spacing w:after="50" w:line="360" w:lineRule="auto" w:beforeLines="100"/>
        <w:ind w:left="0"/>
        <w:jc w:val="left"/>
      </w:pPr>
      <w:bookmarkStart w:name="u07756821" w:id="533"/>
      <w:hyperlink r:id="rId95">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https://v3.bootcss.com/css/#helper-classes</w:t>
        </w:r>
      </w:hyperlink>
    </w:p>
    <w:bookmarkEnd w:id="533"/>
    <w:bookmarkStart w:name="Yef8g" w:id="534"/>
    <w:p>
      <w:pPr>
        <w:pStyle w:val="Heading2"/>
        <w:spacing w:after="50" w:line="360" w:lineRule="auto" w:beforeLines="100"/>
        <w:ind w:left="0"/>
        <w:jc w:val="left"/>
      </w:pPr>
      <w:r>
        <w:rPr>
          <w:rFonts w:ascii="宋体" w:hAnsi="Times New Roman" w:eastAsia="宋体"/>
        </w:rPr>
        <w:t>12、响应式工具</w:t>
      </w:r>
    </w:p>
    <w:bookmarkEnd w:id="534"/>
    <w:p>
      <w:pPr>
        <w:pBdr>
          <w:left w:val="single" w:color="b0b0b0" w:sz="16" w:space="38"/>
        </w:pBdr>
        <w:spacing w:after="50" w:line="360" w:lineRule="auto" w:beforeLines="100"/>
        <w:ind w:left="0"/>
        <w:jc w:val="left"/>
      </w:pPr>
      <w:bookmarkStart w:name="u84730fd5" w:id="535"/>
      <w:hyperlink r:id="rId96">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https://v3.bootcss.com/css/#helper-classes</w:t>
        </w:r>
      </w:hyperlink>
    </w:p>
    <w:bookmarkEnd w:id="535"/>
    <w:bookmarkStart w:name="u581e9f55" w:id="536"/>
    <w:p>
      <w:pPr>
        <w:spacing w:after="50" w:line="360" w:lineRule="auto" w:beforeLines="100"/>
        <w:ind w:left="0"/>
        <w:jc w:val="left"/>
      </w:pPr>
      <w:r>
        <w:rPr>
          <w:rFonts w:ascii="宋体" w:hAnsi="Times New Roman" w:eastAsia="宋体"/>
          <w:b w:val="false"/>
          <w:i w:val="false"/>
          <w:color w:val="333333"/>
          <w:sz w:val="33"/>
        </w:rPr>
        <w:t>为了加快对移动设备友好的页面开发工作，利用媒体查询功能并使用这些工具类可以方便的针对不同设备展示或隐藏页面内容。另外还包含了针对打印机显示或隐藏内容的工具类。</w:t>
      </w:r>
    </w:p>
    <w:bookmarkEnd w:id="536"/>
    <w:bookmarkStart w:name="uad03251e" w:id="537"/>
    <w:p>
      <w:pPr>
        <w:spacing w:after="50" w:line="360" w:lineRule="auto" w:beforeLines="100"/>
        <w:ind w:left="0"/>
        <w:jc w:val="left"/>
      </w:pPr>
      <w:r>
        <w:rPr>
          <w:rFonts w:ascii="宋体" w:hAnsi="Times New Roman" w:eastAsia="宋体"/>
          <w:b w:val="false"/>
          <w:i w:val="false"/>
          <w:color w:val="333333"/>
          <w:sz w:val="21"/>
        </w:rPr>
        <w:t>有针对性的使用这类工具类，从而避免为同一个网站创建完全不同的版本。相反，通过使用这些工具类可以在不同设备上提供不同的展现形式。</w:t>
      </w:r>
    </w:p>
    <w:bookmarkEnd w:id="537"/>
    <w:bookmarkStart w:name="PQ6u2" w:id="538"/>
    <w:p>
      <w:pPr>
        <w:pStyle w:val="Heading2"/>
        <w:spacing w:after="50" w:line="360" w:lineRule="auto" w:beforeLines="100"/>
        <w:ind w:left="0"/>
        <w:jc w:val="left"/>
      </w:pPr>
      <w:r>
        <w:rPr>
          <w:rFonts w:ascii="宋体" w:hAnsi="Times New Roman" w:eastAsia="宋体"/>
        </w:rPr>
        <w:t>13、使用 Less</w:t>
      </w:r>
    </w:p>
    <w:bookmarkEnd w:id="538"/>
    <w:p>
      <w:pPr>
        <w:pBdr>
          <w:left w:val="single" w:color="b0b0b0" w:sz="16" w:space="38"/>
        </w:pBdr>
        <w:spacing w:after="50" w:line="360" w:lineRule="auto" w:beforeLines="100"/>
        <w:ind w:left="0"/>
        <w:jc w:val="left"/>
      </w:pPr>
      <w:bookmarkStart w:name="u24713c35" w:id="539"/>
      <w:hyperlink r:id="rId97">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https://v3.bootcss.com/css/#helper-classes</w:t>
        </w:r>
      </w:hyperlink>
    </w:p>
    <w:bookmarkEnd w:id="539"/>
    <w:bookmarkStart w:name="u02c80b96" w:id="540"/>
    <w:p>
      <w:pPr>
        <w:spacing w:after="50" w:line="360" w:lineRule="auto" w:beforeLines="100"/>
        <w:ind w:left="0"/>
        <w:jc w:val="left"/>
      </w:pPr>
      <w:r>
        <w:rPr>
          <w:rFonts w:ascii="宋体" w:hAnsi="Times New Roman" w:eastAsia="宋体"/>
          <w:b w:val="false"/>
          <w:i w:val="false"/>
          <w:color w:val="333333"/>
          <w:sz w:val="33"/>
        </w:rPr>
        <w:t>Bootstrap 的 CSS 文件是通过 Less 源码编译而来的。Less 是一门预处理语言，支持变量、mixin、函数等额外功能。对于希望使用 Less 源码而非编译而来的 CSS 文件的用户，Bootstrap 框架中包含的大量变量、mixin 将非常有价值。</w:t>
      </w:r>
    </w:p>
    <w:bookmarkEnd w:id="540"/>
    <w:bookmarkStart w:name="u60b6cfcb" w:id="541"/>
    <w:p>
      <w:pPr>
        <w:spacing w:after="50" w:line="360" w:lineRule="auto" w:beforeLines="100"/>
        <w:ind w:left="0"/>
        <w:jc w:val="left"/>
      </w:pPr>
      <w:r>
        <w:rPr>
          <w:rFonts w:ascii="宋体" w:hAnsi="Times New Roman" w:eastAsia="宋体"/>
          <w:b w:val="false"/>
          <w:i w:val="false"/>
          <w:color w:val="333333"/>
          <w:sz w:val="21"/>
        </w:rPr>
        <w:t>针对栅格系统的变量和 mixin 包含在</w:t>
      </w:r>
      <w:hyperlink r:id="rId98">
        <w:r>
          <w:rPr>
            <w:rFonts w:ascii="宋体" w:hAnsi="Times New Roman" w:eastAsia="宋体"/>
            <w:b w:val="false"/>
            <w:i w:val="false"/>
            <w:color w:val="0000ff"/>
            <w:sz w:val="22"/>
            <w:u w:val="single"/>
          </w:rPr>
          <w:t/>
        </w:r>
        <w:r>
          <w:rPr>
            <w:rFonts w:ascii="宋体" w:hAnsi="Times New Roman" w:eastAsia="宋体"/>
            <w:b w:val="false"/>
            <w:i w:val="false"/>
            <w:color w:val="0000ff"/>
            <w:sz w:val="22"/>
          </w:rPr>
          <w:t>栅格系统</w:t>
        </w:r>
      </w:hyperlink>
      <w:r>
        <w:rPr>
          <w:rFonts w:ascii="宋体" w:hAnsi="Times New Roman" w:eastAsia="宋体"/>
          <w:b w:val="false"/>
          <w:i w:val="false"/>
          <w:color w:val="333333"/>
          <w:sz w:val="21"/>
        </w:rPr>
        <w:t>章节</w:t>
      </w:r>
    </w:p>
    <w:bookmarkEnd w:id="541"/>
    <w:bookmarkStart w:name="b3B9q" w:id="542"/>
    <w:p>
      <w:pPr>
        <w:pStyle w:val="Heading2"/>
        <w:spacing w:after="50" w:line="360" w:lineRule="auto" w:beforeLines="100"/>
        <w:ind w:left="0"/>
        <w:jc w:val="left"/>
      </w:pPr>
      <w:r>
        <w:rPr>
          <w:rFonts w:ascii="宋体" w:hAnsi="Times New Roman" w:eastAsia="宋体"/>
        </w:rPr>
        <w:t>14、使用 Sass</w:t>
      </w:r>
    </w:p>
    <w:bookmarkEnd w:id="542"/>
    <w:bookmarkStart w:name="uaeef339a" w:id="543"/>
    <w:p>
      <w:pPr>
        <w:spacing w:after="50" w:line="360" w:lineRule="auto" w:beforeLines="100"/>
        <w:ind w:left="0"/>
        <w:jc w:val="left"/>
      </w:pPr>
      <w:r>
        <w:rPr>
          <w:rFonts w:ascii="宋体" w:hAnsi="Times New Roman" w:eastAsia="宋体"/>
          <w:b w:val="false"/>
          <w:i w:val="false"/>
          <w:color w:val="333333"/>
          <w:sz w:val="33"/>
        </w:rPr>
        <w:t>虽然 Bootstrap 是基于 Less 构建的，我们还提供了一套</w:t>
      </w:r>
      <w:hyperlink r:id="rId99">
        <w:r>
          <w:rPr>
            <w:rFonts w:ascii="宋体" w:hAnsi="Times New Roman" w:eastAsia="宋体"/>
            <w:b w:val="false"/>
            <w:i w:val="false"/>
            <w:color w:val="0000ff"/>
            <w:sz w:val="22"/>
            <w:u w:val="single"/>
          </w:rPr>
          <w:t/>
        </w:r>
        <w:r>
          <w:rPr>
            <w:rFonts w:ascii="宋体" w:hAnsi="Times New Roman" w:eastAsia="宋体"/>
            <w:b w:val="false"/>
            <w:i w:val="false"/>
            <w:color w:val="0000ff"/>
            <w:sz w:val="22"/>
          </w:rPr>
          <w:t>官方支持的 Sass 移植版</w:t>
        </w:r>
      </w:hyperlink>
      <w:r>
        <w:rPr>
          <w:rFonts w:ascii="宋体" w:hAnsi="Times New Roman" w:eastAsia="宋体"/>
          <w:b w:val="false"/>
          <w:i w:val="false"/>
          <w:color w:val="333333"/>
          <w:sz w:val="33"/>
        </w:rPr>
        <w:t>代码。我们将这个版本放在单独的 GitHub 仓库中进行维护，并通过脚本处理源码更新</w:t>
      </w:r>
    </w:p>
    <w:bookmarkEnd w:id="543"/>
    <w:bookmarkStart w:name="ucf690bf0" w:id="544"/>
    <w:p>
      <w:pPr>
        <w:spacing w:after="50" w:line="360" w:lineRule="auto" w:beforeLines="100"/>
        <w:ind w:left="0"/>
        <w:jc w:val="left"/>
      </w:pPr>
      <w:r>
        <w:rPr>
          <w:rFonts w:ascii="宋体" w:hAnsi="Times New Roman" w:eastAsia="宋体"/>
          <w:b w:val="false"/>
          <w:i w:val="false"/>
          <w:color w:val="333333"/>
          <w:sz w:val="21"/>
        </w:rPr>
        <w:t>由于 Sass 移植版存放于单独的仓库，并针对不同的使用群体，这个项目中的内容与 Bootstrap 主项目有很大不同。这也是为了保证 Sass 移植版与更多基于 Sass 的系统相兼容</w:t>
      </w:r>
    </w:p>
    <w:bookmarkEnd w:id="544"/>
    <w:bookmarkStart w:name="L3evl" w:id="54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915"/>
        <w:gridCol w:w="9719"/>
      </w:tblGrid>
      <w:tr>
        <w:trPr>
          <w:trHeight w:val="495" w:hRule="atLeast"/>
        </w:trPr>
        <w:tc>
          <w:tcPr>
            <w:tcW w:w="39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b72d8cc" w:id="546"/>
          <w:p>
            <w:pPr>
              <w:spacing w:after="50" w:line="360" w:lineRule="auto" w:beforeLines="100"/>
              <w:ind w:left="0"/>
              <w:jc w:val="left"/>
            </w:pPr>
            <w:r>
              <w:rPr>
                <w:rFonts w:ascii="宋体" w:hAnsi="Times New Roman" w:eastAsia="宋体"/>
                <w:b w:val="false"/>
                <w:i w:val="false"/>
                <w:color w:val="333333"/>
                <w:sz w:val="21"/>
              </w:rPr>
              <w:t>路径</w:t>
            </w:r>
          </w:p>
          <w:bookmarkEnd w:id="546"/>
        </w:tc>
        <w:tc>
          <w:tcPr>
            <w:tcW w:w="97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2a90625" w:id="547"/>
          <w:p>
            <w:pPr>
              <w:spacing w:after="50" w:line="360" w:lineRule="auto" w:beforeLines="100"/>
              <w:ind w:left="0"/>
              <w:jc w:val="left"/>
            </w:pPr>
            <w:r>
              <w:rPr>
                <w:rFonts w:ascii="宋体" w:hAnsi="Times New Roman" w:eastAsia="宋体"/>
                <w:b w:val="false"/>
                <w:i w:val="false"/>
                <w:color w:val="333333"/>
                <w:sz w:val="21"/>
              </w:rPr>
              <w:t>描述</w:t>
            </w:r>
          </w:p>
          <w:bookmarkEnd w:id="547"/>
        </w:tc>
      </w:tr>
      <w:tr>
        <w:trPr>
          <w:trHeight w:val="495" w:hRule="atLeast"/>
        </w:trPr>
        <w:tc>
          <w:tcPr>
            <w:tcW w:w="3915"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870731e9" w:id="548"/>
          <w:p>
            <w:pPr>
              <w:spacing w:after="50" w:line="360" w:lineRule="auto" w:beforeLines="100"/>
              <w:ind w:left="0"/>
              <w:jc w:val="left"/>
            </w:pPr>
            <w:r>
              <w:rPr>
                <w:rFonts w:ascii="宋体" w:hAnsi="Times New Roman" w:eastAsia="宋体"/>
                <w:b w:val="false"/>
                <w:i w:val="false"/>
                <w:color w:val="c7254e"/>
                <w:sz w:val="19"/>
                <w:shd w:fill="f9f2f4"/>
              </w:rPr>
              <w:t>lib/</w:t>
            </w:r>
          </w:p>
          <w:bookmarkEnd w:id="548"/>
        </w:tc>
        <w:tc>
          <w:tcPr>
            <w:tcW w:w="9719"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12089d3a" w:id="549"/>
          <w:p>
            <w:pPr>
              <w:spacing w:after="50" w:line="360" w:lineRule="auto" w:beforeLines="100"/>
              <w:ind w:left="0"/>
              <w:jc w:val="left"/>
            </w:pPr>
            <w:r>
              <w:rPr>
                <w:rFonts w:ascii="宋体" w:hAnsi="Times New Roman" w:eastAsia="宋体"/>
                <w:b w:val="false"/>
                <w:i w:val="false"/>
                <w:color w:val="333333"/>
                <w:sz w:val="21"/>
              </w:rPr>
              <w:t>Ruby gem code (Sass configuration, Rails and Compass integrations)</w:t>
            </w:r>
          </w:p>
          <w:bookmarkEnd w:id="549"/>
        </w:tc>
      </w:tr>
      <w:tr>
        <w:trPr>
          <w:trHeight w:val="495" w:hRule="atLeast"/>
        </w:trPr>
        <w:tc>
          <w:tcPr>
            <w:tcW w:w="39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d0ee5b7" w:id="550"/>
          <w:p>
            <w:pPr>
              <w:spacing w:after="50" w:line="360" w:lineRule="auto" w:beforeLines="100"/>
              <w:ind w:left="0"/>
              <w:jc w:val="left"/>
            </w:pPr>
            <w:r>
              <w:rPr>
                <w:rFonts w:ascii="宋体" w:hAnsi="Times New Roman" w:eastAsia="宋体"/>
                <w:b w:val="false"/>
                <w:i w:val="false"/>
                <w:color w:val="c7254e"/>
                <w:sz w:val="19"/>
                <w:shd w:fill="f9f2f4"/>
              </w:rPr>
              <w:t>tasks/</w:t>
            </w:r>
          </w:p>
          <w:bookmarkEnd w:id="550"/>
        </w:tc>
        <w:tc>
          <w:tcPr>
            <w:tcW w:w="97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76d52a4" w:id="551"/>
          <w:p>
            <w:pPr>
              <w:spacing w:after="50" w:line="360" w:lineRule="auto" w:beforeLines="100"/>
              <w:ind w:left="0"/>
              <w:jc w:val="left"/>
            </w:pPr>
            <w:r>
              <w:rPr>
                <w:rFonts w:ascii="宋体" w:hAnsi="Times New Roman" w:eastAsia="宋体"/>
                <w:b w:val="false"/>
                <w:i w:val="false"/>
                <w:color w:val="333333"/>
                <w:sz w:val="21"/>
              </w:rPr>
              <w:t>Converter scripts (turning upstream Less to Sass)</w:t>
            </w:r>
          </w:p>
          <w:bookmarkEnd w:id="551"/>
        </w:tc>
      </w:tr>
      <w:tr>
        <w:trPr>
          <w:trHeight w:val="495" w:hRule="atLeast"/>
        </w:trPr>
        <w:tc>
          <w:tcPr>
            <w:tcW w:w="3915"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9eec2bab" w:id="552"/>
          <w:p>
            <w:pPr>
              <w:spacing w:after="50" w:line="360" w:lineRule="auto" w:beforeLines="100"/>
              <w:ind w:left="0"/>
              <w:jc w:val="left"/>
            </w:pPr>
            <w:r>
              <w:rPr>
                <w:rFonts w:ascii="宋体" w:hAnsi="Times New Roman" w:eastAsia="宋体"/>
                <w:b w:val="false"/>
                <w:i w:val="false"/>
                <w:color w:val="c7254e"/>
                <w:sz w:val="19"/>
                <w:shd w:fill="f9f2f4"/>
              </w:rPr>
              <w:t>test/</w:t>
            </w:r>
          </w:p>
          <w:bookmarkEnd w:id="552"/>
        </w:tc>
        <w:tc>
          <w:tcPr>
            <w:tcW w:w="9719"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703ccecf" w:id="553"/>
          <w:p>
            <w:pPr>
              <w:spacing w:after="50" w:line="360" w:lineRule="auto" w:beforeLines="100"/>
              <w:ind w:left="0"/>
              <w:jc w:val="left"/>
            </w:pPr>
            <w:r>
              <w:rPr>
                <w:rFonts w:ascii="宋体" w:hAnsi="Times New Roman" w:eastAsia="宋体"/>
                <w:b w:val="false"/>
                <w:i w:val="false"/>
                <w:color w:val="333333"/>
                <w:sz w:val="21"/>
              </w:rPr>
              <w:t>Compilation tests</w:t>
            </w:r>
          </w:p>
          <w:bookmarkEnd w:id="553"/>
        </w:tc>
      </w:tr>
      <w:tr>
        <w:trPr>
          <w:trHeight w:val="495" w:hRule="atLeast"/>
        </w:trPr>
        <w:tc>
          <w:tcPr>
            <w:tcW w:w="39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e26f3da" w:id="554"/>
          <w:p>
            <w:pPr>
              <w:spacing w:after="50" w:line="360" w:lineRule="auto" w:beforeLines="100"/>
              <w:ind w:left="0"/>
              <w:jc w:val="left"/>
            </w:pPr>
            <w:r>
              <w:rPr>
                <w:rFonts w:ascii="宋体" w:hAnsi="Times New Roman" w:eastAsia="宋体"/>
                <w:b w:val="false"/>
                <w:i w:val="false"/>
                <w:color w:val="c7254e"/>
                <w:sz w:val="19"/>
                <w:shd w:fill="f9f2f4"/>
              </w:rPr>
              <w:t>templates/</w:t>
            </w:r>
          </w:p>
          <w:bookmarkEnd w:id="554"/>
        </w:tc>
        <w:tc>
          <w:tcPr>
            <w:tcW w:w="97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b380a42" w:id="555"/>
          <w:p>
            <w:pPr>
              <w:spacing w:after="50" w:line="360" w:lineRule="auto" w:beforeLines="100"/>
              <w:ind w:left="0"/>
              <w:jc w:val="left"/>
            </w:pPr>
            <w:r>
              <w:rPr>
                <w:rFonts w:ascii="宋体" w:hAnsi="Times New Roman" w:eastAsia="宋体"/>
                <w:b w:val="false"/>
                <w:i w:val="false"/>
                <w:color w:val="333333"/>
                <w:sz w:val="21"/>
              </w:rPr>
              <w:t>Compass package manifest</w:t>
            </w:r>
          </w:p>
          <w:bookmarkEnd w:id="555"/>
        </w:tc>
      </w:tr>
      <w:tr>
        <w:trPr>
          <w:trHeight w:val="495" w:hRule="atLeast"/>
        </w:trPr>
        <w:tc>
          <w:tcPr>
            <w:tcW w:w="3915"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4535d744" w:id="556"/>
          <w:p>
            <w:pPr>
              <w:spacing w:after="50" w:line="360" w:lineRule="auto" w:beforeLines="100"/>
              <w:ind w:left="0"/>
              <w:jc w:val="left"/>
            </w:pPr>
            <w:r>
              <w:rPr>
                <w:rFonts w:ascii="宋体" w:hAnsi="Times New Roman" w:eastAsia="宋体"/>
                <w:b w:val="false"/>
                <w:i w:val="false"/>
                <w:color w:val="c7254e"/>
                <w:sz w:val="19"/>
                <w:shd w:fill="f9f2f4"/>
              </w:rPr>
              <w:t>vendor/assets/</w:t>
            </w:r>
          </w:p>
          <w:bookmarkEnd w:id="556"/>
        </w:tc>
        <w:tc>
          <w:tcPr>
            <w:tcW w:w="9719" w:type="dxa"/>
            <w:tcBorders>
              <w:top w:val="single" w:color="eeeeee" w:sz="8"/>
              <w:left w:val="single" w:color="eeeeee" w:sz="8"/>
              <w:bottom w:val="single" w:color="eeeeee" w:sz="8"/>
              <w:right w:val="single" w:color="eeeeee" w:sz="8"/>
            </w:tcBorders>
            <w:shd w:fill="f9f9f9"/>
            <w:tcMar>
              <w:top w:w="15" w:type="dxa"/>
              <w:left w:w="15" w:type="dxa"/>
              <w:bottom w:w="15" w:type="dxa"/>
              <w:right w:w="15" w:type="dxa"/>
            </w:tcMar>
            <w:vAlign w:val="center"/>
          </w:tcPr>
          <w:bookmarkStart w:name="ub76cdc6d" w:id="557"/>
          <w:p>
            <w:pPr>
              <w:spacing w:after="50" w:line="360" w:lineRule="auto" w:beforeLines="100"/>
              <w:ind w:left="0"/>
              <w:jc w:val="left"/>
            </w:pPr>
            <w:r>
              <w:rPr>
                <w:rFonts w:ascii="宋体" w:hAnsi="Times New Roman" w:eastAsia="宋体"/>
                <w:b w:val="false"/>
                <w:i w:val="false"/>
                <w:color w:val="333333"/>
                <w:sz w:val="21"/>
              </w:rPr>
              <w:t>Sass, JavaScript, and font files</w:t>
            </w:r>
          </w:p>
          <w:bookmarkEnd w:id="557"/>
        </w:tc>
      </w:tr>
      <w:tr>
        <w:trPr>
          <w:trHeight w:val="495" w:hRule="atLeast"/>
        </w:trPr>
        <w:tc>
          <w:tcPr>
            <w:tcW w:w="39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3e973af" w:id="558"/>
          <w:p>
            <w:pPr>
              <w:spacing w:after="50" w:line="360" w:lineRule="auto" w:beforeLines="100"/>
              <w:ind w:left="0"/>
              <w:jc w:val="left"/>
            </w:pPr>
            <w:r>
              <w:rPr>
                <w:rFonts w:ascii="宋体" w:hAnsi="Times New Roman" w:eastAsia="宋体"/>
                <w:b w:val="false"/>
                <w:i w:val="false"/>
                <w:color w:val="c7254e"/>
                <w:sz w:val="19"/>
                <w:shd w:fill="f9f2f4"/>
              </w:rPr>
              <w:t>Rakefile</w:t>
            </w:r>
          </w:p>
          <w:bookmarkEnd w:id="558"/>
        </w:tc>
        <w:tc>
          <w:tcPr>
            <w:tcW w:w="97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20010c9" w:id="559"/>
          <w:p>
            <w:pPr>
              <w:spacing w:after="50" w:line="360" w:lineRule="auto" w:beforeLines="100"/>
              <w:ind w:left="0"/>
              <w:jc w:val="left"/>
            </w:pPr>
            <w:r>
              <w:rPr>
                <w:rFonts w:ascii="宋体" w:hAnsi="Times New Roman" w:eastAsia="宋体"/>
                <w:b w:val="false"/>
                <w:i w:val="false"/>
                <w:color w:val="333333"/>
                <w:sz w:val="21"/>
              </w:rPr>
              <w:t>Internal tasks, such as rake and convert</w:t>
            </w:r>
          </w:p>
          <w:bookmarkEnd w:id="559"/>
        </w:tc>
      </w:tr>
    </w:tbl>
    <w:bookmarkEnd w:id="545"/>
    <w:bookmarkStart w:name="u08927c51" w:id="560"/>
    <w:p>
      <w:pPr>
        <w:spacing w:after="50" w:line="360" w:lineRule="auto" w:beforeLines="100"/>
        <w:ind w:left="0"/>
        <w:jc w:val="left"/>
      </w:pPr>
      <w:r>
        <w:rPr>
          <w:rFonts w:ascii="宋体" w:hAnsi="Times New Roman" w:eastAsia="宋体"/>
          <w:b w:val="false"/>
          <w:i w:val="false"/>
          <w:color w:val="333333"/>
          <w:sz w:val="21"/>
        </w:rPr>
        <w:t xml:space="preserve">请访问 </w:t>
      </w:r>
      <w:hyperlink r:id="rId100">
        <w:r>
          <w:rPr>
            <w:rFonts w:ascii="宋体" w:hAnsi="Times New Roman" w:eastAsia="宋体"/>
            <w:b w:val="false"/>
            <w:i w:val="false"/>
            <w:color w:val="0000ff"/>
            <w:sz w:val="22"/>
            <w:u w:val="single"/>
          </w:rPr>
          <w:t/>
        </w:r>
        <w:r>
          <w:rPr>
            <w:rFonts w:ascii="宋体" w:hAnsi="Times New Roman" w:eastAsia="宋体"/>
            <w:b w:val="false"/>
            <w:i w:val="false"/>
            <w:color w:val="0000ff"/>
            <w:sz w:val="22"/>
          </w:rPr>
          <w:t>Sass 移植版在 GitHub 上的仓库</w:t>
        </w:r>
      </w:hyperlink>
      <w:r>
        <w:rPr>
          <w:rFonts w:ascii="宋体" w:hAnsi="Times New Roman" w:eastAsia="宋体"/>
          <w:b w:val="false"/>
          <w:i w:val="false"/>
          <w:color w:val="333333"/>
          <w:sz w:val="21"/>
        </w:rPr>
        <w:t xml:space="preserve"> 来了解这些文件</w:t>
      </w:r>
    </w:p>
    <w:bookmarkEnd w:id="560"/>
    <w:bookmarkStart w:name="uOVVV" w:id="561"/>
    <w:p>
      <w:pPr>
        <w:pStyle w:val="Heading1"/>
        <w:spacing w:after="50" w:line="360" w:lineRule="auto" w:beforeLines="100"/>
        <w:ind w:left="0"/>
        <w:jc w:val="left"/>
      </w:pPr>
      <w:r>
        <w:rPr>
          <w:rFonts w:ascii="宋体" w:hAnsi="Times New Roman" w:eastAsia="宋体"/>
        </w:rPr>
        <w:t>三、</w:t>
      </w:r>
    </w:p>
    <w:bookmarkEnd w:id="561"/>
    <w:bookmarkStart w:name="iZufS" w:id="562"/>
    <w:p>
      <w:pPr>
        <w:pStyle w:val="Heading1"/>
        <w:spacing w:after="50" w:line="360" w:lineRule="auto" w:beforeLines="100"/>
        <w:ind w:left="0"/>
        <w:jc w:val="left"/>
      </w:pPr>
      <w:r>
        <w:rPr>
          <w:rFonts w:ascii="宋体" w:hAnsi="Times New Roman" w:eastAsia="宋体"/>
        </w:rPr>
        <w:t>四、</w:t>
      </w:r>
    </w:p>
    <w:bookmarkEnd w:id="562"/>
    <w:bookmarkStart w:name="yhGoa" w:id="563"/>
    <w:p>
      <w:pPr>
        <w:pStyle w:val="Heading1"/>
        <w:spacing w:after="50" w:line="360" w:lineRule="auto" w:beforeLines="100"/>
        <w:ind w:left="0"/>
        <w:jc w:val="left"/>
      </w:pPr>
      <w:r>
        <w:rPr>
          <w:rFonts w:ascii="宋体" w:hAnsi="Times New Roman" w:eastAsia="宋体"/>
        </w:rPr>
        <w:t>五、</w:t>
      </w:r>
    </w:p>
    <w:bookmarkEnd w:id="563"/>
    <w:bookmarkStart w:name="mwF93" w:id="564"/>
    <w:p>
      <w:pPr>
        <w:pStyle w:val="Heading1"/>
        <w:spacing w:after="50" w:line="360" w:lineRule="auto" w:beforeLines="100"/>
        <w:ind w:left="0"/>
        <w:jc w:val="left"/>
      </w:pPr>
      <w:r>
        <w:rPr>
          <w:rFonts w:ascii="宋体" w:hAnsi="Times New Roman" w:eastAsia="宋体"/>
        </w:rPr>
        <w:t>六、</w:t>
      </w:r>
    </w:p>
    <w:bookmarkEnd w:id="564"/>
    <w:bookmarkStart w:name="aHiRL" w:id="565"/>
    <w:p>
      <w:pPr>
        <w:pStyle w:val="Heading1"/>
        <w:spacing w:after="50" w:line="360" w:lineRule="auto" w:beforeLines="100"/>
        <w:ind w:left="0"/>
        <w:jc w:val="left"/>
      </w:pPr>
      <w:r>
        <w:rPr>
          <w:rFonts w:ascii="宋体" w:hAnsi="Times New Roman" w:eastAsia="宋体"/>
        </w:rPr>
        <w:t>七、</w:t>
      </w:r>
    </w:p>
    <w:bookmarkEnd w:id="565"/>
    <w:bookmarkStart w:name="DadhW" w:id="566"/>
    <w:p>
      <w:pPr>
        <w:pStyle w:val="Heading1"/>
        <w:spacing w:after="50" w:line="360" w:lineRule="auto" w:beforeLines="100"/>
        <w:ind w:left="0"/>
        <w:jc w:val="left"/>
      </w:pPr>
      <w:r>
        <w:rPr>
          <w:rFonts w:ascii="宋体" w:hAnsi="Times New Roman" w:eastAsia="宋体"/>
        </w:rPr>
        <w:t>八、</w:t>
      </w:r>
    </w:p>
    <w:bookmarkEnd w:id="566"/>
    <w:bookmarkStart w:name="hXao7" w:id="567"/>
    <w:p>
      <w:pPr>
        <w:pStyle w:val="Heading1"/>
        <w:spacing w:after="50" w:line="360" w:lineRule="auto" w:beforeLines="100"/>
        <w:ind w:left="0"/>
        <w:jc w:val="left"/>
      </w:pPr>
      <w:r>
        <w:rPr>
          <w:rFonts w:ascii="宋体" w:hAnsi="Times New Roman" w:eastAsia="宋体"/>
        </w:rPr>
        <w:t>九、</w:t>
      </w:r>
    </w:p>
    <w:bookmarkEnd w:id="567"/>
    <w:bookmarkStart w:name="b98Ov" w:id="568"/>
    <w:p>
      <w:pPr>
        <w:pStyle w:val="Heading1"/>
        <w:spacing w:after="50" w:line="360" w:lineRule="auto" w:beforeLines="100"/>
        <w:ind w:left="0"/>
        <w:jc w:val="left"/>
      </w:pPr>
      <w:r>
        <w:rPr>
          <w:rFonts w:ascii="宋体" w:hAnsi="Times New Roman" w:eastAsia="宋体"/>
        </w:rPr>
        <w:t>十、</w:t>
      </w:r>
    </w:p>
    <w:bookmarkEnd w:id="568"/>
    <w:bookmarkStart w:name="wNsud" w:id="569"/>
    <w:p>
      <w:pPr>
        <w:pStyle w:val="Heading1"/>
        <w:spacing w:after="50" w:line="360" w:lineRule="auto" w:beforeLines="100"/>
        <w:ind w:left="0"/>
        <w:jc w:val="left"/>
      </w:pPr>
      <w:r>
        <w:rPr>
          <w:rFonts w:ascii="宋体" w:hAnsi="Times New Roman" w:eastAsia="宋体"/>
        </w:rPr>
        <w:t>十一、</w:t>
      </w:r>
    </w:p>
    <w:bookmarkEnd w:id="569"/>
    <w:bookmarkStart w:name="IEhUx" w:id="570"/>
    <w:p>
      <w:pPr>
        <w:pStyle w:val="Heading1"/>
        <w:spacing w:after="50" w:line="360" w:lineRule="auto" w:beforeLines="100"/>
        <w:ind w:left="0"/>
        <w:jc w:val="left"/>
      </w:pPr>
      <w:r>
        <w:rPr>
          <w:rFonts w:ascii="宋体" w:hAnsi="Times New Roman" w:eastAsia="宋体"/>
        </w:rPr>
        <w:t>十二、</w:t>
      </w:r>
    </w:p>
    <w:bookmarkEnd w:id="570"/>
    <w:bookmarkStart w:name="S5s6O" w:id="571"/>
    <w:p>
      <w:pPr>
        <w:pStyle w:val="Heading1"/>
        <w:spacing w:after="50" w:line="360" w:lineRule="auto" w:beforeLines="100"/>
        <w:ind w:left="0"/>
        <w:jc w:val="left"/>
      </w:pPr>
      <w:r>
        <w:rPr>
          <w:rFonts w:ascii="宋体" w:hAnsi="Times New Roman" w:eastAsia="宋体"/>
        </w:rPr>
        <w:t>十三、</w:t>
      </w:r>
    </w:p>
    <w:bookmarkEnd w:id="571"/>
    <w:bookmarkStart w:name="OxFPS" w:id="572"/>
    <w:p>
      <w:pPr>
        <w:pStyle w:val="Heading1"/>
        <w:spacing w:after="50" w:line="360" w:lineRule="auto" w:beforeLines="100"/>
        <w:ind w:left="0"/>
        <w:jc w:val="left"/>
      </w:pPr>
      <w:r>
        <w:rPr>
          <w:rFonts w:ascii="宋体" w:hAnsi="Times New Roman" w:eastAsia="宋体"/>
        </w:rPr>
        <w:t>十四、</w:t>
      </w:r>
    </w:p>
    <w:bookmarkEnd w:id="572"/>
    <w:bookmarkStart w:name="ONLrG" w:id="573"/>
    <w:p>
      <w:pPr>
        <w:pStyle w:val="Heading1"/>
        <w:spacing w:after="50" w:line="360" w:lineRule="auto" w:beforeLines="100"/>
        <w:ind w:left="0"/>
        <w:jc w:val="left"/>
      </w:pPr>
      <w:r>
        <w:rPr>
          <w:rFonts w:ascii="宋体" w:hAnsi="Times New Roman" w:eastAsia="宋体"/>
        </w:rPr>
        <w:t>十五、</w:t>
      </w:r>
    </w:p>
    <w:bookmarkEnd w:id="573"/>
    <w:bookmarkStart w:name="KEWsM" w:id="574"/>
    <w:p>
      <w:pPr>
        <w:pStyle w:val="Heading1"/>
        <w:spacing w:after="50" w:line="360" w:lineRule="auto" w:beforeLines="100"/>
        <w:ind w:left="0"/>
        <w:jc w:val="left"/>
      </w:pPr>
      <w:r>
        <w:rPr>
          <w:rFonts w:ascii="宋体" w:hAnsi="Times New Roman" w:eastAsia="宋体"/>
        </w:rPr>
        <w:t>十六、</w:t>
      </w:r>
    </w:p>
    <w:bookmarkEnd w:id="574"/>
    <w:bookmarkStart w:name="CkyMp" w:id="575"/>
    <w:p>
      <w:pPr>
        <w:pStyle w:val="Heading1"/>
        <w:spacing w:after="50" w:line="360" w:lineRule="auto" w:beforeLines="100"/>
        <w:ind w:left="0"/>
        <w:jc w:val="left"/>
      </w:pPr>
      <w:r>
        <w:rPr>
          <w:rFonts w:ascii="宋体" w:hAnsi="Times New Roman" w:eastAsia="宋体"/>
        </w:rPr>
        <w:t>十七、</w:t>
      </w:r>
    </w:p>
    <w:bookmarkEnd w:id="575"/>
    <w:bookmarkStart w:name="JAr6z" w:id="576"/>
    <w:p>
      <w:pPr>
        <w:pStyle w:val="Heading1"/>
        <w:spacing w:after="50" w:line="360" w:lineRule="auto" w:beforeLines="100"/>
        <w:ind w:left="0"/>
        <w:jc w:val="left"/>
      </w:pPr>
      <w:r>
        <w:rPr>
          <w:rFonts w:ascii="宋体" w:hAnsi="Times New Roman" w:eastAsia="宋体"/>
        </w:rPr>
        <w:t>十八、</w:t>
      </w:r>
    </w:p>
    <w:bookmarkEnd w:id="576"/>
    <w:bookmarkStart w:name="dAHlD" w:id="577"/>
    <w:p>
      <w:pPr>
        <w:pStyle w:val="Heading1"/>
        <w:spacing w:after="50" w:line="360" w:lineRule="auto" w:beforeLines="100"/>
        <w:ind w:left="0"/>
        <w:jc w:val="left"/>
      </w:pPr>
      <w:r>
        <w:rPr>
          <w:rFonts w:ascii="宋体" w:hAnsi="Times New Roman" w:eastAsia="宋体"/>
        </w:rPr>
        <w:t>十九、</w:t>
      </w:r>
    </w:p>
    <w:bookmarkEnd w:id="577"/>
    <w:bookmarkStart w:name="cy4od" w:id="578"/>
    <w:p>
      <w:pPr>
        <w:pStyle w:val="Heading1"/>
        <w:spacing w:after="50" w:line="360" w:lineRule="auto" w:beforeLines="100"/>
        <w:ind w:left="0"/>
        <w:jc w:val="left"/>
      </w:pPr>
      <w:r>
        <w:rPr>
          <w:rFonts w:ascii="宋体" w:hAnsi="Times New Roman" w:eastAsia="宋体"/>
        </w:rPr>
        <w:t>二十、</w:t>
      </w:r>
    </w:p>
    <w:bookmarkEnd w:id="578"/>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decimal"/>
      <w:lvlText w:val="%1."/>
      <w:lvlJc w:val="left"/>
      <w:pPr>
        <w:ind w:left="960" w:hanging="360"/>
      </w:p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00" Target="https://github.com/twbs/bootstrap-sass" TargetMode="External" Type="http://schemas.openxmlformats.org/officeDocument/2006/relationships/hyperlink"/><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26" Target="media/document_image_rId26.png" Type="http://schemas.openxmlformats.org/officeDocument/2006/relationships/image"/><Relationship Id="rId27" Target="media/document_image_rId27.png" Type="http://schemas.openxmlformats.org/officeDocument/2006/relationships/image"/><Relationship Id="rId28" Target="media/document_image_rId28.png" Type="http://schemas.openxmlformats.org/officeDocument/2006/relationships/image"/><Relationship Id="rId29" Target="media/document_image_rId29.png" Type="http://schemas.openxmlformats.org/officeDocument/2006/relationships/image"/><Relationship Id="rId3" Target="numbering.xml" Type="http://schemas.openxmlformats.org/officeDocument/2006/relationships/numbering"/><Relationship Id="rId30" Target="media/document_image_rId30.png" Type="http://schemas.openxmlformats.org/officeDocument/2006/relationships/image"/><Relationship Id="rId31" Target="media/document_image_rId31.png" Type="http://schemas.openxmlformats.org/officeDocument/2006/relationships/image"/><Relationship Id="rId32" Target="media/document_image_rId32.png" Type="http://schemas.openxmlformats.org/officeDocument/2006/relationships/image"/><Relationship Id="rId33" Target="media/document_image_rId33.png" Type="http://schemas.openxmlformats.org/officeDocument/2006/relationships/image"/><Relationship Id="rId34" Target="media/document_image_rId34.png" Type="http://schemas.openxmlformats.org/officeDocument/2006/relationships/image"/><Relationship Id="rId35" Target="media/document_image_rId35.png" Type="http://schemas.openxmlformats.org/officeDocument/2006/relationships/image"/><Relationship Id="rId36" Target="media/document_image_rId36.png" Type="http://schemas.openxmlformats.org/officeDocument/2006/relationships/image"/><Relationship Id="rId37" Target="media/document_image_rId37.png" Type="http://schemas.openxmlformats.org/officeDocument/2006/relationships/image"/><Relationship Id="rId38" Target="media/document_image_rId38.png" Type="http://schemas.openxmlformats.org/officeDocument/2006/relationships/image"/><Relationship Id="rId39" Target="media/document_image_rId39.png" Type="http://schemas.openxmlformats.org/officeDocument/2006/relationships/image"/><Relationship Id="rId4" Target="https://developer.aliyun.com/course/23" TargetMode="External" Type="http://schemas.openxmlformats.org/officeDocument/2006/relationships/hyperlink"/><Relationship Id="rId40" Target="media/document_image_rId40.png" Type="http://schemas.openxmlformats.org/officeDocument/2006/relationships/image"/><Relationship Id="rId41" Target="media/document_image_rId41.png" Type="http://schemas.openxmlformats.org/officeDocument/2006/relationships/image"/><Relationship Id="rId42" Target="media/document_image_rId42.png" Type="http://schemas.openxmlformats.org/officeDocument/2006/relationships/image"/><Relationship Id="rId43" Target="media/document_image_rId43.png" Type="http://schemas.openxmlformats.org/officeDocument/2006/relationships/image"/><Relationship Id="rId44" Target="media/document_image_rId44.png" Type="http://schemas.openxmlformats.org/officeDocument/2006/relationships/image"/><Relationship Id="rId45" Target="media/document_image_rId45.png" Type="http://schemas.openxmlformats.org/officeDocument/2006/relationships/image"/><Relationship Id="rId46" Target="media/document_image_rId46.png" Type="http://schemas.openxmlformats.org/officeDocument/2006/relationships/image"/><Relationship Id="rId47" Target="media/document_image_rId47.png" Type="http://schemas.openxmlformats.org/officeDocument/2006/relationships/image"/><Relationship Id="rId48" Target="media/document_image_rId48.png" Type="http://schemas.openxmlformats.org/officeDocument/2006/relationships/image"/><Relationship Id="rId49" Target="media/document_image_rId49.png" Type="http://schemas.openxmlformats.org/officeDocument/2006/relationships/image"/><Relationship Id="rId5" Target="https://www.yuque.com/attachments/yuque/0/2023/jpeg/29280567/1673925876960-345b03c8-5759-4821-a96f-602f9c502c11.jpeg" TargetMode="External" Type="http://schemas.openxmlformats.org/officeDocument/2006/relationships/hyperlink"/><Relationship Id="rId50" Target="https://v3.bootcss.com/components/#input-groups" TargetMode="External" Type="http://schemas.openxmlformats.org/officeDocument/2006/relationships/hyperlink"/><Relationship Id="rId51" Target="media/document_image_rId51.png" Type="http://schemas.openxmlformats.org/officeDocument/2006/relationships/image"/><Relationship Id="rId52" Target="media/document_image_rId52.png" Type="http://schemas.openxmlformats.org/officeDocument/2006/relationships/image"/><Relationship Id="rId53" Target="media/document_image_rId53.png" Type="http://schemas.openxmlformats.org/officeDocument/2006/relationships/image"/><Relationship Id="rId54" Target="media/document_image_rId54.png" Type="http://schemas.openxmlformats.org/officeDocument/2006/relationships/image"/><Relationship Id="rId55" Target="media/document_image_rId55.png" Type="http://schemas.openxmlformats.org/officeDocument/2006/relationships/image"/><Relationship Id="rId56" Target="https://v3.bootcss.com/components/#input-groups" TargetMode="External" Type="http://schemas.openxmlformats.org/officeDocument/2006/relationships/hyperlink"/><Relationship Id="rId57" Target="media/document_image_rId57.png" Type="http://schemas.openxmlformats.org/officeDocument/2006/relationships/image"/><Relationship Id="rId58" Target="media/document_image_rId58.png" Type="http://schemas.openxmlformats.org/officeDocument/2006/relationships/image"/><Relationship Id="rId59" Target="media/document_image_rId59.png" Type="http://schemas.openxmlformats.org/officeDocument/2006/relationships/image"/><Relationship Id="rId6" Target="https://getbootstrap.com" TargetMode="External" Type="http://schemas.openxmlformats.org/officeDocument/2006/relationships/hyperlink"/><Relationship Id="rId60" Target="media/document_image_rId60.png" Type="http://schemas.openxmlformats.org/officeDocument/2006/relationships/image"/><Relationship Id="rId61" Target="media/document_image_rId61.png" Type="http://schemas.openxmlformats.org/officeDocument/2006/relationships/image"/><Relationship Id="rId62" Target="media/document_image_rId62.png" Type="http://schemas.openxmlformats.org/officeDocument/2006/relationships/image"/><Relationship Id="rId63" Target="media/document_image_rId63.png" Type="http://schemas.openxmlformats.org/officeDocument/2006/relationships/image"/><Relationship Id="rId64" Target="media/document_image_rId64.png" Type="http://schemas.openxmlformats.org/officeDocument/2006/relationships/image"/><Relationship Id="rId65" Target="media/document_image_rId65.png" Type="http://schemas.openxmlformats.org/officeDocument/2006/relationships/image"/><Relationship Id="rId66" Target="media/document_image_rId66.png" Type="http://schemas.openxmlformats.org/officeDocument/2006/relationships/image"/><Relationship Id="rId67" Target="media/document_image_rId67.png" Type="http://schemas.openxmlformats.org/officeDocument/2006/relationships/image"/><Relationship Id="rId68" Target="https://v3.bootcss.com/css/#buttons-disabled" TargetMode="External" Type="http://schemas.openxmlformats.org/officeDocument/2006/relationships/hyperlink"/><Relationship Id="rId69" Target="media/document_image_rId69.png" Type="http://schemas.openxmlformats.org/officeDocument/2006/relationships/image"/><Relationship Id="rId7" Target="https://www.bootcss.com" TargetMode="External" Type="http://schemas.openxmlformats.org/officeDocument/2006/relationships/hyperlink"/><Relationship Id="rId70" Target="media/document_image_rId70.png" Type="http://schemas.openxmlformats.org/officeDocument/2006/relationships/image"/><Relationship Id="rId71" Target="media/document_image_rId71.png" Type="http://schemas.openxmlformats.org/officeDocument/2006/relationships/image"/><Relationship Id="rId72" Target="https://v3.bootcss.com/components/#glyphicons" TargetMode="External" Type="http://schemas.openxmlformats.org/officeDocument/2006/relationships/hyperlink"/><Relationship Id="rId73" Target="https://v3.bootcss.com/components/#glyphicons-examples" TargetMode="External" Type="http://schemas.openxmlformats.org/officeDocument/2006/relationships/hyperlink"/><Relationship Id="rId74" Target="https://v3.bootcss.com/css/#forms-help-text" TargetMode="External" Type="http://schemas.openxmlformats.org/officeDocument/2006/relationships/hyperlink"/><Relationship Id="rId75" Target="media/document_image_rId75.png" Type="http://schemas.openxmlformats.org/officeDocument/2006/relationships/image"/><Relationship Id="rId76" Target="https://v3.bootcss.com/components/#input-groups" TargetMode="External" Type="http://schemas.openxmlformats.org/officeDocument/2006/relationships/hyperlink"/><Relationship Id="rId77" Target="media/document_image_rId77.png" Type="http://schemas.openxmlformats.org/officeDocument/2006/relationships/image"/><Relationship Id="rId78" Target="media/document_image_rId78.png" Type="http://schemas.openxmlformats.org/officeDocument/2006/relationships/image"/><Relationship Id="rId79" Target="media/document_image_rId79.png" Type="http://schemas.openxmlformats.org/officeDocument/2006/relationships/image"/><Relationship Id="rId8" Target="media/document_image_rId8.png" Type="http://schemas.openxmlformats.org/officeDocument/2006/relationships/image"/><Relationship Id="rId80" Target="media/document_image_rId80.png" Type="http://schemas.openxmlformats.org/officeDocument/2006/relationships/image"/><Relationship Id="rId81" Target="media/document_image_rId81.png" Type="http://schemas.openxmlformats.org/officeDocument/2006/relationships/image"/><Relationship Id="rId82" Target="media/document_image_rId82.png" Type="http://schemas.openxmlformats.org/officeDocument/2006/relationships/image"/><Relationship Id="rId83" Target="media/document_image_rId83.png" Type="http://schemas.openxmlformats.org/officeDocument/2006/relationships/image"/><Relationship Id="rId84" Target="https://bugzilla.mozilla.org/show_bug.cgi?id=697451" TargetMode="External" Type="http://schemas.openxmlformats.org/officeDocument/2006/relationships/hyperlink"/><Relationship Id="rId85" Target="media/document_image_rId85.png" Type="http://schemas.openxmlformats.org/officeDocument/2006/relationships/image"/><Relationship Id="rId86" Target="media/document_image_rId86.png" Type="http://schemas.openxmlformats.org/officeDocument/2006/relationships/image"/><Relationship Id="rId87" Target="media/document_image_rId87.png" Type="http://schemas.openxmlformats.org/officeDocument/2006/relationships/image"/><Relationship Id="rId88" Target="media/document_image_rId88.png" Type="http://schemas.openxmlformats.org/officeDocument/2006/relationships/image"/><Relationship Id="rId89" Target="media/document_image_rId89.png" Type="http://schemas.openxmlformats.org/officeDocument/2006/relationships/image"/><Relationship Id="rId9" Target="https://v3.bootcss.com/css/" TargetMode="External" Type="http://schemas.openxmlformats.org/officeDocument/2006/relationships/hyperlink"/><Relationship Id="rId90" Target="media/document_image_rId90.png" Type="http://schemas.openxmlformats.org/officeDocument/2006/relationships/image"/><Relationship Id="rId91" Target="media/document_image_rId91.png" Type="http://schemas.openxmlformats.org/officeDocument/2006/relationships/image"/><Relationship Id="rId92" Target="media/document_image_rId92.png" Type="http://schemas.openxmlformats.org/officeDocument/2006/relationships/image"/><Relationship Id="rId93" Target="https://v3.bootcss.com/css/#helper-classes-center" TargetMode="External" Type="http://schemas.openxmlformats.org/officeDocument/2006/relationships/hyperlink"/><Relationship Id="rId94" Target="media/document_image_rId94.png" Type="http://schemas.openxmlformats.org/officeDocument/2006/relationships/image"/><Relationship Id="rId95" Target="https://v3.bootcss.com/css/#helper-classes" TargetMode="External" Type="http://schemas.openxmlformats.org/officeDocument/2006/relationships/hyperlink"/><Relationship Id="rId96" Target="https://v3.bootcss.com/css/#helper-classes" TargetMode="External" Type="http://schemas.openxmlformats.org/officeDocument/2006/relationships/hyperlink"/><Relationship Id="rId97" Target="https://v3.bootcss.com/css/#helper-classes" TargetMode="External" Type="http://schemas.openxmlformats.org/officeDocument/2006/relationships/hyperlink"/><Relationship Id="rId98" Target="https://v3.bootcss.com/css/#grid-less" TargetMode="External" Type="http://schemas.openxmlformats.org/officeDocument/2006/relationships/hyperlink"/><Relationship Id="rId99" Target="https://github.com/twbs/bootstrap-sass" TargetMode="External" Type="http://schemas.openxmlformats.org/officeDocument/2006/relationships/hyperlink"/></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