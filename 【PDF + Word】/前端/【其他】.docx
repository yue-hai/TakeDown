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【其他】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MUb0E" w:id="0"/>
      <w:r>
        <w:rPr>
          <w:rFonts w:ascii="宋体" w:hAnsi="Times New Roman" w:eastAsia="宋体"/>
        </w:rPr>
        <w:t>一、ajax 下载文件</w:t>
      </w:r>
    </w:p>
    <w:bookmarkEnd w:id="0"/>
    <w:bookmarkStart w:name="tEyt4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1、maven</w:t>
      </w:r>
    </w:p>
    <w:bookmarkEnd w:id="1"/>
    <w:bookmarkStart w:name="YWb0T" w:id="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&lt;!-- ssh --&gt;</w:t>
        <w:br/>
        <w:t>&lt;dependency&gt;</w:t>
        <w:br/>
        <w:t xml:space="preserve">    &lt;groupId&gt;ch.ethz.ganymed&lt;/groupId&gt;</w:t>
        <w:br/>
        <w:t xml:space="preserve">    &lt;artifactId&gt;ganymed-ssh2&lt;/artifactId&gt;</w:t>
        <w:br/>
        <w:t xml:space="preserve">    &lt;version&gt;262&lt;/version&gt;</w:t>
        <w:br/>
        <w:t>&lt;/dependency&gt;</w:t>
        <w:br/>
      </w:r>
    </w:p>
    <w:bookmarkEnd w:id="2"/>
    <w:bookmarkStart w:name="ZnY6C" w:id="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2、java 读取文件，放入 HTTP 流中</w:t>
      </w:r>
    </w:p>
    <w:bookmarkEnd w:id="3"/>
    <w:bookmarkStart w:name="ZI59e" w:id="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com.trial.edutrhpircback.utils;</w:t>
        <w:br/>
        <w:t/>
        <w:br/>
        <w:t>import ch.ethz.ssh2.*;</w:t>
        <w:br/>
        <w:t>import lombok.Data;</w:t>
        <w:br/>
        <w:t>import lombok.NoArgsConstructor;</w:t>
        <w:br/>
        <w:t>import lombok.extern.slf4j.Slf4j;</w:t>
        <w:br/>
        <w:t>import org.springframework.stereotype.Component;</w:t>
        <w:br/>
        <w:t>import org.springframework.util.StreamUtils;</w:t>
        <w:br/>
        <w:t/>
        <w:br/>
        <w:t/>
        <w:br/>
        <w:t>import javax.servlet.ServletOutputStream;</w:t>
        <w:br/>
        <w:t>import javax.servlet.http.HttpServletResponse;</w:t>
        <w:br/>
        <w:t>import java.io.*;</w:t>
        <w:br/>
        <w:t>import java.nio.charset.StandardCharsets;</w:t>
        <w:br/>
        <w:t>import java.util.concurrent.*;</w:t>
        <w:br/>
        <w:t/>
        <w:br/>
        <w:t>/**</w:t>
        <w:br/>
        <w:t xml:space="preserve"> * @author 月海</w:t>
        <w:br/>
        <w:t xml:space="preserve"> * @create 2022/9/21 13:18</w:t>
        <w:br/>
        <w:t xml:space="preserve"> */</w:t>
        <w:br/>
        <w:t/>
        <w:br/>
        <w:t>@Data</w:t>
        <w:br/>
        <w:t>@NoArgsConstructor</w:t>
        <w:br/>
        <w:t>@Slf4j</w:t>
        <w:br/>
        <w:t>@Component</w:t>
        <w:br/>
        <w:t>public class SSHCommandutil {</w:t>
        <w:br/>
        <w:t/>
        <w:br/>
        <w:t xml:space="preserve">    public static final String IP = "172.20.2.55";</w:t>
        <w:br/>
        <w:t xml:space="preserve">    public static final String USERNAME = "creat";</w:t>
        <w:br/>
        <w:t xml:space="preserve">    public static final String USERPWD = "creat1234";</w:t>
        <w:br/>
        <w:t/>
        <w:br/>
        <w:t xml:space="preserve">    /**</w:t>
        <w:br/>
        <w:t xml:space="preserve">     * 远程登录 linux 的主机；接收会话信息</w:t>
        <w:br/>
        <w:t xml:space="preserve">     * @param conn</w:t>
        <w:br/>
        <w:t xml:space="preserve">     * @return</w:t>
        <w:br/>
        <w:t xml:space="preserve">     */</w:t>
        <w:br/>
        <w:t xml:space="preserve">    public Boolean login(Connection conn) {</w:t>
        <w:br/>
        <w:t xml:space="preserve">        boolean flg = false;</w:t>
        <w:br/>
        <w:t/>
        <w:br/>
        <w:t xml:space="preserve">        // 连接</w:t>
        <w:br/>
        <w:t xml:space="preserve">        try {</w:t>
        <w:br/>
        <w:t xml:space="preserve">            conn.connect();</w:t>
        <w:br/>
        <w:t xml:space="preserve">        } catch (IOException e) {</w:t>
        <w:br/>
        <w:t xml:space="preserve">            conn.close();</w:t>
        <w:br/>
        <w:t xml:space="preserve">            e.printStackTrace();</w:t>
        <w:br/>
        <w:t xml:space="preserve">        }</w:t>
        <w:br/>
        <w:t xml:space="preserve">        // 认证</w:t>
        <w:br/>
        <w:t xml:space="preserve">        try {</w:t>
        <w:br/>
        <w:t xml:space="preserve">            flg = conn.authenticateWithPassword(USERNAME, USERPWD);</w:t>
        <w:br/>
        <w:t xml:space="preserve">        } catch (IOException e) {</w:t>
        <w:br/>
        <w:t xml:space="preserve">            conn.close();</w:t>
        <w:br/>
        <w:t xml:space="preserve">            e.printStackTrace();</w:t>
        <w:br/>
        <w:t xml:space="preserve">        }</w:t>
        <w:br/>
        <w:t/>
        <w:br/>
        <w:t xml:space="preserve">        return flg;</w:t>
        <w:br/>
        <w:t xml:space="preserve">    }</w:t>
        <w:br/>
        <w:t/>
        <w:br/>
        <w:t xml:space="preserve">    // 远程执行 shll 脚本或者命令</w:t>
        <w:br/>
        <w:t xml:space="preserve">    public StringBuilder execute(String... args) {</w:t>
        <w:br/>
        <w:t xml:space="preserve">        StringBuilder buffer = null;</w:t>
        <w:br/>
        <w:t xml:space="preserve">        Session session = null;</w:t>
        <w:br/>
        <w:t/>
        <w:br/>
        <w:t xml:space="preserve">        // 创建会话信息，传递给 login 方法</w:t>
        <w:br/>
        <w:t xml:space="preserve">        Connection conn = new Connection(IP);</w:t>
        <w:br/>
        <w:t xml:space="preserve">        if (login(conn)){</w:t>
        <w:br/>
        <w:t/>
        <w:br/>
        <w:t xml:space="preserve">            try {</w:t>
        <w:br/>
        <w:t xml:space="preserve">                // 打开一个会话</w:t>
        <w:br/>
        <w:t xml:space="preserve">                session = conn.openSession();</w:t>
        <w:br/>
        <w:t xml:space="preserve">                // 建立虚拟终端</w:t>
        <w:br/>
        <w:t xml:space="preserve">                session.requestPTY("bash");</w:t>
        <w:br/>
        <w:t xml:space="preserve">            } catch (IOException e) {</w:t>
        <w:br/>
        <w:t xml:space="preserve">                e.printStackTrace();</w:t>
        <w:br/>
        <w:t xml:space="preserve">            }</w:t>
        <w:br/>
        <w:t/>
        <w:br/>
        <w:t xml:space="preserve">            // 打开一个Shell</w:t>
        <w:br/>
        <w:t xml:space="preserve">            try {</w:t>
        <w:br/>
        <w:t xml:space="preserve">                session.startShell();</w:t>
        <w:br/>
        <w:t xml:space="preserve">            } catch (IOException e) {</w:t>
        <w:br/>
        <w:t xml:space="preserve">                e.printStackTrace();</w:t>
        <w:br/>
        <w:t xml:space="preserve">            }</w:t>
        <w:br/>
        <w:t/>
        <w:br/>
        <w:t xml:space="preserve">            // 准备输入命令</w:t>
        <w:br/>
        <w:t xml:space="preserve">            PrintWriter out = new PrintWriter(session.getStdin());</w:t>
        <w:br/>
        <w:t xml:space="preserve">            // 输入待执行命令</w:t>
        <w:br/>
        <w:t xml:space="preserve">            out.println("cd /home/creat/workspace/trhpir_c_pj");</w:t>
        <w:br/>
        <w:t xml:space="preserve">            out.println("make");</w:t>
        <w:br/>
        <w:t xml:space="preserve">            // 遍历传入的可变参数，循环执行命令</w:t>
        <w:br/>
        <w:t xml:space="preserve">            for (String cmd : args) {</w:t>
        <w:br/>
        <w:t xml:space="preserve">                out.println(cmd);</w:t>
        <w:br/>
        <w:t xml:space="preserve">            }</w:t>
        <w:br/>
        <w:t xml:space="preserve">            // 关闭 linux 端的会话</w:t>
        <w:br/>
        <w:t xml:space="preserve">            out.println("exit");</w:t>
        <w:br/>
        <w:t xml:space="preserve">            out.flush();</w:t>
        <w:br/>
        <w:t/>
        <w:br/>
        <w:t xml:space="preserve">            // 关闭输入流</w:t>
        <w:br/>
        <w:t xml:space="preserve">            out.close();</w:t>
        <w:br/>
        <w:t/>
        <w:br/>
        <w:t xml:space="preserve">            // 调用方法，得到返回结果</w:t>
        <w:br/>
        <w:t xml:space="preserve">            buffer = processStdout(session.getStdout());</w:t>
        <w:br/>
        <w:t xml:space="preserve">        }</w:t>
        <w:br/>
        <w:t/>
        <w:br/>
        <w:t xml:space="preserve">        // 关闭会话</w:t>
        <w:br/>
        <w:t xml:space="preserve">        session.close();</w:t>
        <w:br/>
        <w:t xml:space="preserve">        conn.close();</w:t>
        <w:br/>
        <w:t/>
        <w:br/>
        <w:t xml:space="preserve">        return buffer;</w:t>
        <w:br/>
        <w:t xml:space="preserve">    }</w:t>
        <w:br/>
        <w:t/>
        <w:br/>
        <w:t xml:space="preserve">    // 解析脚本执行返回的结果集，以纯文本的格式返回</w:t>
        <w:br/>
        <w:t xml:space="preserve">    private StringBuilder processStdout(InputStream in) {</w:t>
        <w:br/>
        <w:t xml:space="preserve">        // 定义接收数据的字符串</w:t>
        <w:br/>
        <w:t xml:space="preserve">        StringBuilder buffer = new StringBuilder();</w:t>
        <w:br/>
        <w:t/>
        <w:br/>
        <w:t xml:space="preserve">        // 包装输入流</w:t>
        <w:br/>
        <w:t xml:space="preserve">        BufferedReader br = new BufferedReader(new InputStreamReader(in, StandardCharsets.UTF_8));</w:t>
        <w:br/>
        <w:t/>
        <w:br/>
        <w:t xml:space="preserve">        // 创建线程，定义线程数为 1</w:t>
        <w:br/>
        <w:t xml:space="preserve">        ExecutorService es = Executors.newFixedThreadPool(1);</w:t>
        <w:br/>
        <w:t xml:space="preserve">        // Future用于执行多线程的执行结果</w:t>
        <w:br/>
        <w:t xml:space="preserve">        BufferedReader finalBr = br;</w:t>
        <w:br/>
        <w:t xml:space="preserve">        Future future = es.submit( () -&gt; {</w:t>
        <w:br/>
        <w:t xml:space="preserve">            String line;</w:t>
        <w:br/>
        <w:t xml:space="preserve">            try {</w:t>
        <w:br/>
        <w:t xml:space="preserve">                while ( (line = finalBr.readLine()) != null){</w:t>
        <w:br/>
        <w:t xml:space="preserve">                    // 将传输过来的参数赋值给 buffer</w:t>
        <w:br/>
        <w:t xml:space="preserve">                    buffer.append(line + "\n");</w:t>
        <w:br/>
        <w:t xml:space="preserve">                }</w:t>
        <w:br/>
        <w:t xml:space="preserve">            } catch (IOException e) {</w:t>
        <w:br/>
        <w:t xml:space="preserve">                e.printStackTrace();</w:t>
        <w:br/>
        <w:t xml:space="preserve">            }</w:t>
        <w:br/>
        <w:t xml:space="preserve">        } );</w:t>
        <w:br/>
        <w:t/>
        <w:br/>
        <w:t xml:space="preserve">        // 线程运行时间为一秒，超时退出</w:t>
        <w:br/>
        <w:t xml:space="preserve">        try {</w:t>
        <w:br/>
        <w:t xml:space="preserve">            future.get(1, TimeUnit.SECONDS);</w:t>
        <w:br/>
        <w:t xml:space="preserve">        } catch (Exception e) {</w:t>
        <w:br/>
        <w:t xml:space="preserve">            System.out.println("数据抽出完成，退出线程，关闭会话");</w:t>
        <w:br/>
        <w:t xml:space="preserve">        }</w:t>
        <w:br/>
        <w:t/>
        <w:br/>
        <w:t xml:space="preserve">        return buffer;</w:t>
        <w:br/>
        <w:t xml:space="preserve">    }</w:t>
        <w:br/>
        <w:t/>
        <w:br/>
        <w:t xml:space="preserve">    // 下载文件</w:t>
        <w:br/>
        <w:t xml:space="preserve">    public void getFile(String filePath, HttpServletResponse response) {</w:t>
        <w:br/>
        <w:t xml:space="preserve">        // 创建会话信息，传递给 login 方法</w:t>
        <w:br/>
        <w:t xml:space="preserve">        Connection conn = new Connection(IP);</w:t>
        <w:br/>
        <w:t xml:space="preserve">        if (login(conn)){</w:t>
        <w:br/>
        <w:t xml:space="preserve">            try {</w:t>
        <w:br/>
        <w:t xml:space="preserve">                SCPClient scpClient = conn.createSCPClient();</w:t>
        <w:br/>
        <w:t xml:space="preserve">                // 读取文件</w:t>
        <w:br/>
        <w:t xml:space="preserve">                SCPInputStream scpInputStream = scpClient.get(filePath);</w:t>
        <w:br/>
        <w:t/>
        <w:br/>
        <w:t xml:space="preserve">                byte[] bytes = StreamUtils.copyToByteArray(scpInputStream);</w:t>
        <w:br/>
        <w:t/>
        <w:br/>
        <w:t xml:space="preserve">                // 文件名</w:t>
        <w:br/>
        <w:t xml:space="preserve">                String fileName = "1111.xlsx";</w:t>
        <w:br/>
        <w:t/>
        <w:br/>
        <w:t xml:space="preserve">                response.reset();</w:t>
        <w:br/>
        <w:t xml:space="preserve">                response.setContentType("application/octet-stream");</w:t>
        <w:br/>
        <w:t xml:space="preserve">                response.addHeader("Content-Disposition", "attachment;fileName=" + new String(fileName.getBytes(StandardCharsets.UTF_8), StandardCharsets.ISO_8859_1));</w:t>
        <w:br/>
        <w:t xml:space="preserve">                response.addHeader("Content-Length", "" + bytes.length);</w:t>
        <w:br/>
        <w:t/>
        <w:br/>
        <w:t xml:space="preserve">                ServletOutputStream outputStream = response.getOutputStream();</w:t>
        <w:br/>
        <w:t xml:space="preserve">                outputStream.write(bytes);</w:t>
        <w:br/>
        <w:t xml:space="preserve">                outputStream.flush();</w:t>
        <w:br/>
        <w:t xml:space="preserve">            } catch (IOException e) {</w:t>
        <w:br/>
        <w:t xml:space="preserve">                e.printStackTrace();</w:t>
        <w:br/>
        <w:t xml:space="preserve">            }</w:t>
        <w:br/>
        <w:t/>
        <w:br/>
        <w:t xml:space="preserve">        }</w:t>
        <w:br/>
        <w:t/>
        <w:br/>
        <w:t xml:space="preserve">    }</w:t>
        <w:br/>
        <w:t>}</w:t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</w:r>
    </w:p>
    <w:bookmarkEnd w:id="4"/>
    <w:bookmarkStart w:name="WcUub" w:id="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3、html 中 ajax 代码</w:t>
      </w:r>
    </w:p>
    <w:bookmarkEnd w:id="5"/>
    <w:bookmarkStart w:name="PEIPR" w:id="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>&lt;/head&gt;</w:t>
        <w:br/>
        <w:t>&lt;body&gt;</w:t>
        <w:br/>
        <w:t xml:space="preserve">    &lt;input type="button" id="btn" value="查询"&gt;</w:t>
        <w:br/>
        <w:t/>
        <w:br/>
        <w:t xml:space="preserve">    &lt;a href="http://localhost:8080/fileDownload" &gt;下载&lt;/a&gt;</w:t>
        <w:br/>
        <w:t>&lt;/body&gt;</w:t>
        <w:br/>
        <w:t/>
        <w:br/>
        <w:t>&lt;script&gt;</w:t>
        <w:br/>
        <w:t xml:space="preserve">    $(function(){</w:t>
        <w:br/>
        <w:t xml:space="preserve">        // 绑定点击事件</w:t>
        <w:br/>
        <w:t xml:space="preserve">        $("#btn").click(function(){</w:t>
        <w:br/>
        <w:t/>
        <w:br/>
        <w:t xml:space="preserve">            // 使用 JQuery 获取跨域数据</w:t>
        <w:br/>
        <w:t xml:space="preserve">            $.ajax({</w:t>
        <w:br/>
        <w:t xml:space="preserve">                // 请求方式</w:t>
        <w:br/>
        <w:t xml:space="preserve">                type:"post",</w:t>
        <w:br/>
        <w:t xml:space="preserve">                // 请求地址</w:t>
        <w:br/>
        <w:t xml:space="preserve">                url:"http://localhost:8080/fileDownload/monthlyDetails",</w:t>
        <w:br/>
        <w:t xml:space="preserve">                // 请求参数，转为 json 格式</w:t>
        <w:br/>
        <w:t xml:space="preserve">                data: JSON.stringify({</w:t>
        <w:br/>
        <w:t xml:space="preserve">                    years:["202208"],</w:t>
        <w:br/>
        <w:t xml:space="preserve">                    shop:["0001","0002"]</w:t>
        <w:br/>
        <w:t xml:space="preserve">                }),</w:t>
        <w:br/>
        <w:t xml:space="preserve">                // 设置发送的参数为 json 格式</w:t>
        <w:br/>
        <w:t xml:space="preserve">                contentType: "application/json",</w:t>
        <w:br/>
        <w:t xml:space="preserve">                xhrFields: { responseType: "blob" },</w:t>
        <w:br/>
        <w:t xml:space="preserve">                // 回调函数</w:t>
        <w:br/>
        <w:t xml:space="preserve">                success:function(result){</w:t>
        <w:br/>
        <w:t xml:space="preserve">                    // 获取下载数据</w:t>
        <w:br/>
        <w:t xml:space="preserve">                    let url = window.URL.createObjectURL(new Blob([result]));</w:t>
        <w:br/>
        <w:t/>
        <w:br/>
        <w:t xml:space="preserve">                    // 创建 a 标签</w:t>
        <w:br/>
        <w:t xml:space="preserve">                    let link = document.createElement('a');</w:t>
        <w:br/>
        <w:t xml:space="preserve">                    // 给创建的标签中的 href 属性赋值</w:t>
        <w:br/>
        <w:t xml:space="preserve">                    link.href = url;</w:t>
        <w:br/>
        <w:t xml:space="preserve">                    // 给下载的文件命名</w:t>
        <w:br/>
        <w:t xml:space="preserve">                    link.setAttribute("download", "1111111.xlsx");</w:t>
        <w:br/>
        <w:t xml:space="preserve">                    // 将 a 标签创建出来</w:t>
        <w:br/>
        <w:t xml:space="preserve">                    document.body.appendChild(link);</w:t>
        <w:br/>
        <w:t xml:space="preserve">                    // 点击 a 标签</w:t>
        <w:br/>
        <w:t xml:space="preserve">                    link.click();</w:t>
        <w:br/>
        <w:t/>
        <w:br/>
        <w:t xml:space="preserve">                    // 释放 URL 对象所占资源</w:t>
        <w:br/>
        <w:t xml:space="preserve">                    window.URL.revokeObjectURL(url);</w:t>
        <w:br/>
        <w:t xml:space="preserve">                    // 用完即删</w:t>
        <w:br/>
        <w:t xml:space="preserve">                    document.body.removeChild(link);</w:t>
        <w:br/>
        <w:t/>
        <w:br/>
        <w:t xml:space="preserve">                }</w:t>
        <w:br/>
        <w:t xml:space="preserve">            });</w:t>
        <w:br/>
        <w:t/>
        <w:br/>
        <w:t xml:space="preserve">        });</w:t>
        <w:br/>
        <w:t xml:space="preserve">    })</w:t>
        <w:br/>
        <w:t>&lt;/script&gt;</w:t>
        <w:br/>
        <w:t/>
        <w:br/>
        <w:t>&lt;/html&gt;</w:t>
        <w:br/>
      </w:r>
    </w:p>
    <w:bookmarkEnd w:id="6"/>
    <w:bookmarkStart w:name="l4ov0" w:id="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</w:t>
      </w:r>
    </w:p>
    <w:bookmarkEnd w:id="7"/>
    <w:bookmarkStart w:name="fZOE1" w:id="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</w:t>
      </w:r>
    </w:p>
    <w:bookmarkEnd w:id="8"/>
    <w:bookmarkStart w:name="XfPWr" w:id="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</w:t>
      </w:r>
    </w:p>
    <w:bookmarkEnd w:id="9"/>
    <w:bookmarkStart w:name="PXdTU" w:id="1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</w:t>
      </w:r>
    </w:p>
    <w:bookmarkEnd w:id="10"/>
    <w:bookmarkStart w:name="CHw4X" w:id="1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</w:t>
      </w:r>
    </w:p>
    <w:bookmarkEnd w:id="11"/>
    <w:bookmarkStart w:name="PwFF5" w:id="1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</w:t>
      </w:r>
    </w:p>
    <w:bookmarkEnd w:id="12"/>
    <w:bookmarkStart w:name="XTHKr" w:id="1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</w:t>
      </w:r>
    </w:p>
    <w:bookmarkEnd w:id="13"/>
    <w:bookmarkStart w:name="h9XhA" w:id="1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</w:t>
      </w:r>
    </w:p>
    <w:bookmarkEnd w:id="14"/>
    <w:bookmarkStart w:name="PEXmb" w:id="1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</w:t>
      </w:r>
    </w:p>
    <w:bookmarkEnd w:id="15"/>
    <w:bookmarkStart w:name="qe7VA" w:id="1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</w:t>
      </w:r>
    </w:p>
    <w:bookmarkEnd w:id="16"/>
    <w:bookmarkStart w:name="KXiCz" w:id="1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</w:t>
      </w:r>
    </w:p>
    <w:bookmarkEnd w:id="17"/>
    <w:bookmarkStart w:name="BJb3f" w:id="1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十三、</w:t>
      </w:r>
    </w:p>
    <w:bookmarkEnd w:id="18"/>
    <w:bookmarkStart w:name="zxFuN" w:id="1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十四、</w:t>
      </w:r>
    </w:p>
    <w:bookmarkEnd w:id="19"/>
    <w:bookmarkStart w:name="lryku" w:id="2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十五、</w:t>
      </w:r>
    </w:p>
    <w:bookmarkEnd w:id="20"/>
    <w:bookmarkStart w:name="xOsqj" w:id="2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十六、</w:t>
      </w:r>
    </w:p>
    <w:bookmarkEnd w:id="21"/>
    <w:bookmarkStart w:name="no1Zo" w:id="2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十七、</w:t>
      </w:r>
    </w:p>
    <w:bookmarkEnd w:id="22"/>
    <w:bookmarkStart w:name="tmk5B" w:id="2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十八、</w:t>
      </w:r>
    </w:p>
    <w:bookmarkEnd w:id="23"/>
    <w:bookmarkStart w:name="qNyKb" w:id="2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十九、</w:t>
      </w:r>
    </w:p>
    <w:bookmarkEnd w:id="24"/>
    <w:bookmarkStart w:name="pfwxy" w:id="2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二十、</w:t>
      </w:r>
    </w:p>
    <w:bookmarkEnd w:id="25"/>
    <w:bookmarkStart w:name="vkIxY" w:id="2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6"/>
    <w:bookmarkStart w:name="EKawt" w:id="2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</w:t>
      </w:r>
    </w:p>
    <w:bookmarkEnd w:id="27"/>
    <w:bookmarkStart w:name="vT3cn" w:id="2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</w:p>
    <w:bookmarkEnd w:id="28"/>
    <w:bookmarkStart w:name="a3VFX" w:id="2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</w:p>
    <w:bookmarkEnd w:id="29"/>
    <w:bookmarkStart w:name="vYVX4" w:id="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30"/>
    <w:bookmarkStart w:name="i3DNi" w:id="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31"/>
    <w:bookmarkStart w:name="FFixM" w:id="3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32"/>
    <w:bookmarkStart w:name="Q1JeI" w:id="3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33"/>
    <w:bookmarkStart w:name="sOQdN" w:id="3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</w:t>
      </w:r>
    </w:p>
    <w:bookmarkEnd w:id="34"/>
    <w:bookmarkStart w:name="x0J91" w:id="3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</w:t>
      </w:r>
    </w:p>
    <w:bookmarkEnd w:id="35"/>
    <w:bookmarkStart w:name="eu5EW" w:id="3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6"/>
    <w:bookmarkStart w:name="FuTMy" w:id="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</w:t>
      </w:r>
    </w:p>
    <w:bookmarkEnd w:id="37"/>
    <w:bookmarkStart w:name="V1W1f" w:id="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</w:t>
      </w:r>
    </w:p>
    <w:bookmarkEnd w:id="38"/>
    <w:bookmarkStart w:name="D81L7" w:id="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</w:t>
      </w:r>
    </w:p>
    <w:bookmarkEnd w:id="39"/>
    <w:bookmarkStart w:name="pkYNF" w:id="4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</w:t>
      </w:r>
    </w:p>
    <w:bookmarkEnd w:id="40"/>
    <w:bookmarkStart w:name="YNYen" w:id="4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</w:t>
      </w:r>
    </w:p>
    <w:bookmarkEnd w:id="41"/>
    <w:bookmarkStart w:name="ecYDf" w:id="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</w:t>
      </w:r>
    </w:p>
    <w:bookmarkEnd w:id="42"/>
    <w:bookmarkStart w:name="SdKaU" w:id="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</w:t>
      </w:r>
    </w:p>
    <w:bookmarkEnd w:id="43"/>
    <w:bookmarkStart w:name="uIhcm" w:id="4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</w:t>
      </w:r>
    </w:p>
    <w:bookmarkEnd w:id="44"/>
    <w:bookmarkStart w:name="teXrG" w:id="4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⑨、</w:t>
      </w:r>
    </w:p>
    <w:bookmarkEnd w:id="45"/>
    <w:bookmarkStart w:name="qcREt" w:id="4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⑩、</w:t>
      </w:r>
    </w:p>
    <w:bookmarkEnd w:id="46"/>
    <w:bookmarkStart w:name="0b10fe8a" w:id="4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</w:t>
      </w:r>
    </w:p>
    <w:bookmarkEnd w:id="47"/>
    <w:bookmarkStart w:name="0fc064a6" w:id="4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</w:t>
      </w:r>
    </w:p>
    <w:bookmarkEnd w:id="48"/>
    <w:bookmarkStart w:name="1b6fdf31" w:id="4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</w:t>
      </w:r>
    </w:p>
    <w:bookmarkEnd w:id="49"/>
    <w:bookmarkStart w:name="f65ed5fd" w:id="5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</w:t>
      </w:r>
    </w:p>
    <w:bookmarkEnd w:id="50"/>
    <w:bookmarkStart w:name="8196022a" w:id="5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Ⅴ、</w:t>
      </w:r>
    </w:p>
    <w:bookmarkEnd w:id="51"/>
    <w:bookmarkStart w:name="20c4f4a6" w:id="5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Ⅵ、</w:t>
      </w:r>
    </w:p>
    <w:bookmarkEnd w:id="52"/>
    <w:bookmarkStart w:name="b11de2f7" w:id="5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Ⅶ、</w:t>
      </w:r>
    </w:p>
    <w:bookmarkEnd w:id="53"/>
    <w:bookmarkStart w:name="1336547b" w:id="5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Ⅷ、</w:t>
      </w:r>
    </w:p>
    <w:bookmarkEnd w:id="54"/>
    <w:bookmarkStart w:name="d454ab87" w:id="5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Ⅸ、</w:t>
      </w:r>
    </w:p>
    <w:bookmarkEnd w:id="55"/>
    <w:bookmarkStart w:name="2d84aeb8" w:id="5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Ⅹ、</w:t>
      </w:r>
    </w:p>
    <w:bookmarkEnd w:id="5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