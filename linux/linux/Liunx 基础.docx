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10.png"/>
  <Override ContentType="image/png" PartName="/word/media/document_image_rId11.png"/>
  <Override ContentType="image/png" PartName="/word/media/document_image_rId1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Liunx 基础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b2588ea" w:id="0"/>
      <w:r>
        <w:rPr>
          <w:rFonts w:ascii="宋体" w:hAnsi="Times New Roman" w:eastAsia="宋体"/>
          <w:b w:val="false"/>
          <w:i w:val="false"/>
          <w:color w:val="808080"/>
          <w:sz w:val="22"/>
        </w:rPr>
        <w:t>菜鸟教程：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https://www.runoob.com/linux/linux-tutorial.html</w:t>
        </w:r>
      </w:hyperlink>
    </w:p>
    <w:bookmarkEnd w:id="0"/>
    <w:bookmarkStart w:name="nGO0D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零、其他命令</w:t>
      </w:r>
    </w:p>
    <w:bookmarkEnd w:id="1"/>
    <w:bookmarkStart w:name="w8iWT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1、输出字符串：</w:t>
      </w:r>
      <w:r>
        <w:rPr>
          <w:rFonts w:ascii="宋体" w:hAnsi="Courier New" w:eastAsia="宋体"/>
        </w:rPr>
        <w:t>echo</w:t>
      </w:r>
    </w:p>
    <w:bookmarkEnd w:id="2"/>
    <w:bookmarkStart w:name="Y0B5m" w:id="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①、命令格式</w:t>
      </w:r>
    </w:p>
    <w:bookmarkEnd w:id="3"/>
    <w:bookmarkStart w:name="u9a20d62e" w:id="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echo string</w:t>
      </w:r>
    </w:p>
    <w:bookmarkEnd w:id="4"/>
    <w:bookmarkStart w:name="xQRzy" w:id="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②、普通字符串</w:t>
      </w:r>
    </w:p>
    <w:bookmarkEnd w:id="5"/>
    <w:bookmarkStart w:name="u0a90ad23" w:id="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echo "It is a test"</w:t>
      </w:r>
    </w:p>
    <w:bookmarkEnd w:id="6"/>
    <w:bookmarkStart w:name="dVVjn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③、普通字符串可省略双引号</w:t>
      </w:r>
    </w:p>
    <w:bookmarkEnd w:id="7"/>
    <w:bookmarkStart w:name="u65be9742" w:id="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echo It is a test</w:t>
      </w:r>
    </w:p>
    <w:bookmarkEnd w:id="8"/>
    <w:bookmarkStart w:name="wjlbG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④、显示转义字符</w:t>
      </w:r>
    </w:p>
    <w:bookmarkEnd w:id="9"/>
    <w:bookmarkStart w:name="u9a3cfa66" w:id="1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"\"It is a test\""</w:t>
      </w:r>
    </w:p>
    <w:bookmarkEnd w:id="10"/>
    <w:bookmarkStart w:name="u29d0c567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结果：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"It is a test"</w:t>
      </w:r>
    </w:p>
    <w:bookmarkEnd w:id="11"/>
    <w:bookmarkStart w:name="uad3f4552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同样，双引号也可以省略</w:t>
      </w:r>
    </w:p>
    <w:bookmarkEnd w:id="12"/>
    <w:bookmarkStart w:name="Q8Q5x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⑤、显示变量</w:t>
      </w:r>
    </w:p>
    <w:bookmarkEnd w:id="13"/>
    <w:bookmarkStart w:name="ua10af15a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read 命令从标准输入中读取一行,并把输入行的每个字段的值指定给 shell 变量</w:t>
      </w:r>
    </w:p>
    <w:bookmarkEnd w:id="14"/>
    <w:bookmarkStart w:name="bBOuD" w:id="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#!/bin/sh</w:t>
        <w:br/>
        <w:t xml:space="preserve">read name </w:t>
        <w:br/>
        <w:t>echo "$name It is a test"</w:t>
        <w:br/>
        <w:t/>
        <w:br/>
        <w:t># 以上代码保存为 test.sh，name 接收标准输入的变量，结果将是:</w:t>
        <w:br/>
        <w:t>[root@www ~]# sh test.sh</w:t>
        <w:br/>
        <w:t>OK                     #标准输入</w:t>
        <w:br/>
        <w:t>OK It is a test        #输出</w:t>
        <w:br/>
      </w:r>
    </w:p>
    <w:bookmarkEnd w:id="15"/>
    <w:bookmarkStart w:name="dRUS5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⑥、显示换行</w:t>
      </w:r>
    </w:p>
    <w:bookmarkEnd w:id="16"/>
    <w:bookmarkStart w:name="uc0c2849f" w:id="1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"OK! \n"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880000"/>
          <w:sz w:val="22"/>
        </w:rPr>
        <w:t># -e 开启转义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</w:p>
    <w:bookmarkEnd w:id="17"/>
    <w:bookmarkStart w:name="uddedfee6" w:id="1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"It is a test"</w:t>
      </w:r>
    </w:p>
    <w:bookmarkEnd w:id="18"/>
    <w:bookmarkStart w:name="ud99bb447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输出结果</w:t>
      </w:r>
    </w:p>
    <w:bookmarkEnd w:id="19"/>
    <w:bookmarkStart w:name="u32cb7016" w:id="2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OK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!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</w:p>
    <w:bookmarkEnd w:id="20"/>
    <w:bookmarkStart w:name="u9856d68c" w:id="2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660066"/>
          <w:sz w:val="22"/>
        </w:rPr>
        <w:t>It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88"/>
          <w:sz w:val="22"/>
        </w:rPr>
        <w:t>is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a test</w:t>
      </w:r>
    </w:p>
    <w:bookmarkEnd w:id="21"/>
    <w:bookmarkStart w:name="Qf6md" w:id="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⑦、显示不换行</w:t>
      </w:r>
    </w:p>
    <w:bookmarkEnd w:id="22"/>
    <w:bookmarkStart w:name="u030dba7c" w:id="2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880000"/>
          <w:sz w:val="22"/>
        </w:rPr>
        <w:t>#!/bin/sh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echo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"OK! \c"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880000"/>
          <w:sz w:val="22"/>
        </w:rPr>
        <w:t># -e 开启转义 \c 不换行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</w:p>
    <w:bookmarkEnd w:id="23"/>
    <w:bookmarkStart w:name="uac7da9d7" w:id="2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"It is a test"</w:t>
      </w:r>
    </w:p>
    <w:bookmarkEnd w:id="24"/>
    <w:bookmarkStart w:name="uaa0bde7d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输出结果：</w:t>
      </w:r>
    </w:p>
    <w:bookmarkEnd w:id="25"/>
    <w:bookmarkStart w:name="u702f46e4" w:id="2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OK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!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0066"/>
          <w:sz w:val="22"/>
        </w:rPr>
        <w:t>It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88"/>
          <w:sz w:val="22"/>
        </w:rPr>
        <w:t>is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a test</w:t>
      </w:r>
    </w:p>
    <w:bookmarkEnd w:id="26"/>
    <w:bookmarkStart w:name="WTH2y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⑧、显示结果保存至文件</w:t>
      </w:r>
    </w:p>
    <w:bookmarkEnd w:id="27"/>
    <w:bookmarkStart w:name="taOtv" w:id="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Ⅰ、覆盖</w:t>
      </w:r>
    </w:p>
    <w:bookmarkEnd w:id="28"/>
    <w:bookmarkStart w:name="ucc247bbc" w:id="2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"It is a test"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&gt;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myfile</w:t>
      </w:r>
    </w:p>
    <w:bookmarkEnd w:id="29"/>
    <w:bookmarkStart w:name="lLuAK" w:id="3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Ⅱ、在源文件最后追加</w:t>
      </w:r>
    </w:p>
    <w:bookmarkEnd w:id="30"/>
    <w:bookmarkStart w:name="u7240badb" w:id="3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"It is a test"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&gt;&gt;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myfile</w:t>
      </w:r>
    </w:p>
    <w:bookmarkEnd w:id="31"/>
    <w:bookmarkStart w:name="Cua7q" w:id="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⑨、原样输出字符串，不进行转义或取变量(用单引号)</w:t>
      </w:r>
    </w:p>
    <w:bookmarkEnd w:id="32"/>
    <w:bookmarkStart w:name="u5a14157b" w:id="3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'$name\"'</w:t>
      </w:r>
    </w:p>
    <w:bookmarkEnd w:id="33"/>
    <w:bookmarkStart w:name="ue33011e6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输出结果：</w:t>
      </w:r>
    </w:p>
    <w:bookmarkEnd w:id="34"/>
    <w:bookmarkStart w:name="u0819a732" w:id="3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$name\"</w:t>
      </w:r>
    </w:p>
    <w:bookmarkEnd w:id="35"/>
    <w:bookmarkStart w:name="Gdsrr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⑩、显示命令执行结果</w:t>
      </w:r>
    </w:p>
    <w:bookmarkEnd w:id="36"/>
    <w:p>
      <w:pPr>
        <w:spacing w:after="50" w:line="360" w:lineRule="auto" w:beforeLines="100"/>
        <w:ind w:left="0"/>
        <w:jc w:val="left"/>
      </w:pPr>
      <w:bookmarkStart w:name="u9052ea0d" w:id="3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注意： 这里使用的是反引号 ` , 而不是单引号 ' </w:t>
      </w:r>
    </w:p>
    <w:bookmarkEnd w:id="37"/>
    <w:bookmarkStart w:name="u12575b6b" w:id="3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echo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`date`</w:t>
      </w:r>
    </w:p>
    <w:bookmarkEnd w:id="38"/>
    <w:bookmarkStart w:name="ua4eafc85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结果将显示当前日期</w:t>
      </w:r>
    </w:p>
    <w:bookmarkEnd w:id="39"/>
    <w:bookmarkStart w:name="uef209c17" w:id="4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660066"/>
          <w:sz w:val="22"/>
        </w:rPr>
        <w:t>Thu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0066"/>
          <w:sz w:val="22"/>
        </w:rPr>
        <w:t>Jul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24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10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: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08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: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46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CST 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2014</w:t>
      </w:r>
    </w:p>
    <w:bookmarkEnd w:id="40"/>
    <w:bookmarkStart w:name="OujUC" w:id="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2、管道：</w:t>
      </w:r>
      <w:r>
        <w:rPr>
          <w:rFonts w:ascii="宋体" w:hAnsi="Courier New" w:eastAsia="宋体"/>
        </w:rPr>
        <w:t>|</w:t>
      </w:r>
    </w:p>
    <w:bookmarkEnd w:id="41"/>
    <w:bookmarkStart w:name="OuRpT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  <w:r>
        <w:rPr>
          <w:rFonts w:ascii="宋体" w:hAnsi="Courier New" w:eastAsia="宋体"/>
        </w:rPr>
        <w:t>-</w:t>
      </w:r>
      <w:r>
        <w:rPr>
          <w:rFonts w:ascii="宋体" w:hAnsi="Times New Roman" w:eastAsia="宋体"/>
        </w:rPr>
        <w:t xml:space="preserve"> 代表传过来的数据</w:t>
      </w:r>
    </w:p>
    <w:bookmarkEnd w:id="42"/>
    <w:bookmarkStart w:name="u21e359d6" w:id="4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不写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默认传过来的数据是在最后</w:t>
      </w:r>
    </w:p>
    <w:bookmarkEnd w:id="43"/>
    <w:bookmarkStart w:name="u63ddf21d" w:id="4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代表传过来的数据在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的地方：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sort -k1,3 data | head -n5 -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（虽然这个例子并不能看出来，不过 join 命令的时候会用到）</w:t>
      </w:r>
    </w:p>
    <w:bookmarkEnd w:id="44"/>
    <w:bookmarkStart w:name="Vel1Y" w:id="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3、Ubuntu 下创建新用户</w:t>
      </w:r>
    </w:p>
    <w:bookmarkEnd w:id="45"/>
    <w:bookmarkStart w:name="YEDtr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  <w:r>
        <w:rPr>
          <w:rFonts w:ascii="宋体" w:hAnsi="Courier New" w:eastAsia="宋体"/>
        </w:rPr>
        <w:t>adduer</w:t>
      </w:r>
    </w:p>
    <w:bookmarkEnd w:id="46"/>
    <w:bookmarkStart w:name="u1d49c051" w:id="4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对应着删除用户的命令：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deluser</w:t>
      </w:r>
    </w:p>
    <w:bookmarkEnd w:id="47"/>
    <w:bookmarkStart w:name="u694ad863" w:id="4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sudo adduser newUer</w:t>
      </w:r>
    </w:p>
    <w:bookmarkEnd w:id="48"/>
    <w:bookmarkStart w:name="u9f3e1733" w:id="4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会自动为创建的用户指定主目录、系统 shell 版本，会在创建时输入用户密码</w:t>
      </w:r>
    </w:p>
    <w:bookmarkEnd w:id="49"/>
    <w:bookmarkStart w:name="u48e02d45" w:id="5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认情况下：</w:t>
      </w:r>
    </w:p>
    <w:bookmarkEnd w:id="50"/>
    <w:bookmarkStart w:name="u6d294fd2" w:id="51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adduser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在创建用户时会主动调用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/etc/adduser.conf</w:t>
      </w:r>
    </w:p>
    <w:bookmarkEnd w:id="51"/>
    <w:bookmarkStart w:name="u86bae6df" w:id="52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在创建用户主目录时默认在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/home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下，而且创建为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/home/用户名</w:t>
      </w:r>
    </w:p>
    <w:bookmarkEnd w:id="52"/>
    <w:bookmarkStart w:name="u0b879a40" w:id="53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如果主目录已经存在，就不再创建，但是此主目录虽然作为新用户的主目录，而且默认登录时会进入这个目录下，但是这个目录并不是属于新用户，当使用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userdel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删除新用户时，并不会删除这个主目录，因为这个主目录在创建前已经存在且并不属于这个用户。</w:t>
      </w:r>
    </w:p>
    <w:bookmarkEnd w:id="53"/>
    <w:bookmarkStart w:name="ucdb46eb5" w:id="54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为用户指定 shell 版本为：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/bin/bash</w:t>
      </w:r>
    </w:p>
    <w:bookmarkEnd w:id="54"/>
    <w:bookmarkStart w:name="u8466c4c9" w:id="5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常用参数选项为：</w:t>
      </w:r>
    </w:p>
    <w:bookmarkEnd w:id="55"/>
    <w:bookmarkStart w:name="ub081947d" w:id="56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–home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指定创建主目录的路径，默认是在 /home 目录下创建用户名同名的目录，这里可以指定；如果主目录同名目录存在，则不再创建，仅在登录时进入主目录。</w:t>
      </w:r>
    </w:p>
    <w:bookmarkEnd w:id="56"/>
    <w:bookmarkStart w:name="ufab5fd63" w:id="57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–quiet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即只打印警告和错误信息，忽略其他信息。</w:t>
      </w:r>
    </w:p>
    <w:bookmarkEnd w:id="57"/>
    <w:bookmarkStart w:name="u983bd0ac" w:id="58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–debug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定位错误信息。</w:t>
      </w:r>
    </w:p>
    <w:bookmarkEnd w:id="58"/>
    <w:bookmarkStart w:name="u221c0eae" w:id="59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–conf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在创建用户时使用指定的configuration文件。</w:t>
      </w:r>
    </w:p>
    <w:bookmarkEnd w:id="59"/>
    <w:bookmarkStart w:name="u40f7d2d5" w:id="60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–force-badname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默认在创建用户时会进行/etc/adduser.conf中的正则表达式检查用户名是否合法，如果想使用弱检查，则使用这个选项，如果不想检查，可以将/etc/adduser.conf中相关选项屏蔽。如：</w:t>
      </w:r>
    </w:p>
    <w:bookmarkEnd w:id="60"/>
    <w:bookmarkStart w:name="u258c9361" w:id="61"/>
    <w:p>
      <w:pPr>
        <w:spacing w:after="50" w:line="360" w:lineRule="auto" w:beforeLines="100"/>
        <w:ind w:left="0"/>
        <w:jc w:val="left"/>
      </w:pPr>
      <w:bookmarkStart w:name="ue56238de" w:id="62"/>
      <w:r>
        <w:rPr>
          <w:rFonts w:eastAsia="宋体" w:ascii="宋体"/>
        </w:rPr>
        <w:drawing>
          <wp:inline distT="0" distB="0" distL="0" distR="0">
            <wp:extent cx="4131733" cy="4046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1733" cy="40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VBOr5" w:id="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  <w:r>
        <w:rPr>
          <w:rFonts w:ascii="宋体" w:hAnsi="Courier New" w:eastAsia="宋体"/>
        </w:rPr>
        <w:t>useradd</w:t>
      </w:r>
    </w:p>
    <w:bookmarkEnd w:id="63"/>
    <w:bookmarkStart w:name="u3bfd8ff8" w:id="6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对应着删除用户的命令：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userdel</w:t>
      </w:r>
    </w:p>
    <w:bookmarkEnd w:id="64"/>
    <w:bookmarkStart w:name="ub2a9f37c" w:id="6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使用任何参数选项创建用户：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sudo useradd newUer</w:t>
      </w:r>
    </w:p>
    <w:bookmarkEnd w:id="65"/>
    <w:bookmarkStart w:name="u827102b4" w:id="6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为用户指定登录密码：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sudo passwd newUer</w:t>
      </w:r>
    </w:p>
    <w:bookmarkEnd w:id="66"/>
    <w:bookmarkStart w:name="u31952e97" w:id="6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需要使用参数选项指定基本设置，如果不使用任何参数，则创建的用户无密码、无主目录、没有指定 shell 版本</w:t>
      </w:r>
    </w:p>
    <w:bookmarkEnd w:id="67"/>
    <w:bookmarkStart w:name="u055916ae" w:id="6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为用户指定命令解释程序(通常为/bin/bash)：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sudo usermod -s /bin/bash tt</w:t>
      </w:r>
    </w:p>
    <w:bookmarkEnd w:id="68"/>
    <w:bookmarkStart w:name="u6c0882a6" w:id="6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为用户指定用户主目录：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sudo usermod -d /home/tt tt</w:t>
      </w:r>
    </w:p>
    <w:bookmarkEnd w:id="69"/>
    <w:bookmarkStart w:name="u43e80d8e" w:id="7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常用为用户指定参数的useradd命令：</w:t>
      </w:r>
    </w:p>
    <w:bookmarkEnd w:id="70"/>
    <w:bookmarkStart w:name="ub3cc23fb" w:id="71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-d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指定用户的主目录</w:t>
      </w:r>
    </w:p>
    <w:bookmarkEnd w:id="71"/>
    <w:bookmarkStart w:name="u12da1881" w:id="72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-m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如果存在不再创建，但是此目录并不属于新创建用户；如果主目录不存在，则强制创建； -m和-d一块使用。</w:t>
      </w:r>
    </w:p>
    <w:bookmarkEnd w:id="72"/>
    <w:bookmarkStart w:name="u9bd38c12" w:id="73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-s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指定用户登录时的shell版本</w:t>
      </w:r>
    </w:p>
    <w:bookmarkEnd w:id="73"/>
    <w:bookmarkStart w:name="u7a1934f8" w:id="74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-M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不创建主目录</w:t>
      </w:r>
    </w:p>
    <w:bookmarkEnd w:id="74"/>
    <w:bookmarkStart w:name="UMOwA" w:id="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75"/>
    <w:bookmarkStart w:name="YbdXr" w:id="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76"/>
    <w:bookmarkStart w:name="RKEIT" w:id="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77"/>
    <w:bookmarkStart w:name="KNI9i" w:id="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78"/>
    <w:bookmarkStart w:name="fHk6a" w:id="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79"/>
    <w:bookmarkStart w:name="yT699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80"/>
    <w:bookmarkStart w:name="DF6HU" w:id="8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</w:t>
      </w:r>
      <w:r>
        <w:rPr>
          <w:rFonts w:ascii="宋体" w:hAnsi="Times New Roman" w:eastAsia="宋体"/>
          <w:color w:val="333333"/>
        </w:rPr>
        <w:t>文件管理</w:t>
      </w:r>
    </w:p>
    <w:bookmarkEnd w:id="81"/>
    <w:bookmarkStart w:name="J247n" w:id="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1、显示文件内容：</w:t>
      </w:r>
      <w:r>
        <w:rPr>
          <w:rFonts w:ascii="宋体" w:hAnsi="Courier New" w:eastAsia="宋体"/>
        </w:rPr>
        <w:t>cat、more、less</w:t>
      </w:r>
    </w:p>
    <w:bookmarkEnd w:id="82"/>
    <w:bookmarkStart w:name="Ik0pQ" w:id="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①、cat：一次性在终端中显示文件的所有内容</w:t>
      </w:r>
    </w:p>
    <w:bookmarkEnd w:id="83"/>
    <w:bookmarkStart w:name="yWTak" w:id="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Ⅰ、语法格式</w:t>
      </w:r>
    </w:p>
    <w:bookmarkEnd w:id="84"/>
    <w:bookmarkStart w:name="u49e25f7f" w:id="8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cat 参数 文件</w:t>
      </w:r>
    </w:p>
    <w:bookmarkEnd w:id="85"/>
    <w:bookmarkStart w:name="BfVXW" w:id="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Ⅱ、参数说明</w:t>
      </w:r>
    </w:p>
    <w:bookmarkEnd w:id="86"/>
    <w:bookmarkStart w:name="rCACu" w:id="8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947"/>
        <w:gridCol w:w="7687"/>
      </w:tblGrid>
      <w:tr>
        <w:trPr>
          <w:trHeight w:val="495" w:hRule="atLeast"/>
        </w:trPr>
        <w:tc>
          <w:tcPr>
            <w:tcW w:w="59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8de51e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-n 或 --number</w:t>
            </w:r>
          </w:p>
          <w:bookmarkEnd w:id="88"/>
        </w:tc>
        <w:tc>
          <w:tcPr>
            <w:tcW w:w="7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c5ddf0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由 1 开始对所有输出的行数编号</w:t>
            </w:r>
          </w:p>
          <w:bookmarkEnd w:id="89"/>
        </w:tc>
      </w:tr>
      <w:tr>
        <w:trPr>
          <w:trHeight w:val="495" w:hRule="atLeast"/>
        </w:trPr>
        <w:tc>
          <w:tcPr>
            <w:tcW w:w="59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3cc8f4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-b 或 --number-nonblank</w:t>
            </w:r>
          </w:p>
          <w:bookmarkEnd w:id="90"/>
        </w:tc>
        <w:tc>
          <w:tcPr>
            <w:tcW w:w="7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8a35f4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和 -n 相似，只不过对于空白行不编号</w:t>
            </w:r>
          </w:p>
          <w:bookmarkEnd w:id="91"/>
        </w:tc>
      </w:tr>
      <w:tr>
        <w:trPr>
          <w:trHeight w:val="495" w:hRule="atLeast"/>
        </w:trPr>
        <w:tc>
          <w:tcPr>
            <w:tcW w:w="59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442339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-s 或 --squeeze-blank</w:t>
            </w:r>
          </w:p>
          <w:bookmarkEnd w:id="92"/>
        </w:tc>
        <w:tc>
          <w:tcPr>
            <w:tcW w:w="7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696caf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当遇到有连续两行以上的空白行，就代换为一行的空白行</w:t>
            </w:r>
          </w:p>
          <w:bookmarkEnd w:id="93"/>
        </w:tc>
      </w:tr>
      <w:tr>
        <w:trPr>
          <w:trHeight w:val="495" w:hRule="atLeast"/>
        </w:trPr>
        <w:tc>
          <w:tcPr>
            <w:tcW w:w="59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f70e77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-v 或 --show-nonprinting</w:t>
            </w:r>
          </w:p>
          <w:bookmarkEnd w:id="94"/>
        </w:tc>
        <w:tc>
          <w:tcPr>
            <w:tcW w:w="7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d8c057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使用 ^ 和 M- 符号，除了 LFD 和 TAB 之外</w:t>
            </w:r>
          </w:p>
          <w:bookmarkEnd w:id="95"/>
        </w:tc>
      </w:tr>
      <w:tr>
        <w:trPr>
          <w:trHeight w:val="495" w:hRule="atLeast"/>
        </w:trPr>
        <w:tc>
          <w:tcPr>
            <w:tcW w:w="59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6734b1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-E 或 --show-ends</w:t>
            </w:r>
          </w:p>
          <w:bookmarkEnd w:id="96"/>
        </w:tc>
        <w:tc>
          <w:tcPr>
            <w:tcW w:w="7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cd4667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在每行结束处显示 $</w:t>
            </w:r>
          </w:p>
          <w:bookmarkEnd w:id="97"/>
        </w:tc>
      </w:tr>
      <w:tr>
        <w:trPr>
          <w:trHeight w:val="495" w:hRule="atLeast"/>
        </w:trPr>
        <w:tc>
          <w:tcPr>
            <w:tcW w:w="59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d4a64e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-T 或 --show-tabs</w:t>
            </w:r>
          </w:p>
          <w:bookmarkEnd w:id="98"/>
        </w:tc>
        <w:tc>
          <w:tcPr>
            <w:tcW w:w="7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458939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 TAB 字符显示为 ^I</w:t>
            </w:r>
          </w:p>
          <w:bookmarkEnd w:id="99"/>
        </w:tc>
      </w:tr>
    </w:tbl>
    <w:bookmarkEnd w:id="87"/>
    <w:bookmarkStart w:name="b9Puf" w:id="10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Ⅲ、实例</w:t>
      </w:r>
    </w:p>
    <w:bookmarkEnd w:id="100"/>
    <w:bookmarkStart w:name="u63f590ca" w:id="10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 textfile1 的文档内容加上行号后输入 textfile2 这个文档里：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cat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n textfile1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&gt;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textfile2</w:t>
      </w:r>
    </w:p>
    <w:bookmarkEnd w:id="101"/>
    <w:bookmarkStart w:name="u29cc60f5" w:id="10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 textfile1 和 textfile2 的文档内容加上行号（空白行不加）之后将内容附加到 textfile3 文档里：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cat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b textfile1 textfile2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&gt;&gt;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textfile3</w:t>
      </w:r>
    </w:p>
    <w:bookmarkEnd w:id="102"/>
    <w:bookmarkStart w:name="u2e02fef9" w:id="10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清空 /etc/test.txt 文档内容：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cat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/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dev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/</w:t>
      </w:r>
      <w:r>
        <w:rPr>
          <w:rFonts w:ascii="宋体" w:hAnsi="Courier New" w:eastAsia="宋体"/>
          <w:b w:val="false"/>
          <w:i w:val="false"/>
          <w:color w:val="000088"/>
          <w:sz w:val="22"/>
        </w:rPr>
        <w:t>null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&gt;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/etc/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test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.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txt</w:t>
      </w:r>
    </w:p>
    <w:bookmarkEnd w:id="103"/>
    <w:bookmarkStart w:name="ddXIW" w:id="10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104"/>
    <w:bookmarkStart w:name="aXBV3" w:id="10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105"/>
    <w:bookmarkStart w:name="rvz6u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②、more：分页显示</w:t>
      </w:r>
    </w:p>
    <w:bookmarkEnd w:id="106"/>
    <w:bookmarkStart w:name="Xe0ho" w:id="10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Ⅰ、语法格式</w:t>
      </w:r>
    </w:p>
    <w:bookmarkEnd w:id="107"/>
    <w:bookmarkStart w:name="ud6ffe58b" w:id="10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more 参数 文件</w:t>
      </w:r>
    </w:p>
    <w:bookmarkEnd w:id="108"/>
    <w:bookmarkStart w:name="l3KLX" w:id="1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Ⅱ、参数说明</w:t>
      </w:r>
    </w:p>
    <w:bookmarkEnd w:id="109"/>
    <w:bookmarkStart w:name="qmOlM" w:id="11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911"/>
        <w:gridCol w:w="11723"/>
      </w:tblGrid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da4a82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-num</w:t>
            </w:r>
          </w:p>
          <w:bookmarkEnd w:id="111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1fc36b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一次显示的行数</w:t>
            </w:r>
          </w:p>
          <w:bookmarkEnd w:id="112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c9d49f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-d</w:t>
            </w:r>
          </w:p>
          <w:bookmarkEnd w:id="113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033ebe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提示使用者，在画面下方显示 [Press space to continue, 'q' to quit.] ，如果使用者按错键，则会显示 [Press 'h' for instructions.] 而不是 '哔' 声</w:t>
            </w:r>
          </w:p>
          <w:bookmarkEnd w:id="114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5eb295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-l</w:t>
            </w:r>
          </w:p>
          <w:bookmarkEnd w:id="115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6667be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取消遇见特殊字元 ^L（送纸字元）时会暂停的功能</w:t>
            </w:r>
          </w:p>
          <w:bookmarkEnd w:id="116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4361e7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-f</w:t>
            </w:r>
          </w:p>
          <w:bookmarkEnd w:id="117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609a65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计算行数时，以实际上的行数，而非自动换行过后的行数（有些单行字数太长的会被扩展为两行或两行以上）</w:t>
            </w:r>
          </w:p>
          <w:bookmarkEnd w:id="118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cc7b3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-p</w:t>
            </w:r>
          </w:p>
          <w:bookmarkEnd w:id="119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baf11b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不以卷动的方式显示每一页，而是先清除萤幕后再显示内容</w:t>
            </w:r>
          </w:p>
          <w:bookmarkEnd w:id="120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c7c300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-c</w:t>
            </w:r>
          </w:p>
          <w:bookmarkEnd w:id="121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8772df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跟 -p 相似，不同的是先显示内容再清除其他旧资料</w:t>
            </w:r>
          </w:p>
          <w:bookmarkEnd w:id="122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3d1202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-s</w:t>
            </w:r>
          </w:p>
          <w:bookmarkEnd w:id="123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1f6e55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当遇到有连续两行以上的空白行，就代换为一行的空白行</w:t>
            </w:r>
          </w:p>
          <w:bookmarkEnd w:id="124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5e88cc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-u</w:t>
            </w:r>
          </w:p>
          <w:bookmarkEnd w:id="125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cf52bb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不显示下引号 （根据环境变数 TERM 指定的 terminal 而有所不同）</w:t>
            </w:r>
          </w:p>
          <w:bookmarkEnd w:id="126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d6cd92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+/pattern</w:t>
            </w:r>
          </w:p>
          <w:bookmarkEnd w:id="127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d0ae43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在每个文档显示前搜寻该字串（pattern），然后从该字串之后开始显示</w:t>
            </w:r>
          </w:p>
          <w:bookmarkEnd w:id="128"/>
        </w:tc>
      </w:tr>
      <w:tr>
        <w:trPr>
          <w:trHeight w:val="495" w:hRule="atLeast"/>
        </w:trPr>
        <w:tc>
          <w:tcPr>
            <w:tcW w:w="19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657a6b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+num</w:t>
            </w:r>
          </w:p>
          <w:bookmarkEnd w:id="129"/>
        </w:tc>
        <w:tc>
          <w:tcPr>
            <w:tcW w:w="11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35b738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从第 num 行开始显示</w:t>
            </w:r>
          </w:p>
          <w:bookmarkEnd w:id="130"/>
        </w:tc>
      </w:tr>
    </w:tbl>
    <w:bookmarkEnd w:id="110"/>
    <w:bookmarkStart w:name="OoEka" w:id="1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Ⅲ、常用操作命令</w:t>
      </w:r>
    </w:p>
    <w:bookmarkEnd w:id="131"/>
    <w:bookmarkStart w:name="u7f9e4a96" w:id="13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Enter 向下n行，需要定义。默认为1行</w:t>
      </w:r>
    </w:p>
    <w:bookmarkEnd w:id="132"/>
    <w:bookmarkStart w:name="u65a8eeeb" w:id="13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Ctrl+F 向下滚动一屏</w:t>
      </w:r>
    </w:p>
    <w:bookmarkEnd w:id="133"/>
    <w:bookmarkStart w:name="ue89ebcc9" w:id="13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空格键 向下滚动一屏</w:t>
      </w:r>
    </w:p>
    <w:bookmarkEnd w:id="134"/>
    <w:bookmarkStart w:name="u5f890a7d" w:id="13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Ctrl+B 返回上一屏</w:t>
      </w:r>
    </w:p>
    <w:bookmarkEnd w:id="135"/>
    <w:bookmarkStart w:name="ud577d903" w:id="13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= 输出当前行的行号</w:t>
      </w:r>
    </w:p>
    <w:bookmarkEnd w:id="136"/>
    <w:bookmarkStart w:name="u61fa90ab" w:id="13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：f 输出文件名和当前行的行号</w:t>
      </w:r>
    </w:p>
    <w:bookmarkEnd w:id="137"/>
    <w:bookmarkStart w:name="u34a67ee7" w:id="13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 调用vi编辑器</w:t>
      </w:r>
    </w:p>
    <w:bookmarkEnd w:id="138"/>
    <w:bookmarkStart w:name="ua6b8fa5a" w:id="13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!命令 调用Shell，并执行命令</w:t>
      </w:r>
    </w:p>
    <w:bookmarkEnd w:id="139"/>
    <w:bookmarkStart w:name="uba221ca3" w:id="14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 退出more</w:t>
      </w:r>
    </w:p>
    <w:bookmarkEnd w:id="140"/>
    <w:bookmarkStart w:name="TrumV" w:id="1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③、less：分页显示</w:t>
      </w:r>
    </w:p>
    <w:bookmarkEnd w:id="141"/>
    <w:bookmarkStart w:name="u9a48b1a0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 more 类似</w:t>
      </w:r>
    </w:p>
    <w:bookmarkEnd w:id="142"/>
    <w:bookmarkStart w:name="DCKhZ" w:id="1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2、显示文件开头内容：</w:t>
      </w:r>
      <w:r>
        <w:rPr>
          <w:rFonts w:ascii="宋体" w:hAnsi="Courier New" w:eastAsia="宋体"/>
        </w:rPr>
        <w:t>head</w:t>
      </w:r>
    </w:p>
    <w:bookmarkEnd w:id="143"/>
    <w:bookmarkStart w:name="ua911c9b8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head 命令可用于查看文件的开头部分的内容，有一个常用的参数 -n 用于显示行数，默认为 10，即显示 10 行的内容</w:t>
      </w:r>
    </w:p>
    <w:bookmarkEnd w:id="144"/>
    <w:bookmarkStart w:name="dMF6s" w:id="1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45"/>
    <w:bookmarkStart w:name="uac4a887e" w:id="14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head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参数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文件</w:t>
      </w:r>
    </w:p>
    <w:bookmarkEnd w:id="146"/>
    <w:bookmarkStart w:name="xlA0w" w:id="1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47"/>
    <w:bookmarkStart w:name="u552c7e9f" w:id="14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-q 隐藏文件名</w:t>
      </w:r>
    </w:p>
    <w:bookmarkEnd w:id="148"/>
    <w:bookmarkStart w:name="u69f8c736" w:id="149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 显示文件名</w:t>
      </w:r>
    </w:p>
    <w:bookmarkEnd w:id="149"/>
    <w:bookmarkStart w:name="u02cb1358" w:id="15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-c&lt;数目&gt; 显示的字节数。</w:t>
      </w:r>
    </w:p>
    <w:bookmarkEnd w:id="150"/>
    <w:bookmarkStart w:name="u1c123eda" w:id="15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-n&lt;行数&gt; 显示的行数。</w:t>
      </w:r>
    </w:p>
    <w:bookmarkEnd w:id="151"/>
    <w:bookmarkStart w:name="GhA4H" w:id="1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3、显示文件结尾内容：</w:t>
      </w:r>
      <w:r>
        <w:rPr>
          <w:rFonts w:ascii="宋体" w:hAnsi="Courier New" w:eastAsia="宋体"/>
        </w:rPr>
        <w:t>tail</w:t>
      </w:r>
    </w:p>
    <w:bookmarkEnd w:id="152"/>
    <w:bookmarkStart w:name="u111bbaea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tail 命令可用于查看文件的结尾部分的内容，有一个常用的参数 -n 用于显示行数，默认为 10，即显示 10 行的内容</w:t>
      </w:r>
    </w:p>
    <w:bookmarkEnd w:id="153"/>
    <w:bookmarkStart w:name="bfJpx" w:id="1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54"/>
    <w:bookmarkStart w:name="u09280d63" w:id="15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tail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参数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文件</w:t>
      </w:r>
    </w:p>
    <w:bookmarkEnd w:id="155"/>
    <w:bookmarkStart w:name="ztmBh" w:id="1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56"/>
    <w:bookmarkStart w:name="ud152356e" w:id="15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循环读取</w:t>
      </w:r>
    </w:p>
    <w:bookmarkEnd w:id="157"/>
    <w:bookmarkStart w:name="u57f9772f" w:id="15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-q 不显示处理信息</w:t>
      </w:r>
    </w:p>
    <w:bookmarkEnd w:id="158"/>
    <w:bookmarkStart w:name="u7b15430a" w:id="15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 显示详细的处理信息</w:t>
      </w:r>
    </w:p>
    <w:bookmarkEnd w:id="159"/>
    <w:bookmarkStart w:name="u0190d560" w:id="16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-c&lt;数目&gt; 显示的字节数</w:t>
      </w:r>
    </w:p>
    <w:bookmarkEnd w:id="160"/>
    <w:bookmarkStart w:name="u8db6e47c" w:id="16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-n&lt;行数&gt; 显示文件的尾部 n 行内容</w:t>
      </w:r>
    </w:p>
    <w:bookmarkEnd w:id="161"/>
    <w:bookmarkStart w:name="u90544ba9" w:id="16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--pid=PID 与-f合用,表示在进程ID,PID死掉之后结束</w:t>
      </w:r>
    </w:p>
    <w:bookmarkEnd w:id="162"/>
    <w:bookmarkStart w:name="u735a469e" w:id="16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-q, --quiet, --silent 从不输出给出文件名的首部</w:t>
      </w:r>
    </w:p>
    <w:bookmarkEnd w:id="163"/>
    <w:bookmarkStart w:name="u4ed2f372" w:id="16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-s, --sleep-interval=S 与-f合用,表示在每次反复的间隔休眠S秒</w:t>
      </w:r>
    </w:p>
    <w:bookmarkEnd w:id="164"/>
    <w:bookmarkStart w:name="PClVO" w:id="1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4、创建文件：</w:t>
      </w:r>
      <w:r>
        <w:rPr>
          <w:rFonts w:ascii="宋体" w:hAnsi="Courier New" w:eastAsia="宋体"/>
        </w:rPr>
        <w:t>touch</w:t>
      </w:r>
    </w:p>
    <w:bookmarkEnd w:id="165"/>
    <w:bookmarkStart w:name="u5c7b3e14" w:id="1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touch 命令用于修改文件或者目录的时间属性，包括存取时间和更改时间。若文件不存在，系统会建立一个新的文件。</w:t>
      </w:r>
    </w:p>
    <w:bookmarkEnd w:id="166"/>
    <w:bookmarkStart w:name="udaa0166b" w:id="1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ls -l 可以显示档案的时间记录</w:t>
      </w:r>
    </w:p>
    <w:bookmarkEnd w:id="167"/>
    <w:bookmarkStart w:name="qg9cf" w:id="1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68"/>
    <w:bookmarkStart w:name="u39aac78d" w:id="16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touch 文件名</w:t>
      </w:r>
    </w:p>
    <w:bookmarkEnd w:id="169"/>
    <w:bookmarkStart w:name="kyHQZ" w:id="1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70"/>
    <w:bookmarkStart w:name="u91106a84" w:id="171"/>
    <w:p>
      <w:pPr>
        <w:spacing w:after="50" w:line="360" w:lineRule="auto" w:beforeLines="100"/>
        <w:ind w:left="0"/>
        <w:jc w:val="left"/>
      </w:pPr>
      <w:bookmarkStart w:name="DifwC" w:id="172"/>
      <w:r>
        <w:rPr>
          <w:rFonts w:eastAsia="宋体" w:ascii="宋体"/>
        </w:rPr>
        <w:drawing>
          <wp:inline distT="0" distB="0" distL="0" distR="0">
            <wp:extent cx="3505200" cy="25236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2"/>
    </w:p>
    <w:bookmarkEnd w:id="171"/>
    <w:bookmarkStart w:name="PWuB0" w:id="1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5、移动文件/更改文件名：</w:t>
      </w:r>
      <w:r>
        <w:rPr>
          <w:rFonts w:ascii="宋体" w:hAnsi="Courier New" w:eastAsia="宋体"/>
        </w:rPr>
        <w:t>mv</w:t>
      </w:r>
    </w:p>
    <w:bookmarkEnd w:id="173"/>
    <w:bookmarkStart w:name="AqtJW" w:id="1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74"/>
    <w:bookmarkStart w:name="u38123844" w:id="175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假如一个文件名为：yuehai，对其进行操作</w:t>
      </w:r>
    </w:p>
    <w:bookmarkEnd w:id="175"/>
    <w:bookmarkStart w:name="ri2ki" w:id="1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Ⅰ、移动文件</w:t>
      </w:r>
    </w:p>
    <w:bookmarkEnd w:id="176"/>
    <w:bookmarkStart w:name="ufe1b2fdb" w:id="17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mv 原目录/yuehai 新目录/yuehai</w:t>
      </w:r>
    </w:p>
    <w:bookmarkEnd w:id="177"/>
    <w:bookmarkStart w:name="iSE6D" w:id="17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Ⅱ、改名</w:t>
      </w:r>
    </w:p>
    <w:bookmarkEnd w:id="178"/>
    <w:bookmarkStart w:name="udeeb1641" w:id="17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mv yuehai yuehai123</w:t>
      </w:r>
    </w:p>
    <w:bookmarkEnd w:id="179"/>
    <w:bookmarkStart w:name="Pb5zk" w:id="1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Ⅲ、移动文件并改名</w:t>
      </w:r>
    </w:p>
    <w:bookmarkEnd w:id="180"/>
    <w:bookmarkStart w:name="u8f5086ae" w:id="18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mv 原目录/yuehai 新目录/yuehai123</w:t>
      </w:r>
    </w:p>
    <w:bookmarkEnd w:id="181"/>
    <w:bookmarkStart w:name="jdtFr" w:id="1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82"/>
    <w:bookmarkStart w:name="u0596ae1b" w:id="183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-b: 当目标文件或目录存在时，在执行覆盖前，会为其创建一个备份。</w:t>
      </w:r>
    </w:p>
    <w:bookmarkEnd w:id="183"/>
    <w:bookmarkStart w:name="ub568b11b" w:id="18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-i: 如果指定移动的源目录或文件与目标的目录或文件同名，则会先询问是否覆盖旧文件，输入 y 表示直接覆盖，输入 n 表示取消该操作。</w:t>
      </w:r>
    </w:p>
    <w:bookmarkEnd w:id="184"/>
    <w:bookmarkStart w:name="u6d538622" w:id="18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-f: 如果指定移动的源目录或文件与目标的目录或文件同名，不会询问，直接覆盖旧文件。</w:t>
      </w:r>
    </w:p>
    <w:bookmarkEnd w:id="185"/>
    <w:bookmarkStart w:name="ua79f0763" w:id="18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-n: 不要覆盖任何已存在的文件或目录。</w:t>
      </w:r>
    </w:p>
    <w:bookmarkEnd w:id="186"/>
    <w:bookmarkStart w:name="u6b3f592c" w:id="18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-u：当源文件比目标文件新或者目标文件不存在时，才执行移动操作。</w:t>
      </w:r>
    </w:p>
    <w:bookmarkEnd w:id="187"/>
    <w:bookmarkStart w:name="chPEF" w:id="1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6、复制文件或目录：</w:t>
      </w:r>
      <w:r>
        <w:rPr>
          <w:rFonts w:ascii="宋体" w:hAnsi="Courier New" w:eastAsia="宋体"/>
        </w:rPr>
        <w:t>cp</w:t>
      </w:r>
    </w:p>
    <w:bookmarkEnd w:id="188"/>
    <w:bookmarkStart w:name="fUVuH" w:id="1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89"/>
    <w:bookmarkStart w:name="u0cdbf362" w:id="19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cp 原目录/文件 新目录/文件</w:t>
      </w:r>
    </w:p>
    <w:bookmarkEnd w:id="190"/>
    <w:bookmarkStart w:name="M7lPy" w:id="1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91"/>
    <w:bookmarkStart w:name="uaffde7ee" w:id="19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-a：此选项通常在复制目录时使用，它保留链接、文件属性，并复制目录下的所有内容。其作用等于dpR参数组合。</w:t>
      </w:r>
    </w:p>
    <w:bookmarkEnd w:id="192"/>
    <w:bookmarkStart w:name="ue6780cc6" w:id="19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-d：复制时保留链接。这里所说的链接相当于 Windows 系统中的快捷方式。</w:t>
      </w:r>
    </w:p>
    <w:bookmarkEnd w:id="193"/>
    <w:bookmarkStart w:name="u7311fa31" w:id="19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-f：覆盖已经存在的目标文件而不给出提示。</w:t>
      </w:r>
    </w:p>
    <w:bookmarkEnd w:id="194"/>
    <w:bookmarkStart w:name="ua75de9f3" w:id="19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-i：与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333333"/>
          <w:sz w:val="22"/>
        </w:rPr>
        <w:t>-f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>选项相反，在覆盖目标文件之前给出提示，要求用户确认是否覆盖，回答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333333"/>
          <w:sz w:val="22"/>
          <w:shd w:fill="eceae6"/>
        </w:rPr>
        <w:t>y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>时目标文件将被覆盖。</w:t>
      </w:r>
    </w:p>
    <w:bookmarkEnd w:id="195"/>
    <w:bookmarkStart w:name="uca164499" w:id="19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-p：除复制文件的内容外，还把修改时间和访问权限也复制到新文件中。</w:t>
      </w:r>
    </w:p>
    <w:bookmarkEnd w:id="196"/>
    <w:bookmarkStart w:name="u6dfd1062" w:id="197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-r：若给出的源文件是一个目录文件，此时将复制该目录下所有的子目录和文件。</w:t>
      </w:r>
    </w:p>
    <w:bookmarkEnd w:id="197"/>
    <w:bookmarkStart w:name="u8d1ce459" w:id="198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-l：不复制文件，只是生成链接文件。</w:t>
      </w:r>
    </w:p>
    <w:bookmarkEnd w:id="198"/>
    <w:bookmarkStart w:name="TcGcU" w:id="19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7、删除文件或目录：</w:t>
      </w:r>
      <w:r>
        <w:rPr>
          <w:rFonts w:ascii="宋体" w:hAnsi="Courier New" w:eastAsia="宋体"/>
        </w:rPr>
        <w:t>rm</w:t>
      </w:r>
    </w:p>
    <w:bookmarkEnd w:id="199"/>
    <w:bookmarkStart w:name="mwW2X" w:id="20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200"/>
    <w:bookmarkStart w:name="u02fc2486" w:id="20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rm 目录（或文件）</w:t>
      </w:r>
    </w:p>
    <w:bookmarkEnd w:id="201"/>
    <w:bookmarkStart w:name="N74nn" w:id="2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202"/>
    <w:bookmarkStart w:name="u692ad12a" w:id="203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 删除前逐一询问确认。</w:t>
      </w:r>
    </w:p>
    <w:bookmarkEnd w:id="203"/>
    <w:bookmarkStart w:name="ub9a2046b" w:id="204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即使原档案属性设为唯读，亦直接删除，无需逐一确认。</w:t>
      </w:r>
    </w:p>
    <w:bookmarkEnd w:id="204"/>
    <w:bookmarkStart w:name="ua1642358" w:id="20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 将目录及以下之档案亦逐一删除。</w:t>
      </w:r>
    </w:p>
    <w:bookmarkEnd w:id="205"/>
    <w:bookmarkStart w:name="x9byv" w:id="2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8、更改权限：</w:t>
      </w:r>
      <w:r>
        <w:rPr>
          <w:rFonts w:ascii="宋体" w:hAnsi="Courier New" w:eastAsia="宋体"/>
        </w:rPr>
        <w:t>chmod</w:t>
      </w:r>
    </w:p>
    <w:bookmarkEnd w:id="206"/>
    <w:bookmarkStart w:name="V7xU7" w:id="2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①、简介</w:t>
      </w:r>
    </w:p>
    <w:bookmarkEnd w:id="207"/>
    <w:bookmarkStart w:name="u7e0a60f9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chmod（英文全拼：change mode）命令是控制用户对文件的权限的命令</w:t>
      </w:r>
    </w:p>
    <w:bookmarkEnd w:id="208"/>
    <w:bookmarkStart w:name="u09cdc72a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Linux/Unix 的文件调用权限分为三级 : 文件所有者（Owner）、用户组（Group）、其它用户（Other Users）</w:t>
      </w:r>
    </w:p>
    <w:bookmarkEnd w:id="209"/>
    <w:bookmarkStart w:name="u2447e24f" w:id="210"/>
    <w:p>
      <w:pPr>
        <w:spacing w:after="50" w:line="360" w:lineRule="auto" w:beforeLines="100"/>
        <w:ind w:left="0"/>
        <w:jc w:val="left"/>
      </w:pPr>
      <w:bookmarkStart w:name="u120a0d68" w:id="211"/>
      <w:r>
        <w:rPr>
          <w:rFonts w:eastAsia="宋体" w:ascii="宋体"/>
        </w:rPr>
        <w:drawing>
          <wp:inline distT="0" distB="0" distL="0" distR="0">
            <wp:extent cx="5842000" cy="19393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2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1"/>
    </w:p>
    <w:bookmarkEnd w:id="210"/>
    <w:bookmarkStart w:name="uLwJC" w:id="2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②、语法</w:t>
      </w:r>
    </w:p>
    <w:bookmarkEnd w:id="212"/>
    <w:bookmarkStart w:name="ua74cc9e1" w:id="21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chmod 参数 权限设置 文件（或目录）</w:t>
      </w:r>
    </w:p>
    <w:bookmarkEnd w:id="213"/>
    <w:bookmarkStart w:name="u2f4f7c72" w:id="21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mode : 权限设定字串，格式如下</w:t>
      </w:r>
    </w:p>
    <w:bookmarkEnd w:id="214"/>
    <w:bookmarkStart w:name="u4062db4f" w:id="21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666600"/>
          <w:sz w:val="22"/>
        </w:rPr>
        <w:t>[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ugoa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...][[+-=][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rwxX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]...][,...]</w:t>
      </w:r>
    </w:p>
    <w:bookmarkEnd w:id="215"/>
    <w:bookmarkStart w:name="u725df8a3" w:id="21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 表示该文件的拥有者，g 表示与该文件的拥有者属于同一个群体(group)者，o 表示其他以外的人，a 表示这三者皆是。</w:t>
      </w:r>
    </w:p>
    <w:bookmarkEnd w:id="216"/>
    <w:bookmarkStart w:name="uff21f901" w:id="21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+ 表示增加权限、- 表示取消权限、= 表示唯一设定权限。</w:t>
      </w:r>
    </w:p>
    <w:bookmarkEnd w:id="217"/>
    <w:bookmarkStart w:name="u0726e942" w:id="21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 表示可读取，w 表示可写入，x 表示可执行，X 表示只有当该文件是个子目录或者该文件已经被设定过为可执行。</w:t>
      </w:r>
    </w:p>
    <w:bookmarkEnd w:id="218"/>
    <w:bookmarkStart w:name="mB9HI" w:id="2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③、语法模式</w:t>
      </w:r>
    </w:p>
    <w:bookmarkEnd w:id="219"/>
    <w:bookmarkStart w:name="u14c23f2d" w:id="2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只有文件所有者和超级用户可以修改文件或目录的权限。可以使用</w:t>
      </w:r>
      <w:r>
        <w:rPr>
          <w:rFonts w:ascii="宋体" w:hAnsi="Times New Roman" w:eastAsia="宋体"/>
          <w:b/>
          <w:i w:val="false"/>
          <w:color w:val="000000"/>
          <w:sz w:val="22"/>
        </w:rPr>
        <w:t>绝对模式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（八进制数字模式），</w:t>
      </w:r>
      <w:r>
        <w:rPr>
          <w:rFonts w:ascii="宋体" w:hAnsi="Times New Roman" w:eastAsia="宋体"/>
          <w:b/>
          <w:i w:val="false"/>
          <w:color w:val="000000"/>
          <w:sz w:val="22"/>
        </w:rPr>
        <w:t>符号模式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指定文件的权限</w:t>
      </w:r>
    </w:p>
    <w:bookmarkEnd w:id="220"/>
    <w:bookmarkStart w:name="ud67748dd" w:id="221"/>
    <w:p>
      <w:pPr>
        <w:spacing w:after="50" w:line="360" w:lineRule="auto" w:beforeLines="100"/>
        <w:ind w:left="0"/>
        <w:jc w:val="left"/>
      </w:pPr>
      <w:bookmarkStart w:name="ucfb733a4" w:id="222"/>
      <w:r>
        <w:rPr>
          <w:rFonts w:eastAsia="宋体" w:ascii="宋体"/>
        </w:rPr>
        <w:drawing>
          <wp:inline distT="0" distB="0" distL="0" distR="0">
            <wp:extent cx="4673600" cy="31156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1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"/>
    </w:p>
    <w:bookmarkEnd w:id="221"/>
    <w:bookmarkStart w:name="ZyY0P" w:id="2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④、绝对模式（八进制数字模式）</w:t>
      </w:r>
    </w:p>
    <w:bookmarkEnd w:id="223"/>
    <w:bookmarkStart w:name="ua3c14708" w:id="22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chmod命令可以使用八进制数来指定权限</w:t>
      </w:r>
    </w:p>
    <w:bookmarkEnd w:id="224"/>
    <w:bookmarkStart w:name="u3f7e125b" w:id="22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文件或目录的权限位是由9个权限位来控制，每三位为一组，它们分别是：</w:t>
      </w:r>
    </w:p>
    <w:bookmarkEnd w:id="225"/>
    <w:bookmarkStart w:name="u0e828079" w:id="226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文件所有者（User）的读、写、执行</w:t>
      </w:r>
    </w:p>
    <w:bookmarkEnd w:id="226"/>
    <w:bookmarkStart w:name="u012a0ef1" w:id="227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用户组（Group）的读、写、执行</w:t>
      </w:r>
    </w:p>
    <w:bookmarkEnd w:id="227"/>
    <w:bookmarkStart w:name="uc3270318" w:id="228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其它用户（Other）的读、写、执行</w:t>
      </w:r>
    </w:p>
    <w:bookmarkEnd w:id="228"/>
    <w:bookmarkStart w:name="iGoAm" w:id="2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137"/>
        <w:gridCol w:w="3832"/>
        <w:gridCol w:w="3832"/>
        <w:gridCol w:w="3833"/>
      </w:tblGrid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ce3e24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#</w:t>
            </w:r>
          </w:p>
          <w:bookmarkEnd w:id="230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75d6d8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权限</w:t>
            </w:r>
          </w:p>
          <w:bookmarkEnd w:id="231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85fa18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rwx</w:t>
            </w:r>
          </w:p>
          <w:bookmarkEnd w:id="232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41bcf1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二进制</w:t>
            </w:r>
          </w:p>
          <w:bookmarkEnd w:id="233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970c5b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7</w:t>
            </w:r>
          </w:p>
          <w:bookmarkEnd w:id="234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4613e0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读 + 写 + 执行</w:t>
            </w:r>
          </w:p>
          <w:bookmarkEnd w:id="235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0b03ed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rwx</w:t>
            </w:r>
          </w:p>
          <w:bookmarkEnd w:id="236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b3d8c6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111</w:t>
            </w:r>
          </w:p>
          <w:bookmarkEnd w:id="237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39f777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6</w:t>
            </w:r>
          </w:p>
          <w:bookmarkEnd w:id="238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01cd17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读 + 写</w:t>
            </w:r>
          </w:p>
          <w:bookmarkEnd w:id="239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3d70b9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rw-</w:t>
            </w:r>
          </w:p>
          <w:bookmarkEnd w:id="240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5994ed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110</w:t>
            </w:r>
          </w:p>
          <w:bookmarkEnd w:id="241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0309a8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5</w:t>
            </w:r>
          </w:p>
          <w:bookmarkEnd w:id="242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9956c3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读 + 执行</w:t>
            </w:r>
          </w:p>
          <w:bookmarkEnd w:id="243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e1dfa0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r-x</w:t>
            </w:r>
          </w:p>
          <w:bookmarkEnd w:id="244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dc462f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101</w:t>
            </w:r>
          </w:p>
          <w:bookmarkEnd w:id="245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af0dc3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4</w:t>
            </w:r>
          </w:p>
          <w:bookmarkEnd w:id="246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b823e3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只读</w:t>
            </w:r>
          </w:p>
          <w:bookmarkEnd w:id="247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658e4e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r--</w:t>
            </w:r>
          </w:p>
          <w:bookmarkEnd w:id="248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c899e8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100</w:t>
            </w:r>
          </w:p>
          <w:bookmarkEnd w:id="249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3dd884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3</w:t>
            </w:r>
          </w:p>
          <w:bookmarkEnd w:id="250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acc0a2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写 + 执行</w:t>
            </w:r>
          </w:p>
          <w:bookmarkEnd w:id="251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7d1ca1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-wx</w:t>
            </w:r>
          </w:p>
          <w:bookmarkEnd w:id="252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30f9eb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011</w:t>
            </w:r>
          </w:p>
          <w:bookmarkEnd w:id="253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9cf499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2</w:t>
            </w:r>
          </w:p>
          <w:bookmarkEnd w:id="254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81608a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只写</w:t>
            </w:r>
          </w:p>
          <w:bookmarkEnd w:id="255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7e0099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-w-</w:t>
            </w:r>
          </w:p>
          <w:bookmarkEnd w:id="256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3fb145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010</w:t>
            </w:r>
          </w:p>
          <w:bookmarkEnd w:id="257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c20dd0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1</w:t>
            </w:r>
          </w:p>
          <w:bookmarkEnd w:id="258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8bdd8e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只执行</w:t>
            </w:r>
          </w:p>
          <w:bookmarkEnd w:id="259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c8eb7d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--x</w:t>
            </w:r>
          </w:p>
          <w:bookmarkEnd w:id="260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8cc7f7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001</w:t>
            </w:r>
          </w:p>
          <w:bookmarkEnd w:id="261"/>
        </w:tc>
      </w:tr>
      <w:tr>
        <w:trPr>
          <w:trHeight w:val="495" w:hRule="atLeast"/>
        </w:trPr>
        <w:tc>
          <w:tcPr>
            <w:tcW w:w="2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08f84f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0</w:t>
            </w:r>
          </w:p>
          <w:bookmarkEnd w:id="262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8c6452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无</w:t>
            </w:r>
          </w:p>
          <w:bookmarkEnd w:id="263"/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fca83c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---</w:t>
            </w:r>
          </w:p>
          <w:bookmarkEnd w:id="264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209ad8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000</w:t>
            </w:r>
          </w:p>
          <w:bookmarkEnd w:id="265"/>
        </w:tc>
      </w:tr>
    </w:tbl>
    <w:bookmarkEnd w:id="229"/>
    <w:bookmarkStart w:name="ub1558f36" w:id="26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例如， 765 将这样解释：</w:t>
      </w:r>
    </w:p>
    <w:bookmarkEnd w:id="266"/>
    <w:bookmarkStart w:name="u2516db21" w:id="267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所有者的权限用数字表达：属主的那三个权限位的数字加起来的总和。如 rwx ，也就是 4+2+1 ，应该是 7。</w:t>
      </w:r>
    </w:p>
    <w:bookmarkEnd w:id="267"/>
    <w:bookmarkStart w:name="u7dcd5efb" w:id="268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用户组的权限用数字表达：属组的那个权限位数字的相加的总和。如 rw- ，也就是 4+2+0 ，应该是 6。</w:t>
      </w:r>
    </w:p>
    <w:bookmarkEnd w:id="268"/>
    <w:bookmarkStart w:name="uceb0db3e" w:id="269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其它用户的权限数字表达：其它用户权限位的数字相加的总和。如 r-x ，也就是 4+0+1 ，应该是 5。</w:t>
      </w:r>
    </w:p>
    <w:bookmarkEnd w:id="269"/>
    <w:bookmarkStart w:name="u7b5b05dc" w:id="270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chmod 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777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70"/>
    <w:bookmarkStart w:name="ueddcfb67" w:id="271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chmod abc 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chmod a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=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rwx 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效果相同</w:t>
      </w:r>
    </w:p>
    <w:bookmarkEnd w:id="271"/>
    <w:bookmarkStart w:name="ue83ccbf9" w:id="272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 a,b,c 各为一个数字，分别表示User、Group、及Other的权限。</w:t>
      </w:r>
    </w:p>
    <w:bookmarkEnd w:id="272"/>
    <w:bookmarkStart w:name="uc4e1ee69" w:id="273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r=4，w=2，x=1</w:t>
      </w:r>
    </w:p>
    <w:bookmarkEnd w:id="273"/>
    <w:bookmarkStart w:name="ud73cd0c1" w:id="274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若要 rwx 属性则 4+2+1=7；</w:t>
      </w:r>
    </w:p>
    <w:bookmarkEnd w:id="274"/>
    <w:bookmarkStart w:name="u8528030c" w:id="275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若要 rw- 属性则 4+2=6；</w:t>
      </w:r>
    </w:p>
    <w:bookmarkEnd w:id="275"/>
    <w:bookmarkStart w:name="uadc3cf94" w:id="276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若要 r-x 属性则 4+1=5</w:t>
      </w:r>
    </w:p>
    <w:bookmarkEnd w:id="276"/>
    <w:bookmarkStart w:name="u8e2b8cbe" w:id="277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chmod </w:t>
      </w:r>
      <w:r>
        <w:rPr>
          <w:rFonts w:ascii="宋体" w:hAnsi="Courier New" w:eastAsia="宋体"/>
          <w:b w:val="false"/>
          <w:i w:val="false"/>
          <w:color w:val="006666"/>
          <w:sz w:val="22"/>
        </w:rPr>
        <w:t>771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chmod ug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=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rwx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,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=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 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效果相同</w:t>
      </w:r>
    </w:p>
    <w:bookmarkEnd w:id="277"/>
    <w:bookmarkStart w:name="u1b7c296f" w:id="278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若用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chmod 4755 filename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可使此程序具有 root 的权限</w:t>
      </w:r>
    </w:p>
    <w:bookmarkEnd w:id="278"/>
    <w:bookmarkStart w:name="yuSDc" w:id="2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9、远程文件复制：</w:t>
      </w:r>
      <w:r>
        <w:rPr>
          <w:rFonts w:ascii="宋体" w:hAnsi="Courier New" w:eastAsia="宋体"/>
        </w:rPr>
        <w:t>scp</w:t>
      </w:r>
    </w:p>
    <w:bookmarkEnd w:id="279"/>
    <w:bookmarkStart w:name="u12840030" w:id="2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scp 命令用于 Linux 之间复制文件和目录。</w:t>
      </w:r>
    </w:p>
    <w:bookmarkEnd w:id="280"/>
    <w:bookmarkStart w:name="uc26c2aa1" w:id="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scp 是 secure copy 的缩写, scp 是 linux 系统下基于 ssh 登陆进行安全的远程文件拷贝命令。</w:t>
      </w:r>
    </w:p>
    <w:bookmarkEnd w:id="281"/>
    <w:bookmarkStart w:name="udbc892cf" w:id="2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scp 是加密的，rcp 是不加密的，scp 是 rcp 的加强版</w:t>
      </w:r>
    </w:p>
    <w:bookmarkEnd w:id="282"/>
    <w:bookmarkStart w:name="jrODM" w:id="2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283"/>
    <w:bookmarkStart w:name="jaqx7" w:id="2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Ⅰ、本地复制到远程</w:t>
      </w:r>
    </w:p>
    <w:bookmarkEnd w:id="284"/>
    <w:bookmarkStart w:name="u3abd7f49" w:id="28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scp 参数 本地文件 远程用户名@IP地址:文件</w:t>
      </w:r>
    </w:p>
    <w:bookmarkEnd w:id="285"/>
    <w:bookmarkStart w:name="ecS8M" w:id="2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Ⅱ、远程复制到本地</w:t>
      </w:r>
    </w:p>
    <w:bookmarkEnd w:id="286"/>
    <w:bookmarkStart w:name="ubfb55f38" w:id="28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scp 参数 远程用户名@IP地址:文件 本地文件</w:t>
      </w:r>
    </w:p>
    <w:bookmarkEnd w:id="287"/>
    <w:bookmarkStart w:name="WqNlW" w:id="2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288"/>
    <w:bookmarkStart w:name="u0a9a9d22" w:id="28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-1： 强制scp命令使用协议ssh1</w:t>
      </w:r>
    </w:p>
    <w:bookmarkEnd w:id="289"/>
    <w:bookmarkStart w:name="u005d7da1" w:id="29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-2： 强制scp命令使用协议ssh2</w:t>
      </w:r>
    </w:p>
    <w:bookmarkEnd w:id="290"/>
    <w:bookmarkStart w:name="u1e647b7a" w:id="29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-4： 强制scp命令只使用IPv4寻址</w:t>
      </w:r>
    </w:p>
    <w:bookmarkEnd w:id="291"/>
    <w:bookmarkStart w:name="ue17eba36" w:id="292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-6： 强制scp命令只使用IPv6寻址</w:t>
      </w:r>
    </w:p>
    <w:bookmarkEnd w:id="292"/>
    <w:bookmarkStart w:name="u9d0d11b7" w:id="293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-B： 使用批处理模式（传输过程中不询问传输口令或短语）</w:t>
      </w:r>
    </w:p>
    <w:bookmarkEnd w:id="293"/>
    <w:bookmarkStart w:name="ud7e62e94" w:id="294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-C： 允许压缩。（将-C标志传递给ssh，从而打开压缩功能）</w:t>
      </w:r>
    </w:p>
    <w:bookmarkEnd w:id="294"/>
    <w:bookmarkStart w:name="u560e9267" w:id="29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-p：保留原文件的修改时间，访问时间和访问权限。</w:t>
      </w:r>
    </w:p>
    <w:bookmarkEnd w:id="295"/>
    <w:bookmarkStart w:name="u3d91eab2" w:id="29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-q： 不显示传输进度条。</w:t>
      </w:r>
    </w:p>
    <w:bookmarkEnd w:id="296"/>
    <w:bookmarkStart w:name="u2a050600" w:id="297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-r： 递归复制整个目录。</w:t>
      </w:r>
    </w:p>
    <w:bookmarkEnd w:id="297"/>
    <w:bookmarkStart w:name="u4c6837d7" w:id="298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-v：详细方式显示输出。scp和ssh(1)会显示出整个过程的调试信息。这些信息用于调试连接，验证和配置问题。</w:t>
      </w:r>
    </w:p>
    <w:bookmarkEnd w:id="298"/>
    <w:bookmarkStart w:name="u844c4a31" w:id="29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 cipher： 以cipher将数据传输进行加密，这个选项将直接传递给ssh。</w:t>
      </w:r>
    </w:p>
    <w:bookmarkEnd w:id="299"/>
    <w:bookmarkStart w:name="uf274b39c" w:id="30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ssh_config： 指定一个替代的ssh配置文件，此参数直接传递给ssh。</w:t>
      </w:r>
    </w:p>
    <w:bookmarkEnd w:id="300"/>
    <w:bookmarkStart w:name="u710bb0e6" w:id="30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 identity_file： 从指定文件中读取传输时使用的密钥文件，此参数直接传递给ssh。</w:t>
      </w:r>
    </w:p>
    <w:bookmarkEnd w:id="301"/>
    <w:bookmarkStart w:name="u90f56ddd" w:id="302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 limit： 限定用户所能使用的带宽，以Kbit/s为单位。</w:t>
      </w:r>
    </w:p>
    <w:bookmarkEnd w:id="302"/>
    <w:bookmarkStart w:name="uad39c284" w:id="303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-o ssh_option： 如果习惯于使用ssh_config(5)中的参数传递方式，</w:t>
      </w:r>
    </w:p>
    <w:bookmarkEnd w:id="303"/>
    <w:bookmarkStart w:name="ud5939252" w:id="304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-P port：注意是大写的P, port是指定数据传输用到的端口号</w:t>
      </w:r>
    </w:p>
    <w:bookmarkEnd w:id="304"/>
    <w:bookmarkStart w:name="ue4e1c574" w:id="30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 program： 指定加密传输时所使用的程序。此程序必须能够理解ssh(1)的选项。</w:t>
      </w:r>
    </w:p>
    <w:bookmarkEnd w:id="305"/>
    <w:bookmarkStart w:name="fGrQT" w:id="3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10、备份文件：</w:t>
      </w:r>
      <w:r>
        <w:rPr>
          <w:rFonts w:ascii="宋体" w:hAnsi="Courier New" w:eastAsia="宋体"/>
        </w:rPr>
        <w:t>tar</w:t>
      </w:r>
    </w:p>
    <w:bookmarkEnd w:id="306"/>
    <w:bookmarkStart w:name="FEhfk" w:id="3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307"/>
    <w:bookmarkStart w:name="uf046b945" w:id="30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<![CDATA[tar [-ABcdgGhiklmMoOpPrRsStuUvwWxzZ][-b <区块数目>][-C <目的目录>][-f <备份文件>][-F <Script文件>][-K <文件>][-L <媒体容量>][-N <日期时间>]]]></w:t>
      </w:r>
    </w:p>
    <w:bookmarkEnd w:id="308"/>
    <w:bookmarkStart w:name="u1a0aadbb" w:id="30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<![CDATA[[-T <范本文件>][-V <卷册名称>][-X <范本文件>][-<设备编号><存储密度>][--after-date=<日期时间>][--atime-preserve][--backuup=<备份方式>][--checkpoint]]]></w:t>
      </w:r>
    </w:p>
    <w:bookmarkEnd w:id="309"/>
    <w:bookmarkStart w:name="u0cb956cb" w:id="31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[--concatenate][--confirmation][--delete][--exclude=&lt;范本样式&gt;][--force-local][--group=&lt;群组名称&gt;][--help][--ignore-failed-read]</w:t>
      </w:r>
    </w:p>
    <w:bookmarkEnd w:id="310"/>
    <w:bookmarkStart w:name="ufc46c4b2" w:id="31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[--new-volume-script=&lt;Script文件&gt;][--newer-mtime][--no-recursion][--null][--numeric-owner][--owner=&lt;用户名称&gt;][--posix][--erve][--preserve-order]</w:t>
      </w:r>
    </w:p>
    <w:bookmarkEnd w:id="311"/>
    <w:bookmarkStart w:name="u845f711d" w:id="31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[--preserve-permissions][--record-size=&lt;区块数目&gt;][--recursive-unlink][--remove-files][--rsh-command=&lt;执行指令&gt;][--same-owner]</w:t>
      </w:r>
    </w:p>
    <w:bookmarkEnd w:id="312"/>
    <w:bookmarkStart w:name="uf1319bb4" w:id="31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[--suffix=&lt;备份字尾字符串&gt;][--totals][--use-compress-program=&lt;执行指令&gt;][--version][--volno-file=&lt;编号文件&gt;][文件或目录...]</w:t>
      </w:r>
    </w:p>
    <w:bookmarkEnd w:id="313"/>
    <w:bookmarkStart w:name="QFlXI" w:id="3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314"/>
    <w:bookmarkStart w:name="u04fda664" w:id="31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-A或--catenate 新增文件到已存在的备份文件。</w:t>
      </w:r>
    </w:p>
    <w:bookmarkEnd w:id="315"/>
    <w:bookmarkStart w:name="uf0e39a0c" w:id="31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-b&lt;区块数目&gt;或--blocking-factor=&lt;区块数目&gt; 设置每笔记录的区块数目，每个区块大小为12Bytes。</w:t>
      </w:r>
    </w:p>
    <w:bookmarkEnd w:id="316"/>
    <w:bookmarkStart w:name="u85e21d36" w:id="31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-B或--read-full-records 读取数据时重设区块大小。</w:t>
      </w:r>
    </w:p>
    <w:bookmarkEnd w:id="317"/>
    <w:bookmarkStart w:name="udf7eb714" w:id="31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-c或--create 建立新的备份文件。</w:t>
      </w:r>
    </w:p>
    <w:bookmarkEnd w:id="318"/>
    <w:bookmarkStart w:name="u9cce9aa3" w:id="31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-C&lt;目的目录&gt;或--directory=&lt;目的目录&gt; 切换到指定的目录。</w:t>
      </w:r>
    </w:p>
    <w:bookmarkEnd w:id="319"/>
    <w:bookmarkStart w:name="u3acb2366" w:id="32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-d或--diff或--compare 对比备份文件内和文件系统上的文件的差异。</w:t>
      </w:r>
    </w:p>
    <w:bookmarkEnd w:id="320"/>
    <w:bookmarkStart w:name="u92cc6518" w:id="32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-f&lt;备份文件&gt;或--file=&lt;备份文件&gt; 指定备份文件。</w:t>
      </w:r>
    </w:p>
    <w:bookmarkEnd w:id="321"/>
    <w:bookmarkStart w:name="u661e644a" w:id="32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-F&lt;Script文件&gt;或--info-script=&lt;Script文件&gt; 每次更换磁带时，就执行指定的Script文件。</w:t>
      </w:r>
    </w:p>
    <w:bookmarkEnd w:id="322"/>
    <w:bookmarkStart w:name="uc3213f33" w:id="32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-g或--listed-incremental 处理GNU格式的大量备份。</w:t>
      </w:r>
    </w:p>
    <w:bookmarkEnd w:id="323"/>
    <w:bookmarkStart w:name="ua6b287aa" w:id="32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-G或--incremental 处理旧的GNU格式的大量备份。</w:t>
      </w:r>
    </w:p>
    <w:bookmarkEnd w:id="324"/>
    <w:bookmarkStart w:name="u58d2a168" w:id="32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-h或--dereference 不建立符号连接，直接复制该连接所指向的原始文件。</w:t>
      </w:r>
    </w:p>
    <w:bookmarkEnd w:id="325"/>
    <w:bookmarkStart w:name="u0e378d54" w:id="32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-i或--ignore-zeros 忽略备份文件中的0 Byte区块，也就是EOF。</w:t>
      </w:r>
    </w:p>
    <w:bookmarkEnd w:id="326"/>
    <w:bookmarkStart w:name="u3197970a" w:id="32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-k或--keep-old-files 解开备份文件时，不覆盖已有的文件。</w:t>
      </w:r>
    </w:p>
    <w:bookmarkEnd w:id="327"/>
    <w:bookmarkStart w:name="udbdaadd4" w:id="32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-K&lt;文件&gt;或--starting-file=&lt;文件&gt; 从指定的文件开始还原。</w:t>
      </w:r>
    </w:p>
    <w:bookmarkEnd w:id="328"/>
    <w:bookmarkStart w:name="u98287e52" w:id="32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-l或--one-file-system 复制的文件或目录存放的文件系统，必须与tar指令执行时所处的文件系统相同，否则不予复制。</w:t>
      </w:r>
    </w:p>
    <w:bookmarkEnd w:id="329"/>
    <w:bookmarkStart w:name="u56b07e5f" w:id="33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-L&lt;媒体容量&gt;或-tape-length=&lt;媒体容量&gt; 设置存放每体的容量，单位以1024 Bytes计算。</w:t>
      </w:r>
    </w:p>
    <w:bookmarkEnd w:id="330"/>
    <w:bookmarkStart w:name="ued2386a7" w:id="33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-m或--modification-time 还原文件时，不变更文件的更改时间。</w:t>
      </w:r>
    </w:p>
    <w:bookmarkEnd w:id="331"/>
    <w:bookmarkStart w:name="u117127cb" w:id="33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-M或--multi-volume 在建立，还原备份文件或列出其中的内容时，采用多卷册模式。</w:t>
      </w:r>
    </w:p>
    <w:bookmarkEnd w:id="332"/>
    <w:bookmarkStart w:name="u106a2856" w:id="33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-N&lt;日期格式&gt;或--newer=&lt;日期时间&gt; 只将较指定日期更新的文件保存到备份文件里。</w:t>
      </w:r>
    </w:p>
    <w:bookmarkEnd w:id="333"/>
    <w:bookmarkStart w:name="ue44c5f7a" w:id="33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-o或--old-archive或--portability 将资料写入备份文件时使用V7格式。</w:t>
      </w:r>
    </w:p>
    <w:bookmarkEnd w:id="334"/>
    <w:bookmarkStart w:name="u2e678775" w:id="33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-O或--stdout 把从备份文件里还原的文件输出到标准输出设备。</w:t>
      </w:r>
    </w:p>
    <w:bookmarkEnd w:id="335"/>
    <w:bookmarkStart w:name="u05ce3b9b" w:id="33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-p或--same-permissions 用原来的文件权限还原文件。</w:t>
      </w:r>
    </w:p>
    <w:bookmarkEnd w:id="336"/>
    <w:bookmarkStart w:name="u089c51da" w:id="33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-P或--absolute-names 文件名使用绝对名称，不移除文件名称前的"/"号。</w:t>
      </w:r>
    </w:p>
    <w:bookmarkEnd w:id="337"/>
    <w:bookmarkStart w:name="uc68ffde5" w:id="33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-r或--append 新增文件到已存在的备份文件的结尾部分。</w:t>
      </w:r>
    </w:p>
    <w:bookmarkEnd w:id="338"/>
    <w:bookmarkStart w:name="u62e513b8" w:id="33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-R或--block-number 列出每个信息在备份文件中的区块编号。</w:t>
      </w:r>
    </w:p>
    <w:bookmarkEnd w:id="339"/>
    <w:bookmarkStart w:name="u7f38254c" w:id="34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-s或--same-order 还原文件的顺序和备份文件内的存放顺序相同。</w:t>
      </w:r>
    </w:p>
    <w:bookmarkEnd w:id="340"/>
    <w:bookmarkStart w:name="u7ce1f992" w:id="34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-S或--sparse 倘若一个文件内含大量的连续0字节，则将此文件存成稀疏文件。</w:t>
      </w:r>
    </w:p>
    <w:bookmarkEnd w:id="341"/>
    <w:bookmarkStart w:name="u3bf62020" w:id="34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-t或--list 列出备份文件的内容。</w:t>
      </w:r>
    </w:p>
    <w:bookmarkEnd w:id="342"/>
    <w:bookmarkStart w:name="u6a030a91" w:id="34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-T&lt;范本文件&gt;或--files-from=&lt;范本文件&gt; 指定范本文件，其内含有一个或多个范本样式，让tar解开或建立符合设置条件的文件。</w:t>
      </w:r>
    </w:p>
    <w:bookmarkEnd w:id="343"/>
    <w:bookmarkStart w:name="u7cd9b6d2" w:id="34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-u或--update 仅置换较备份文件内的文件更新的文件。</w:t>
      </w:r>
    </w:p>
    <w:bookmarkEnd w:id="344"/>
    <w:bookmarkStart w:name="u141e8f1e" w:id="34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-U或--unlink-first 解开压缩文件还原文件之前，先解除文件的连接。</w:t>
      </w:r>
    </w:p>
    <w:bookmarkEnd w:id="345"/>
    <w:bookmarkStart w:name="u70de93a9" w:id="34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-v或--verbose 显示指令执行过程。</w:t>
      </w:r>
    </w:p>
    <w:bookmarkEnd w:id="346"/>
    <w:bookmarkStart w:name="u054cd7eb" w:id="34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-V&lt;卷册名称&gt;或--label=&lt;卷册名称&gt; 建立使用指定的卷册名称的备份文件。</w:t>
      </w:r>
    </w:p>
    <w:bookmarkEnd w:id="347"/>
    <w:bookmarkStart w:name="uce8a5f2e" w:id="34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-w或--interactive 遭遇问题时先询问用户。</w:t>
      </w:r>
    </w:p>
    <w:bookmarkEnd w:id="348"/>
    <w:bookmarkStart w:name="u31f4616e" w:id="34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-W或--verify 写入备份文件后，确认文件正确无误。</w:t>
      </w:r>
    </w:p>
    <w:bookmarkEnd w:id="349"/>
    <w:bookmarkStart w:name="u6753f5a9" w:id="35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-x或--extract或--get 从备份文件中还原文件。</w:t>
      </w:r>
    </w:p>
    <w:bookmarkEnd w:id="350"/>
    <w:bookmarkStart w:name="u6e5a19aa" w:id="35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-X&lt;范本文件&gt;或--exclude-from=&lt;范本文件&gt; 指定范本文件，其内含有一个或多个范本样式，让ar排除符合设置条件的文件。</w:t>
      </w:r>
    </w:p>
    <w:bookmarkEnd w:id="351"/>
    <w:bookmarkStart w:name="uebcb5d1d" w:id="35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-z或--gzip或--ungzip 通过gzip指令处理备份文件。</w:t>
      </w:r>
    </w:p>
    <w:bookmarkEnd w:id="352"/>
    <w:bookmarkStart w:name="u8c1c0305" w:id="35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-Z或--compress或--uncompress 通过compress指令处理备份文件。</w:t>
      </w:r>
    </w:p>
    <w:bookmarkEnd w:id="353"/>
    <w:bookmarkStart w:name="u3cbb7b5f" w:id="35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-&lt;设备编号&gt;&lt;存储密度&gt; 设置备份用的外围设备编号及存放数据的密度。</w:t>
      </w:r>
    </w:p>
    <w:bookmarkEnd w:id="354"/>
    <w:bookmarkStart w:name="u03028d7f" w:id="35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--after-date=&lt;日期时间&gt; 此参数的效果和指定"-N"参数相同。</w:t>
      </w:r>
    </w:p>
    <w:bookmarkEnd w:id="355"/>
    <w:bookmarkStart w:name="u7b543a0b" w:id="35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--atime-preserve 不变更文件的存取时间。</w:t>
      </w:r>
    </w:p>
    <w:bookmarkEnd w:id="356"/>
    <w:bookmarkStart w:name="u2cd7b7c8" w:id="35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--backup=&lt;备份方式&gt;或--backup 移除文件前先进行备份。</w:t>
      </w:r>
    </w:p>
    <w:bookmarkEnd w:id="357"/>
    <w:bookmarkStart w:name="u73d7cafe" w:id="35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--checkpoint 读取备份文件时列出目录名称。</w:t>
      </w:r>
    </w:p>
    <w:bookmarkEnd w:id="358"/>
    <w:bookmarkStart w:name="u99a091d6" w:id="35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--concatenate 此参数的效果和指定"-A"参数相同。</w:t>
      </w:r>
    </w:p>
    <w:bookmarkEnd w:id="359"/>
    <w:bookmarkStart w:name="u61729152" w:id="36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--confirmation 此参数的效果和指定"-w"参数相同。</w:t>
      </w:r>
    </w:p>
    <w:bookmarkEnd w:id="360"/>
    <w:bookmarkStart w:name="uf14af52f" w:id="36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--delete 从备份文件中删除指定的文件。</w:t>
      </w:r>
    </w:p>
    <w:bookmarkEnd w:id="361"/>
    <w:bookmarkStart w:name="u247a582f" w:id="36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--exclude=&lt;范本样式&gt; 排除符合范本样式的文件。</w:t>
      </w:r>
    </w:p>
    <w:bookmarkEnd w:id="362"/>
    <w:bookmarkStart w:name="u08043e1f" w:id="36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--group=&lt;群组名称&gt; 把加入设备文件中的文件的所属群组设成指定的群组。</w:t>
      </w:r>
    </w:p>
    <w:bookmarkEnd w:id="363"/>
    <w:bookmarkStart w:name="ua12bc24e" w:id="36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--help 在线帮助。</w:t>
      </w:r>
    </w:p>
    <w:bookmarkEnd w:id="364"/>
    <w:bookmarkStart w:name="ube41d4bf" w:id="36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--ignore-failed-read 忽略数据读取错误，不中断程序的执行。</w:t>
      </w:r>
    </w:p>
    <w:bookmarkEnd w:id="365"/>
    <w:bookmarkStart w:name="uf4210ca7" w:id="36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--new-volume-script=&lt;Script文件&gt; 此参数的效果和指定"-F"参数相同。</w:t>
      </w:r>
    </w:p>
    <w:bookmarkEnd w:id="366"/>
    <w:bookmarkStart w:name="uf15a94cf" w:id="36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--newer-mtime 只保存更改过的文件。</w:t>
      </w:r>
    </w:p>
    <w:bookmarkEnd w:id="367"/>
    <w:bookmarkStart w:name="u4365471d" w:id="36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--no-recursion 不做递归处理，也就是指定目录下的所有文件及子目录不予处理。</w:t>
      </w:r>
    </w:p>
    <w:bookmarkEnd w:id="368"/>
    <w:bookmarkStart w:name="ued2acb9c" w:id="36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--null 从null设备读取文件名称。</w:t>
      </w:r>
    </w:p>
    <w:bookmarkEnd w:id="369"/>
    <w:bookmarkStart w:name="uf923d638" w:id="37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--numeric-owner 以用户识别码及群组识别码取代用户名称和群组名称。</w:t>
      </w:r>
    </w:p>
    <w:bookmarkEnd w:id="370"/>
    <w:bookmarkStart w:name="uf2411486" w:id="37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--owner=&lt;用户名称&gt; 把加入备份文件中的文件的拥有者设成指定的用户。</w:t>
      </w:r>
    </w:p>
    <w:bookmarkEnd w:id="371"/>
    <w:bookmarkStart w:name="uc248ae92" w:id="37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--posix 将数据写入备份文件时使用POSIX格式。</w:t>
      </w:r>
    </w:p>
    <w:bookmarkEnd w:id="372"/>
    <w:bookmarkStart w:name="ube59321c" w:id="37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--preserve 此参数的效果和指定"-ps"参数相同。</w:t>
      </w:r>
    </w:p>
    <w:bookmarkEnd w:id="373"/>
    <w:bookmarkStart w:name="u5000488a" w:id="37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--preserve-order 此参数的效果和指定"-A"参数相同。</w:t>
      </w:r>
    </w:p>
    <w:bookmarkEnd w:id="374"/>
    <w:bookmarkStart w:name="uc471af5e" w:id="37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--preserve-permissions 此参数的效果和指定"-p"参数相同。</w:t>
      </w:r>
    </w:p>
    <w:bookmarkEnd w:id="375"/>
    <w:bookmarkStart w:name="uf7fd6296" w:id="37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--record-size=&lt;区块数目&gt; 此参数的效果和指定"-b"参数相同。</w:t>
      </w:r>
    </w:p>
    <w:bookmarkEnd w:id="376"/>
    <w:bookmarkStart w:name="uf7b15de1" w:id="37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--recursive-unlink 解开压缩文件还原目录之前，先解除整个目录下所有文件的连接。</w:t>
      </w:r>
    </w:p>
    <w:bookmarkEnd w:id="377"/>
    <w:bookmarkStart w:name="uf546c279" w:id="37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--remove-files 文件加入备份文件后，就将其删除。</w:t>
      </w:r>
    </w:p>
    <w:bookmarkEnd w:id="378"/>
    <w:bookmarkStart w:name="u793196b7" w:id="37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--rsh-command=&lt;执行指令&gt; 设置要在远端主机上执行的指令，以取代rsh指令。</w:t>
      </w:r>
    </w:p>
    <w:bookmarkEnd w:id="379"/>
    <w:bookmarkStart w:name="u76a15351" w:id="38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--same-owner 尝试以相同的文件拥有者还原文件。</w:t>
      </w:r>
    </w:p>
    <w:bookmarkEnd w:id="380"/>
    <w:bookmarkStart w:name="u0bcdac96" w:id="38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--suffix=&lt;备份字尾字符串&gt; 移除文件前先行备份。</w:t>
      </w:r>
    </w:p>
    <w:bookmarkEnd w:id="381"/>
    <w:bookmarkStart w:name="u5ec8c4ea" w:id="38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--totals 备份文件建立后，列出文件大小。</w:t>
      </w:r>
    </w:p>
    <w:bookmarkEnd w:id="382"/>
    <w:bookmarkStart w:name="u37560e07" w:id="38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--use-compress-program=&lt;执行指令&gt; 通过指定的指令处理备份文件。</w:t>
      </w:r>
    </w:p>
    <w:bookmarkEnd w:id="383"/>
    <w:bookmarkStart w:name="ua6b7e45c" w:id="38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--version 显示版本信息。</w:t>
      </w:r>
    </w:p>
    <w:bookmarkEnd w:id="384"/>
    <w:bookmarkStart w:name="udb14d254" w:id="38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--volno-file=&lt;编号文件&gt; 使用指定文件内的编号取代预设的卷册编号。</w:t>
      </w:r>
    </w:p>
    <w:bookmarkEnd w:id="385"/>
    <w:bookmarkStart w:name="ei60J" w:id="3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③、说明</w:t>
      </w:r>
    </w:p>
    <w:bookmarkEnd w:id="386"/>
    <w:bookmarkStart w:name="y1p7s" w:id="3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④、案例</w:t>
      </w:r>
    </w:p>
    <w:bookmarkEnd w:id="387"/>
    <w:bookmarkStart w:name="ue8c05731" w:id="388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压缩文件 非打包</w:t>
      </w:r>
    </w:p>
    <w:bookmarkEnd w:id="388"/>
    <w:bookmarkStart w:name="EDDl5" w:id="3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# touch a.c       </w:t>
        <w:br/>
        <w:t># tar -czvf test.tar.gz a.c   //压缩 a.c文件为test.tar.gz</w:t>
        <w:br/>
        <w:t>a.c</w:t>
        <w:br/>
      </w:r>
    </w:p>
    <w:bookmarkEnd w:id="389"/>
    <w:bookmarkStart w:name="ucda7ad79" w:id="390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列出压缩文件内容</w:t>
      </w:r>
    </w:p>
    <w:bookmarkEnd w:id="390"/>
    <w:bookmarkStart w:name="cVrFS" w:id="3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# tar -tzvf test.tar.gz </w:t>
        <w:br/>
        <w:t>-rw-r--r-- root/root     0 2010-05-24 16:51:59 a.c</w:t>
        <w:br/>
      </w:r>
    </w:p>
    <w:bookmarkEnd w:id="391"/>
    <w:bookmarkStart w:name="u8d215e27" w:id="392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解压文件</w:t>
      </w:r>
    </w:p>
    <w:bookmarkEnd w:id="392"/>
    <w:bookmarkStart w:name="TwTzJ" w:id="3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# tar -xzvf test.tar.gz </w:t>
        <w:br/>
        <w:t>a.c</w:t>
        <w:br/>
      </w:r>
    </w:p>
    <w:bookmarkEnd w:id="393"/>
    <w:bookmarkStart w:name="PgAnk" w:id="3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11、</w:t>
      </w:r>
    </w:p>
    <w:bookmarkEnd w:id="394"/>
    <w:bookmarkStart w:name="bgBrP" w:id="3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12、</w:t>
      </w:r>
    </w:p>
    <w:bookmarkEnd w:id="395"/>
    <w:bookmarkStart w:name="l4ov0" w:id="39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</w:t>
      </w:r>
      <w:r>
        <w:rPr>
          <w:rFonts w:ascii="宋体" w:hAnsi="Times New Roman" w:eastAsia="宋体"/>
          <w:color w:val="333333"/>
        </w:rPr>
        <w:t>文档编辑</w:t>
      </w:r>
    </w:p>
    <w:bookmarkEnd w:id="396"/>
    <w:bookmarkStart w:name="hOL9H" w:id="3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0、vim</w:t>
      </w:r>
    </w:p>
    <w:bookmarkEnd w:id="397"/>
    <w:bookmarkStart w:name="eOsxv" w:id="3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①、什么是 vim</w:t>
      </w:r>
    </w:p>
    <w:bookmarkEnd w:id="39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58a1c4e" w:id="399"/>
      <w:r>
        <w:rPr>
          <w:rFonts w:ascii="宋体" w:hAnsi="Times New Roman" w:eastAsia="宋体"/>
          <w:b w:val="false"/>
          <w:i w:val="false"/>
          <w:color w:val="808080"/>
          <w:sz w:val="22"/>
        </w:rPr>
        <w:t>Vim 是从 vi 发展出来的一个文本编辑器。代码补全、编译及错误跳转等方便编程的功能特别丰富，在程序员中被广泛使用。</w:t>
      </w:r>
    </w:p>
    <w:bookmarkEnd w:id="399"/>
    <w:bookmarkStart w:name="u2e04f667" w:id="40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简单的来说， vi 是老式的字处理器，不过功能已经很齐全了，但是还是有可以进步的地方。 vim 则可以说是程序开发者的一项很好用的工具。</w:t>
      </w:r>
    </w:p>
    <w:bookmarkEnd w:id="400"/>
    <w:bookmarkStart w:name="u9721c036" w:id="40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连 vim 的官方网站 (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https://www.vim.org/)</w:t>
        </w:r>
      </w:hyperlink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自己也说 vim 是一个程序开发工具而不是文字处理软件</w:t>
      </w:r>
    </w:p>
    <w:bookmarkEnd w:id="401"/>
    <w:bookmarkStart w:name="MCdFU" w:id="4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②、vim 键盘图</w:t>
      </w:r>
    </w:p>
    <w:bookmarkEnd w:id="402"/>
    <w:bookmarkStart w:name="uc8964dbe" w:id="403"/>
    <w:p>
      <w:pPr>
        <w:spacing w:after="50" w:line="360" w:lineRule="auto" w:beforeLines="100"/>
        <w:ind w:left="0"/>
        <w:jc w:val="left"/>
      </w:pPr>
      <w:bookmarkStart w:name="Etk0M" w:id="404"/>
      <w:r>
        <w:rPr>
          <w:rFonts w:eastAsia="宋体" w:ascii="宋体"/>
        </w:rPr>
        <w:drawing>
          <wp:inline distT="0" distB="0" distL="0" distR="0">
            <wp:extent cx="5842000" cy="41299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56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4"/>
    </w:p>
    <w:bookmarkEnd w:id="403"/>
    <w:bookmarkStart w:name="eTueW" w:id="4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③、vi/vim 的使用</w:t>
      </w:r>
    </w:p>
    <w:bookmarkEnd w:id="405"/>
    <w:p>
      <w:pPr>
        <w:spacing w:after="50" w:line="360" w:lineRule="auto" w:beforeLines="100"/>
        <w:ind w:left="0"/>
        <w:jc w:val="left"/>
      </w:pPr>
      <w:bookmarkStart w:name="ucfb6c31e" w:id="406"/>
      <w:r>
        <w:rPr>
          <w:rFonts w:ascii="宋体" w:hAnsi="Times New Roman" w:eastAsia="宋体"/>
          <w:b w:val="false"/>
          <w:i w:val="false"/>
          <w:color w:val="000000"/>
          <w:sz w:val="22"/>
        </w:rPr>
        <w:t>基本上 vi/vim 共分为三种模式，分别是</w:t>
      </w:r>
      <w:r>
        <w:rPr>
          <w:rFonts w:ascii="宋体" w:hAnsi="Times New Roman" w:eastAsia="宋体"/>
          <w:b/>
          <w:i w:val="false"/>
          <w:color w:val="000000"/>
          <w:sz w:val="22"/>
        </w:rPr>
        <w:t>命令模式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（Command mode），</w:t>
      </w:r>
      <w:r>
        <w:rPr>
          <w:rFonts w:ascii="宋体" w:hAnsi="Times New Roman" w:eastAsia="宋体"/>
          <w:b/>
          <w:i w:val="false"/>
          <w:color w:val="000000"/>
          <w:sz w:val="22"/>
        </w:rPr>
        <w:t>输入模式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（Insert mode）和</w:t>
      </w:r>
      <w:r>
        <w:rPr>
          <w:rFonts w:ascii="宋体" w:hAnsi="Times New Roman" w:eastAsia="宋体"/>
          <w:b/>
          <w:i w:val="false"/>
          <w:color w:val="000000"/>
          <w:sz w:val="22"/>
        </w:rPr>
        <w:t>底线命令模式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（Last line mode）</w:t>
      </w:r>
    </w:p>
    <w:bookmarkEnd w:id="406"/>
    <w:bookmarkStart w:name="l3nG1" w:id="40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Ⅰ、命令模式</w:t>
      </w:r>
    </w:p>
    <w:bookmarkEnd w:id="407"/>
    <w:bookmarkStart w:name="u38a6d397" w:id="408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用户刚刚启动 vi/vim，便进入了命令模式</w:t>
      </w:r>
    </w:p>
    <w:bookmarkEnd w:id="408"/>
    <w:bookmarkStart w:name="u309c96fe" w:id="409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此状态下敲击键盘动作会被 Vim 识别为命令，而非输入字符。比如我们此时按下 i，并不会输入一个字符，i 被当作了一个命令</w:t>
      </w:r>
    </w:p>
    <w:bookmarkEnd w:id="409"/>
    <w:bookmarkStart w:name="u6e2dcd73" w:id="410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以下是常用的几个命令：</w:t>
      </w:r>
    </w:p>
    <w:bookmarkEnd w:id="410"/>
    <w:bookmarkStart w:name="u79c54a81" w:id="411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i：切换到输入模式，以输入字符。</w:t>
      </w:r>
    </w:p>
    <w:bookmarkEnd w:id="411"/>
    <w:bookmarkStart w:name="uec0b612f" w:id="412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x：删除当前光标所在处的字符。</w:t>
      </w:r>
    </w:p>
    <w:bookmarkEnd w:id="412"/>
    <w:bookmarkStart w:name="uf5b1f6a4" w:id="413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: ：切换到底线命令模式，以在最底一行输入命令。</w:t>
      </w:r>
    </w:p>
    <w:bookmarkEnd w:id="413"/>
    <w:bookmarkStart w:name="uf601c908" w:id="414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若想要编辑文本：启动Vim，进入了命令模式，按下i，切换到输入模式</w:t>
      </w:r>
    </w:p>
    <w:bookmarkEnd w:id="414"/>
    <w:bookmarkStart w:name="u0e07a36f" w:id="415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命令模式只有一些最基本的命令，因此仍要依靠底线命令模式输入更多命令</w:t>
      </w:r>
    </w:p>
    <w:bookmarkEnd w:id="415"/>
    <w:bookmarkStart w:name="W8XUw" w:id="4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Ⅱ、输入模式</w:t>
      </w:r>
    </w:p>
    <w:bookmarkEnd w:id="416"/>
    <w:bookmarkStart w:name="u0ce54fb2" w:id="417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在命令模式下按下i就进入了输入模式</w:t>
      </w:r>
    </w:p>
    <w:bookmarkEnd w:id="417"/>
    <w:bookmarkStart w:name="u82ef90d3" w:id="418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在输入模式中，可以使用以下按键</w:t>
      </w:r>
    </w:p>
    <w:bookmarkEnd w:id="418"/>
    <w:bookmarkStart w:name="u97694485" w:id="419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字符按键以及 Shift 组合，输入字符</w:t>
      </w:r>
    </w:p>
    <w:bookmarkEnd w:id="419"/>
    <w:bookmarkStart w:name="uca83c147" w:id="420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ENTER，回车键，换行</w:t>
      </w:r>
    </w:p>
    <w:bookmarkEnd w:id="420"/>
    <w:bookmarkStart w:name="uee3c5044" w:id="421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BACK SPACE，退格键，删除光标前一个字符</w:t>
      </w:r>
    </w:p>
    <w:bookmarkEnd w:id="421"/>
    <w:bookmarkStart w:name="u97aacfa6" w:id="422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DEL，删除键，删除光标后一个字符</w:t>
      </w:r>
    </w:p>
    <w:bookmarkEnd w:id="422"/>
    <w:bookmarkStart w:name="u11844fe6" w:id="423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方向键，在文本中移动光标</w:t>
      </w:r>
    </w:p>
    <w:bookmarkEnd w:id="423"/>
    <w:bookmarkStart w:name="u1bda30dd" w:id="424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HOME/END，移动光标到行首/行尾</w:t>
      </w:r>
    </w:p>
    <w:bookmarkEnd w:id="424"/>
    <w:bookmarkStart w:name="u8794eac7" w:id="425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Page Up/Page Down，上/下翻页</w:t>
      </w:r>
    </w:p>
    <w:bookmarkEnd w:id="425"/>
    <w:bookmarkStart w:name="ue71c2f50" w:id="426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Insert，切换光标为输入/替换模式，光标将变成竖线/下划线</w:t>
      </w:r>
    </w:p>
    <w:bookmarkEnd w:id="426"/>
    <w:bookmarkStart w:name="ubddd8e9c" w:id="427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ESC，退出输入模式，切换到命令模式</w:t>
      </w:r>
    </w:p>
    <w:bookmarkEnd w:id="427"/>
    <w:bookmarkStart w:name="LoIY8" w:id="4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Ⅲ、底线命令模式</w:t>
      </w:r>
    </w:p>
    <w:bookmarkEnd w:id="428"/>
    <w:bookmarkStart w:name="u8d9688c4" w:id="429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在命令模式下按下:（英文冒号）就进入了底线命令模式</w:t>
      </w:r>
    </w:p>
    <w:bookmarkEnd w:id="429"/>
    <w:bookmarkStart w:name="u22b9e0b8" w:id="430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底线命令模式可以输入单个或多个字符的命令，可用的命令非常多</w:t>
      </w:r>
    </w:p>
    <w:bookmarkEnd w:id="430"/>
    <w:bookmarkStart w:name="uf24f3b85" w:id="431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在底线命令模式中，基本的命令有（已经省略了冒号）</w:t>
      </w:r>
    </w:p>
    <w:bookmarkEnd w:id="431"/>
    <w:bookmarkStart w:name="ubd1aa945" w:id="432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q：退出程序</w:t>
      </w:r>
    </w:p>
    <w:bookmarkEnd w:id="432"/>
    <w:bookmarkStart w:name="u439430f2" w:id="433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w：保存文件</w:t>
      </w:r>
    </w:p>
    <w:bookmarkEnd w:id="433"/>
    <w:bookmarkStart w:name="uba8caede" w:id="434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wq：保存并退出</w:t>
      </w:r>
    </w:p>
    <w:bookmarkEnd w:id="434"/>
    <w:bookmarkStart w:name="u7db1d0fb" w:id="435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 ESC 键可随时退出底线命令模式</w:t>
      </w:r>
    </w:p>
    <w:bookmarkEnd w:id="435"/>
    <w:bookmarkStart w:name="NXtw3" w:id="4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④、vi/vim 工作模式</w:t>
      </w:r>
    </w:p>
    <w:bookmarkEnd w:id="436"/>
    <w:bookmarkStart w:name="ubdc45c14" w:id="437"/>
    <w:p>
      <w:pPr>
        <w:spacing w:after="50" w:line="360" w:lineRule="auto" w:beforeLines="100"/>
        <w:ind w:left="0"/>
        <w:jc w:val="left"/>
      </w:pPr>
      <w:bookmarkStart w:name="ZSkjn" w:id="438"/>
      <w:r>
        <w:rPr>
          <w:rFonts w:eastAsia="宋体" w:ascii="宋体"/>
        </w:rPr>
        <w:drawing>
          <wp:inline distT="0" distB="0" distL="0" distR="0">
            <wp:extent cx="5841999" cy="39412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866" cy="413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8"/>
    </w:p>
    <w:bookmarkEnd w:id="437"/>
    <w:bookmarkStart w:name="hYHWV" w:id="4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⑤、按键：复制粘贴、搜索替换等</w:t>
      </w:r>
    </w:p>
    <w:bookmarkEnd w:id="439"/>
    <w:bookmarkStart w:name="L3Ez1" w:id="44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466"/>
        <w:gridCol w:w="11168"/>
      </w:tblGrid>
      <w:tr>
        <w:trPr>
          <w:trHeight w:val="495" w:hRule="atLeast"/>
        </w:trPr>
        <w:tc>
          <w:tcPr>
            <w:tcW w:w="0" w:type="dxa"/>
            <w:gridSpan w:val="2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2652ec" w:id="4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一般模式可用的命令</w:t>
            </w:r>
          </w:p>
          <w:bookmarkEnd w:id="44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8fa0c2" w:id="4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[Ctrl] + [f]</w:t>
            </w:r>
          </w:p>
          <w:bookmarkEnd w:id="44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f7e603" w:id="4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屏幕『向下』移动一页，相当于 [Page Down]按键 (常用)</w:t>
            </w:r>
          </w:p>
          <w:bookmarkEnd w:id="44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f22ebd" w:id="4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[Ctrl] + [b]</w:t>
            </w:r>
          </w:p>
          <w:bookmarkEnd w:id="44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724b57" w:id="4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屏幕『向上』移动一页，相当于 [Page Up] 按键 (常用)</w:t>
            </w:r>
          </w:p>
          <w:bookmarkEnd w:id="44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21b0be" w:id="4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0 或功能键[Home]</w:t>
            </w:r>
          </w:p>
          <w:bookmarkEnd w:id="44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c1bb60" w:id="4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这是数字『 0 』：移动到这一行的最前面字符处 (常用)</w:t>
            </w:r>
          </w:p>
          <w:bookmarkEnd w:id="447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2119c0" w:id="4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$ 或功能键[End]</w:t>
            </w:r>
          </w:p>
          <w:bookmarkEnd w:id="448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dc0a29" w:id="4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移动到这一行的最后面字符处(常用)</w:t>
            </w:r>
          </w:p>
          <w:bookmarkEnd w:id="449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2136ff" w:id="4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H</w:t>
            </w:r>
          </w:p>
          <w:bookmarkEnd w:id="450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67f7ac" w:id="4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光标移动到这个屏幕的最上方那一行的第一个字符</w:t>
            </w:r>
          </w:p>
          <w:bookmarkEnd w:id="45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8075c1" w:id="4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M</w:t>
            </w:r>
          </w:p>
          <w:bookmarkEnd w:id="45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a38d9d" w:id="4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光标移动到这个屏幕的中央那一行的第一个字符</w:t>
            </w:r>
          </w:p>
          <w:bookmarkEnd w:id="45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8a28ba" w:id="4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L</w:t>
            </w:r>
          </w:p>
          <w:bookmarkEnd w:id="45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55473f" w:id="4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光标移动到这个屏幕的最下方那一行的第一个字符</w:t>
            </w:r>
          </w:p>
          <w:bookmarkEnd w:id="45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cdf36c" w:id="4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G</w:t>
            </w:r>
          </w:p>
          <w:bookmarkEnd w:id="45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ec41c3" w:id="4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移动到这个档案的最后一行(常用)</w:t>
            </w:r>
          </w:p>
          <w:bookmarkEnd w:id="457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00d69c" w:id="4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nG</w:t>
            </w:r>
          </w:p>
          <w:bookmarkEnd w:id="458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1eae8e" w:id="4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 为数字。移动到这个档案的第 n 行。例如 20G 则会移动到这个档案的第 20 行(可配合 :set nu)</w:t>
            </w:r>
          </w:p>
          <w:bookmarkEnd w:id="459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74eb61" w:id="4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gg</w:t>
            </w:r>
          </w:p>
          <w:bookmarkEnd w:id="460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43d43d" w:id="4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移动到这个档案的第一行，相当于 1G (常用)</w:t>
            </w:r>
          </w:p>
          <w:bookmarkEnd w:id="46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be1742" w:id="4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n&lt;Enter&gt;</w:t>
            </w:r>
          </w:p>
          <w:bookmarkEnd w:id="46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b2e9ad" w:id="4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 为数字。光标向下移动 n 行(常用)</w:t>
            </w:r>
          </w:p>
          <w:bookmarkEnd w:id="46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58cf39" w:id="4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/word</w:t>
            </w:r>
          </w:p>
          <w:bookmarkEnd w:id="46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053f7c" w:id="4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向光标之下寻找一个名称为 word 的字符串。例如要在档案内搜寻 vbird 这个字符串，就输入 /vbird 即可！ (常用)</w:t>
            </w:r>
          </w:p>
          <w:bookmarkEnd w:id="46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addbf3" w:id="4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?word</w:t>
            </w:r>
          </w:p>
          <w:bookmarkEnd w:id="46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86b669" w:id="4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向光标之上寻找一个字符串名称为 word 的字符串。</w:t>
            </w:r>
          </w:p>
          <w:bookmarkEnd w:id="467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559088" w:id="4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</w:t>
            </w:r>
          </w:p>
          <w:bookmarkEnd w:id="468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23bd67" w:id="4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这个 n 是英文按键。代表重复前一个搜寻的动作。举例来说， 如果刚刚我们执行 /vbird 去向下搜寻 vbird 这个字符串，则按下 n 后，会向下继续搜寻下一个名称为 vbird 的字符串。如果是执行 ?vbird 的话，那么按下 n 则会向上继续搜寻名称为 vbird 的字符串！</w:t>
            </w:r>
          </w:p>
          <w:bookmarkEnd w:id="469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41208d" w:id="4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</w:t>
            </w:r>
          </w:p>
          <w:bookmarkEnd w:id="470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13b637" w:id="4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这个 N 是英文按键。与 n 刚好相反，为『反向』进行前一个搜寻动作。 例如 /vbird 后，按下 N 则表示『向上』搜寻 vbird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 xml:space="preserve"> </w:t>
            </w:r>
          </w:p>
          <w:bookmarkEnd w:id="47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b5c14b" w:id="4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dd</w:t>
            </w:r>
          </w:p>
          <w:bookmarkEnd w:id="47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1133b9" w:id="4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剪切游标所在的那一整行(常用)，用 p/P 可以粘贴。</w:t>
            </w:r>
          </w:p>
          <w:bookmarkEnd w:id="47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ef7673" w:id="4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ndd</w:t>
            </w:r>
          </w:p>
          <w:bookmarkEnd w:id="47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13315f" w:id="4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 为数字。剪切光标所在的向下 n 行，例如 20dd 则是剪切 20 行(常用)，用 p/P 可以粘贴。</w:t>
            </w:r>
          </w:p>
          <w:bookmarkEnd w:id="47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aa6cdd" w:id="4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d1G</w:t>
            </w:r>
          </w:p>
          <w:bookmarkEnd w:id="47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da0f8d" w:id="4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删除光标所在到第一行的所有数据</w:t>
            </w:r>
          </w:p>
          <w:bookmarkEnd w:id="477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929fab" w:id="4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dG</w:t>
            </w:r>
          </w:p>
          <w:bookmarkEnd w:id="478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23b5f7" w:id="4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删除光标所在到最后一行的所有数据</w:t>
            </w:r>
          </w:p>
          <w:bookmarkEnd w:id="479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c228e1" w:id="4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d$</w:t>
            </w:r>
          </w:p>
          <w:bookmarkEnd w:id="480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e9ebe7" w:id="4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删除游标所在处，到该行的最后一个字符</w:t>
            </w:r>
          </w:p>
          <w:bookmarkEnd w:id="48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935dca" w:id="4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d0</w:t>
            </w:r>
          </w:p>
          <w:bookmarkEnd w:id="48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83eb9b" w:id="4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那个是数字的 0 ，删除游标所在处，到该行的最前面一个字符</w:t>
            </w:r>
          </w:p>
          <w:bookmarkEnd w:id="48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179d0c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yy</w:t>
            </w:r>
          </w:p>
          <w:bookmarkEnd w:id="48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46ee5e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复制游标所在的那一行(常用)</w:t>
            </w:r>
          </w:p>
          <w:bookmarkEnd w:id="48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7f5fca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nyy</w:t>
            </w:r>
          </w:p>
          <w:bookmarkEnd w:id="48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e498fd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 为数字。复制光标所在的向下 n 行，例如 20yy 则是复制 20 行(常用)</w:t>
            </w:r>
          </w:p>
          <w:bookmarkEnd w:id="487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4e3664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y1G</w:t>
            </w:r>
          </w:p>
          <w:bookmarkEnd w:id="488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fbb08e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复制游标所在行到第一行的所有数据</w:t>
            </w:r>
          </w:p>
          <w:bookmarkEnd w:id="489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13e099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yG</w:t>
            </w:r>
          </w:p>
          <w:bookmarkEnd w:id="490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c2a231" w:id="4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复制游标所在行到最后一行的所有数据</w:t>
            </w:r>
          </w:p>
          <w:bookmarkEnd w:id="49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bfb969" w:id="4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y0</w:t>
            </w:r>
          </w:p>
          <w:bookmarkEnd w:id="49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59d341" w:id="4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复制光标所在的那个字符到该行行首的所有数据</w:t>
            </w:r>
          </w:p>
          <w:bookmarkEnd w:id="49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42510b" w:id="4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y$</w:t>
            </w:r>
          </w:p>
          <w:bookmarkEnd w:id="49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5c5019" w:id="4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复制光标所在的那个字符到该行行尾的所有数据</w:t>
            </w:r>
          </w:p>
          <w:bookmarkEnd w:id="49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155216" w:id="4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p, P</w:t>
            </w:r>
          </w:p>
          <w:bookmarkEnd w:id="49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d25951" w:id="4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p 为将已复制的数据在光标下一行贴上，P 则为贴在游标上一行！ 举例来说，我目前光标在第 20 行，且已经复制了 10 行数据。则按下 p 后， 那 10 行数据会贴在原本的 20 行之后，亦即由 21 行开始贴。但如果是按下 P 呢？ 那么原本的第 20 行会被推到变成 30 行。 (常用)</w:t>
            </w:r>
          </w:p>
          <w:bookmarkEnd w:id="497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a71b30" w:id="4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J</w:t>
            </w:r>
          </w:p>
          <w:bookmarkEnd w:id="498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88f6a2" w:id="4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将光标所在行与下一行的数据结合成同一行</w:t>
            </w:r>
          </w:p>
          <w:bookmarkEnd w:id="499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8e4475" w:id="5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c</w:t>
            </w:r>
          </w:p>
          <w:bookmarkEnd w:id="500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10302e" w:id="5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重复删除多个数据，例如向下删除 10 行，[ 10cj ]</w:t>
            </w:r>
          </w:p>
          <w:bookmarkEnd w:id="501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c497d8" w:id="5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u</w:t>
            </w:r>
          </w:p>
          <w:bookmarkEnd w:id="502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17a8d4" w:id="5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复原前一个动作。(常用)</w:t>
            </w:r>
          </w:p>
          <w:bookmarkEnd w:id="503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e99e7f" w:id="5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[Ctrl]+r</w:t>
            </w:r>
          </w:p>
          <w:bookmarkEnd w:id="504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0e835a" w:id="5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重做上一个动作。(常用)</w:t>
            </w:r>
          </w:p>
          <w:bookmarkEnd w:id="505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8c8e82" w:id="5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.</w:t>
            </w:r>
          </w:p>
          <w:bookmarkEnd w:id="506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288fcd" w:id="5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不要怀疑！这就是小数点！意思是重复前一个动作的意思。 如果你想要重复删除、重复贴上等等动作，按下小数点『.』就好了！ (常用)</w:t>
            </w:r>
          </w:p>
          <w:bookmarkEnd w:id="507"/>
        </w:tc>
      </w:tr>
      <w:tr>
        <w:trPr>
          <w:trHeight w:val="495" w:hRule="atLeast"/>
        </w:trPr>
        <w:tc>
          <w:tcPr>
            <w:tcW w:w="0" w:type="dxa"/>
            <w:gridSpan w:val="2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edb090" w:id="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命令模式可用的命令</w:t>
            </w:r>
          </w:p>
          <w:bookmarkEnd w:id="508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251553" w:id="5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:w</w:t>
            </w:r>
          </w:p>
          <w:bookmarkEnd w:id="509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0c9b88" w:id="5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将编辑的数据写入硬盘档案中(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常用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)</w:t>
            </w:r>
          </w:p>
          <w:bookmarkEnd w:id="510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08106e" w:id="5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:w!</w:t>
            </w:r>
          </w:p>
          <w:bookmarkEnd w:id="511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5b63b7" w:id="5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若文件属性为『只读』时，强制写入该档案。不过，到底能不能写入， 还是跟你对该档案的档案权限有关啊！</w:t>
            </w:r>
          </w:p>
          <w:bookmarkEnd w:id="512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8f0c46" w:id="5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:q</w:t>
            </w:r>
          </w:p>
          <w:bookmarkEnd w:id="513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ed59b9" w:id="5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离开 vi (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常用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)</w:t>
            </w:r>
          </w:p>
          <w:bookmarkEnd w:id="514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96c21b" w:id="5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:q!</w:t>
            </w:r>
          </w:p>
          <w:bookmarkEnd w:id="515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a0226a" w:id="5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若曾修改过档案，又不想储存，使用 ! 为强制离开不储存档案。</w:t>
            </w:r>
          </w:p>
          <w:bookmarkEnd w:id="516"/>
        </w:tc>
      </w:tr>
      <w:tr>
        <w:trPr>
          <w:trHeight w:val="495" w:hRule="atLeast"/>
        </w:trPr>
        <w:tc>
          <w:tcPr>
            <w:tcW w:w="2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f8f6ac" w:id="5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:wq</w:t>
            </w:r>
          </w:p>
          <w:bookmarkEnd w:id="517"/>
        </w:tc>
        <w:tc>
          <w:tcPr>
            <w:tcW w:w="111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f34885" w:id="5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储存后离开，若为 :wq! 则为强制储存后离开 (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常用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)</w:t>
            </w:r>
          </w:p>
          <w:bookmarkEnd w:id="518"/>
        </w:tc>
      </w:tr>
    </w:tbl>
    <w:bookmarkEnd w:id="440"/>
    <w:bookmarkStart w:name="ko6KO" w:id="5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1、文件内容排序：</w:t>
      </w:r>
      <w:r>
        <w:rPr>
          <w:rFonts w:ascii="宋体" w:hAnsi="Courier New" w:eastAsia="宋体"/>
        </w:rPr>
        <w:t>sort</w:t>
      </w:r>
    </w:p>
    <w:bookmarkEnd w:id="519"/>
    <w:bookmarkStart w:name="ufa3a4b30" w:id="5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sort 可针对文本文件的内容，以行为单位来排序</w:t>
      </w:r>
    </w:p>
    <w:bookmarkEnd w:id="520"/>
    <w:bookmarkStart w:name="JdznT" w:id="5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521"/>
    <w:bookmarkStart w:name="uc86124af" w:id="52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sort 参数 文件</w:t>
      </w:r>
    </w:p>
    <w:bookmarkEnd w:id="522"/>
    <w:bookmarkStart w:name="VoFRE" w:id="5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523"/>
    <w:bookmarkStart w:name="u7a6724fb" w:id="524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 忽略每行前面开始出的空格字符。</w:t>
      </w:r>
    </w:p>
    <w:bookmarkEnd w:id="524"/>
    <w:bookmarkStart w:name="u930eb3f9" w:id="525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 检查文件是否已经按照顺序排序。</w:t>
      </w:r>
    </w:p>
    <w:bookmarkEnd w:id="525"/>
    <w:bookmarkStart w:name="u6f033fa9" w:id="526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-d 排序时，处理英文字母、数字及空格字符外，忽略其他的字符。</w:t>
      </w:r>
    </w:p>
    <w:bookmarkEnd w:id="526"/>
    <w:bookmarkStart w:name="u76a82b6e" w:id="527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排序时，将小写字母视为大写字母。</w:t>
      </w:r>
    </w:p>
    <w:bookmarkEnd w:id="527"/>
    <w:bookmarkStart w:name="u9e4d2ee2" w:id="528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 排序时，除了040至176之间的ASCII字符外，忽略其他的字符。</w:t>
      </w:r>
    </w:p>
    <w:bookmarkEnd w:id="528"/>
    <w:bookmarkStart w:name="ue3a47394" w:id="529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-m 将几个排序好的文件进行合并。</w:t>
      </w:r>
    </w:p>
    <w:bookmarkEnd w:id="529"/>
    <w:bookmarkStart w:name="u0fe2c872" w:id="530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-M 将前面3个字母依照月份的缩写进行排序。</w:t>
      </w:r>
    </w:p>
    <w:bookmarkEnd w:id="530"/>
    <w:bookmarkStart w:name="ufbd84458" w:id="531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 依照数值的大小排序。</w:t>
      </w:r>
    </w:p>
    <w:bookmarkEnd w:id="531"/>
    <w:bookmarkStart w:name="u8fe91ee0" w:id="53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-u 意味着是唯一的(unique)，输出的结果是去完重了的。</w:t>
      </w:r>
    </w:p>
    <w:bookmarkEnd w:id="532"/>
    <w:bookmarkStart w:name="u593dd40d" w:id="533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-o&lt;输出文件&gt; 将排序后的结果存入指定的文件。</w:t>
      </w:r>
    </w:p>
    <w:bookmarkEnd w:id="533"/>
    <w:bookmarkStart w:name="u8188c240" w:id="534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 以相反的顺序来排序（倒序）</w:t>
      </w:r>
    </w:p>
    <w:bookmarkEnd w:id="534"/>
    <w:bookmarkStart w:name="ub12765a8" w:id="535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-t&lt;分隔字符&gt; 指定排序时所用的栏位分隔字符。</w:t>
      </w:r>
    </w:p>
    <w:bookmarkEnd w:id="535"/>
    <w:bookmarkStart w:name="uae96c3fa" w:id="536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+&lt;起始栏位&gt;-&lt;结束栏位&gt; 以指定的栏位来排序，范围由起始栏位到结束栏位的前一栏位</w:t>
      </w:r>
    </w:p>
    <w:bookmarkEnd w:id="536"/>
    <w:bookmarkStart w:name="ucdb32ab3" w:id="537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[-k 开始排序的列,结束排序的列] 按指定的列进行排序。</w:t>
      </w:r>
    </w:p>
    <w:bookmarkEnd w:id="537"/>
    <w:bookmarkStart w:name="u564d7f06" w:id="538"/>
    <w:p>
      <w:pPr>
        <w:numPr>
          <w:ilvl w:val="1"/>
          <w:numId w:val="40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sort -k3,3 -k8,8 tencd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：第3行开始排序，至第3行结束；第8行开始排序，至第8行结束</w:t>
      </w:r>
    </w:p>
    <w:bookmarkEnd w:id="538"/>
    <w:bookmarkStart w:name="u424ac87f" w:id="539"/>
    <w:p>
      <w:pPr>
        <w:numPr>
          <w:ilvl w:val="1"/>
          <w:numId w:val="40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sort -k3 tencd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：第3行开始排序，一直到最后</w:t>
      </w:r>
    </w:p>
    <w:bookmarkEnd w:id="539"/>
    <w:bookmarkStart w:name="dMjKx" w:id="5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2、删除文件中重复的行：</w:t>
      </w:r>
      <w:r>
        <w:rPr>
          <w:rFonts w:ascii="宋体" w:hAnsi="Courier New" w:eastAsia="宋体"/>
        </w:rPr>
        <w:t>uniq</w:t>
      </w:r>
    </w:p>
    <w:bookmarkEnd w:id="540"/>
    <w:bookmarkStart w:name="u488cc0b6" w:id="5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uniq 命令用于检查及删除文本文件中重复出现的行列，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一般与 sort 命令结合使用</w:t>
      </w:r>
    </w:p>
    <w:bookmarkEnd w:id="541"/>
    <w:bookmarkStart w:name="EewUs" w:id="5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542"/>
    <w:bookmarkStart w:name="u6cab6ca8" w:id="54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uniq 参数 文件</w:t>
      </w:r>
    </w:p>
    <w:bookmarkEnd w:id="543"/>
    <w:bookmarkStart w:name="pir0F" w:id="5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544"/>
    <w:bookmarkStart w:name="u22f51112" w:id="545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-c或--count 在每列旁边显示该行重复出现的次数。</w:t>
      </w:r>
    </w:p>
    <w:bookmarkEnd w:id="545"/>
    <w:bookmarkStart w:name="u1e31ced6" w:id="546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-d或--repeated 仅显示重复出现的行列。</w:t>
      </w:r>
    </w:p>
    <w:bookmarkEnd w:id="546"/>
    <w:bookmarkStart w:name="ufdef044a" w:id="547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-f&lt;栏位&gt;或--skip-fields=&lt;栏位&gt; 忽略比较指定的栏位。</w:t>
      </w:r>
    </w:p>
    <w:bookmarkEnd w:id="547"/>
    <w:bookmarkStart w:name="u618ead74" w:id="548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-s&lt;字符位置&gt;或--skip-chars=&lt;字符位置&gt; 忽略比较指定的字符。</w:t>
      </w:r>
    </w:p>
    <w:bookmarkEnd w:id="548"/>
    <w:bookmarkStart w:name="u189d8d42" w:id="549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-u或--unique 仅显示出一次的行列。</w:t>
      </w:r>
    </w:p>
    <w:bookmarkEnd w:id="549"/>
    <w:bookmarkStart w:name="ud12066bf" w:id="550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-w&lt;字符位置&gt;或--check-chars=&lt;字符位置&gt; 指定要比较的字符。</w:t>
      </w:r>
    </w:p>
    <w:bookmarkEnd w:id="550"/>
    <w:bookmarkStart w:name="ufbe42870" w:id="551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--help 显示帮助。</w:t>
      </w:r>
    </w:p>
    <w:bookmarkEnd w:id="551"/>
    <w:bookmarkStart w:name="ubae95b1f" w:id="552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--version 显示版本信息。</w:t>
      </w:r>
    </w:p>
    <w:bookmarkEnd w:id="552"/>
    <w:bookmarkStart w:name="u05c5461a" w:id="553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[输入文件] 指定已排序好的文本文件。如果不指定此项，则从标准读取数据；</w:t>
      </w:r>
    </w:p>
    <w:bookmarkEnd w:id="553"/>
    <w:bookmarkStart w:name="uaa663eef" w:id="554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[输出文件] 指定输出的文件。如果不指定此选项，则将内容显示到标准输出设备（显示终端）。</w:t>
      </w:r>
    </w:p>
    <w:bookmarkEnd w:id="554"/>
    <w:bookmarkStart w:name="UCBVx" w:id="5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3、查找文件中的字符串：</w:t>
      </w:r>
      <w:r>
        <w:rPr>
          <w:rFonts w:ascii="宋体" w:hAnsi="Courier New" w:eastAsia="宋体"/>
        </w:rPr>
        <w:t>grep</w:t>
      </w:r>
    </w:p>
    <w:bookmarkEnd w:id="555"/>
    <w:bookmarkStart w:name="ubf00e035" w:id="5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grep 指令用于查找内容包含指定的范本样式的文件，如果发现某文件的内容符合所指定的范本样式，预设 grep 指令会把含有范本样式的那一列显示出来。若不指定任何文件名称，或是所给予的文件名为 -，则 grep 指令会从标准输入设备读取数据</w:t>
      </w:r>
    </w:p>
    <w:bookmarkEnd w:id="556"/>
    <w:bookmarkStart w:name="MMxku" w:id="5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557"/>
    <w:bookmarkStart w:name="u7cd3d437" w:id="55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grep 查找的字符串 文件</w:t>
      </w:r>
    </w:p>
    <w:bookmarkEnd w:id="558"/>
    <w:bookmarkStart w:name="ub32532dc" w:id="559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若是指定文件，则会在当前文件中查找指定的字符串，当某一行中有指定的字符串时，会将这一行输出出来</w:t>
      </w:r>
    </w:p>
    <w:bookmarkEnd w:id="559"/>
    <w:bookmarkStart w:name="PUQLK" w:id="5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data]$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data]$ grep '1' data</w:t>
        <w:br/>
        <w:t>3 2 1</w:t>
        <w:br/>
        <w:t>1 2 3</w:t>
        <w:br/>
        <w:t>1 3 3</w:t>
        <w:br/>
        <w:t>1 1 1</w:t>
        <w:br/>
        <w:t>1 4 6</w:t>
        <w:br/>
        <w:t>3 2 1</w:t>
        <w:br/>
        <w:t>2 1 4</w:t>
        <w:br/>
        <w:t>2 1 3</w:t>
        <w:br/>
      </w:r>
    </w:p>
    <w:bookmarkEnd w:id="560"/>
    <w:bookmarkStart w:name="u9f3f9de5" w:id="561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查找以指定字符串结尾的行：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^abc</w:t>
      </w:r>
    </w:p>
    <w:bookmarkEnd w:id="561"/>
    <w:bookmarkStart w:name="pSF1D" w:id="5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cat grep_file </w:t>
        <w:br/>
        <w:t>Linux</w:t>
        <w:br/>
        <w:t>LINUX</w:t>
        <w:br/>
        <w:t>123456</w:t>
        <w:br/>
        <w:t/>
        <w:br/>
        <w:t>12</w:t>
        <w:br/>
        <w:t>12456</w:t>
        <w:br/>
        <w:t>abcdefghlig</w:t>
        <w:br/>
        <w:t>ac</w:t>
        <w:br/>
        <w:t>abc</w:t>
        <w:br/>
        <w:t>abbc</w:t>
        <w:br/>
        <w:t>abbbc</w:t>
        <w:br/>
        <w:t>abbbbc</w:t>
        <w:br/>
        <w:t>a1c</w:t>
        <w:br/>
        <w:t>abbbbbbc</w:t>
        <w:br/>
        <w:t/>
        <w:br/>
        <w:t>ab2c</w:t>
        <w:br/>
        <w:t>abcabcabcdefdef</w:t>
        <w:br/>
        <w:t>113-1234</w:t>
        <w:br/>
        <w:t xml:space="preserve"> 113-1234</w:t>
        <w:br/>
        <w:t xml:space="preserve">  113-1234</w:t>
        <w:br/>
        <w:t xml:space="preserve">   113-1234</w:t>
        <w:br/>
        <w:t>a.b</w:t>
        <w:br/>
        <w:t>1a</w:t>
        <w:br/>
        <w:t xml:space="preserve">ab|11 </w:t>
        <w:br/>
        <w:t>a</w:t>
        <w:br/>
        <w:t>121234</w:t>
        <w:br/>
        <w:t>12121234</w:t>
        <w:br/>
        <w:t>abc||</w:t>
        <w:br/>
        <w:t>abcd123456789</w:t>
        <w:br/>
        <w:t>123abc</w:t>
        <w:br/>
        <w:t>cab</w:t>
        <w:br/>
        <w:t>cccc</w:t>
        <w:br/>
        <w:t>adef</w:t>
        <w:br/>
        <w:t>abc123abc</w:t>
        <w:br/>
        <w:t>123+</w:t>
        <w:br/>
        <w:t xml:space="preserve">[trial@localhost topic5]$ grep '^abc' grep_file </w:t>
        <w:br/>
        <w:t>abcdefghlig</w:t>
        <w:br/>
        <w:t>abc</w:t>
        <w:br/>
        <w:t>abcabcabcdefdef</w:t>
        <w:br/>
        <w:t>abc||</w:t>
        <w:br/>
        <w:t>abcd123456789</w:t>
        <w:br/>
        <w:t>abc123abc</w:t>
        <w:br/>
      </w:r>
    </w:p>
    <w:bookmarkEnd w:id="562"/>
    <w:bookmarkStart w:name="u1adb6859" w:id="563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查找以指定字符串结尾的行：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abc$</w:t>
      </w:r>
    </w:p>
    <w:bookmarkEnd w:id="563"/>
    <w:bookmarkStart w:name="cGum8" w:id="5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cat grep_file </w:t>
        <w:br/>
        <w:t>Linux</w:t>
        <w:br/>
        <w:t>LINUX</w:t>
        <w:br/>
        <w:t>123456</w:t>
        <w:br/>
        <w:t/>
        <w:br/>
        <w:t>12</w:t>
        <w:br/>
        <w:t>12456</w:t>
        <w:br/>
        <w:t>abcdefghlig</w:t>
        <w:br/>
        <w:t>ac</w:t>
        <w:br/>
        <w:t>abc</w:t>
        <w:br/>
        <w:t>abbc</w:t>
        <w:br/>
        <w:t>abbbc</w:t>
        <w:br/>
        <w:t>abbbbc</w:t>
        <w:br/>
        <w:t>a1c</w:t>
        <w:br/>
        <w:t>abbbbbbc</w:t>
        <w:br/>
        <w:t/>
        <w:br/>
        <w:t>ab2c</w:t>
        <w:br/>
        <w:t>abcabcabcdefdef</w:t>
        <w:br/>
        <w:t>113-1234</w:t>
        <w:br/>
        <w:t xml:space="preserve"> 113-1234</w:t>
        <w:br/>
        <w:t xml:space="preserve">  113-1234</w:t>
        <w:br/>
        <w:t xml:space="preserve">   113-1234</w:t>
        <w:br/>
        <w:t>a.b</w:t>
        <w:br/>
        <w:t>1a</w:t>
        <w:br/>
        <w:t xml:space="preserve">ab|11 </w:t>
        <w:br/>
        <w:t>a</w:t>
        <w:br/>
        <w:t>121234</w:t>
        <w:br/>
        <w:t>12121234</w:t>
        <w:br/>
        <w:t>abc||</w:t>
        <w:br/>
        <w:t>abcd123456789</w:t>
        <w:br/>
        <w:t>123abc</w:t>
        <w:br/>
        <w:t>cab</w:t>
        <w:br/>
        <w:t>cccc</w:t>
        <w:br/>
        <w:t>adef</w:t>
        <w:br/>
        <w:t>abc123abc</w:t>
        <w:br/>
        <w:t>123+</w:t>
        <w:br/>
        <w:t xml:space="preserve">[trial@localhost topic5]$ grep 'abc$' grep_file </w:t>
        <w:br/>
        <w:t>abc</w:t>
        <w:br/>
        <w:t>123abc</w:t>
        <w:br/>
        <w:t>abc123abc</w:t>
        <w:br/>
      </w:r>
    </w:p>
    <w:bookmarkEnd w:id="564"/>
    <w:bookmarkStart w:name="u0dfd5483" w:id="565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匹配区间：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[a-z]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565"/>
    <w:bookmarkStart w:name="ub2f973e3" w:id="566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小写字母：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[a-z]</w:t>
      </w:r>
    </w:p>
    <w:bookmarkEnd w:id="566"/>
    <w:bookmarkStart w:name="tqtXG" w:id="5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grep '[a-z]' grep_file </w:t>
        <w:br/>
        <w:t>Linux</w:t>
        <w:br/>
        <w:t>abcdefghlig</w:t>
        <w:br/>
        <w:t>ac</w:t>
        <w:br/>
        <w:t>abc</w:t>
        <w:br/>
        <w:t>abbc</w:t>
        <w:br/>
        <w:t>abbbc</w:t>
        <w:br/>
        <w:t>abbbbc</w:t>
        <w:br/>
        <w:t>a1c</w:t>
        <w:br/>
        <w:t>abbbbbbc</w:t>
        <w:br/>
        <w:t>ab2c</w:t>
        <w:br/>
        <w:t>abcabcabcdefdef</w:t>
        <w:br/>
        <w:t>a.b</w:t>
        <w:br/>
        <w:t>1a</w:t>
        <w:br/>
        <w:t xml:space="preserve">ab|11 </w:t>
        <w:br/>
        <w:t>a</w:t>
        <w:br/>
        <w:t>abc||</w:t>
        <w:br/>
        <w:t>abcd123456789</w:t>
        <w:br/>
        <w:t>123abc</w:t>
        <w:br/>
        <w:t>cab</w:t>
        <w:br/>
        <w:t>cccc</w:t>
        <w:br/>
        <w:t>adef</w:t>
        <w:br/>
        <w:t>abc123abc</w:t>
        <w:br/>
      </w:r>
    </w:p>
    <w:bookmarkEnd w:id="567"/>
    <w:bookmarkStart w:name="u943aef23" w:id="568"/>
    <w:p>
      <w:pPr>
        <w:numPr>
          <w:ilvl w:val="1"/>
          <w:numId w:val="4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大写字母：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[A-Z]</w:t>
      </w:r>
    </w:p>
    <w:bookmarkEnd w:id="568"/>
    <w:bookmarkStart w:name="Air8Q" w:id="5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grep '[A-Z]' grep_file </w:t>
        <w:br/>
        <w:t>Linux</w:t>
        <w:br/>
        <w:t>LINUX</w:t>
        <w:br/>
      </w:r>
    </w:p>
    <w:bookmarkEnd w:id="569"/>
    <w:bookmarkStart w:name="u0c96ef54" w:id="570"/>
    <w:p>
      <w:pPr>
        <w:numPr>
          <w:ilvl w:val="1"/>
          <w:numId w:val="4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含有数字：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[0-9]</w:t>
      </w:r>
    </w:p>
    <w:bookmarkEnd w:id="570"/>
    <w:bookmarkStart w:name="DoZ1r" w:id="5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grep '[0-9]' grep_file </w:t>
        <w:br/>
        <w:t>123456</w:t>
        <w:br/>
        <w:t>12</w:t>
        <w:br/>
        <w:t>12456</w:t>
        <w:br/>
        <w:t>a1c</w:t>
        <w:br/>
        <w:t>ab2c</w:t>
        <w:br/>
        <w:t>113-1234</w:t>
        <w:br/>
        <w:t xml:space="preserve"> 113-1234</w:t>
        <w:br/>
        <w:t xml:space="preserve">  113-1234</w:t>
        <w:br/>
        <w:t xml:space="preserve">   113-1234</w:t>
        <w:br/>
        <w:t>1a</w:t>
        <w:br/>
        <w:t xml:space="preserve">ab|11 </w:t>
        <w:br/>
        <w:t>121234</w:t>
        <w:br/>
        <w:t>12121234</w:t>
        <w:br/>
        <w:t>abcd123456789</w:t>
        <w:br/>
        <w:t>123abc</w:t>
        <w:br/>
        <w:t>abc123abc</w:t>
        <w:br/>
        <w:t>123+</w:t>
        <w:br/>
      </w:r>
    </w:p>
    <w:bookmarkEnd w:id="571"/>
    <w:bookmarkStart w:name="uf024f722" w:id="572"/>
    <w:p>
      <w:pPr>
        <w:numPr>
          <w:ilvl w:val="1"/>
          <w:numId w:val="4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匹配除换行符 \n 之外的任何单字符：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</w:t>
      </w:r>
    </w:p>
    <w:bookmarkEnd w:id="572"/>
    <w:bookmarkStart w:name="pzA4e" w:id="5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grep 'a.c' grep_file </w:t>
        <w:br/>
        <w:t>abcdefghlig</w:t>
        <w:br/>
        <w:t>abc</w:t>
        <w:br/>
        <w:t>a1c</w:t>
        <w:br/>
        <w:t>abcabcabcdefdef</w:t>
        <w:br/>
        <w:t>abc||</w:t>
        <w:br/>
        <w:t>abcd123456789</w:t>
        <w:br/>
        <w:t>123abc</w:t>
        <w:br/>
        <w:t>abc123abc</w:t>
        <w:br/>
      </w:r>
    </w:p>
    <w:bookmarkEnd w:id="573"/>
    <w:bookmarkStart w:name="u543b1383" w:id="574"/>
    <w:p>
      <w:pPr>
        <w:numPr>
          <w:ilvl w:val="1"/>
          <w:numId w:val="5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含有区间：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[a-z]</w:t>
      </w:r>
    </w:p>
    <w:bookmarkEnd w:id="574"/>
    <w:bookmarkStart w:name="MoKNy" w:id="5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topic5]$ grep 'a[a-g]c' grep_file</w:t>
        <w:br/>
        <w:t>abcdefghlig</w:t>
        <w:br/>
        <w:t>abc</w:t>
        <w:br/>
        <w:t>abcabcabcdefdef</w:t>
        <w:br/>
        <w:t>abc||</w:t>
        <w:br/>
        <w:t>abcd123456789</w:t>
        <w:br/>
        <w:t>123abc</w:t>
        <w:br/>
        <w:t>abc123abc</w:t>
        <w:br/>
      </w:r>
    </w:p>
    <w:bookmarkEnd w:id="575"/>
    <w:bookmarkStart w:name="uc770c064" w:id="576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排除区间：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[^a-z]</w:t>
      </w:r>
    </w:p>
    <w:bookmarkEnd w:id="576"/>
    <w:bookmarkStart w:name="TtYEH" w:id="5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topic5]$ grep 'a[^a-g]c' grep_file</w:t>
        <w:br/>
        <w:t>a1c</w:t>
        <w:br/>
      </w:r>
    </w:p>
    <w:bookmarkEnd w:id="577"/>
    <w:bookmarkStart w:name="u0a3e5746" w:id="578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正则表达式：需使用参数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578"/>
    <w:bookmarkStart w:name="ucb6f4fdc" w:id="579"/>
    <w:bookmarkEnd w:id="579"/>
    <w:bookmarkStart w:name="Jeh77" w:id="5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580"/>
    <w:bookmarkStart w:name="u33fa203b" w:id="581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-a 或 --text : 不要忽略二进制的数据。</w:t>
      </w:r>
    </w:p>
    <w:bookmarkEnd w:id="581"/>
    <w:bookmarkStart w:name="ub86ad8a6" w:id="582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-A&lt;显示行数&gt; 或 --after-context=&lt;显示行数&gt; : 除了显示符合范本样式的那一列之外，并显示该行之后的内容。</w:t>
      </w:r>
    </w:p>
    <w:bookmarkEnd w:id="582"/>
    <w:bookmarkStart w:name="u8f44487a" w:id="583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 或 --byte-offset : 在显示符合样式的那一行之前，标示出该行第一个字符的编号。</w:t>
      </w:r>
    </w:p>
    <w:bookmarkEnd w:id="583"/>
    <w:bookmarkStart w:name="u7b2d5b8f" w:id="584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-B&lt;显示行数&gt; 或 --before-context=&lt;显示行数&gt; : 除了显示符合样式的那一行之外，并显示该行之前的内容。</w:t>
      </w:r>
    </w:p>
    <w:bookmarkEnd w:id="584"/>
    <w:bookmarkStart w:name="u267e36ae" w:id="585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-c 或 --count : 计算符合样式的列数。</w:t>
      </w:r>
    </w:p>
    <w:bookmarkEnd w:id="585"/>
    <w:bookmarkStart w:name="u00583df0" w:id="58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-C&lt;显示行数&gt; 或 --context=&lt;显示行数&gt;或-&lt;显示行数&gt; : 除了显示符合样式的那一行之外，并显示该行之前后的内容。</w:t>
      </w:r>
    </w:p>
    <w:bookmarkEnd w:id="586"/>
    <w:bookmarkStart w:name="ub8ab2b31" w:id="587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-d &lt;动作&gt; 或 --directories=&lt;动作&gt; : 当指定要查找的是目录而非文件时，必须使用这项参数，否则grep指令将回报信息并停止动作。</w:t>
      </w:r>
    </w:p>
    <w:bookmarkEnd w:id="587"/>
    <w:bookmarkStart w:name="u7d421c84" w:id="588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-e&lt;范本样式&gt; 或 --regexp=&lt;范本样式&gt; : 指定字符串做为查找文件内容的样式。</w:t>
      </w:r>
    </w:p>
    <w:bookmarkEnd w:id="588"/>
    <w:bookmarkStart w:name="ub75a74d4" w:id="589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-E 或 --extended-regexp : 将样式为延伸的正则表达式来使用。</w:t>
      </w:r>
    </w:p>
    <w:bookmarkEnd w:id="589"/>
    <w:bookmarkStart w:name="uc1dc0623" w:id="590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-f&lt;规则文件&gt; 或 --file=&lt;规则文件&gt; : 指定规则文件，其内容含有一个或多个规则样式，让grep查找符合规则条件的文件内容，格式为每行一个规则样式。</w:t>
      </w:r>
    </w:p>
    <w:bookmarkEnd w:id="590"/>
    <w:bookmarkStart w:name="ucf4ef2ef" w:id="591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或 --fixed-regexp : 将样式视为固定字符串的列表。</w:t>
      </w:r>
    </w:p>
    <w:bookmarkEnd w:id="591"/>
    <w:bookmarkStart w:name="udaffb280" w:id="592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-G 或 --basic-regexp : 将样式视为普通的表示法来使用。</w:t>
      </w:r>
    </w:p>
    <w:bookmarkEnd w:id="592"/>
    <w:bookmarkStart w:name="ub11f64ca" w:id="593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-h 或 --no-filename : 在显示符合样式的那一行之前，不标示该行所属的文件名称。</w:t>
      </w:r>
    </w:p>
    <w:bookmarkEnd w:id="593"/>
    <w:bookmarkStart w:name="u9b0427ef" w:id="594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-H 或 --with-filename : 在显示符合样式的那一行之前，表示该行所属的文件名称。</w:t>
      </w:r>
    </w:p>
    <w:bookmarkEnd w:id="594"/>
    <w:bookmarkStart w:name="ud082b7fa" w:id="595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-i 或 --ignore-case : 忽略字符大小写的差别。</w:t>
      </w:r>
    </w:p>
    <w:bookmarkEnd w:id="595"/>
    <w:bookmarkStart w:name="u944f9c7d" w:id="59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 或 --file-with-matches : 列出文件内容符合指定的样式的文件名称。</w:t>
      </w:r>
    </w:p>
    <w:bookmarkEnd w:id="596"/>
    <w:bookmarkStart w:name="u02d5bf57" w:id="597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 或 --files-without-match : 列出文件内容不符合指定的样式的文件名称。</w:t>
      </w:r>
    </w:p>
    <w:bookmarkEnd w:id="597"/>
    <w:bookmarkStart w:name="u8dacc180" w:id="598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n 或 --line-number : 在显示符合样式的那一行之前，标示出该行的列数编号。</w:t>
      </w:r>
    </w:p>
    <w:bookmarkEnd w:id="598"/>
    <w:bookmarkStart w:name="ub13e87bd" w:id="599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-o 或 --only-matching : 只显示匹配PATTERN 部分。</w:t>
      </w:r>
    </w:p>
    <w:bookmarkEnd w:id="599"/>
    <w:bookmarkStart w:name="u767945c7" w:id="600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-q 或 --quiet或--silent : 不显示任何信息。</w:t>
      </w:r>
    </w:p>
    <w:bookmarkEnd w:id="600"/>
    <w:bookmarkStart w:name="uc1b02d3c" w:id="601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-r 或 --recursive : 此参数的效果和指定"-d recurse"参数相同。</w:t>
      </w:r>
    </w:p>
    <w:bookmarkEnd w:id="601"/>
    <w:bookmarkStart w:name="u38db13cd" w:id="602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 或 --no-messages : 不显示错误信息。</w:t>
      </w:r>
    </w:p>
    <w:bookmarkEnd w:id="602"/>
    <w:bookmarkStart w:name="ub346b664" w:id="603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v 或 --invert-match : 显示不包含匹配文本的所有行。</w:t>
      </w:r>
    </w:p>
    <w:bookmarkEnd w:id="603"/>
    <w:bookmarkStart w:name="u53438817" w:id="604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 或 --version : 显示版本信息。</w:t>
      </w:r>
    </w:p>
    <w:bookmarkEnd w:id="604"/>
    <w:bookmarkStart w:name="ua045dd3f" w:id="605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或 --word-regexp : 只显示全字符合的列。</w:t>
      </w:r>
    </w:p>
    <w:bookmarkEnd w:id="605"/>
    <w:bookmarkStart w:name="ue3f3cb55" w:id="60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-x --line-regexp : 只显示全列符合的列。</w:t>
      </w:r>
    </w:p>
    <w:bookmarkEnd w:id="606"/>
    <w:bookmarkStart w:name="u8389c726" w:id="607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-y : 此参数的效果和指定"-i"参数相同。</w:t>
      </w:r>
    </w:p>
    <w:bookmarkEnd w:id="607"/>
    <w:bookmarkStart w:name="QEMax" w:id="6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4、计算字数：</w:t>
      </w:r>
      <w:r>
        <w:rPr>
          <w:rFonts w:ascii="宋体" w:hAnsi="Courier New" w:eastAsia="宋体"/>
        </w:rPr>
        <w:t>wc</w:t>
      </w:r>
    </w:p>
    <w:bookmarkEnd w:id="608"/>
    <w:bookmarkStart w:name="u3ce1a964" w:id="6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wc 命令用于计算字数。</w:t>
      </w:r>
    </w:p>
    <w:bookmarkEnd w:id="609"/>
    <w:bookmarkStart w:name="u4558981b" w:id="6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利用 wc 指令我们可以计算文件的 Byte 数、字数、或是列数，若不指定文件名称、或是所给予的文件名为"-"，则 wc 指令会从标准输入设备读取数据</w:t>
      </w:r>
    </w:p>
    <w:bookmarkEnd w:id="610"/>
    <w:bookmarkStart w:name="TSE2i" w:id="6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611"/>
    <w:bookmarkStart w:name="u3007e239" w:id="61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wc [-clw][--help][--version][文件...]</w:t>
      </w:r>
    </w:p>
    <w:bookmarkEnd w:id="612"/>
    <w:bookmarkStart w:name="uc0954204" w:id="61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wc 参数 文件名</w:t>
      </w:r>
    </w:p>
    <w:bookmarkEnd w:id="613"/>
    <w:bookmarkStart w:name="u7a4fa3a7" w:id="6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不加参数时，结果会显示：行数、字数、字节数、文件名</w:t>
      </w:r>
    </w:p>
    <w:bookmarkEnd w:id="614"/>
    <w:bookmarkStart w:name="iko8x" w:id="6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615"/>
    <w:bookmarkStart w:name="u435097ed" w:id="616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-c或--bytes或--chars 只显示 Bytes 数</w:t>
      </w:r>
    </w:p>
    <w:bookmarkEnd w:id="616"/>
    <w:bookmarkStart w:name="ud782ab34" w:id="617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-l或--lines 显示行数</w:t>
      </w:r>
    </w:p>
    <w:bookmarkEnd w:id="617"/>
    <w:bookmarkStart w:name="u469f5ad5" w:id="618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-w或--words 只显示字数</w:t>
      </w:r>
    </w:p>
    <w:bookmarkEnd w:id="618"/>
    <w:bookmarkStart w:name="HceVK" w:id="6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5、用脚本来处理文本文件：</w:t>
      </w:r>
      <w:r>
        <w:rPr>
          <w:rFonts w:ascii="宋体" w:hAnsi="Courier New" w:eastAsia="宋体"/>
        </w:rPr>
        <w:t>sed</w:t>
      </w:r>
    </w:p>
    <w:bookmarkEnd w:id="619"/>
    <w:bookmarkStart w:name="u2fb7a0dc" w:id="620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sed 命令是利用脚本来处理文本文件</w:t>
      </w:r>
    </w:p>
    <w:bookmarkEnd w:id="620"/>
    <w:bookmarkStart w:name="u1652374e" w:id="621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sed 可依照脚本的指令来处理、编辑文本文件</w:t>
      </w:r>
    </w:p>
    <w:bookmarkEnd w:id="621"/>
    <w:bookmarkStart w:name="ue76eaf5b" w:id="622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sed 主要用来自动编辑一个或多个文件、简化对文件的反复操作、编写转换程序等</w:t>
      </w:r>
    </w:p>
    <w:bookmarkEnd w:id="622"/>
    <w:bookmarkStart w:name="u1c04c096" w:id="623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注意要使用单引号：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''</w:t>
      </w:r>
    </w:p>
    <w:bookmarkEnd w:id="623"/>
    <w:bookmarkStart w:name="uxEmj" w:id="6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624"/>
    <w:bookmarkStart w:name="u84471c6b" w:id="62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sed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[-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hnV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][-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&lt;script&gt;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][-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&lt;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script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文件&gt;][文本文件]</w:t>
      </w:r>
    </w:p>
    <w:bookmarkEnd w:id="625"/>
    <w:bookmarkStart w:name="OKTYL" w:id="6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626"/>
    <w:bookmarkStart w:name="ub3b1a26f" w:id="627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-e：&lt;script&gt;或--expression=&lt;script&gt; 以选项中指定的script来处理输入的文本文件。</w:t>
      </w:r>
    </w:p>
    <w:bookmarkEnd w:id="627"/>
    <w:bookmarkStart w:name="u0ff35227" w:id="628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-f：&lt;script文件&gt;或--file=&lt;script文件&gt; 以选项中指定的script文件来处理输入的文本文件。</w:t>
      </w:r>
    </w:p>
    <w:bookmarkEnd w:id="628"/>
    <w:bookmarkStart w:name="u38f61757" w:id="629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-n：或--quiet或--silent 仅显示script处理后的结果。</w:t>
      </w:r>
    </w:p>
    <w:bookmarkEnd w:id="629"/>
    <w:bookmarkStart w:name="udeddb5be" w:id="630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-h：或--help 显示帮助。</w:t>
      </w:r>
    </w:p>
    <w:bookmarkEnd w:id="630"/>
    <w:bookmarkStart w:name="u61f9ae89" w:id="631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-V：或--version 显示版本信息。</w:t>
      </w:r>
    </w:p>
    <w:bookmarkEnd w:id="631"/>
    <w:bookmarkStart w:name="j1eC0" w:id="6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③、动作说明</w:t>
      </w:r>
    </w:p>
    <w:bookmarkEnd w:id="632"/>
    <w:bookmarkStart w:name="u2cdc96e7" w:id="633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 ：新增， a 的后面可以接字串，而这些字串会在新的一行出现(目前的下一行)</w:t>
      </w:r>
    </w:p>
    <w:bookmarkEnd w:id="633"/>
    <w:bookmarkStart w:name="u256db20c" w:id="634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 ：取代， c 的后面可以接字串，这些字串可以取代 n1,n2 之间的行</w:t>
      </w:r>
    </w:p>
    <w:bookmarkEnd w:id="634"/>
    <w:bookmarkStart w:name="ub0542a98" w:id="635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 ：删除，因为是删除啊，所以 d 后面通常不接任何东西</w:t>
      </w:r>
    </w:p>
    <w:bookmarkEnd w:id="635"/>
    <w:bookmarkStart w:name="u49aa6299" w:id="636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 ：插入， i 的后面可以接字串，而这些字串会在新的一行出现(目前的上一行)</w:t>
      </w:r>
    </w:p>
    <w:bookmarkEnd w:id="636"/>
    <w:bookmarkStart w:name="ucfccc6c7" w:id="637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 ：打印，亦即将某个 选择的数据印出。通常 p 会与参数 sed -n 一起运行</w:t>
      </w:r>
    </w:p>
    <w:bookmarkEnd w:id="637"/>
    <w:bookmarkStart w:name="uc43dfa9f" w:id="638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 ：取代，通常这个 s 的动作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可以搭配正则表达式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！例如 1,20s/old/new/g</w:t>
      </w:r>
    </w:p>
    <w:bookmarkEnd w:id="638"/>
    <w:bookmarkStart w:name="H98oE" w:id="6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④、例子</w:t>
      </w:r>
    </w:p>
    <w:bookmarkEnd w:id="639"/>
    <w:bookmarkStart w:name="VJ75o" w:id="6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Ⅰ、增：</w:t>
      </w:r>
      <w:r>
        <w:rPr>
          <w:rFonts w:ascii="宋体" w:hAnsi="Courier New" w:eastAsia="宋体"/>
        </w:rPr>
        <w:t>a</w:t>
      </w:r>
    </w:p>
    <w:bookmarkEnd w:id="640"/>
    <w:bookmarkStart w:name="ub0f28dfd" w:id="641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在第二行后添加一行</w:t>
      </w:r>
    </w:p>
    <w:bookmarkEnd w:id="641"/>
    <w:bookmarkStart w:name="ks75J" w:id="6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'2a 4 5 yurhai' data</w:t>
        <w:br/>
        <w:t>3 2 1</w:t>
        <w:br/>
        <w:t>2 2 2</w:t>
        <w:br/>
        <w:t>4 5 yurhai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42"/>
    <w:bookmarkStart w:name="udbac97e7" w:id="643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在第二行到第六行后添加一行</w:t>
      </w:r>
    </w:p>
    <w:bookmarkEnd w:id="643"/>
    <w:bookmarkStart w:name="BRbR1" w:id="6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'2,6a 4 5 yurhai' data</w:t>
        <w:br/>
        <w:t>3 2 1</w:t>
        <w:br/>
        <w:t>2 2 2</w:t>
        <w:br/>
        <w:t>4 5 yurhai</w:t>
        <w:br/>
        <w:t>1 2 3</w:t>
        <w:br/>
        <w:t>4 5 yurhai</w:t>
        <w:br/>
        <w:t>1 3 3</w:t>
        <w:br/>
        <w:t>4 5 yurhai</w:t>
        <w:br/>
        <w:t>1 1 1</w:t>
        <w:br/>
        <w:t>4 5 yurhai</w:t>
        <w:br/>
        <w:t>2 2 2</w:t>
        <w:br/>
        <w:t>4 5 yurhai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44"/>
    <w:bookmarkStart w:name="uc7de6303" w:id="645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在第二行到最后一行后添加一行</w:t>
      </w:r>
    </w:p>
    <w:bookmarkEnd w:id="645"/>
    <w:bookmarkStart w:name="jg94p" w:id="6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'2,$a 4 5 yurhai' data</w:t>
        <w:br/>
        <w:t>3 2 1</w:t>
        <w:br/>
        <w:t>2 2 2</w:t>
        <w:br/>
        <w:t>4 5 yurhai</w:t>
        <w:br/>
        <w:t>1 2 3</w:t>
        <w:br/>
        <w:t>4 5 yurhai</w:t>
        <w:br/>
        <w:t>1 3 3</w:t>
        <w:br/>
        <w:t>4 5 yurhai</w:t>
        <w:br/>
        <w:t>1 1 1</w:t>
        <w:br/>
        <w:t>4 5 yurhai</w:t>
        <w:br/>
        <w:t>2 2 2</w:t>
        <w:br/>
        <w:t>4 5 yurhai</w:t>
        <w:br/>
        <w:t>3 3 3</w:t>
        <w:br/>
        <w:t>4 5 yurhai</w:t>
        <w:br/>
        <w:t>2 4 6</w:t>
        <w:br/>
        <w:t>4 5 yurhai</w:t>
        <w:br/>
        <w:t>1 4 6</w:t>
        <w:br/>
        <w:t>4 5 yurhai</w:t>
        <w:br/>
        <w:t>3 2 1</w:t>
        <w:br/>
        <w:t>4 5 yurhai</w:t>
        <w:br/>
        <w:t>2 1 4</w:t>
        <w:br/>
        <w:t>4 5 yurhai</w:t>
        <w:br/>
        <w:t>3 3 3</w:t>
        <w:br/>
        <w:t>4 5 yurhai</w:t>
        <w:br/>
        <w:t>2 1 3</w:t>
        <w:br/>
        <w:t>4 5 yurhai</w:t>
        <w:br/>
      </w:r>
    </w:p>
    <w:bookmarkEnd w:id="646"/>
    <w:bookmarkStart w:name="sT5Nt" w:id="6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Ⅱ、删:</w:t>
      </w:r>
      <w:r>
        <w:rPr>
          <w:rFonts w:ascii="宋体" w:hAnsi="Courier New" w:eastAsia="宋体"/>
        </w:rPr>
        <w:t>d</w:t>
      </w:r>
    </w:p>
    <w:bookmarkEnd w:id="647"/>
    <w:bookmarkStart w:name="ua60a79b2" w:id="648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删除第二行</w:t>
      </w:r>
    </w:p>
    <w:bookmarkEnd w:id="648"/>
    <w:bookmarkStart w:name="UjQ3t" w:id="6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'2d' data</w:t>
        <w:br/>
        <w:t>3 2 1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49"/>
    <w:bookmarkStart w:name="u00658d75" w:id="650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删除第二行到最后一行</w:t>
      </w:r>
    </w:p>
    <w:bookmarkEnd w:id="650"/>
    <w:bookmarkStart w:name="eU7AJ" w:id="6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'2,$d' data</w:t>
        <w:br/>
        <w:t>3 2 1</w:t>
        <w:br/>
      </w:r>
    </w:p>
    <w:bookmarkEnd w:id="651"/>
    <w:bookmarkStart w:name="u4db68460" w:id="652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删除存在 1 的行</w:t>
      </w:r>
    </w:p>
    <w:bookmarkEnd w:id="652"/>
    <w:bookmarkStart w:name="G37wB" w:id="6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'/1/d' data</w:t>
        <w:br/>
        <w:t>2 2 2</w:t>
        <w:br/>
        <w:t>2 2 2</w:t>
        <w:br/>
        <w:t>3 3 3</w:t>
        <w:br/>
        <w:t>2 4 6</w:t>
        <w:br/>
        <w:t>3 3 3</w:t>
        <w:br/>
      </w:r>
    </w:p>
    <w:bookmarkEnd w:id="653"/>
    <w:bookmarkStart w:name="u1ec77563" w:id="654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删除空行</w:t>
      </w:r>
    </w:p>
    <w:bookmarkEnd w:id="654"/>
    <w:bookmarkStart w:name="QmW7X" w:id="6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sed '/^$/d'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55"/>
    <w:bookmarkStart w:name="R10T7" w:id="6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Ⅲ、改:</w:t>
      </w:r>
      <w:r>
        <w:rPr>
          <w:rFonts w:ascii="宋体" w:hAnsi="Courier New" w:eastAsia="宋体"/>
        </w:rPr>
        <w:t>c、s</w:t>
      </w:r>
    </w:p>
    <w:bookmarkEnd w:id="656"/>
    <w:bookmarkStart w:name="u7bad79a1" w:id="657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修改第二行：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</w:t>
      </w:r>
    </w:p>
    <w:bookmarkEnd w:id="657"/>
    <w:bookmarkStart w:name="g9NXh" w:id="6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'2c 02 02 02 yuehai' data</w:t>
        <w:br/>
        <w:t>3 2 1</w:t>
        <w:br/>
        <w:t>02 02 02 yuehai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58"/>
    <w:bookmarkStart w:name="u8b6d4417" w:id="659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修改第二行到最后一行：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</w:t>
      </w:r>
    </w:p>
    <w:bookmarkEnd w:id="659"/>
    <w:bookmarkStart w:name="GXeWF" w:id="6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'2,$c 02 02 02 yuehai' data</w:t>
        <w:br/>
        <w:t>3 2 1</w:t>
        <w:br/>
        <w:t>02 02 02 yuehai</w:t>
        <w:br/>
      </w:r>
    </w:p>
    <w:bookmarkEnd w:id="660"/>
    <w:bookmarkStart w:name="ubbf26f99" w:id="661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根据正则表达式，替换特定的字符；替换第一行：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</w:t>
      </w:r>
    </w:p>
    <w:bookmarkEnd w:id="661"/>
    <w:bookmarkStart w:name="oKWb8" w:id="6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'1s/1/01/g' data</w:t>
        <w:br/>
        <w:t>3 2 01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62"/>
    <w:bookmarkStart w:name="u1d12744c" w:id="663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根据正则表达式，替换特定的字符；替换第三行到八行：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</w:t>
      </w:r>
    </w:p>
    <w:bookmarkEnd w:id="663"/>
    <w:bookmarkStart w:name="bvowW" w:id="6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'3,8s/1/01/g' data</w:t>
        <w:br/>
        <w:t>3 2 1</w:t>
        <w:br/>
        <w:t>2 2 2</w:t>
        <w:br/>
        <w:t>01 2 3</w:t>
        <w:br/>
        <w:t>01 3 3</w:t>
        <w:br/>
        <w:t>01 01 01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64"/>
    <w:bookmarkStart w:name="u66f06b74" w:id="665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根据正则表达式，替换特定的字符；替换全文：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</w:t>
      </w:r>
    </w:p>
    <w:bookmarkEnd w:id="665"/>
    <w:bookmarkStart w:name="gCEUJ" w:id="6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"s/1/01/g" data</w:t>
        <w:br/>
        <w:t>3 2 01</w:t>
        <w:br/>
        <w:t>2 2 2</w:t>
        <w:br/>
        <w:t>01 2 3</w:t>
        <w:br/>
        <w:t>01 3 3</w:t>
        <w:br/>
        <w:t>01 01 01</w:t>
        <w:br/>
        <w:t>2 2 2</w:t>
        <w:br/>
        <w:t>3 3 3</w:t>
        <w:br/>
        <w:t>2 4 6</w:t>
        <w:br/>
        <w:t>01 4 6</w:t>
        <w:br/>
        <w:t>3 2 01</w:t>
        <w:br/>
        <w:t>2 01 4</w:t>
        <w:br/>
        <w:t>3 3 3</w:t>
        <w:br/>
        <w:t>2 01 3</w:t>
        <w:br/>
      </w:r>
    </w:p>
    <w:bookmarkEnd w:id="666"/>
    <w:bookmarkStart w:name="U0kks" w:id="6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Ⅳ、插入:</w:t>
      </w:r>
      <w:r>
        <w:rPr>
          <w:rFonts w:ascii="宋体" w:hAnsi="Courier New" w:eastAsia="宋体"/>
        </w:rPr>
        <w:t>i</w:t>
      </w:r>
    </w:p>
    <w:bookmarkEnd w:id="667"/>
    <w:bookmarkStart w:name="ubdd707f6" w:id="668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在第二行前添加一行</w:t>
      </w:r>
    </w:p>
    <w:bookmarkEnd w:id="668"/>
    <w:bookmarkStart w:name="z5swU" w:id="6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'2i 02 02 02 yuehai' data</w:t>
        <w:br/>
        <w:t>3 2 1</w:t>
        <w:br/>
        <w:t>02 02 02 yuehai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</w:r>
    </w:p>
    <w:bookmarkEnd w:id="669"/>
    <w:bookmarkStart w:name="u979dc6ad" w:id="670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在第二行到最后一行前添加一行</w:t>
      </w:r>
    </w:p>
    <w:bookmarkEnd w:id="670"/>
    <w:bookmarkStart w:name="MJX3Q" w:id="6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sed -e '2,$i 02 02 02 yuehai' data</w:t>
        <w:br/>
        <w:t>3 2 1</w:t>
        <w:br/>
        <w:t>02 02 02 yuehai</w:t>
        <w:br/>
        <w:t>2 2 2</w:t>
        <w:br/>
        <w:t>02 02 02 yuehai</w:t>
        <w:br/>
        <w:t>1 2 3</w:t>
        <w:br/>
        <w:t>02 02 02 yuehai</w:t>
        <w:br/>
        <w:t>1 3 3</w:t>
        <w:br/>
        <w:t>02 02 02 yuehai</w:t>
        <w:br/>
        <w:t>1 1 1</w:t>
        <w:br/>
        <w:t>02 02 02 yuehai</w:t>
        <w:br/>
        <w:t>2 2 2</w:t>
        <w:br/>
        <w:t>02 02 02 yuehai</w:t>
        <w:br/>
        <w:t>3 3 3</w:t>
        <w:br/>
        <w:t>02 02 02 yuehai</w:t>
        <w:br/>
        <w:t>2 4 6</w:t>
        <w:br/>
        <w:t>02 02 02 yuehai</w:t>
        <w:br/>
        <w:t>1 4 6</w:t>
        <w:br/>
        <w:t>02 02 02 yuehai</w:t>
        <w:br/>
        <w:t>3 2 1</w:t>
        <w:br/>
        <w:t>02 02 02 yuehai</w:t>
        <w:br/>
        <w:t>2 1 4</w:t>
        <w:br/>
        <w:t>02 02 02 yuehai</w:t>
        <w:br/>
        <w:t>3 3 3</w:t>
        <w:br/>
        <w:t>02 02 02 yuehai</w:t>
        <w:br/>
        <w:t>2 1 3</w:t>
        <w:br/>
      </w:r>
    </w:p>
    <w:bookmarkEnd w:id="671"/>
    <w:bookmarkStart w:name="CN7oO" w:id="6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Ⅴ、查</w:t>
      </w:r>
    </w:p>
    <w:bookmarkEnd w:id="672"/>
    <w:bookmarkStart w:name="u5e536d8d" w:id="673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查询出字符 US 和 UK 之间的行数据（有多个相同的数据，会显示最前和最后的两个之间的数据）</w:t>
      </w:r>
    </w:p>
    <w:bookmarkEnd w:id="673"/>
    <w:bookmarkStart w:name="jjK7K" w:id="6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cat sed_file </w:t>
        <w:br/>
        <w:t>1 JP is japan JP is japan JP is japan JP is japan JP is japan</w:t>
        <w:br/>
        <w:t>2 JP is japan</w:t>
        <w:br/>
        <w:t>3 JP is japan</w:t>
        <w:br/>
        <w:t>4 JP is japan</w:t>
        <w:br/>
        <w:t>5 JP is japan</w:t>
        <w:br/>
        <w:t>5 JP is japan</w:t>
        <w:br/>
        <w:t>6 JP is japan</w:t>
        <w:br/>
        <w:t>11 JP is japan JP is japan JP is japan JP is japan JP is japan</w:t>
        <w:br/>
        <w:t>21 JP is japan JP is japan JP is japan JP is japan JP is japan</w:t>
        <w:br/>
        <w:t>31 JP is japan JP is japan JP is japan JP is japan JP is japan</w:t>
        <w:br/>
        <w:t>41 JP is japan JP is japan JP is japan JP is japan JP is japan</w:t>
        <w:br/>
        <w:t>USa ,JP is japan</w:t>
        <w:br/>
        <w:t>&lt;td&gt;111&lt;&lt;/td&gt;</w:t>
        <w:br/>
        <w:t>&lt;td&gt;222&gt;&lt;/td&gt;</w:t>
        <w:br/>
        <w:t>&lt;td&gt;333&lt;&gt;&lt;/td&gt;</w:t>
        <w:br/>
        <w:t>&lt;td&gt;444&lt;/td&gt;</w:t>
        <w:br/>
        <w:t>&lt;td&gt;555&lt;/td&gt;</w:t>
        <w:br/>
        <w:t>11 JaP is japan JP is japan JP is japan JP is japan JP is japan</w:t>
        <w:br/>
        <w:t>21 JaP is japan JP is japan JP is japan JP is japan JP is japan</w:t>
        <w:br/>
        <w:t>31 JaP is japan JP is japan JP is japan JP is japan JP is japan</w:t>
        <w:br/>
        <w:t>41 JaP is japan JP is japan JP is japan JP is japan JP is japan</w:t>
        <w:br/>
        <w:t>UK ,JP is japan</w:t>
        <w:br/>
        <w:t/>
        <w:br/>
        <w:t xml:space="preserve">[trial@localhost topic5]$ sed -n ' /US/,/UK/p ' sed_file </w:t>
        <w:br/>
        <w:t>USa ,JP is japan</w:t>
        <w:br/>
        <w:t>&lt;td&gt;111&lt;&lt;/td&gt;</w:t>
        <w:br/>
        <w:t>&lt;td&gt;222&gt;&lt;/td&gt;</w:t>
        <w:br/>
        <w:t>&lt;td&gt;333&lt;&gt;&lt;/td&gt;</w:t>
        <w:br/>
        <w:t>&lt;td&gt;444&lt;/td&gt;</w:t>
        <w:br/>
        <w:t>&lt;td&gt;555&lt;/td&gt;</w:t>
        <w:br/>
        <w:t>11 JaP is japan JP is japan JP is japan JP is japan JP is japan</w:t>
        <w:br/>
        <w:t>21 JaP is japan JP is japan JP is japan JP is japan JP is japan</w:t>
        <w:br/>
        <w:t>31 JaP is japan JP is japan JP is japan JP is japan JP is japan</w:t>
        <w:br/>
        <w:t>41 JaP is japan JP is japan JP is japan JP is japan JP is japan</w:t>
        <w:br/>
        <w:t>UK ,JP is japan</w:t>
        <w:br/>
      </w:r>
    </w:p>
    <w:bookmarkEnd w:id="674"/>
    <w:bookmarkStart w:name="qCrO0" w:id="6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6、复杂格式文本处理工具：</w:t>
      </w:r>
      <w:r>
        <w:rPr>
          <w:rFonts w:ascii="宋体" w:hAnsi="Courier New" w:eastAsia="宋体"/>
        </w:rPr>
        <w:t>awk</w:t>
      </w:r>
    </w:p>
    <w:bookmarkEnd w:id="675"/>
    <w:bookmarkStart w:name="u36750160" w:id="6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AWK 是一种处理文本文件的语言，是一个强大的文本分析工具</w:t>
      </w:r>
    </w:p>
    <w:bookmarkEnd w:id="6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2159078" w:id="677"/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https://www.runoob.com/linux/linux-comm-awk.html</w:t>
        </w:r>
      </w:hyperlink>
    </w:p>
    <w:bookmarkEnd w:id="677"/>
    <w:bookmarkStart w:name="adVtn" w:id="6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678"/>
    <w:bookmarkStart w:name="u8126656f" w:id="67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awk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[选项参数]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'script'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88"/>
          <w:sz w:val="22"/>
        </w:rPr>
        <w:t>var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=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value file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)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</w:p>
    <w:bookmarkEnd w:id="679"/>
    <w:bookmarkStart w:name="uc0586cb4" w:id="6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</w:t>
      </w:r>
    </w:p>
    <w:bookmarkEnd w:id="680"/>
    <w:bookmarkStart w:name="uf1e3daf3" w:id="68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awk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[选项参数]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-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f scriptfile </w:t>
      </w:r>
      <w:r>
        <w:rPr>
          <w:rFonts w:ascii="宋体" w:hAnsi="Courier New" w:eastAsia="宋体"/>
          <w:b w:val="false"/>
          <w:i w:val="false"/>
          <w:color w:val="000088"/>
          <w:sz w:val="22"/>
        </w:rPr>
        <w:t>var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=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value file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)</w:t>
      </w:r>
    </w:p>
    <w:bookmarkEnd w:id="681"/>
    <w:bookmarkStart w:name="N04c9" w:id="68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82"/>
    <w:bookmarkStart w:name="u67eab759" w:id="68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awk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[选项参数]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8800"/>
          <w:sz w:val="22"/>
        </w:rPr>
        <w:t>'要处理的数据{处理方式}'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666600"/>
          <w:sz w:val="22"/>
        </w:rPr>
        <w:t>文件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</w:t>
      </w:r>
    </w:p>
    <w:bookmarkEnd w:id="683"/>
    <w:bookmarkStart w:name="ctw5M" w:id="6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684"/>
    <w:bookmarkStart w:name="u24164861" w:id="685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fs or --field-separator fs：指定输入文件折分隔符，fs是一个字符串或者是一个正则表达式，如-F:。</w:t>
      </w:r>
    </w:p>
    <w:bookmarkEnd w:id="685"/>
    <w:bookmarkStart w:name="u524663c7" w:id="686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 var=value or --asign var=value：赋值一个用户定义变量。</w:t>
      </w:r>
    </w:p>
    <w:bookmarkEnd w:id="686"/>
    <w:bookmarkStart w:name="u7d38ffff" w:id="687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scripfile or --file scriptfile：从脚本文件中读取awk命令。</w:t>
      </w:r>
    </w:p>
    <w:bookmarkEnd w:id="687"/>
    <w:bookmarkStart w:name="ue0d32bb8" w:id="688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-mf nnn and -mr nnn：对nnn值设置内在限制，-mf选项限制分配给nnn的最大块数目；-mr选项限制记录的最大数目。这两个功能是Bell实验室版awk的扩展功能，在标准awk中不适用。</w:t>
      </w:r>
    </w:p>
    <w:bookmarkEnd w:id="688"/>
    <w:bookmarkStart w:name="u9442ac37" w:id="689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compact or --compat, -W traditional or --traditional：在兼容模式下运行awk。所以gawk的行为和标准的awk完全一样，所有的awk扩展都被忽略。</w:t>
      </w:r>
    </w:p>
    <w:bookmarkEnd w:id="689"/>
    <w:bookmarkStart w:name="u69e832c5" w:id="690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copyleft or --copyleft, -W copyright or --copyright：打印简短的版权信息。</w:t>
      </w:r>
    </w:p>
    <w:bookmarkEnd w:id="690"/>
    <w:bookmarkStart w:name="u5638dbe6" w:id="691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help or --help, -W usage or --usage：打印全部awk选项和每个选项的简短说明。</w:t>
      </w:r>
    </w:p>
    <w:bookmarkEnd w:id="691"/>
    <w:bookmarkStart w:name="uf249868e" w:id="692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lint or --lint：打印不能向传统unix平台移植的结构的警告。</w:t>
      </w:r>
    </w:p>
    <w:bookmarkEnd w:id="692"/>
    <w:bookmarkStart w:name="uefd8e3c5" w:id="693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lint-old or --lint-old：打印关于不能向传统unix平台移植的结构的警告。</w:t>
      </w:r>
    </w:p>
    <w:bookmarkEnd w:id="693"/>
    <w:bookmarkStart w:name="u147b0aaf" w:id="694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posix：打开兼容模式。但有以下限制，不识别：/x、函数关键字、func、换码序列以及当fs是一个空格时，将新行作为一个域分隔符；操作符**和**=不能代替^和^=；fflush无效。</w:t>
      </w:r>
    </w:p>
    <w:bookmarkEnd w:id="694"/>
    <w:bookmarkStart w:name="u7d716b90" w:id="695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-W re-interval or --re-interval：允许间隔正则表达式的使用，参考(grep中的Posix字符类)，如括号表达式[[:alpha:]]。</w:t>
      </w:r>
    </w:p>
    <w:bookmarkEnd w:id="695"/>
    <w:bookmarkStart w:name="u04aeba41" w:id="696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source program-text or --source program-text：使用program-text作为源代码，可与-f命令混用。</w:t>
      </w:r>
    </w:p>
    <w:bookmarkEnd w:id="696"/>
    <w:bookmarkStart w:name="ua26b4c08" w:id="697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version or --version：打印bug报告信息的版本。</w:t>
      </w:r>
    </w:p>
    <w:bookmarkEnd w:id="697"/>
    <w:bookmarkStart w:name="ZN56a" w:id="6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③、运算符</w:t>
      </w:r>
    </w:p>
    <w:bookmarkEnd w:id="698"/>
    <w:bookmarkStart w:name="FOvlD" w:id="69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976"/>
        <w:gridCol w:w="7658"/>
      </w:tblGrid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0e743d" w:id="7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运算符</w:t>
            </w:r>
          </w:p>
          <w:bookmarkEnd w:id="700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64c5f5" w:id="7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701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8e4771" w:id="7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= += -= *= /= %= ^= **=</w:t>
            </w:r>
          </w:p>
          <w:bookmarkEnd w:id="702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dc4898" w:id="7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赋值</w:t>
            </w:r>
          </w:p>
          <w:bookmarkEnd w:id="703"/>
        </w:tc>
      </w:tr>
      <w:tr>
        <w:trPr>
          <w:trHeight w:val="55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c4c48f" w:id="7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?:</w:t>
            </w:r>
          </w:p>
          <w:bookmarkEnd w:id="704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c34e42" w:id="7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C条件表达式</w:t>
            </w:r>
          </w:p>
          <w:bookmarkEnd w:id="705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0d2e76" w:id="7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||</w:t>
            </w:r>
          </w:p>
          <w:bookmarkEnd w:id="706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62e023" w:id="7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逻辑或</w:t>
            </w:r>
          </w:p>
          <w:bookmarkEnd w:id="707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7a2781" w:id="7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&amp;&amp;</w:t>
            </w:r>
          </w:p>
          <w:bookmarkEnd w:id="708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017d94" w:id="7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逻辑与</w:t>
            </w:r>
          </w:p>
          <w:bookmarkEnd w:id="709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71a7d9" w:id="7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~ 和 !~</w:t>
            </w:r>
          </w:p>
          <w:bookmarkEnd w:id="710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cc2f9f" w:id="7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匹配正则表达式和不匹配正则表达式</w:t>
            </w:r>
          </w:p>
          <w:bookmarkEnd w:id="711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471932" w:id="7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&lt; &lt;= &gt; &gt;= != ==</w:t>
            </w:r>
          </w:p>
          <w:bookmarkEnd w:id="712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4616c3" w:id="7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关系运算符</w:t>
            </w:r>
          </w:p>
          <w:bookmarkEnd w:id="713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70d38e" w:id="7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空格</w:t>
            </w:r>
          </w:p>
          <w:bookmarkEnd w:id="714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e48a62" w:id="7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连接</w:t>
            </w:r>
          </w:p>
          <w:bookmarkEnd w:id="715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100f0f" w:id="7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+ -</w:t>
            </w:r>
          </w:p>
          <w:bookmarkEnd w:id="716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d51418" w:id="7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加，减</w:t>
            </w:r>
          </w:p>
          <w:bookmarkEnd w:id="717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330025" w:id="7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* / %</w:t>
            </w:r>
          </w:p>
          <w:bookmarkEnd w:id="718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4f7992" w:id="7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乘，除与求余</w:t>
            </w:r>
          </w:p>
          <w:bookmarkEnd w:id="719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8a638f" w:id="7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+ - !</w:t>
            </w:r>
          </w:p>
          <w:bookmarkEnd w:id="720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c81616" w:id="7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一元加，减和逻辑非</w:t>
            </w:r>
          </w:p>
          <w:bookmarkEnd w:id="721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f397e6" w:id="7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^ ***</w:t>
            </w:r>
          </w:p>
          <w:bookmarkEnd w:id="722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b1f947" w:id="7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求幂</w:t>
            </w:r>
          </w:p>
          <w:bookmarkEnd w:id="723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9c448d" w:id="7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++ --</w:t>
            </w:r>
          </w:p>
          <w:bookmarkEnd w:id="724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a3c62d" w:id="7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增加或减少，作为前缀或后缀</w:t>
            </w:r>
          </w:p>
          <w:bookmarkEnd w:id="725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cb9f3a" w:id="7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$</w:t>
            </w:r>
          </w:p>
          <w:bookmarkEnd w:id="726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09981f" w:id="7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字段引用</w:t>
            </w:r>
          </w:p>
          <w:bookmarkEnd w:id="727"/>
        </w:tc>
      </w:tr>
      <w:tr>
        <w:trPr>
          <w:trHeight w:val="495" w:hRule="atLeast"/>
        </w:trPr>
        <w:tc>
          <w:tcPr>
            <w:tcW w:w="5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5146bb" w:id="7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in</w:t>
            </w:r>
          </w:p>
          <w:bookmarkEnd w:id="728"/>
        </w:tc>
        <w:tc>
          <w:tcPr>
            <w:tcW w:w="7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a3827c" w:id="7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数组成员</w:t>
            </w:r>
          </w:p>
          <w:bookmarkEnd w:id="729"/>
        </w:tc>
      </w:tr>
    </w:tbl>
    <w:bookmarkEnd w:id="699"/>
    <w:bookmarkStart w:name="UzjYm" w:id="7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④、内建变量</w:t>
      </w:r>
    </w:p>
    <w:bookmarkEnd w:id="730"/>
    <w:bookmarkStart w:name="UyUJX" w:id="73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09"/>
        <w:gridCol w:w="6425"/>
        <w:gridCol w:w="2600"/>
      </w:tblGrid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725ac1" w:id="7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变量</w:t>
            </w:r>
          </w:p>
          <w:bookmarkEnd w:id="732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2f5d94" w:id="7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733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20ea0d" w:id="7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描述2</w:t>
            </w:r>
          </w:p>
          <w:bookmarkEnd w:id="734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1cb787" w:id="7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$n</w:t>
            </w:r>
          </w:p>
          <w:bookmarkEnd w:id="735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56706b" w:id="7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当前记录的第n个字段，字段间由FS分隔</w:t>
            </w:r>
          </w:p>
          <w:bookmarkEnd w:id="736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b3173" w:id="737"/>
          <w:p>
            <w:pPr>
              <w:spacing w:after="50" w:line="360" w:lineRule="auto" w:beforeLines="100"/>
              <w:ind w:left="0"/>
              <w:jc w:val="left"/>
            </w:pPr>
          </w:p>
          <w:bookmarkEnd w:id="737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e6b5b0" w:id="7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$0</w:t>
            </w:r>
          </w:p>
          <w:bookmarkEnd w:id="738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8961d4" w:id="7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完整的输入记录</w:t>
            </w:r>
          </w:p>
          <w:bookmarkEnd w:id="739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9e5b52" w:id="740"/>
          <w:p>
            <w:pPr>
              <w:spacing w:after="50" w:line="360" w:lineRule="auto" w:beforeLines="100"/>
              <w:ind w:left="0"/>
              <w:jc w:val="left"/>
            </w:pPr>
          </w:p>
          <w:bookmarkEnd w:id="740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5a3c4d" w:id="7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ARGC</w:t>
            </w:r>
          </w:p>
          <w:bookmarkEnd w:id="741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bca3fe" w:id="7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命令行参数的数目</w:t>
            </w:r>
          </w:p>
          <w:bookmarkEnd w:id="742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0080eb" w:id="743"/>
          <w:p>
            <w:pPr>
              <w:spacing w:after="50" w:line="360" w:lineRule="auto" w:beforeLines="100"/>
              <w:ind w:left="0"/>
              <w:jc w:val="left"/>
            </w:pPr>
          </w:p>
          <w:bookmarkEnd w:id="743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795671" w:id="7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ARGIND</w:t>
            </w:r>
          </w:p>
          <w:bookmarkEnd w:id="744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ae8a4d" w:id="7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命令行中当前文件的位置(从0开始算)</w:t>
            </w:r>
          </w:p>
          <w:bookmarkEnd w:id="745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309ac4" w:id="746"/>
          <w:p>
            <w:pPr>
              <w:spacing w:after="50" w:line="360" w:lineRule="auto" w:beforeLines="100"/>
              <w:ind w:left="0"/>
              <w:jc w:val="left"/>
            </w:pPr>
          </w:p>
          <w:bookmarkEnd w:id="746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a38b3f" w:id="7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ARGV</w:t>
            </w:r>
          </w:p>
          <w:bookmarkEnd w:id="747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7b3326" w:id="7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包含命令行参数的数组</w:t>
            </w:r>
          </w:p>
          <w:bookmarkEnd w:id="748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1751ec" w:id="749"/>
          <w:p>
            <w:pPr>
              <w:spacing w:after="50" w:line="360" w:lineRule="auto" w:beforeLines="100"/>
              <w:ind w:left="0"/>
              <w:jc w:val="left"/>
            </w:pPr>
          </w:p>
          <w:bookmarkEnd w:id="749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6277d0" w:id="7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CONVFMT</w:t>
            </w:r>
          </w:p>
          <w:bookmarkEnd w:id="750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e66421" w:id="7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数字转换格式(默认值为%.6g)ENVIRON环境变量关联数组</w:t>
            </w:r>
          </w:p>
          <w:bookmarkEnd w:id="751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098ccd" w:id="752"/>
          <w:p>
            <w:pPr>
              <w:spacing w:after="50" w:line="360" w:lineRule="auto" w:beforeLines="100"/>
              <w:ind w:left="0"/>
              <w:jc w:val="left"/>
            </w:pPr>
          </w:p>
          <w:bookmarkEnd w:id="752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9144dc" w:id="7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ERRNO</w:t>
            </w:r>
          </w:p>
          <w:bookmarkEnd w:id="753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69bcea" w:id="7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最后一个系统错误的描述</w:t>
            </w:r>
          </w:p>
          <w:bookmarkEnd w:id="754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57436f" w:id="755"/>
          <w:p>
            <w:pPr>
              <w:spacing w:after="50" w:line="360" w:lineRule="auto" w:beforeLines="100"/>
              <w:ind w:left="0"/>
              <w:jc w:val="left"/>
            </w:pPr>
          </w:p>
          <w:bookmarkEnd w:id="755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938702" w:id="7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FIELDWIDTHS</w:t>
            </w:r>
          </w:p>
          <w:bookmarkEnd w:id="756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f09f1e" w:id="7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字段宽度列表(用空格键分隔)</w:t>
            </w:r>
          </w:p>
          <w:bookmarkEnd w:id="757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bcedbf" w:id="758"/>
          <w:p>
            <w:pPr>
              <w:spacing w:after="50" w:line="360" w:lineRule="auto" w:beforeLines="100"/>
              <w:ind w:left="0"/>
              <w:jc w:val="left"/>
            </w:pPr>
          </w:p>
          <w:bookmarkEnd w:id="758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9791ce" w:id="7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FILENAME</w:t>
            </w:r>
          </w:p>
          <w:bookmarkEnd w:id="759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48706c" w:id="7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当前文件名</w:t>
            </w:r>
          </w:p>
          <w:bookmarkEnd w:id="760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237f31" w:id="761"/>
          <w:p>
            <w:pPr>
              <w:spacing w:after="50" w:line="360" w:lineRule="auto" w:beforeLines="100"/>
              <w:ind w:left="0"/>
              <w:jc w:val="left"/>
            </w:pPr>
          </w:p>
          <w:bookmarkEnd w:id="761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92593a" w:id="7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FNR</w:t>
            </w:r>
          </w:p>
          <w:bookmarkEnd w:id="762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7cd55b" w:id="7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各文件分别计数的行号</w:t>
            </w:r>
          </w:p>
          <w:bookmarkEnd w:id="763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0ff0a5" w:id="7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每个文件不同的行号</w:t>
            </w:r>
          </w:p>
          <w:bookmarkEnd w:id="764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d1d8e5" w:id="7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FS</w:t>
            </w:r>
          </w:p>
          <w:bookmarkEnd w:id="765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8f906d" w:id="7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字段分隔符(默认是任何空格)</w:t>
            </w:r>
          </w:p>
          <w:bookmarkEnd w:id="766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247688" w:id="767"/>
          <w:p>
            <w:pPr>
              <w:spacing w:after="50" w:line="360" w:lineRule="auto" w:beforeLines="100"/>
              <w:ind w:left="0"/>
              <w:jc w:val="left"/>
            </w:pPr>
          </w:p>
          <w:bookmarkEnd w:id="767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a247bd" w:id="7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IGNORECASE</w:t>
            </w:r>
          </w:p>
          <w:bookmarkEnd w:id="768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f92a65" w:id="7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如果为真，则进行忽略大小写的匹配</w:t>
            </w:r>
          </w:p>
          <w:bookmarkEnd w:id="769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12ecc9" w:id="770"/>
          <w:p>
            <w:pPr>
              <w:spacing w:after="50" w:line="360" w:lineRule="auto" w:beforeLines="100"/>
              <w:ind w:left="0"/>
              <w:jc w:val="left"/>
            </w:pPr>
          </w:p>
          <w:bookmarkEnd w:id="770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4fc5de" w:id="7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NF</w:t>
            </w:r>
          </w:p>
          <w:bookmarkEnd w:id="771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9c8a13" w:id="7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一条记录的字段的数目</w:t>
            </w:r>
          </w:p>
          <w:bookmarkEnd w:id="772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ee3e40" w:id="7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列数</w:t>
            </w:r>
          </w:p>
          <w:bookmarkEnd w:id="773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21818a" w:id="7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NR</w:t>
            </w:r>
          </w:p>
          <w:bookmarkEnd w:id="774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424b55" w:id="7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已经读出的记录数，就是行号，从1开始</w:t>
            </w:r>
          </w:p>
          <w:bookmarkEnd w:id="775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d7cc6e" w:id="7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行号</w:t>
            </w:r>
          </w:p>
          <w:bookmarkEnd w:id="776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57ea16" w:id="7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OFMT</w:t>
            </w:r>
          </w:p>
          <w:bookmarkEnd w:id="777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b0a43d" w:id="7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数字的输出格式(默认值是%.6g)</w:t>
            </w:r>
          </w:p>
          <w:bookmarkEnd w:id="778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abd186" w:id="779"/>
          <w:p>
            <w:pPr>
              <w:spacing w:after="50" w:line="360" w:lineRule="auto" w:beforeLines="100"/>
              <w:ind w:left="0"/>
              <w:jc w:val="left"/>
            </w:pPr>
          </w:p>
          <w:bookmarkEnd w:id="779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f81e51" w:id="7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OFS</w:t>
            </w:r>
          </w:p>
          <w:bookmarkEnd w:id="780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52b801" w:id="7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输出字段分隔符，默认值与输入字段分隔符一致。</w:t>
            </w:r>
          </w:p>
          <w:bookmarkEnd w:id="781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0e3618" w:id="782"/>
          <w:p>
            <w:pPr>
              <w:spacing w:after="50" w:line="360" w:lineRule="auto" w:beforeLines="100"/>
              <w:ind w:left="0"/>
              <w:jc w:val="left"/>
            </w:pPr>
          </w:p>
          <w:bookmarkEnd w:id="782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29ecd3" w:id="7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ORS</w:t>
            </w:r>
          </w:p>
          <w:bookmarkEnd w:id="783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592067" w:id="7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输出记录分隔符(默认值是一个换行符)</w:t>
            </w:r>
          </w:p>
          <w:bookmarkEnd w:id="784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cadfaf" w:id="785"/>
          <w:p>
            <w:pPr>
              <w:spacing w:after="50" w:line="360" w:lineRule="auto" w:beforeLines="100"/>
              <w:ind w:left="0"/>
              <w:jc w:val="left"/>
            </w:pPr>
          </w:p>
          <w:bookmarkEnd w:id="785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c82ce0" w:id="7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RLENGTH</w:t>
            </w:r>
          </w:p>
          <w:bookmarkEnd w:id="786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9e59ac" w:id="7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由match函数所匹配的字符串的长度</w:t>
            </w:r>
          </w:p>
          <w:bookmarkEnd w:id="787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8857d6" w:id="788"/>
          <w:p>
            <w:pPr>
              <w:spacing w:after="50" w:line="360" w:lineRule="auto" w:beforeLines="100"/>
              <w:ind w:left="0"/>
              <w:jc w:val="left"/>
            </w:pPr>
          </w:p>
          <w:bookmarkEnd w:id="788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def6b3" w:id="7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RS</w:t>
            </w:r>
          </w:p>
          <w:bookmarkEnd w:id="789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f5c980" w:id="7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记录分隔符(默认是一个换行符)</w:t>
            </w:r>
          </w:p>
          <w:bookmarkEnd w:id="790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7972b5" w:id="791"/>
          <w:p>
            <w:pPr>
              <w:spacing w:after="50" w:line="360" w:lineRule="auto" w:beforeLines="100"/>
              <w:ind w:left="0"/>
              <w:jc w:val="left"/>
            </w:pPr>
          </w:p>
          <w:bookmarkEnd w:id="791"/>
        </w:tc>
      </w:tr>
      <w:tr>
        <w:trPr>
          <w:trHeight w:val="600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304389" w:id="7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RSTART</w:t>
            </w:r>
          </w:p>
          <w:bookmarkEnd w:id="792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6c88db" w:id="7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由match函数所匹配的字符串的第一个位置</w:t>
            </w:r>
          </w:p>
          <w:bookmarkEnd w:id="793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625152" w:id="794"/>
          <w:p>
            <w:pPr>
              <w:spacing w:after="50" w:line="360" w:lineRule="auto" w:beforeLines="100"/>
              <w:ind w:left="0"/>
              <w:jc w:val="left"/>
            </w:pPr>
          </w:p>
          <w:bookmarkEnd w:id="794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ba1fe5" w:id="7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SUBSEP</w:t>
            </w:r>
          </w:p>
          <w:bookmarkEnd w:id="795"/>
        </w:tc>
        <w:tc>
          <w:tcPr>
            <w:tcW w:w="6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2c5ea2" w:id="7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数组下标分隔符(默认值是/034)</w:t>
            </w:r>
          </w:p>
          <w:bookmarkEnd w:id="796"/>
        </w:tc>
        <w:tc>
          <w:tcPr>
            <w:tcW w:w="2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876404" w:id="797"/>
          <w:p>
            <w:pPr>
              <w:spacing w:after="50" w:line="360" w:lineRule="auto" w:beforeLines="100"/>
              <w:ind w:left="0"/>
              <w:jc w:val="left"/>
            </w:pPr>
          </w:p>
          <w:bookmarkEnd w:id="797"/>
        </w:tc>
      </w:tr>
    </w:tbl>
    <w:bookmarkEnd w:id="731"/>
    <w:bookmarkStart w:name="YK5f6" w:id="7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⑤、例子</w:t>
      </w:r>
    </w:p>
    <w:bookmarkEnd w:id="798"/>
    <w:bookmarkStart w:name="u65d1524d" w:id="799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2 列等于 2 的行；打印全部</w:t>
      </w:r>
    </w:p>
    <w:bookmarkEnd w:id="799"/>
    <w:bookmarkStart w:name="chdrO" w:id="8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'$2=="2" {print}' data</w:t>
        <w:br/>
        <w:t>3 2 1</w:t>
        <w:br/>
        <w:t>2 2 2</w:t>
        <w:br/>
        <w:t>1 2 3</w:t>
        <w:br/>
        <w:t>2 2 2</w:t>
        <w:br/>
        <w:t>3 2 1</w:t>
        <w:br/>
      </w:r>
    </w:p>
    <w:bookmarkEnd w:id="800"/>
    <w:bookmarkStart w:name="ue49f7ec5" w:id="801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2 列等于 2 的行；打印出：第 1 列、第 2 列、第 3 列、----、各文件分别计数的行号</w:t>
      </w:r>
    </w:p>
    <w:bookmarkEnd w:id="801"/>
    <w:bookmarkStart w:name="imyCW" w:id="8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'$2=="2" {print $1,$2,$3,"----",FNR}' data</w:t>
        <w:br/>
        <w:t>3 2 1 ---- 1</w:t>
        <w:br/>
        <w:t>2 2 2 ---- 2</w:t>
        <w:br/>
        <w:t>1 2 3 ---- 3</w:t>
        <w:br/>
        <w:t>2 2 2 ---- 6</w:t>
        <w:br/>
        <w:t>3 2 1 ---- 10</w:t>
        <w:br/>
      </w:r>
    </w:p>
    <w:bookmarkEnd w:id="802"/>
    <w:bookmarkStart w:name="u1659c994" w:id="803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3 行；打印出：第 1 列、第 2 列、第 3 列、----、各文件分别计数的行号</w:t>
      </w:r>
    </w:p>
    <w:bookmarkEnd w:id="803"/>
    <w:bookmarkStart w:name="DN5C7" w:id="8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'NR=="3" {print $1,$2,$3,"----",FNR}' data</w:t>
        <w:br/>
        <w:t>1 2 3 ---- 3</w:t>
        <w:br/>
      </w:r>
    </w:p>
    <w:bookmarkEnd w:id="804"/>
    <w:bookmarkStart w:name="u3f599484" w:id="805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3 行；打印出：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第 1 列 + 10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、第 2 列、第 3 列、----、各文件分别计数的行号</w:t>
      </w:r>
    </w:p>
    <w:bookmarkEnd w:id="805"/>
    <w:bookmarkStart w:name="yK8xS" w:id="8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'NR==3 {print $1+10,$2,$3,"----",FNR}' data</w:t>
        <w:br/>
        <w:t>11 2 3 ---- 3</w:t>
        <w:br/>
      </w:r>
    </w:p>
    <w:bookmarkEnd w:id="806"/>
    <w:bookmarkStart w:name="ucb514bf2" w:id="807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3 行；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先给第 1 列赋值 100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；然后再打印出：第 1 列 + 10、第 2 列、第 3 列、----、各文件分别计数的行号</w:t>
      </w:r>
    </w:p>
    <w:bookmarkEnd w:id="807"/>
    <w:bookmarkStart w:name="zcWUm" w:id="8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'NR==3 {$1=100; print $1+10,$2,$3,"----",FNR}' data</w:t>
        <w:br/>
        <w:t>110 2 3 ---- 3</w:t>
        <w:br/>
      </w:r>
    </w:p>
    <w:bookmarkEnd w:id="808"/>
    <w:bookmarkStart w:name="u9ef40676" w:id="809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正则表达式：匹配存在 1 的行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；打印出：第 1 列、第 2 列、第 3 列、----、各文件分别计数的行号</w:t>
      </w:r>
    </w:p>
    <w:bookmarkEnd w:id="809"/>
    <w:bookmarkStart w:name="OGQUD" w:id="8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[trial@smartedu data]$ awk '/[1]/ {print $1,$2,$3,"----",FNR}' data</w:t>
        <w:br/>
        <w:t>3 2 1 ---- 1</w:t>
        <w:br/>
        <w:t>1 2 3 ---- 3</w:t>
        <w:br/>
        <w:t>1 3 3 ---- 4</w:t>
        <w:br/>
        <w:t>1 1 1 ---- 5</w:t>
        <w:br/>
        <w:t>1 4 6 ---- 9</w:t>
        <w:br/>
        <w:t>3 2 1 ---- 10</w:t>
        <w:br/>
        <w:t>2 1 4 ---- 11</w:t>
        <w:br/>
        <w:t>2 1 3 ---- 13</w:t>
        <w:br/>
        <w:t xml:space="preserve">[trial@smartedu data]$ </w:t>
        <w:br/>
      </w:r>
    </w:p>
    <w:bookmarkEnd w:id="810"/>
    <w:bookmarkStart w:name="u91483a33" w:id="811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正则表达式：匹配第 1 列的数中，范围在 1-2 的数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；打印出：第 1 列、第 2 列、第 3 列、----、各文件分别计数的行号</w:t>
      </w:r>
    </w:p>
    <w:bookmarkEnd w:id="811"/>
    <w:bookmarkStart w:name="doNka" w:id="8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'$1 ~/[1-2]/ {print $1,$2,$3,"----",FNR}' data</w:t>
        <w:br/>
        <w:t>2 2 2 ---- 2</w:t>
        <w:br/>
        <w:t>1 2 3 ---- 3</w:t>
        <w:br/>
        <w:t>1 3 3 ---- 4</w:t>
        <w:br/>
        <w:t>1 1 1 ---- 5</w:t>
        <w:br/>
        <w:t>2 2 2 ---- 6</w:t>
        <w:br/>
        <w:t>2 4 6 ---- 8</w:t>
        <w:br/>
        <w:t>1 4 6 ---- 9</w:t>
        <w:br/>
        <w:t>2 1 4 ---- 11</w:t>
        <w:br/>
        <w:t>2 1 3 ---- 13</w:t>
        <w:br/>
      </w:r>
    </w:p>
    <w:bookmarkEnd w:id="812"/>
    <w:bookmarkStart w:name="ue5165356" w:id="813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 xml:space="preserve">拓展正则表达式：需添加参数 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--re-interva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 xml:space="preserve"> ，匹配第一列中有连续两个 1 的数据</w:t>
      </w:r>
    </w:p>
    <w:bookmarkEnd w:id="813"/>
    <w:bookmarkStart w:name="xxtvv" w:id="8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data]$ cat test_date </w:t>
        <w:br/>
        <w:t>20160110 20160111 20160112 1111</w:t>
        <w:br/>
        <w:t>20160113 20160114 20160115 1111</w:t>
        <w:br/>
        <w:t>20160116 20160117 20160118 1111</w:t>
        <w:br/>
        <w:t>20160119 20160120 20160121 1111</w:t>
        <w:br/>
        <w:t>20160122 20160123 20160124 1111</w:t>
        <w:br/>
        <w:t>20160125 20160126 20160127 1111</w:t>
        <w:br/>
        <w:t>20160128 20160129 20160130 1111</w:t>
        <w:br/>
        <w:t>20160131 20160201 20160202 1111</w:t>
        <w:br/>
        <w:t>20160203 20160204 20160205 1111</w:t>
        <w:br/>
        <w:t>20160206 20160207 20160208 1111</w:t>
        <w:br/>
        <w:t>20160209 20160210 20160211 1111</w:t>
        <w:br/>
        <w:t>20160212 20160213 20160214 1111</w:t>
        <w:br/>
        <w:t>20160215 20160216 20160217 1111</w:t>
        <w:br/>
        <w:t>20160218 20160219 20160220 1111</w:t>
        <w:br/>
        <w:t>20160221 20160222 20160223 1111</w:t>
        <w:br/>
        <w:t>20160224 20160225 20160226 1111</w:t>
        <w:br/>
        <w:t>20160227 20160228 20160229 1111</w:t>
        <w:br/>
        <w:t>20160301 20160302 20160303 1111</w:t>
        <w:br/>
        <w:t xml:space="preserve">[trial@localhost data]$ awk --re-interval '$1~/[1]{2}/ {print }' test_date </w:t>
        <w:br/>
        <w:t>20160110 20160111 20160112 1111</w:t>
        <w:br/>
        <w:t>20160113 20160114 20160115 1111</w:t>
        <w:br/>
        <w:t>20160116 20160117 20160118 1111</w:t>
        <w:br/>
        <w:t>20160119 20160120 20160121 1111</w:t>
        <w:br/>
      </w:r>
    </w:p>
    <w:bookmarkEnd w:id="814"/>
    <w:bookmarkStart w:name="uf8e14442" w:id="815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 xml:space="preserve">拓展正则表达式：需添加参数 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--re-interva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 xml:space="preserve"> ，匹配第二列中有连续两个 1 、且第四列中有连续四个 1 的数据</w:t>
      </w:r>
    </w:p>
    <w:bookmarkEnd w:id="815"/>
    <w:bookmarkStart w:name="LyYJm" w:id="8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data]$ cat test_date </w:t>
        <w:br/>
        <w:t>20160110 20160111 20160112 1111</w:t>
        <w:br/>
        <w:t>20160113 20160114 20160115 1111</w:t>
        <w:br/>
        <w:t>20160116 20160117 20160118 1111</w:t>
        <w:br/>
        <w:t>20160119 20160120 20160121 1111</w:t>
        <w:br/>
        <w:t>20160122 20160123 20160124 1111</w:t>
        <w:br/>
        <w:t>20160125 20160126 20160127 1111</w:t>
        <w:br/>
        <w:t>20160128 20160129 20160130 1111</w:t>
        <w:br/>
        <w:t>20160131 20160201 20160202 1111</w:t>
        <w:br/>
        <w:t>20160203 20160204 20160205 1111</w:t>
        <w:br/>
        <w:t>20160206 20160207 20160208 1111</w:t>
        <w:br/>
        <w:t>20160209 20160210 20160211 1111</w:t>
        <w:br/>
        <w:t>20160212 20160213 20160214 1111</w:t>
        <w:br/>
        <w:t>20160215 20160216 20160217 1111</w:t>
        <w:br/>
        <w:t>20160218 20160219 20160220 1111</w:t>
        <w:br/>
        <w:t>20160221 20160222 20160223 1111</w:t>
        <w:br/>
        <w:t>20160224 20160225 20160226 1111</w:t>
        <w:br/>
        <w:t>20160227 20160228 20160229 1111</w:t>
        <w:br/>
        <w:t>20160301 20160302 20160303 1111</w:t>
        <w:br/>
        <w:t xml:space="preserve">[trial@localhost data]$ awk --re-interval '$1~/[2]{2}/ &amp;&amp; $4~/[1]{4}/ {print }' test_date  </w:t>
        <w:br/>
        <w:t>20160122 20160123 20160124 1111</w:t>
        <w:br/>
        <w:t>20160221 20160222 20160223 1111</w:t>
        <w:br/>
        <w:t>20160224 20160225 20160226 1111</w:t>
        <w:br/>
        <w:t>20160227 20160228 20160229 1111</w:t>
        <w:br/>
      </w:r>
    </w:p>
    <w:bookmarkEnd w:id="816"/>
    <w:bookmarkStart w:name="u204e256c" w:id="817"/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筛选指定行区间的数据；筛选出第10行和第20行的所有列的数据</w:t>
      </w:r>
    </w:p>
    <w:bookmarkEnd w:id="817"/>
    <w:bookmarkStart w:name="bUElq" w:id="8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cat awk_file </w:t>
        <w:br/>
        <w:t>0003 0010 0008 0007 00000004906137067700 0 1 0 119</w:t>
        <w:br/>
        <w:t>0003 0010 0011 0004 00000004907556209214 0 1 0 379</w:t>
        <w:br/>
        <w:t>0003 0010 0012 0001 00000004522646681284 0 6 0 948</w:t>
        <w:br/>
        <w:t>0003 0010 0012 0001 00000004562126583592 0 1 0 295</w:t>
        <w:br/>
        <w:t>0003 0010 0012 0004 00000004522646671209 0 3 0 192</w:t>
        <w:br/>
        <w:t>0003 0010 0012 0004 00000004522646672121 0 3 0 297</w:t>
        <w:br/>
        <w:t>0003 0010 0012 0004 00000004522646672138 0 2 0 198</w:t>
        <w:br/>
        <w:t>0003 0010 0012 0005 00000004522646671216 0 2 0 128</w:t>
        <w:br/>
        <w:t>0003 0010 0012 0006 00000004903320567184 0 1 0 1098</w:t>
        <w:br/>
        <w:t>0003 0010 0012 0007 00000004580107092666 0 1 0 129</w:t>
        <w:br/>
        <w:t>0003 0010 0012 0008 00000004589937277090 0 1 0 299</w:t>
        <w:br/>
        <w:t>0003 0010 0012 0008 00000004589937277106 0 1 0 399</w:t>
        <w:br/>
        <w:t>0003 0010 0012 0010 00000004903320575981 0 1 0 279</w:t>
        <w:br/>
        <w:t>0003 0010 0017 0010 00000004560416660695 0 1 0 99</w:t>
        <w:br/>
        <w:t>0003 0010 0017 0010 00000004903206052674 0 1 0 249</w:t>
        <w:br/>
        <w:t>0003 0010 0017 0018 00000004987115800014 0 3 0 597</w:t>
        <w:br/>
        <w:t>0003 0010 0017 0020 00000004955671310117 0 3 0 687</w:t>
        <w:br/>
        <w:t>0003 0010 0017 0020 00000004955671310124 0 1 0 189</w:t>
        <w:br/>
        <w:t>0003 0010 0018 0008 00000004580107090815 0 4 0 392</w:t>
        <w:br/>
        <w:t>0003 0010 0018 0008 00000004901065846151 0 1 0 199</w:t>
        <w:br/>
        <w:t xml:space="preserve">[trial@localhost topic5]$ awk ' NR&gt;=10 &amp;&amp; NR &lt;=20 {print } ' awk_file </w:t>
        <w:br/>
        <w:t>0003 0010 0012 0007 00000004580107092666 0 1 0 129</w:t>
        <w:br/>
        <w:t>0003 0010 0012 0008 00000004589937277090 0 1 0 299</w:t>
        <w:br/>
        <w:t>0003 0010 0012 0008 00000004589937277106 0 1 0 399</w:t>
        <w:br/>
        <w:t>0003 0010 0012 0010 00000004903320575981 0 1 0 279</w:t>
        <w:br/>
        <w:t>0003 0010 0017 0010 00000004560416660695 0 1 0 99</w:t>
        <w:br/>
        <w:t>0003 0010 0017 0010 00000004903206052674 0 1 0 249</w:t>
        <w:br/>
        <w:t>0003 0010 0017 0018 00000004987115800014 0 3 0 597</w:t>
        <w:br/>
        <w:t>0003 0010 0017 0020 00000004955671310117 0 3 0 687</w:t>
        <w:br/>
        <w:t>0003 0010 0017 0020 00000004955671310124 0 1 0 189</w:t>
        <w:br/>
        <w:t>0003 0010 0018 0008 00000004580107090815 0 4 0 392</w:t>
        <w:br/>
        <w:t>0003 0010 0018 0008 00000004901065846151 0 1 0 199</w:t>
        <w:br/>
      </w:r>
    </w:p>
    <w:bookmarkEnd w:id="818"/>
    <w:bookmarkStart w:name="u57c0dec2" w:id="819"/>
    <w:p>
      <w:pPr>
        <w:numPr>
          <w:ilvl w:val="0"/>
          <w:numId w:val="8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在最后增加一列；求第 9 列 大于 400 的列，并将 6、7、8、9 列的数据求和放到每列的最后</w:t>
      </w:r>
    </w:p>
    <w:bookmarkEnd w:id="819"/>
    <w:bookmarkStart w:name="dXosQ" w:id="8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[trial@localhost topic5]$ cat awk_file </w:t>
        <w:br/>
        <w:t>0003 0010 0008 0007 00000004906137067700 0 1 0 119</w:t>
        <w:br/>
        <w:t>0003 0010 0011 0004 00000004907556209214 0 1 0 379</w:t>
        <w:br/>
        <w:t>0003 0010 0012 0001 00000004522646681284 0 6 0 948</w:t>
        <w:br/>
        <w:t>0003 0010 0012 0001 00000004562126583592 0 1 0 295</w:t>
        <w:br/>
        <w:t>0003 0010 0012 0004 00000004522646671209 0 3 0 192</w:t>
        <w:br/>
        <w:t>0003 0010 0012 0004 00000004522646672121 0 3 0 297</w:t>
        <w:br/>
        <w:t>0003 0010 0012 0004 00000004522646672138 0 2 0 198</w:t>
        <w:br/>
        <w:t>0003 0010 0012 0005 00000004522646671216 0 2 0 128</w:t>
        <w:br/>
        <w:t>0003 0010 0012 0006 00000004903320567184 0 1 0 1098</w:t>
        <w:br/>
        <w:t>0003 0010 0012 0007 00000004580107092666 0 1 0 129</w:t>
        <w:br/>
        <w:t>0003 0010 0012 0008 00000004589937277090 0 1 0 299</w:t>
        <w:br/>
        <w:t>0003 0010 0012 0008 00000004589937277106 0 1 0 399</w:t>
        <w:br/>
        <w:t>0003 0010 0012 0010 00000004903320575981 0 1 0 279</w:t>
        <w:br/>
        <w:t>0003 0010 0017 0010 00000004560416660695 0 1 0 99</w:t>
        <w:br/>
        <w:t>0003 0010 0017 0010 00000004903206052674 0 1 0 249</w:t>
        <w:br/>
        <w:t>0003 0010 0017 0018 00000004987115800014 0 3 0 597</w:t>
        <w:br/>
        <w:t>0003 0010 0017 0020 00000004955671310117 0 3 0 687</w:t>
        <w:br/>
        <w:t>0003 0010 0017 0020 00000004955671310124 0 1 0 189</w:t>
        <w:br/>
        <w:t>0003 0010 0018 0008 00000004580107090815 0 4 0 392</w:t>
        <w:br/>
        <w:t>0003 0010 0018 0008 00000004901065846151 0 1 0 199</w:t>
        <w:br/>
        <w:t xml:space="preserve">[trial@localhost topic5]$ awk '$9&gt;400 {$10 = $6 + $7 + $8 + $9;print } ' awk_file </w:t>
        <w:br/>
        <w:t>0003 0010 0012 0001 00000004522646681284 0 6 0 948 954</w:t>
        <w:br/>
        <w:t>0003 0010 0012 0006 00000004903320567184 0 1 0 1098 1099</w:t>
        <w:br/>
        <w:t>0003 0010 0017 0018 00000004987115800014 0 3 0 597 600</w:t>
        <w:br/>
        <w:t>0003 0010 0017 0020 00000004955671310117 0 3 0 687 690</w:t>
        <w:br/>
      </w:r>
    </w:p>
    <w:bookmarkEnd w:id="820"/>
    <w:bookmarkStart w:name="eLoSR" w:id="8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⑥、awk 脚本关键词：</w:t>
      </w:r>
      <w:r>
        <w:rPr>
          <w:rFonts w:ascii="宋体" w:hAnsi="Courier New" w:eastAsia="宋体"/>
        </w:rPr>
        <w:t>BEGIN</w:t>
      </w:r>
      <w:r>
        <w:rPr>
          <w:rFonts w:ascii="宋体" w:hAnsi="Times New Roman" w:eastAsia="宋体"/>
        </w:rPr>
        <w:t>、</w:t>
      </w:r>
      <w:r>
        <w:rPr>
          <w:rFonts w:ascii="宋体" w:hAnsi="Courier New" w:eastAsia="宋体"/>
        </w:rPr>
        <w:t>END</w:t>
      </w:r>
    </w:p>
    <w:bookmarkEnd w:id="821"/>
    <w:bookmarkStart w:name="uaaf09fb0" w:id="8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 awk 脚本，我们需要注意两个关键词 BEGIN 和 END</w:t>
      </w:r>
    </w:p>
    <w:bookmarkEnd w:id="822"/>
    <w:bookmarkStart w:name="u766442e5" w:id="823"/>
    <w:p>
      <w:pPr>
        <w:numPr>
          <w:ilvl w:val="0"/>
          <w:numId w:val="8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BEGIN{ 这里面放的是执行前的语句 }</w:t>
      </w:r>
    </w:p>
    <w:bookmarkEnd w:id="823"/>
    <w:bookmarkStart w:name="u38e7f910" w:id="824"/>
    <w:p>
      <w:pPr>
        <w:numPr>
          <w:ilvl w:val="0"/>
          <w:numId w:val="8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{这里面放的是处理每一行时要执行的语句}</w:t>
      </w:r>
    </w:p>
    <w:bookmarkEnd w:id="824"/>
    <w:bookmarkStart w:name="u416c5671" w:id="825"/>
    <w:p>
      <w:pPr>
        <w:numPr>
          <w:ilvl w:val="0"/>
          <w:numId w:val="8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END {这里面放的是处理完所有的行后要执行的语句 }</w:t>
      </w:r>
    </w:p>
    <w:bookmarkEnd w:id="825"/>
    <w:bookmarkStart w:name="kGqLE" w:id="82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26"/>
    <w:bookmarkStart w:name="uf1901caa" w:id="827"/>
    <w:p>
      <w:pPr>
        <w:numPr>
          <w:ilvl w:val="0"/>
          <w:numId w:val="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例子</w:t>
      </w:r>
    </w:p>
    <w:bookmarkEnd w:id="827"/>
    <w:bookmarkStart w:name="ud9285a83" w:id="828"/>
    <w:p>
      <w:pPr>
        <w:numPr>
          <w:ilvl w:val="1"/>
          <w:numId w:val="8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打印：开始运行</w:t>
      </w:r>
    </w:p>
    <w:bookmarkEnd w:id="828"/>
    <w:bookmarkStart w:name="u106ae4e4" w:id="829"/>
    <w:p>
      <w:pPr>
        <w:numPr>
          <w:ilvl w:val="1"/>
          <w:numId w:val="8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2 列等于 2 的行；打印出：第 1 列、第 2 列、第 3 列、----、各文件分别计数的行号</w:t>
      </w:r>
    </w:p>
    <w:bookmarkEnd w:id="829"/>
    <w:bookmarkStart w:name="u968acac7" w:id="830"/>
    <w:p>
      <w:pPr>
        <w:numPr>
          <w:ilvl w:val="1"/>
          <w:numId w:val="8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打印：运行结束</w:t>
      </w:r>
    </w:p>
    <w:bookmarkEnd w:id="830"/>
    <w:bookmarkStart w:name="zRmjx" w:id="8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'BEGIN{print "开始运行"} $2=="2" {print $1,$2,$3,"----",FNR} END{print "运行结束"}' dataa</w:t>
        <w:br/>
        <w:t>开始运行</w:t>
        <w:br/>
        <w:t>3 2 1 ---- 1</w:t>
        <w:br/>
        <w:t>2 2 2 ---- 2</w:t>
        <w:br/>
        <w:t>1 2 3 ---- 3</w:t>
        <w:br/>
        <w:t>2 2 2 ---- 6</w:t>
        <w:br/>
        <w:t>3 2 1 ---- 10</w:t>
        <w:br/>
        <w:t>运行结束</w:t>
        <w:br/>
      </w:r>
    </w:p>
    <w:bookmarkEnd w:id="831"/>
    <w:bookmarkStart w:name="ude42402c" w:id="832"/>
    <w:p>
      <w:pPr>
        <w:numPr>
          <w:ilvl w:val="0"/>
          <w:numId w:val="8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计算总行数</w:t>
      </w:r>
    </w:p>
    <w:bookmarkEnd w:id="832"/>
    <w:bookmarkStart w:name="L8DI4" w:id="8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'BEGIN{num=0} {num=num+1;print $1,$2,$3,"----",FNR,num} END{print "总行数="num}' data</w:t>
        <w:br/>
        <w:t>3 2 1 ---- 1 1</w:t>
        <w:br/>
        <w:t>2 2 2 ---- 2 2</w:t>
        <w:br/>
        <w:t>1 2 3 ---- 3 3</w:t>
        <w:br/>
        <w:t>1 3 3 ---- 4 4</w:t>
        <w:br/>
        <w:t>1 1 1 ---- 5 5</w:t>
        <w:br/>
        <w:t>2 2 2 ---- 6 6</w:t>
        <w:br/>
        <w:t>3 3 3 ---- 7 7</w:t>
        <w:br/>
        <w:t>2 4 6 ---- 8 8</w:t>
        <w:br/>
        <w:t>1 4 6 ---- 9 9</w:t>
        <w:br/>
        <w:t>3 2 1 ---- 10 10</w:t>
        <w:br/>
        <w:t>2 1 4 ---- 11 11</w:t>
        <w:br/>
        <w:t>3 3 3 ---- 12 12</w:t>
        <w:br/>
        <w:t>2 1 3 ---- 13 13</w:t>
        <w:br/>
        <w:t>总行数=13</w:t>
        <w:br/>
      </w:r>
    </w:p>
    <w:bookmarkEnd w:id="833"/>
    <w:bookmarkStart w:name="ptVDe" w:id="8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⑦、操作类型</w:t>
      </w:r>
    </w:p>
    <w:bookmarkEnd w:id="834"/>
    <w:bookmarkStart w:name="oFoN7" w:id="8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Ⅰ、打印输出：</w:t>
      </w:r>
      <w:r>
        <w:rPr>
          <w:rFonts w:ascii="宋体" w:hAnsi="Courier New" w:eastAsia="宋体"/>
        </w:rPr>
        <w:t>print</w:t>
      </w:r>
      <w:r>
        <w:rPr>
          <w:rFonts w:ascii="宋体" w:hAnsi="Times New Roman" w:eastAsia="宋体"/>
        </w:rPr>
        <w:t>、</w:t>
      </w:r>
      <w:r>
        <w:rPr>
          <w:rFonts w:ascii="宋体" w:hAnsi="Courier New" w:eastAsia="宋体"/>
        </w:rPr>
        <w:t>printf</w:t>
      </w:r>
    </w:p>
    <w:bookmarkEnd w:id="835"/>
    <w:bookmarkStart w:name="iuI3d" w:id="83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（1）、print</w:t>
      </w:r>
    </w:p>
    <w:bookmarkEnd w:id="836"/>
    <w:p>
      <w:pPr>
        <w:spacing w:after="50" w:line="360" w:lineRule="auto" w:beforeLines="100"/>
        <w:ind w:left="0"/>
        <w:jc w:val="left"/>
      </w:pPr>
      <w:bookmarkStart w:name="u79f92b19" w:id="837"/>
      <w:r>
        <w:rPr>
          <w:rFonts w:ascii="宋体" w:hAnsi="Times New Roman" w:eastAsia="宋体"/>
          <w:b w:val="false"/>
          <w:i w:val="false"/>
          <w:color w:val="000000"/>
          <w:sz w:val="22"/>
        </w:rPr>
        <w:t>会自动换行</w:t>
      </w:r>
    </w:p>
    <w:bookmarkEnd w:id="837"/>
    <w:bookmarkStart w:name="u86620a45" w:id="838"/>
    <w:p>
      <w:pPr>
        <w:numPr>
          <w:ilvl w:val="0"/>
          <w:numId w:val="9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2 列等于 2 的行；打印全部</w:t>
      </w:r>
    </w:p>
    <w:bookmarkEnd w:id="838"/>
    <w:bookmarkStart w:name="VaJZJ" w:id="8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'$2=="2" {print}' data</w:t>
        <w:br/>
        <w:t>3 2 1</w:t>
        <w:br/>
        <w:t>2 2 2</w:t>
        <w:br/>
        <w:t>1 2 3</w:t>
        <w:br/>
        <w:t>2 2 2</w:t>
        <w:br/>
        <w:t>3 2 1</w:t>
        <w:br/>
      </w:r>
    </w:p>
    <w:bookmarkEnd w:id="839"/>
    <w:bookmarkStart w:name="ub6526ce8" w:id="840"/>
    <w:p>
      <w:pPr>
        <w:numPr>
          <w:ilvl w:val="0"/>
          <w:numId w:val="9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匹配第 2 列等于 2 的行；打印出：第 1 列、第 2 列、第 3 列、----、各文件分别计数的行号</w:t>
      </w:r>
    </w:p>
    <w:bookmarkEnd w:id="840"/>
    <w:bookmarkStart w:name="e0fPY" w:id="8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'$2=="2" {print $1,$2,$3,"----",FNR}' data</w:t>
        <w:br/>
        <w:t>3 2 1 ---- 1</w:t>
        <w:br/>
        <w:t>2 2 2 ---- 2</w:t>
        <w:br/>
        <w:t>1 2 3 ---- 3</w:t>
        <w:br/>
        <w:t>2 2 2 ---- 6</w:t>
        <w:br/>
        <w:t>3 2 1 ---- 10</w:t>
        <w:br/>
      </w:r>
    </w:p>
    <w:bookmarkEnd w:id="841"/>
    <w:bookmarkStart w:name="ub6109967" w:id="842"/>
    <w:p>
      <w:pPr>
        <w:numPr>
          <w:ilvl w:val="0"/>
          <w:numId w:val="9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会自动换行</w:t>
      </w:r>
    </w:p>
    <w:bookmarkEnd w:id="842"/>
    <w:bookmarkStart w:name="ofQLQ" w:id="8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'BEGIN{print "开始运行";print "开始运行"} $2=="2" {print $1,$2,$3,"----",FNR} END{print "运行结束"}' data</w:t>
        <w:br/>
        <w:t>开始运行</w:t>
        <w:br/>
        <w:t>开始运行</w:t>
        <w:br/>
        <w:t>3 2 1 ---- 1</w:t>
        <w:br/>
        <w:t>2 2 2 ---- 2</w:t>
        <w:br/>
        <w:t>1 2 3 ---- 3</w:t>
        <w:br/>
        <w:t>2 2 2 ---- 6</w:t>
        <w:br/>
        <w:t>3 2 1 ---- 10</w:t>
        <w:br/>
        <w:t>运行结束</w:t>
        <w:br/>
      </w:r>
    </w:p>
    <w:bookmarkEnd w:id="843"/>
    <w:bookmarkStart w:name="pyTqK" w:id="84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44"/>
    <w:bookmarkStart w:name="etjPr" w:id="845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（2）、</w:t>
      </w:r>
      <w:r>
        <w:rPr>
          <w:rFonts w:ascii="宋体" w:hAnsi="Courier New" w:eastAsia="宋体"/>
        </w:rPr>
        <w:t>printf</w:t>
      </w:r>
    </w:p>
    <w:bookmarkEnd w:id="845"/>
    <w:bookmarkStart w:name="uaf425c8e" w:id="846"/>
    <w:p>
      <w:pPr>
        <w:spacing w:after="50" w:line="360" w:lineRule="auto" w:beforeLines="100"/>
        <w:ind w:left="0"/>
        <w:jc w:val="left"/>
      </w:pPr>
      <w:bookmarkStart w:name="u2ceb2e92" w:id="847"/>
      <w:r>
        <w:rPr>
          <w:rFonts w:eastAsia="宋体" w:ascii="宋体"/>
        </w:rPr>
        <w:drawing>
          <wp:inline distT="0" distB="0" distL="0" distR="0">
            <wp:extent cx="5842000" cy="32529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266" cy="33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47"/>
    </w:p>
    <w:bookmarkEnd w:id="846"/>
    <w:bookmarkStart w:name="u0c3c8913" w:id="848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10 进制的整数</w:t>
      </w:r>
    </w:p>
    <w:bookmarkEnd w:id="848"/>
    <w:bookmarkStart w:name="u2ef2d280" w:id="849"/>
    <w:p>
      <w:pPr>
        <w:numPr>
          <w:ilvl w:val="1"/>
          <w:numId w:val="9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%5d：长度为 5 （多的不会被删掉），右对齐</w:t>
      </w:r>
    </w:p>
    <w:bookmarkEnd w:id="849"/>
    <w:bookmarkStart w:name="u70c68453" w:id="850"/>
    <w:p>
      <w:pPr>
        <w:numPr>
          <w:ilvl w:val="1"/>
          <w:numId w:val="9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%-5d：长度为 5（多的不会被删掉），左对齐</w:t>
      </w:r>
    </w:p>
    <w:bookmarkEnd w:id="850"/>
    <w:bookmarkStart w:name="ub081200d" w:id="851"/>
    <w:p>
      <w:pPr>
        <w:numPr>
          <w:ilvl w:val="1"/>
          <w:numId w:val="9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%05d：长度为 5（多的不会被删掉），不足 5 位 前面用 0 填充</w:t>
      </w:r>
    </w:p>
    <w:bookmarkEnd w:id="851"/>
    <w:bookmarkStart w:name="DJYfc" w:id="8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selcol -c4 data2</w:t>
        <w:br/>
        <w:t>1.15</w:t>
        <w:br/>
        <w:t>53.54</w:t>
        <w:br/>
        <w:t>3623.13</w:t>
        <w:br/>
        <w:t>6.431</w:t>
        <w:br/>
        <w:t>40.1312</w:t>
        <w:br/>
        <w:t>0.042</w:t>
        <w:br/>
        <w:t>1.0242</w:t>
        <w:br/>
        <w:t>233.03</w:t>
        <w:br/>
        <w:t>3.445</w:t>
        <w:br/>
        <w:t>53.21</w:t>
        <w:br/>
        <w:t>4.5</w:t>
        <w:br/>
        <w:t/>
        <w:br/>
        <w:t>[trial@localhost cuichangjian]$ selcol -c4 data2 | awk '{printf("%5d\n",$1)}'</w:t>
        <w:br/>
        <w:t xml:space="preserve">    1</w:t>
        <w:br/>
        <w:t xml:space="preserve">   53</w:t>
        <w:br/>
        <w:t xml:space="preserve"> 3623</w:t>
        <w:br/>
        <w:t xml:space="preserve">    6</w:t>
        <w:br/>
        <w:t xml:space="preserve">   40</w:t>
        <w:br/>
        <w:t xml:space="preserve">    0</w:t>
        <w:br/>
        <w:t xml:space="preserve">    1</w:t>
        <w:br/>
        <w:t xml:space="preserve">  233</w:t>
        <w:br/>
        <w:t xml:space="preserve">    3</w:t>
        <w:br/>
        <w:t xml:space="preserve">   53</w:t>
        <w:br/>
        <w:t xml:space="preserve">    4</w:t>
        <w:br/>
        <w:t>		</w:t>
        <w:br/>
        <w:t>[trial@localhost cuichangjian]$ selcol -c4 data2 | awk '{printf("%-5d\n",$1)}'</w:t>
        <w:br/>
        <w:t xml:space="preserve">1    </w:t>
        <w:br/>
        <w:t xml:space="preserve">53   </w:t>
        <w:br/>
        <w:t xml:space="preserve">3623 </w:t>
        <w:br/>
        <w:t xml:space="preserve">6    </w:t>
        <w:br/>
        <w:t xml:space="preserve">40   </w:t>
        <w:br/>
        <w:t xml:space="preserve">0    </w:t>
        <w:br/>
        <w:t xml:space="preserve">1    </w:t>
        <w:br/>
        <w:t xml:space="preserve">233  </w:t>
        <w:br/>
        <w:t xml:space="preserve">3    </w:t>
        <w:br/>
        <w:t xml:space="preserve">53   </w:t>
        <w:br/>
        <w:t xml:space="preserve">4    </w:t>
        <w:br/>
        <w:t/>
        <w:br/>
        <w:t>[trial@localhost cuichangjian]$ selcol -c4 data2 | awk '{printf("%05d\n",$1)}'</w:t>
        <w:br/>
        <w:t>00001</w:t>
        <w:br/>
        <w:t>00053</w:t>
        <w:br/>
        <w:t>03623</w:t>
        <w:br/>
        <w:t>00006</w:t>
        <w:br/>
        <w:t>00040</w:t>
        <w:br/>
        <w:t>00000</w:t>
        <w:br/>
        <w:t>00001</w:t>
        <w:br/>
        <w:t>00233</w:t>
        <w:br/>
        <w:t>00003</w:t>
        <w:br/>
        <w:t>00053</w:t>
        <w:br/>
        <w:t>00004</w:t>
        <w:br/>
      </w:r>
    </w:p>
    <w:bookmarkEnd w:id="852"/>
    <w:bookmarkStart w:name="u77a26a46" w:id="853"/>
    <w:p>
      <w:pPr>
        <w:numPr>
          <w:ilvl w:val="1"/>
          <w:numId w:val="9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同时操作多行；第 1 行补全 10 位 0，第 2 行左对齐</w:t>
      </w:r>
    </w:p>
    <w:bookmarkEnd w:id="853"/>
    <w:bookmarkStart w:name="lq2BX" w:id="8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[trial@localhost cuichangjian]$ selcol -c1 -c4 data2</w:t>
        <w:br/>
        <w:t>3 1.15</w:t>
        <w:br/>
        <w:t>2 53.54</w:t>
        <w:br/>
        <w:t>1 3623.13</w:t>
        <w:br/>
        <w:t>1 6.431</w:t>
        <w:br/>
        <w:t>1 40.1312</w:t>
        <w:br/>
        <w:t>2 0.042</w:t>
        <w:br/>
        <w:t>3 1.0242</w:t>
        <w:br/>
        <w:t>2 233.03</w:t>
        <w:br/>
        <w:t>1 3.445</w:t>
        <w:br/>
        <w:t>3 53.21</w:t>
        <w:br/>
        <w:t>2 4.5</w:t>
        <w:br/>
        <w:t>[trial@localhost cuichangjian]$ selcol -c1 -c4 data2 | awk '{printf("%010d %-5d\n",$1,$2)}'</w:t>
        <w:br/>
        <w:t xml:space="preserve">0000000003 1    </w:t>
        <w:br/>
        <w:t xml:space="preserve">0000000002 53   </w:t>
        <w:br/>
        <w:t xml:space="preserve">0000000001 3623 </w:t>
        <w:br/>
        <w:t xml:space="preserve">0000000001 6    </w:t>
        <w:br/>
        <w:t xml:space="preserve">0000000001 40   </w:t>
        <w:br/>
        <w:t xml:space="preserve">0000000002 0    </w:t>
        <w:br/>
        <w:t xml:space="preserve">0000000003 1    </w:t>
        <w:br/>
        <w:t xml:space="preserve">0000000002 233  </w:t>
        <w:br/>
        <w:t xml:space="preserve">0000000001 3    </w:t>
        <w:br/>
        <w:t xml:space="preserve">0000000003 53   </w:t>
        <w:br/>
        <w:t xml:space="preserve">0000000002 4    </w:t>
        <w:br/>
      </w:r>
    </w:p>
    <w:bookmarkEnd w:id="854"/>
    <w:bookmarkStart w:name="ud08824b8" w:id="855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浮点数（小数）</w:t>
      </w:r>
    </w:p>
    <w:bookmarkEnd w:id="855"/>
    <w:bookmarkStart w:name="ue005887c" w:id="856"/>
    <w:p>
      <w:pPr>
        <w:numPr>
          <w:ilvl w:val="1"/>
          <w:numId w:val="9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%.2f：小数点后保留 2 位（四舍五入）</w:t>
      </w:r>
    </w:p>
    <w:bookmarkEnd w:id="856"/>
    <w:bookmarkStart w:name="u461bc5ad" w:id="857"/>
    <w:p>
      <w:pPr>
        <w:numPr>
          <w:ilvl w:val="1"/>
          <w:numId w:val="9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%6.2f：包括整数位、小数点、小数位在内，总长度为 6（多的不会被删掉），小数点后保留 2 位，小数点对齐</w:t>
      </w:r>
    </w:p>
    <w:bookmarkEnd w:id="857"/>
    <w:bookmarkStart w:name="uf5b1391e" w:id="858"/>
    <w:p>
      <w:pPr>
        <w:numPr>
          <w:ilvl w:val="1"/>
          <w:numId w:val="9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%-6.2f：包括整数位、小数点、小数位在内，总长度为 6（多的不会被删掉），小数点后保留 2 位，左对齐</w:t>
      </w:r>
    </w:p>
    <w:bookmarkEnd w:id="858"/>
    <w:bookmarkStart w:name="uf8a0b054" w:id="859"/>
    <w:p>
      <w:pPr>
        <w:numPr>
          <w:ilvl w:val="1"/>
          <w:numId w:val="9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%06.2f：包括整数位、小数点、小数位在内，总长度为 6（多的不会被删掉），小数点后保留 2 位，不足 6 位 前面用 0 填充</w:t>
      </w:r>
    </w:p>
    <w:bookmarkEnd w:id="859"/>
    <w:bookmarkStart w:name="mDbo6" w:id="8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selcol -c4 data2</w:t>
        <w:br/>
        <w:t>1.15</w:t>
        <w:br/>
        <w:t>53.54</w:t>
        <w:br/>
        <w:t>3623.13</w:t>
        <w:br/>
        <w:t>6.431</w:t>
        <w:br/>
        <w:t>40.1312</w:t>
        <w:br/>
        <w:t>0.042</w:t>
        <w:br/>
        <w:t>1.0242</w:t>
        <w:br/>
        <w:t>233.03</w:t>
        <w:br/>
        <w:t>3.445</w:t>
        <w:br/>
        <w:t>53.21</w:t>
        <w:br/>
        <w:t>4.5</w:t>
        <w:br/>
        <w:t>[trial@localhost cuichangjian]$ selcol -c4 data2 | awk '{printf("%.2f\n",$1)}'</w:t>
        <w:br/>
        <w:t>1.15</w:t>
        <w:br/>
        <w:t>53.54</w:t>
        <w:br/>
        <w:t>3623.13</w:t>
        <w:br/>
        <w:t>6.43</w:t>
        <w:br/>
        <w:t>40.13</w:t>
        <w:br/>
        <w:t>0.04</w:t>
        <w:br/>
        <w:t>1.02</w:t>
        <w:br/>
        <w:t>233.03</w:t>
        <w:br/>
        <w:t>3.44</w:t>
        <w:br/>
        <w:t>53.21</w:t>
        <w:br/>
        <w:t>4.50</w:t>
        <w:br/>
        <w:t>[trial@localhost cuichangjian]$ selcol -c4 data2 | awk '{printf("%6.2f\n",$1)}'</w:t>
        <w:br/>
        <w:t xml:space="preserve">  1.15</w:t>
        <w:br/>
        <w:t xml:space="preserve"> 53.54</w:t>
        <w:br/>
        <w:t>3623.13</w:t>
        <w:br/>
        <w:t xml:space="preserve">  6.43</w:t>
        <w:br/>
        <w:t xml:space="preserve"> 40.13</w:t>
        <w:br/>
        <w:t xml:space="preserve">  0.04</w:t>
        <w:br/>
        <w:t xml:space="preserve">  1.02</w:t>
        <w:br/>
        <w:t>233.03</w:t>
        <w:br/>
        <w:t xml:space="preserve">  3.44</w:t>
        <w:br/>
        <w:t xml:space="preserve"> 53.21</w:t>
        <w:br/>
        <w:t xml:space="preserve">  4.50</w:t>
        <w:br/>
        <w:t>[trial@localhost cuichangjian]$ selcol -c4 data2 | awk '{printf("%-6.2f\n",$1)}'</w:t>
        <w:br/>
        <w:t xml:space="preserve">1.15  </w:t>
        <w:br/>
        <w:t xml:space="preserve">53.54 </w:t>
        <w:br/>
        <w:t>3623.13</w:t>
        <w:br/>
        <w:t xml:space="preserve">6.43  </w:t>
        <w:br/>
        <w:t xml:space="preserve">40.13 </w:t>
        <w:br/>
        <w:t xml:space="preserve">0.04  </w:t>
        <w:br/>
        <w:t xml:space="preserve">1.02  </w:t>
        <w:br/>
        <w:t>233.03</w:t>
        <w:br/>
        <w:t xml:space="preserve">3.44  </w:t>
        <w:br/>
        <w:t xml:space="preserve">53.21 </w:t>
        <w:br/>
        <w:t xml:space="preserve">4.50  </w:t>
        <w:br/>
        <w:t>[trial@localhost cuichangjian]$ selcol -c4 data2 | awk '{printf("%06.2f\n",$1)}'</w:t>
        <w:br/>
        <w:t>001.15</w:t>
        <w:br/>
        <w:t>053.54</w:t>
        <w:br/>
        <w:t>3623.13</w:t>
        <w:br/>
        <w:t>006.43</w:t>
        <w:br/>
        <w:t>040.13</w:t>
        <w:br/>
        <w:t>000.04</w:t>
        <w:br/>
        <w:t>001.02</w:t>
        <w:br/>
        <w:t>233.03</w:t>
        <w:br/>
        <w:t>003.44</w:t>
        <w:br/>
        <w:t>053.21</w:t>
        <w:br/>
        <w:t>004.50</w:t>
        <w:br/>
      </w:r>
    </w:p>
    <w:bookmarkEnd w:id="860"/>
    <w:bookmarkStart w:name="ue4871ce2" w:id="861"/>
    <w:p>
      <w:pPr>
        <w:numPr>
          <w:ilvl w:val="0"/>
          <w:numId w:val="9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文字（字符串）</w:t>
      </w:r>
    </w:p>
    <w:bookmarkEnd w:id="861"/>
    <w:bookmarkStart w:name="ud0dec6f0" w:id="862"/>
    <w:p>
      <w:pPr>
        <w:numPr>
          <w:ilvl w:val="1"/>
          <w:numId w:val="9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%10s：显示 10 个字符（不足 10 个会从最前面补空格，超过 10 个不会变），右对齐</w:t>
      </w:r>
    </w:p>
    <w:bookmarkEnd w:id="862"/>
    <w:bookmarkStart w:name="uac79988f" w:id="863"/>
    <w:p>
      <w:pPr>
        <w:numPr>
          <w:ilvl w:val="1"/>
          <w:numId w:val="9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%-10s：显示 10 个字符（不足 10 个会从最后面补空格，超过 10 个不会变），左对齐</w:t>
      </w:r>
    </w:p>
    <w:bookmarkEnd w:id="863"/>
    <w:bookmarkStart w:name="uecc24ffd" w:id="864"/>
    <w:p>
      <w:pPr>
        <w:numPr>
          <w:ilvl w:val="1"/>
          <w:numId w:val="9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%10.4s：显示 10 个字符（不足 10 个会从最前面补空格），从获取的字符串中截取 4 个显示，右对齐</w:t>
      </w:r>
    </w:p>
    <w:bookmarkEnd w:id="864"/>
    <w:bookmarkStart w:name="u04ca940d" w:id="865"/>
    <w:p>
      <w:pPr>
        <w:numPr>
          <w:ilvl w:val="1"/>
          <w:numId w:val="9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%-10.4s：显示 10 个字符（不足 10 个会从最后面补空格），从获取的字符串中截取 4 个显示，左对齐</w:t>
      </w:r>
    </w:p>
    <w:bookmarkEnd w:id="865"/>
    <w:bookmarkStart w:name="yl9NI" w:id="8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[trial@localhost cuichangjian]$ selcol -c4 data2</w:t>
        <w:br/>
        <w:t>1.15</w:t>
        <w:br/>
        <w:t>53.54</w:t>
        <w:br/>
        <w:t>3623.13</w:t>
        <w:br/>
        <w:t>6.431</w:t>
        <w:br/>
        <w:t>40.1312</w:t>
        <w:br/>
        <w:t>0.042</w:t>
        <w:br/>
        <w:t>1.0242</w:t>
        <w:br/>
        <w:t>233.03</w:t>
        <w:br/>
        <w:t>3.445</w:t>
        <w:br/>
        <w:t>53.21</w:t>
        <w:br/>
        <w:t>4.5</w:t>
        <w:br/>
        <w:t>[trial@localhost cuichangjian]$ selcol -c4 data2 | awk '{printf("%10s\n",$1)}'</w:t>
        <w:br/>
        <w:t xml:space="preserve">      1.15</w:t>
        <w:br/>
        <w:t xml:space="preserve">     53.54</w:t>
        <w:br/>
        <w:t xml:space="preserve">   3623.13</w:t>
        <w:br/>
        <w:t xml:space="preserve">     6.431</w:t>
        <w:br/>
        <w:t xml:space="preserve">   40.1312</w:t>
        <w:br/>
        <w:t xml:space="preserve">     0.042</w:t>
        <w:br/>
        <w:t xml:space="preserve">    1.0242</w:t>
        <w:br/>
        <w:t xml:space="preserve">    233.03</w:t>
        <w:br/>
        <w:t xml:space="preserve">     3.445</w:t>
        <w:br/>
        <w:t xml:space="preserve">     53.21</w:t>
        <w:br/>
        <w:t xml:space="preserve">       4.5</w:t>
        <w:br/>
        <w:t>[trial@localhost cuichangjian]$ selcol -c4 data2 | awk '{printf("%-10s\n",$1)}'</w:t>
        <w:br/>
        <w:t xml:space="preserve">1.15      </w:t>
        <w:br/>
        <w:t xml:space="preserve">53.54     </w:t>
        <w:br/>
        <w:t xml:space="preserve">3623.13   </w:t>
        <w:br/>
        <w:t xml:space="preserve">6.431     </w:t>
        <w:br/>
        <w:t xml:space="preserve">40.1312   </w:t>
        <w:br/>
        <w:t xml:space="preserve">0.042     </w:t>
        <w:br/>
        <w:t xml:space="preserve">1.0242    </w:t>
        <w:br/>
        <w:t xml:space="preserve">233.03    </w:t>
        <w:br/>
        <w:t xml:space="preserve">3.445     </w:t>
        <w:br/>
        <w:t xml:space="preserve">53.21     </w:t>
        <w:br/>
        <w:t xml:space="preserve">4.5       </w:t>
        <w:br/>
        <w:t>[trial@localhost cuichangjian]$ selcol -c4 data2 | awk '{printf("%10.4s\n",$1)}'</w:t>
        <w:br/>
        <w:t xml:space="preserve">      1.15</w:t>
        <w:br/>
        <w:t xml:space="preserve">      53.5</w:t>
        <w:br/>
        <w:t xml:space="preserve">      3623</w:t>
        <w:br/>
        <w:t xml:space="preserve">      6.43</w:t>
        <w:br/>
        <w:t xml:space="preserve">      40.1</w:t>
        <w:br/>
        <w:t xml:space="preserve">      0.04</w:t>
        <w:br/>
        <w:t xml:space="preserve">      1.02</w:t>
        <w:br/>
        <w:t xml:space="preserve">      233.</w:t>
        <w:br/>
        <w:t xml:space="preserve">      3.44</w:t>
        <w:br/>
        <w:t xml:space="preserve">      53.2</w:t>
        <w:br/>
        <w:t xml:space="preserve">       4.5</w:t>
        <w:br/>
        <w:t>[trial@localhost cuichangjian]$ selcol -c4 data2 | awk '{printf("%-10.4s\n",$1)}'</w:t>
        <w:br/>
        <w:t xml:space="preserve">1.15      </w:t>
        <w:br/>
        <w:t xml:space="preserve">53.5      </w:t>
        <w:br/>
        <w:t xml:space="preserve">3623      </w:t>
        <w:br/>
        <w:t xml:space="preserve">6.43      </w:t>
        <w:br/>
        <w:t xml:space="preserve">40.1      </w:t>
        <w:br/>
        <w:t xml:space="preserve">0.04      </w:t>
        <w:br/>
        <w:t xml:space="preserve">1.02      </w:t>
        <w:br/>
        <w:t xml:space="preserve">233.      </w:t>
        <w:br/>
        <w:t xml:space="preserve">3.44      </w:t>
        <w:br/>
        <w:t xml:space="preserve">53.2      </w:t>
        <w:br/>
        <w:t xml:space="preserve">4.5       </w:t>
        <w:br/>
      </w:r>
    </w:p>
    <w:bookmarkEnd w:id="866"/>
    <w:bookmarkStart w:name="jCu7U" w:id="86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67"/>
    <w:bookmarkStart w:name="uf7b4f66b" w:id="868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不会自动换行</w:t>
      </w:r>
    </w:p>
    <w:bookmarkEnd w:id="868"/>
    <w:bookmarkStart w:name="Xjf6X" w:id="8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'BEGIN{printf "开始运行";printf "开始运行"} $2=="2" {print $1,$2,$3,"----",FNR} END{print "运行结束"}' data</w:t>
        <w:br/>
        <w:t>开始运行开始运行3 2 1 ---- 1</w:t>
        <w:br/>
        <w:t>2 2 2 ---- 2</w:t>
        <w:br/>
        <w:t>1 2 3 ---- 3</w:t>
        <w:br/>
        <w:t>2 2 2 ---- 6</w:t>
        <w:br/>
        <w:t>3 2 1 ---- 10</w:t>
        <w:br/>
        <w:t>运行结束</w:t>
        <w:br/>
      </w:r>
    </w:p>
    <w:bookmarkEnd w:id="869"/>
    <w:bookmarkStart w:name="ub00b3200" w:id="870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手动换行：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\n</w:t>
      </w:r>
    </w:p>
    <w:bookmarkEnd w:id="870"/>
    <w:bookmarkStart w:name="OR2RD" w:id="8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ssort -k2 data</w:t>
        <w:br/>
        <w:t>1 1 1</w:t>
        <w:br/>
        <w:t>2 1 4</w:t>
        <w:br/>
        <w:t>2 1 3</w:t>
        <w:br/>
        <w:t>3 2 1</w:t>
        <w:br/>
        <w:t>2 2 2</w:t>
        <w:br/>
        <w:t>1 2 3</w:t>
        <w:br/>
        <w:t>2 2 2</w:t>
        <w:br/>
        <w:t>3 2 1</w:t>
        <w:br/>
        <w:t>1 3 3</w:t>
        <w:br/>
        <w:t>3 3 3</w:t>
        <w:br/>
        <w:t>3 3 3</w:t>
        <w:br/>
        <w:t>2 4 6</w:t>
        <w:br/>
        <w:t>1 4 6</w:t>
        <w:br/>
        <w:t>[trial@localhost cuichangjian]$ awk 'BEGIN{printf "开始运行\n";printf "开始运行\n"} $2=="2" {print $1,$2,$3,"----",FNR} END{print "运行结束"}' data</w:t>
        <w:br/>
        <w:t>开始运行</w:t>
        <w:br/>
        <w:t>开始运行</w:t>
        <w:br/>
        <w:t>3 2 1 ---- 1</w:t>
        <w:br/>
        <w:t>2 2 2 ---- 2</w:t>
        <w:br/>
        <w:t>1 2 3 ---- 3</w:t>
        <w:br/>
        <w:t>2 2 2 ---- 6</w:t>
        <w:br/>
        <w:t>3 2 1 ---- 10</w:t>
        <w:br/>
        <w:t>运行结束</w:t>
        <w:br/>
      </w:r>
    </w:p>
    <w:bookmarkEnd w:id="871"/>
    <w:bookmarkStart w:name="daprH" w:id="8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Ⅱ、变量：</w:t>
      </w:r>
      <w:r>
        <w:rPr>
          <w:rFonts w:ascii="宋体" w:hAnsi="Courier New" w:eastAsia="宋体"/>
        </w:rPr>
        <w:t>变量名=值</w:t>
      </w:r>
    </w:p>
    <w:bookmarkEnd w:id="872"/>
    <w:bookmarkStart w:name="uc884cd21" w:id="873"/>
    <w:p>
      <w:pPr>
        <w:numPr>
          <w:ilvl w:val="0"/>
          <w:numId w:val="10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计算总行数</w:t>
      </w:r>
    </w:p>
    <w:bookmarkEnd w:id="873"/>
    <w:bookmarkStart w:name="KBhrp" w:id="8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'BEGIN{num=0} {num=num+1;print $1,$2,$3,"----",FNR,num} END{print "总行数="num}' data</w:t>
        <w:br/>
        <w:t>3 2 1 ---- 1 1</w:t>
        <w:br/>
        <w:t>2 2 2 ---- 2 2</w:t>
        <w:br/>
        <w:t>1 2 3 ---- 3 3</w:t>
        <w:br/>
        <w:t>1 3 3 ---- 4 4</w:t>
        <w:br/>
        <w:t>1 1 1 ---- 5 5</w:t>
        <w:br/>
        <w:t>2 2 2 ---- 6 6</w:t>
        <w:br/>
        <w:t>3 3 3 ---- 7 7</w:t>
        <w:br/>
        <w:t>2 4 6 ---- 8 8</w:t>
        <w:br/>
        <w:t>1 4 6 ---- 9 9</w:t>
        <w:br/>
        <w:t>3 2 1 ---- 10 10</w:t>
        <w:br/>
        <w:t>2 1 4 ---- 11 11</w:t>
        <w:br/>
        <w:t>3 3 3 ---- 12 12</w:t>
        <w:br/>
        <w:t>2 1 3 ---- 13 13</w:t>
        <w:br/>
        <w:t>总行数=13</w:t>
        <w:br/>
      </w:r>
    </w:p>
    <w:bookmarkEnd w:id="874"/>
    <w:bookmarkStart w:name="EYFOJ" w:id="8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Ⅲ、判断：</w:t>
      </w:r>
      <w:r>
        <w:rPr>
          <w:rFonts w:ascii="宋体" w:hAnsi="Courier New" w:eastAsia="宋体"/>
        </w:rPr>
        <w:t>if</w:t>
      </w:r>
    </w:p>
    <w:bookmarkEnd w:id="875"/>
    <w:p>
      <w:pPr>
        <w:spacing w:after="50" w:line="360" w:lineRule="auto" w:beforeLines="100"/>
        <w:ind w:left="0"/>
        <w:jc w:val="left"/>
      </w:pPr>
      <w:bookmarkStart w:name="u3c21143f" w:id="876"/>
      <w:r>
        <w:rPr>
          <w:rFonts w:ascii="宋体" w:hAnsi="Times New Roman" w:eastAsia="宋体"/>
          <w:b w:val="false"/>
          <w:i w:val="false"/>
          <w:color w:val="000000"/>
          <w:sz w:val="22"/>
        </w:rPr>
        <w:t>以行为单位运行，每行运行一次</w:t>
      </w:r>
    </w:p>
    <w:bookmarkEnd w:id="876"/>
    <w:bookmarkStart w:name="u8db64d10" w:id="877"/>
    <w:p>
      <w:pPr>
        <w:numPr>
          <w:ilvl w:val="0"/>
          <w:numId w:val="10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判断第 1 列是否等于 2 ，等于就多打印：月海</w:t>
      </w:r>
    </w:p>
    <w:bookmarkEnd w:id="877"/>
    <w:bookmarkStart w:name="lXWVy" w:id="8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'{ if($1==2){print $1,$2,$3,"----",FNR,"月海"} else{print $1,$2,$3,"----",FNR} }' data</w:t>
        <w:br/>
        <w:t>3 2 1 ---- 1</w:t>
        <w:br/>
        <w:t>2 2 2 ---- 2 月海</w:t>
        <w:br/>
        <w:t>1 2 3 ---- 3</w:t>
        <w:br/>
        <w:t>1 3 3 ---- 4</w:t>
        <w:br/>
        <w:t>1 1 1 ---- 5</w:t>
        <w:br/>
        <w:t>2 2 2 ---- 6 月海</w:t>
        <w:br/>
        <w:t>3 3 3 ---- 7</w:t>
        <w:br/>
        <w:t>2 4 6 ---- 8 月海</w:t>
        <w:br/>
        <w:t>1 4 6 ---- 9</w:t>
        <w:br/>
        <w:t>3 2 1 ---- 10</w:t>
        <w:br/>
        <w:t>2 1 4 ---- 11 月海</w:t>
        <w:br/>
        <w:t>3 3 3 ---- 12</w:t>
        <w:br/>
        <w:t>2 1 3 ---- 13 月海</w:t>
        <w:br/>
      </w:r>
    </w:p>
    <w:bookmarkEnd w:id="878"/>
    <w:bookmarkStart w:name="u17d1784b" w:id="879"/>
    <w:p>
      <w:pPr>
        <w:numPr>
          <w:ilvl w:val="0"/>
          <w:numId w:val="10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判断第 1 列是否等于 1 ，等于就多打印：言；判断第 1 列是否等于 2 ，等于就多打印：羽；否则只打印：月海</w:t>
      </w:r>
    </w:p>
    <w:bookmarkEnd w:id="879"/>
    <w:bookmarkStart w:name="ljFwx" w:id="8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'{ if($1==1){print $1,$2,$3,"----",FNR,"言"} else if($1==2){print $1,$2,$3,"----",FNR,"羽"} else{print "月海"} }' data</w:t>
        <w:br/>
        <w:t>月海</w:t>
        <w:br/>
        <w:t>2 2 2 ---- 2 羽</w:t>
        <w:br/>
        <w:t>1 2 3 ---- 3 言</w:t>
        <w:br/>
        <w:t>1 3 3 ---- 4 言</w:t>
        <w:br/>
        <w:t>1 1 1 ---- 5 言</w:t>
        <w:br/>
        <w:t>2 2 2 ---- 6 羽</w:t>
        <w:br/>
        <w:t>月海</w:t>
        <w:br/>
        <w:t>2 4 6 ---- 8 羽</w:t>
        <w:br/>
        <w:t>1 4 6 ---- 9 言</w:t>
        <w:br/>
        <w:t>月海</w:t>
        <w:br/>
        <w:t>2 1 4 ---- 11 羽</w:t>
        <w:br/>
        <w:t>月海</w:t>
        <w:br/>
        <w:t>2 1 3 ---- 13 羽</w:t>
        <w:br/>
      </w:r>
    </w:p>
    <w:bookmarkEnd w:id="880"/>
    <w:bookmarkStart w:name="tttd7" w:id="8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Ⅳ、循环：</w:t>
      </w:r>
      <w:r>
        <w:rPr>
          <w:rFonts w:ascii="宋体" w:hAnsi="Courier New" w:eastAsia="宋体"/>
        </w:rPr>
        <w:t>for</w:t>
      </w:r>
    </w:p>
    <w:bookmarkEnd w:id="881"/>
    <w:p>
      <w:pPr>
        <w:spacing w:after="50" w:line="360" w:lineRule="auto" w:beforeLines="100"/>
        <w:ind w:left="0"/>
        <w:jc w:val="left"/>
      </w:pPr>
      <w:bookmarkStart w:name="u7ddf5cea" w:id="882"/>
      <w:r>
        <w:rPr>
          <w:rFonts w:ascii="宋体" w:hAnsi="Times New Roman" w:eastAsia="宋体"/>
          <w:b w:val="false"/>
          <w:i w:val="false"/>
          <w:color w:val="000000"/>
          <w:sz w:val="22"/>
        </w:rPr>
        <w:t>以行为单位运行，每行运行一次</w:t>
      </w:r>
    </w:p>
    <w:bookmarkEnd w:id="882"/>
    <w:bookmarkStart w:name="ueca1f8c1" w:id="883"/>
    <w:p>
      <w:pPr>
        <w:numPr>
          <w:ilvl w:val="0"/>
          <w:numId w:val="10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输出列表是：第一列数据,i,列数 第二列数据,i,列数 第三列数据,i,列数 月海</w:t>
      </w:r>
    </w:p>
    <w:bookmarkEnd w:id="883"/>
    <w:bookmarkStart w:name="d6vcJ" w:id="8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/>
        <w:br/>
        <w:t>[trial@localhost cuichangjian]$ awk '{for(i=1;i&lt;=NF;i++){ printf $i","i","NF" "} printf "月海\n"}' data</w:t>
        <w:br/>
        <w:t>3,1,3 2,2,3 1,3,3 月海</w:t>
        <w:br/>
        <w:t>2,1,3 2,2,3 2,3,3 月海</w:t>
        <w:br/>
        <w:t>1,1,3 2,2,3 3,3,3 月海</w:t>
        <w:br/>
        <w:t>1,1,3 3,2,3 3,3,3 月海</w:t>
        <w:br/>
        <w:t>1,1,3 1,2,3 1,3,3 月海</w:t>
        <w:br/>
        <w:t>2,1,3 2,2,3 2,3,3 月海</w:t>
        <w:br/>
        <w:t>3,1,3 3,2,3 3,3,3 月海</w:t>
        <w:br/>
        <w:t>2,1,3 4,2,3 6,3,3 月海</w:t>
        <w:br/>
        <w:t>1,1,3 4,2,3 6,3,3 月海</w:t>
        <w:br/>
        <w:t>3,1,3 2,2,3 1,3,3 月海</w:t>
        <w:br/>
        <w:t>2,1,3 1,2,3 4,3,3 月海</w:t>
        <w:br/>
        <w:t>3,1,3 3,2,3 3,3,3 月海</w:t>
        <w:br/>
        <w:t>2,1,3 1,2,3 3,3,3 月海</w:t>
        <w:br/>
      </w:r>
    </w:p>
    <w:bookmarkEnd w:id="884"/>
    <w:bookmarkStart w:name="CaQq8" w:id="8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⑧、函数</w:t>
      </w:r>
    </w:p>
    <w:bookmarkEnd w:id="885"/>
    <w:bookmarkStart w:name="BGE8i" w:id="8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Ⅰ、int(f)</w:t>
      </w:r>
    </w:p>
    <w:bookmarkEnd w:id="886"/>
    <w:bookmarkStart w:name="u1c948074" w:id="8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int(f)</w:t>
      </w:r>
    </w:p>
    <w:bookmarkEnd w:id="887"/>
    <w:bookmarkStart w:name="ud3c2d8e4" w:id="8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将给定字符串 f 的小数点以下舍去，使其变为为整数</w:t>
      </w:r>
    </w:p>
    <w:bookmarkEnd w:id="888"/>
    <w:bookmarkStart w:name="BiIYa" w:id="8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data2</w:t>
        <w:br/>
        <w:t>3 2 1 1.15</w:t>
        <w:br/>
        <w:t>2 2 2 53.54</w:t>
        <w:br/>
        <w:t>1 2 3 3623.13</w:t>
        <w:br/>
        <w:t>1 3 3 6.431</w:t>
        <w:br/>
        <w:t>1 1 1 40.1312</w:t>
        <w:br/>
        <w:t>2 2 2 0.042</w:t>
        <w:br/>
        <w:t>3 3 3 1.0242</w:t>
        <w:br/>
        <w:t>2 4 6 233.03</w:t>
        <w:br/>
        <w:t>1 4 6 3.445</w:t>
        <w:br/>
        <w:t>3 2 1 53.21</w:t>
        <w:br/>
        <w:t>2 1 4 4.5</w:t>
        <w:br/>
        <w:t>[trial@localhost cuichangjian]$ awk '{for(i=1;i&lt;=NF;i++){ printf $i","i","NF" "} printf "月海\n"}' data2</w:t>
        <w:br/>
        <w:t>3,1,4 2,2,4 1,3,4 1.15,4,4 月海</w:t>
        <w:br/>
        <w:t>2,1,4 2,2,4 2,3,4 53.54,4,4 月海</w:t>
        <w:br/>
        <w:t>1,1,4 2,2,4 3,3,4 3623.13,4,4 月海</w:t>
        <w:br/>
        <w:t>1,1,4 3,2,4 3,3,4 6.431,4,4 月海</w:t>
        <w:br/>
        <w:t>1,1,4 1,2,4 1,3,4 40.1312,4,4 月海</w:t>
        <w:br/>
        <w:t>2,1,4 2,2,4 2,3,4 0.042,4,4 月海</w:t>
        <w:br/>
        <w:t>3,1,4 3,2,4 3,3,4 1.0242,4,4 月海</w:t>
        <w:br/>
        <w:t>2,1,4 4,2,4 6,3,4 233.03,4,4 月海</w:t>
        <w:br/>
        <w:t>1,1,4 4,2,4 6,3,4 3.445,4,4 月海</w:t>
        <w:br/>
        <w:t>3,1,4 2,2,4 1,3,4 53.21,4,4 月海</w:t>
        <w:br/>
        <w:t>2,1,4 1,2,4 4,3,4 4.5,4,4 月海</w:t>
        <w:br/>
        <w:t>[trial@localhost cuichangjian]$ awk '{for(i=1;i&lt;=NF;i++){ printf int($i)","i","NF" "} printf "月海\n"}' data2</w:t>
        <w:br/>
        <w:t>3,1,4 2,2,4 1,3,4 1,4,4 月海</w:t>
        <w:br/>
        <w:t>2,1,4 2,2,4 2,3,4 53,4,4 月海</w:t>
        <w:br/>
        <w:t>1,1,4 2,2,4 3,3,4 3623,4,4 月海</w:t>
        <w:br/>
        <w:t>1,1,4 3,2,4 3,3,4 6,4,4 月海</w:t>
        <w:br/>
        <w:t>1,1,4 1,2,4 1,3,4 40,4,4 月海</w:t>
        <w:br/>
        <w:t>2,1,4 2,2,4 2,3,4 0,4,4 月海</w:t>
        <w:br/>
        <w:t>3,1,4 3,2,4 3,3,4 1,4,4 月海</w:t>
        <w:br/>
        <w:t>2,1,4 4,2,4 6,3,4 233,4,4 月海</w:t>
        <w:br/>
        <w:t>1,1,4 4,2,4 6,3,4 3,4,4 月海</w:t>
        <w:br/>
        <w:t>3,1,4 2,2,4 1,3,4 53,4,4 月海</w:t>
        <w:br/>
        <w:t>2,1,4 1,2,4 4,3,4 4,4,4 月海</w:t>
        <w:br/>
      </w:r>
    </w:p>
    <w:bookmarkEnd w:id="889"/>
    <w:bookmarkStart w:name="gK5I2" w:id="8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Ⅱ、sprintf("format", v1, v2,...)</w:t>
      </w:r>
    </w:p>
    <w:bookmarkEnd w:id="890"/>
    <w:bookmarkStart w:name="u51c3d84b" w:id="8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sprintf("format", v1, v2,...)</w:t>
      </w:r>
    </w:p>
    <w:bookmarkEnd w:id="891"/>
    <w:bookmarkStart w:name="u434e80c3" w:id="8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返回与 printf 函数进行了相同格式转换的字符串</w:t>
      </w:r>
    </w:p>
    <w:bookmarkEnd w:id="892"/>
    <w:bookmarkStart w:name="nPusy" w:id="8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data2</w:t>
        <w:br/>
        <w:t>3 2 1 1.15</w:t>
        <w:br/>
        <w:t>2 2 2 53.54</w:t>
        <w:br/>
        <w:t>1 2 3 3623.13</w:t>
        <w:br/>
        <w:t>1 3 3 6.431</w:t>
        <w:br/>
        <w:t>1 1 1 40.1312</w:t>
        <w:br/>
        <w:t>2 2 2 0.042</w:t>
        <w:br/>
        <w:t>3 3 3 1.0242</w:t>
        <w:br/>
        <w:t>2 4 6 233.03</w:t>
        <w:br/>
        <w:t>1 4 6 3.445</w:t>
        <w:br/>
        <w:t>3 2 1 53.21</w:t>
        <w:br/>
        <w:t>2 1 4 4.5</w:t>
        <w:br/>
        <w:t>[trial@localhost cuichangjian]$ awk '{for(i=1;i&lt;=NF;i++){ printf $i","i","NF" "} printf "月海\n"}' data2</w:t>
        <w:br/>
        <w:t>3,1,4 2,2,4 1,3,4 1.15,4,4 月海</w:t>
        <w:br/>
        <w:t>2,1,4 2,2,4 2,3,4 53.54,4,4 月海</w:t>
        <w:br/>
        <w:t>1,1,4 2,2,4 3,3,4 3623.13,4,4 月海</w:t>
        <w:br/>
        <w:t>1,1,4 3,2,4 3,3,4 6.431,4,4 月海</w:t>
        <w:br/>
        <w:t>1,1,4 1,2,4 1,3,4 40.1312,4,4 月海</w:t>
        <w:br/>
        <w:t>2,1,4 2,2,4 2,3,4 0.042,4,4 月海</w:t>
        <w:br/>
        <w:t>3,1,4 3,2,4 3,3,4 1.0242,4,4 月海</w:t>
        <w:br/>
        <w:t>2,1,4 4,2,4 6,3,4 233.03,4,4 月海</w:t>
        <w:br/>
        <w:t>1,1,4 4,2,4 6,3,4 3.445,4,4 月海</w:t>
        <w:br/>
        <w:t>3,1,4 2,2,4 1,3,4 53.21,4,4 月海</w:t>
        <w:br/>
        <w:t>2,1,4 1,2,4 4,3,4 4.5,4,4 月海</w:t>
        <w:br/>
        <w:t>[trial@localhost cuichangjian]$ awk '{for(i=1;i&lt;=NF;i++){ printf sprintf("%010d",$i)","i","NF" "} printf "月海\n"}' data2</w:t>
        <w:br/>
        <w:t>0000000003,1,4 0000000002,2,4 0000000001,3,4 0000000001,4,4 月海</w:t>
        <w:br/>
        <w:t>0000000002,1,4 0000000002,2,4 0000000002,3,4 0000000053,4,4 月海</w:t>
        <w:br/>
        <w:t>0000000001,1,4 0000000002,2,4 0000000003,3,4 0000003623,4,4 月海</w:t>
        <w:br/>
        <w:t>0000000001,1,4 0000000003,2,4 0000000003,3,4 0000000006,4,4 月海</w:t>
        <w:br/>
        <w:t>0000000001,1,4 0000000001,2,4 0000000001,3,4 0000000040,4,4 月海</w:t>
        <w:br/>
        <w:t>0000000002,1,4 0000000002,2,4 0000000002,3,4 0000000000,4,4 月海</w:t>
        <w:br/>
        <w:t>0000000003,1,4 0000000003,2,4 0000000003,3,4 0000000001,4,4 月海</w:t>
        <w:br/>
        <w:t>0000000002,1,4 0000000004,2,4 0000000006,3,4 0000000233,4,4 月海</w:t>
        <w:br/>
        <w:t>0000000001,1,4 0000000004,2,4 0000000006,3,4 0000000003,4,4 月海</w:t>
        <w:br/>
        <w:t>0000000003,1,4 0000000002,2,4 0000000001,3,4 0000000053,4,4 月海</w:t>
        <w:br/>
        <w:t>0000000002,1,4 0000000001,2,4 0000000004,3,4 0000000004,4,4 月海</w:t>
        <w:br/>
      </w:r>
    </w:p>
    <w:bookmarkEnd w:id="893"/>
    <w:bookmarkStart w:name="wmM0P" w:id="8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Ⅲ、substr(s, p, n)</w:t>
      </w:r>
    </w:p>
    <w:bookmarkEnd w:id="894"/>
    <w:bookmarkStart w:name="ub606ce5f" w:id="8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substr(s, p, n)</w:t>
      </w:r>
    </w:p>
    <w:bookmarkEnd w:id="895"/>
    <w:bookmarkStart w:name="uf3a9f171" w:id="8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从字符串 s 中的第 p 个字符开始，截取并返回 n 个字符串</w:t>
      </w:r>
    </w:p>
    <w:bookmarkEnd w:id="896"/>
    <w:bookmarkStart w:name="RXBni" w:id="8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data2</w:t>
        <w:br/>
        <w:t>3 2 1 1.15</w:t>
        <w:br/>
        <w:t>2 2 2 53.54</w:t>
        <w:br/>
        <w:t>1 2 3 3623.13</w:t>
        <w:br/>
        <w:t>1 3 3 6.431</w:t>
        <w:br/>
        <w:t>1 1 1 40.1312</w:t>
        <w:br/>
        <w:t>2 2 2 0.042</w:t>
        <w:br/>
        <w:t>3 3 3 1.0242</w:t>
        <w:br/>
        <w:t>2 4 6 233.03</w:t>
        <w:br/>
        <w:t>1 4 6 3.445</w:t>
        <w:br/>
        <w:t>3 2 1 53.21</w:t>
        <w:br/>
        <w:t>2 1 4 4.5</w:t>
        <w:br/>
        <w:t>[trial@localhost cuichangjian]$ awk '{for(i=1;i&lt;=NF;i++){ printf $i","i","NF" "} printf "月海\n"}' data2</w:t>
        <w:br/>
        <w:t>3,1,4 2,2,4 1,3,4 1.15,4,4 月海</w:t>
        <w:br/>
        <w:t>2,1,4 2,2,4 2,3,4 53.54,4,4 月海</w:t>
        <w:br/>
        <w:t>1,1,4 2,2,4 3,3,4 3623.13,4,4 月海</w:t>
        <w:br/>
        <w:t>1,1,4 3,2,4 3,3,4 6.431,4,4 月海</w:t>
        <w:br/>
        <w:t>1,1,4 1,2,4 1,3,4 40.1312,4,4 月海</w:t>
        <w:br/>
        <w:t>2,1,4 2,2,4 2,3,4 0.042,4,4 月海</w:t>
        <w:br/>
        <w:t>3,1,4 3,2,4 3,3,4 1.0242,4,4 月海</w:t>
        <w:br/>
        <w:t>2,1,4 4,2,4 6,3,4 233.03,4,4 月海</w:t>
        <w:br/>
        <w:t>1,1,4 4,2,4 6,3,4 3.445,4,4 月海</w:t>
        <w:br/>
        <w:t>3,1,4 2,2,4 1,3,4 53.21,4,4 月海</w:t>
        <w:br/>
        <w:t>2,1,4 1,2,4 4,3,4 4.5,4,4 月海</w:t>
        <w:br/>
        <w:t>[trial@localhost cuichangjian]$ awk '{for(i=1;i&lt;=NF;i++){ printf substr($i,0,4)","i","NF" "} printf "月海\n"}' data2</w:t>
        <w:br/>
        <w:t>3,1,4 2,2,4 1,3,4 1.15,4,4 月海</w:t>
        <w:br/>
        <w:t>2,1,4 2,2,4 2,3,4 53.5,4,4 月海</w:t>
        <w:br/>
        <w:t>1,1,4 2,2,4 3,3,4 3623,4,4 月海</w:t>
        <w:br/>
        <w:t>1,1,4 3,2,4 3,3,4 6.43,4,4 月海</w:t>
        <w:br/>
        <w:t>1,1,4 1,2,4 1,3,4 40.1,4,4 月海</w:t>
        <w:br/>
        <w:t>2,1,4 2,2,4 2,3,4 0.04,4,4 月海</w:t>
        <w:br/>
        <w:t>3,1,4 3,2,4 3,3,4 1.02,4,4 月海</w:t>
        <w:br/>
        <w:t>2,1,4 4,2,4 6,3,4 233.,4,4 月海</w:t>
        <w:br/>
        <w:t>1,1,4 4,2,4 6,3,4 3.44,4,4 月海</w:t>
        <w:br/>
        <w:t>3,1,4 2,2,4 1,3,4 53.2,4,4 月海</w:t>
        <w:br/>
        <w:t>2,1,4 1,2,4 4,3,4 4.5,4,4 月海</w:t>
        <w:br/>
      </w:r>
    </w:p>
    <w:bookmarkEnd w:id="897"/>
    <w:bookmarkStart w:name="IHwBt" w:id="8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Ⅳ、length(s)</w:t>
      </w:r>
    </w:p>
    <w:bookmarkEnd w:id="898"/>
    <w:bookmarkStart w:name="u527e1646" w:id="8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length(s)</w:t>
      </w:r>
    </w:p>
    <w:bookmarkEnd w:id="899"/>
    <w:bookmarkStart w:name="u1c0af62f" w:id="9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返回字符串 s 的长度（字节数）</w:t>
      </w:r>
    </w:p>
    <w:bookmarkEnd w:id="900"/>
    <w:bookmarkStart w:name="J9k9Q" w:id="9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data2</w:t>
        <w:br/>
        <w:t>3 2 1 1.15</w:t>
        <w:br/>
        <w:t>2 2 2 53.54</w:t>
        <w:br/>
        <w:t>1 2 3 3623.13</w:t>
        <w:br/>
        <w:t>1 3 3 6.431</w:t>
        <w:br/>
        <w:t>1 1 1 40.1312</w:t>
        <w:br/>
        <w:t>2 2 2 0.042</w:t>
        <w:br/>
        <w:t>3 3 3 1.0242</w:t>
        <w:br/>
        <w:t>2 4 6 233.03</w:t>
        <w:br/>
        <w:t>1 4 6 3.445</w:t>
        <w:br/>
        <w:t>3 2 1 53.21</w:t>
        <w:br/>
        <w:t>2 1 4 4.5</w:t>
        <w:br/>
        <w:t>[trial@localhost cuichangjian]$ awk '{for(i=1;i&lt;=NF;i++){ printf $i","i","NF" "} printf "月海\n"}' data2</w:t>
        <w:br/>
        <w:t>3,1,4 2,2,4 1,3,4 1.15,4,4 月海</w:t>
        <w:br/>
        <w:t>2,1,4 2,2,4 2,3,4 53.54,4,4 月海</w:t>
        <w:br/>
        <w:t>1,1,4 2,2,4 3,3,4 3623.13,4,4 月海</w:t>
        <w:br/>
        <w:t>1,1,4 3,2,4 3,3,4 6.431,4,4 月海</w:t>
        <w:br/>
        <w:t>1,1,4 1,2,4 1,3,4 40.1312,4,4 月海</w:t>
        <w:br/>
        <w:t>2,1,4 2,2,4 2,3,4 0.042,4,4 月海</w:t>
        <w:br/>
        <w:t>3,1,4 3,2,4 3,3,4 1.0242,4,4 月海</w:t>
        <w:br/>
        <w:t>2,1,4 4,2,4 6,3,4 233.03,4,4 月海</w:t>
        <w:br/>
        <w:t>1,1,4 4,2,4 6,3,4 3.445,4,4 月海</w:t>
        <w:br/>
        <w:t>3,1,4 2,2,4 1,3,4 53.21,4,4 月海</w:t>
        <w:br/>
        <w:t>2,1,4 1,2,4 4,3,4 4.5,4,4 月海</w:t>
        <w:br/>
        <w:t>[trial@localhost cuichangjian]$ awk '{for(i=1;i&lt;=NF;i++){ printf length($i)","i","NF" "} printf "月海\n"}' data2</w:t>
        <w:br/>
        <w:t>1,1,4 1,2,4 1,3,4 4,4,4 月海</w:t>
        <w:br/>
        <w:t>1,1,4 1,2,4 1,3,4 5,4,4 月海</w:t>
        <w:br/>
        <w:t>1,1,4 1,2,4 1,3,4 7,4,4 月海</w:t>
        <w:br/>
        <w:t>1,1,4 1,2,4 1,3,4 5,4,4 月海</w:t>
        <w:br/>
        <w:t>1,1,4 1,2,4 1,3,4 7,4,4 月海</w:t>
        <w:br/>
        <w:t>1,1,4 1,2,4 1,3,4 5,4,4 月海</w:t>
        <w:br/>
        <w:t>1,1,4 1,2,4 1,3,4 6,4,4 月海</w:t>
        <w:br/>
        <w:t>1,1,4 1,2,4 1,3,4 6,4,4 月海</w:t>
        <w:br/>
        <w:t>1,1,4 1,2,4 1,3,4 5,4,4 月海</w:t>
        <w:br/>
        <w:t>1,1,4 1,2,4 1,3,4 5,4,4 月海</w:t>
        <w:br/>
        <w:t>1,1,4 1,2,4 1,3,4 3,4,4 月海</w:t>
        <w:br/>
      </w:r>
    </w:p>
    <w:bookmarkEnd w:id="901"/>
    <w:bookmarkStart w:name="TZb4P" w:id="9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⑨、三元运算符</w:t>
      </w:r>
    </w:p>
    <w:bookmarkEnd w:id="902"/>
    <w:p>
      <w:pPr>
        <w:spacing w:after="50" w:line="360" w:lineRule="auto" w:beforeLines="100"/>
        <w:ind w:left="0"/>
        <w:jc w:val="left"/>
      </w:pPr>
      <w:bookmarkStart w:name="ue825f931" w:id="903"/>
      <w:r>
        <w:rPr>
          <w:rFonts w:ascii="宋体" w:hAnsi="Times New Roman" w:eastAsia="宋体"/>
          <w:b w:val="false"/>
          <w:i w:val="false"/>
          <w:color w:val="000000"/>
          <w:sz w:val="22"/>
        </w:rPr>
        <w:t>以行为单位运行，每行运行一次</w:t>
      </w:r>
    </w:p>
    <w:bookmarkEnd w:id="903"/>
    <w:bookmarkStart w:name="uafe19831" w:id="9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条件 ? 条件为真时执行的语句 : 条件为假时执行的语句</w:t>
      </w:r>
    </w:p>
    <w:bookmarkEnd w:id="904"/>
    <w:bookmarkStart w:name="PaGCu" w:id="9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[trial@localhost cuichangjian]$ cat data</w:t>
        <w:br/>
        <w:t>3 2 1</w:t>
        <w:br/>
        <w:t>2 2 2</w:t>
        <w:br/>
        <w:t>1 2 3</w:t>
        <w:br/>
        <w:t>1 3 3</w:t>
        <w:br/>
        <w:t>1 1 1</w:t>
        <w:br/>
        <w:t>2 2 2</w:t>
        <w:br/>
        <w:t>3 3 3</w:t>
        <w:br/>
        <w:t>2 4 6</w:t>
        <w:br/>
        <w:t>1 4 6</w:t>
        <w:br/>
        <w:t>3 2 1</w:t>
        <w:br/>
        <w:t>2 1 4</w:t>
        <w:br/>
        <w:t>3 3 3</w:t>
        <w:br/>
        <w:t>2 1 3</w:t>
        <w:br/>
        <w:t>[trial@localhost cuichangjian]$ awk '{ print $1==1 ?  "月海1111" : "yuehai" }' data</w:t>
        <w:br/>
        <w:t>yuehai</w:t>
        <w:br/>
        <w:t>yuehai</w:t>
        <w:br/>
        <w:t>月海1111</w:t>
        <w:br/>
        <w:t>月海1111</w:t>
        <w:br/>
        <w:t>月海1111</w:t>
        <w:br/>
        <w:t>yuehai</w:t>
        <w:br/>
        <w:t>yuehai</w:t>
        <w:br/>
        <w:t>yuehai</w:t>
        <w:br/>
        <w:t>月海1111</w:t>
        <w:br/>
        <w:t>yuehai</w:t>
        <w:br/>
        <w:t>yuehai</w:t>
        <w:br/>
        <w:t>yuehai</w:t>
        <w:br/>
        <w:t>yuehai</w:t>
        <w:br/>
      </w:r>
    </w:p>
    <w:bookmarkEnd w:id="905"/>
    <w:bookmarkStart w:name="jC0fp" w:id="9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906"/>
    <w:bookmarkStart w:name="fZOE1" w:id="90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  <w:r>
        <w:rPr>
          <w:rFonts w:ascii="宋体" w:hAnsi="Times New Roman" w:eastAsia="宋体"/>
          <w:color w:val="333333"/>
        </w:rPr>
        <w:t>文件传输</w:t>
      </w:r>
    </w:p>
    <w:bookmarkEnd w:id="907"/>
    <w:bookmarkStart w:name="XfPWr" w:id="90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  <w:r>
        <w:rPr>
          <w:rFonts w:ascii="宋体" w:hAnsi="Times New Roman" w:eastAsia="宋体"/>
          <w:color w:val="333333"/>
        </w:rPr>
        <w:t>磁盘管理</w:t>
      </w:r>
    </w:p>
    <w:bookmarkEnd w:id="908"/>
    <w:bookmarkStart w:name="hANf7" w:id="9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1、创建文件夹：</w:t>
      </w:r>
      <w:r>
        <w:rPr>
          <w:rFonts w:ascii="宋体" w:hAnsi="Courier New" w:eastAsia="宋体"/>
        </w:rPr>
        <w:t>mkdir</w:t>
      </w:r>
    </w:p>
    <w:bookmarkEnd w:id="909"/>
    <w:bookmarkStart w:name="F5Y5h" w:id="9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910"/>
    <w:bookmarkStart w:name="ub9c81161" w:id="91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mkdir 文件夹</w:t>
      </w:r>
    </w:p>
    <w:bookmarkEnd w:id="911"/>
    <w:bookmarkStart w:name="vG9QY" w:id="9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912"/>
    <w:bookmarkStart w:name="u134bbe22" w:id="9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-p 确保目录名称存在，不存在的就建一个</w:t>
      </w:r>
    </w:p>
    <w:bookmarkEnd w:id="913"/>
    <w:bookmarkStart w:name="DB9t1" w:id="9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2、显示目录内容：</w:t>
      </w:r>
      <w:r>
        <w:rPr>
          <w:rFonts w:ascii="宋体" w:hAnsi="Courier New" w:eastAsia="宋体"/>
        </w:rPr>
        <w:t>ls</w:t>
      </w:r>
    </w:p>
    <w:bookmarkEnd w:id="914"/>
    <w:bookmarkStart w:name="J3YIP" w:id="9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915"/>
    <w:bookmarkStart w:name="u331c40ea" w:id="91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ls 目录（默认本目录）</w:t>
      </w:r>
    </w:p>
    <w:bookmarkEnd w:id="916"/>
    <w:bookmarkStart w:name="GEcCj" w:id="9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917"/>
    <w:bookmarkStart w:name="u3dd6938c" w:id="918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-a 显示所有文件及目录 (. 开头的隐藏文件也会列出)</w:t>
      </w:r>
    </w:p>
    <w:bookmarkEnd w:id="918"/>
    <w:bookmarkStart w:name="u3af5fea2" w:id="919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 除文件名称外，亦将文件型态、权限、拥有者、文件大小等资讯详细列出</w:t>
      </w:r>
    </w:p>
    <w:bookmarkEnd w:id="919"/>
    <w:bookmarkStart w:name="u0267829b" w:id="920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 将文件以相反次序显示(原定依英文字母次序)</w:t>
      </w:r>
    </w:p>
    <w:bookmarkEnd w:id="920"/>
    <w:bookmarkStart w:name="u7599667d" w:id="921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-t 将文件依建立时间之先后次序列出</w:t>
      </w:r>
    </w:p>
    <w:bookmarkEnd w:id="921"/>
    <w:bookmarkStart w:name="u6ee2bc23" w:id="922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-A 同 -a ，但不列出 "." (目前目录) 及 ".." (父目录)</w:t>
      </w:r>
    </w:p>
    <w:bookmarkEnd w:id="922"/>
    <w:bookmarkStart w:name="u74b13646" w:id="923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在列出的文件名称后加一符号；例如可执行档则加 "*", 目录则加 "/"</w:t>
      </w:r>
    </w:p>
    <w:bookmarkEnd w:id="923"/>
    <w:bookmarkStart w:name="u715456d5" w:id="924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 若目录下有文件，则以下之文件亦皆依序列出</w:t>
      </w:r>
    </w:p>
    <w:bookmarkEnd w:id="924"/>
    <w:bookmarkStart w:name="BUATQ" w:id="9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3、显示目前所在的工作目录的绝对路径：</w:t>
      </w:r>
      <w:r>
        <w:rPr>
          <w:rFonts w:ascii="宋体" w:hAnsi="Courier New" w:eastAsia="宋体"/>
        </w:rPr>
        <w:t>pwd</w:t>
      </w:r>
    </w:p>
    <w:bookmarkEnd w:id="925"/>
    <w:bookmarkStart w:name="ua8b749ac" w:id="9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pwd</w:t>
      </w:r>
    </w:p>
    <w:bookmarkEnd w:id="926"/>
    <w:bookmarkStart w:name="ruhpG" w:id="9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4、切换当前工作目录：</w:t>
      </w:r>
      <w:r>
        <w:rPr>
          <w:rFonts w:ascii="宋体" w:hAnsi="Courier New" w:eastAsia="宋体"/>
        </w:rPr>
        <w:t>cd</w:t>
      </w:r>
    </w:p>
    <w:bookmarkEnd w:id="927"/>
    <w:bookmarkStart w:name="u4d6aa600" w:id="928"/>
    <w:p>
      <w:pPr>
        <w:numPr>
          <w:ilvl w:val="0"/>
          <w:numId w:val="10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指定目录：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cd 路径</w:t>
      </w:r>
    </w:p>
    <w:bookmarkEnd w:id="928"/>
    <w:bookmarkStart w:name="u587c2bcc" w:id="929"/>
    <w:p>
      <w:pPr>
        <w:numPr>
          <w:ilvl w:val="0"/>
          <w:numId w:val="10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用户目录：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cd ~</w:t>
      </w:r>
    </w:p>
    <w:bookmarkEnd w:id="929"/>
    <w:bookmarkStart w:name="u5f196e5a" w:id="930"/>
    <w:p>
      <w:pPr>
        <w:numPr>
          <w:ilvl w:val="0"/>
          <w:numId w:val="10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上一层目录：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cd ../</w:t>
      </w:r>
    </w:p>
    <w:bookmarkEnd w:id="930"/>
    <w:bookmarkStart w:name="WbqOb" w:id="9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5、删除空的目录：</w:t>
      </w:r>
      <w:r>
        <w:rPr>
          <w:rFonts w:ascii="宋体" w:hAnsi="Courier New" w:eastAsia="宋体"/>
        </w:rPr>
        <w:t>rmdir</w:t>
      </w:r>
    </w:p>
    <w:bookmarkEnd w:id="931"/>
    <w:bookmarkStart w:name="WXmED" w:id="9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932"/>
    <w:bookmarkStart w:name="u6152dc5a" w:id="93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rmdir 目录</w:t>
      </w:r>
    </w:p>
    <w:bookmarkEnd w:id="933"/>
    <w:bookmarkStart w:name="JyTB1" w:id="9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934"/>
    <w:bookmarkStart w:name="u073fe080" w:id="9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-p 当子目录被删除后使它也成为空目录的话，则顺便一并删除。</w:t>
      </w:r>
    </w:p>
    <w:bookmarkEnd w:id="935"/>
    <w:bookmarkStart w:name="PXdTU" w:id="93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五、磁盘维护</w:t>
      </w:r>
    </w:p>
    <w:bookmarkEnd w:id="936"/>
    <w:bookmarkStart w:name="CHw4X" w:id="9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六、网络通讯</w:t>
      </w:r>
    </w:p>
    <w:bookmarkEnd w:id="937"/>
    <w:bookmarkStart w:name="K3q2B" w:id="9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1、确认远端主机网络连接状况：</w:t>
      </w:r>
      <w:r>
        <w:rPr>
          <w:rFonts w:ascii="宋体" w:hAnsi="Courier New" w:eastAsia="宋体"/>
        </w:rPr>
        <w:t>ping</w:t>
      </w:r>
    </w:p>
    <w:bookmarkEnd w:id="938"/>
    <w:bookmarkStart w:name="u40a2206c" w:id="9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ping 命令用于检测主机。</w:t>
      </w:r>
    </w:p>
    <w:bookmarkEnd w:id="939"/>
    <w:bookmarkStart w:name="ub912d96d" w:id="9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 ping 指令会使用 ICMP 传输协议，发出要求回应的信息，若远端主机的网络功能没有问题，就会回应该信息，因而得知该主机运作正常</w:t>
      </w:r>
    </w:p>
    <w:bookmarkEnd w:id="940"/>
    <w:bookmarkStart w:name="fQktj" w:id="9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941"/>
    <w:bookmarkStart w:name="ub693cfa3" w:id="94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ping 参数 ip地址</w:t>
      </w:r>
    </w:p>
    <w:bookmarkEnd w:id="942"/>
    <w:bookmarkStart w:name="Gg8HG" w:id="9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943"/>
    <w:bookmarkStart w:name="ub70e6920" w:id="944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-d 使用Socket的SO_DEBUG功能。</w:t>
      </w:r>
    </w:p>
    <w:bookmarkEnd w:id="944"/>
    <w:bookmarkStart w:name="uaea30b78" w:id="945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-c &lt;完成次数&gt; 设置完成要求回应的次数。</w:t>
      </w:r>
    </w:p>
    <w:bookmarkEnd w:id="945"/>
    <w:bookmarkStart w:name="u14c51b4d" w:id="946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-f 极限检测。</w:t>
      </w:r>
    </w:p>
    <w:bookmarkEnd w:id="946"/>
    <w:bookmarkStart w:name="uee653225" w:id="947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-i&lt;间隔秒数&gt; 指定收发信息的间隔时间。</w:t>
      </w:r>
    </w:p>
    <w:bookmarkEnd w:id="947"/>
    <w:bookmarkStart w:name="u83e93063" w:id="948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-I&lt;网络界面&gt; 使用指定的网络接口送出数据包。</w:t>
      </w:r>
    </w:p>
    <w:bookmarkEnd w:id="948"/>
    <w:bookmarkStart w:name="u709a5ea4" w:id="949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-l&lt;前置载入&gt; 设置在送出要求信息之前，先行发出的数据包。</w:t>
      </w:r>
    </w:p>
    <w:bookmarkEnd w:id="949"/>
    <w:bookmarkStart w:name="u221f8fea" w:id="950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-n 只输出数值。</w:t>
      </w:r>
    </w:p>
    <w:bookmarkEnd w:id="950"/>
    <w:bookmarkStart w:name="u0ffdf6c3" w:id="951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-p&lt;范本样式&gt; 设置填满数据包的范本样式。</w:t>
      </w:r>
    </w:p>
    <w:bookmarkEnd w:id="951"/>
    <w:bookmarkStart w:name="uca3e04dc" w:id="952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-q 不显示指令执行过程，开头和结尾的相关信息除外。</w:t>
      </w:r>
    </w:p>
    <w:bookmarkEnd w:id="952"/>
    <w:bookmarkStart w:name="ue9ad2f72" w:id="953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 忽略普通的Routing Table，直接将数据包送到远端主机上。</w:t>
      </w:r>
    </w:p>
    <w:bookmarkEnd w:id="953"/>
    <w:bookmarkStart w:name="u1a775304" w:id="954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-R 记录路由过程。</w:t>
      </w:r>
    </w:p>
    <w:bookmarkEnd w:id="954"/>
    <w:bookmarkStart w:name="u29c27d32" w:id="955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-s&lt;数据包大小&gt; 设置数据包的大小。</w:t>
      </w:r>
    </w:p>
    <w:bookmarkEnd w:id="955"/>
    <w:bookmarkStart w:name="u4ba35795" w:id="956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-t&lt;存活数值&gt; 设置存活数值TTL的大小。</w:t>
      </w:r>
    </w:p>
    <w:bookmarkEnd w:id="956"/>
    <w:bookmarkStart w:name="uccc43426" w:id="957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-v 详细显示指令的执行过程。</w:t>
      </w:r>
    </w:p>
    <w:bookmarkEnd w:id="957"/>
    <w:bookmarkStart w:name="u08fe6811" w:id="958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&lt;deadline&gt; 在 deadline 秒后退出。</w:t>
      </w:r>
    </w:p>
    <w:bookmarkEnd w:id="958"/>
    <w:bookmarkStart w:name="u9275e0fe" w:id="959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-W &lt;timeout&gt; 在等待 timeout 秒后开始执行。</w:t>
      </w:r>
    </w:p>
    <w:bookmarkEnd w:id="959"/>
    <w:bookmarkStart w:name="jrHht" w:id="9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2、连接远程主机：</w:t>
      </w:r>
      <w:r>
        <w:rPr>
          <w:rFonts w:ascii="宋体" w:hAnsi="Courier New" w:eastAsia="宋体"/>
        </w:rPr>
        <w:t>ssh</w:t>
      </w:r>
    </w:p>
    <w:bookmarkEnd w:id="960"/>
    <w:bookmarkStart w:name="u4467dc9f" w:id="9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ssh 用户名@IP地址</w:t>
      </w:r>
    </w:p>
    <w:bookmarkEnd w:id="961"/>
    <w:bookmarkStart w:name="XL73d" w:id="9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962"/>
    <w:bookmarkStart w:name="PwFF5" w:id="96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七、系统管理</w:t>
      </w:r>
    </w:p>
    <w:bookmarkEnd w:id="963"/>
    <w:bookmarkStart w:name="St8mq" w:id="9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1、时间：</w:t>
      </w:r>
      <w:r>
        <w:rPr>
          <w:rFonts w:ascii="宋体" w:hAnsi="Courier New" w:eastAsia="宋体"/>
        </w:rPr>
        <w:t>date</w:t>
      </w:r>
    </w:p>
    <w:bookmarkEnd w:id="964"/>
    <w:bookmarkStart w:name="KKHNv" w:id="9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①、显示当前时间</w:t>
      </w:r>
    </w:p>
    <w:bookmarkEnd w:id="965"/>
    <w:bookmarkStart w:name="uae093a79" w:id="96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date</w:t>
      </w:r>
    </w:p>
    <w:bookmarkEnd w:id="966"/>
    <w:bookmarkStart w:name="LAWJb" w:id="96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②、指定时间的显示形式</w:t>
      </w:r>
    </w:p>
    <w:bookmarkEnd w:id="967"/>
    <w:bookmarkStart w:name="u410d8ab3" w:id="96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880000"/>
          <w:sz w:val="22"/>
        </w:rPr>
        <w:t>date +"%Y-%m-%d"</w:t>
      </w:r>
    </w:p>
    <w:bookmarkEnd w:id="968"/>
    <w:bookmarkStart w:name="GmdFH" w:id="9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③、可选参数</w:t>
      </w:r>
    </w:p>
    <w:bookmarkEnd w:id="969"/>
    <w:bookmarkStart w:name="KfhBE" w:id="97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272"/>
        <w:gridCol w:w="10362"/>
      </w:tblGrid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08d53f" w:id="9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, --date=STRING</w:t>
            </w:r>
          </w:p>
          <w:bookmarkEnd w:id="971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2a0ed7" w:id="9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通过字符串显示时间格式，字符串不能是'now'</w:t>
            </w:r>
          </w:p>
          <w:bookmarkEnd w:id="972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99f43b" w:id="9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-f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, --file=DATEFILE</w:t>
            </w:r>
          </w:p>
          <w:bookmarkEnd w:id="973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30342f" w:id="9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类似于--date; 一次从DATEFILE处理一行</w:t>
            </w:r>
          </w:p>
          <w:bookmarkEnd w:id="974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41e700" w:id="9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-I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[FMT], --iso-8601[=FMT]</w:t>
            </w:r>
          </w:p>
          <w:bookmarkEnd w:id="975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42192a" w:id="9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按照 ISO 8601 格式输出时间，FMT 可以为'date'(默认)，'hours'，'minutes'，'seconds'，'ns'。 可用于设置日期和时间的精度，例如：2006-08-14T02:34:56-0600</w:t>
            </w:r>
          </w:p>
          <w:bookmarkEnd w:id="976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29c91a" w:id="9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, --rfc-2822</w:t>
            </w:r>
          </w:p>
          <w:bookmarkEnd w:id="977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918dc7" w:id="9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按照 RFC 5322 格式输出时间和日期，例如: Mon, 14 Aug 2006 02:34:56 -0600</w:t>
            </w:r>
          </w:p>
          <w:bookmarkEnd w:id="978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aee71b" w:id="9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--rfc-3339=FMT</w:t>
            </w:r>
          </w:p>
          <w:bookmarkEnd w:id="979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a5d166" w:id="9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按照 RFC 3339 格式输出，FMT 可以为'date', 'seconds','ns'中的一个，可用于设置日期和时间的精度， 例如：2006-08-14 02:34:56-06:00</w:t>
            </w:r>
          </w:p>
          <w:bookmarkEnd w:id="980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c6029b" w:id="9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, --reference=FILE</w:t>
            </w:r>
          </w:p>
          <w:bookmarkEnd w:id="981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b86d77" w:id="9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显示文件的上次修改时间</w:t>
            </w:r>
          </w:p>
          <w:bookmarkEnd w:id="982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2b844f" w:id="9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-s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, --set=STRING</w:t>
            </w:r>
          </w:p>
          <w:bookmarkEnd w:id="983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18d48d" w:id="9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根据字符串设置系统时间</w:t>
            </w:r>
          </w:p>
          <w:bookmarkEnd w:id="984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b3c44a" w:id="9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-u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, --utc, --universal</w:t>
            </w:r>
          </w:p>
          <w:bookmarkEnd w:id="985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10a578" w:id="9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显示或设置协调世界时(UTC)</w:t>
            </w:r>
          </w:p>
          <w:bookmarkEnd w:id="986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515ac2" w:id="9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--help</w:t>
            </w:r>
          </w:p>
          <w:bookmarkEnd w:id="987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0dedab" w:id="9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显示帮助信息</w:t>
            </w:r>
          </w:p>
          <w:bookmarkEnd w:id="988"/>
        </w:tc>
      </w:tr>
      <w:tr>
        <w:trPr>
          <w:trHeight w:val="495" w:hRule="atLeast"/>
        </w:trPr>
        <w:tc>
          <w:tcPr>
            <w:tcW w:w="3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8102f2" w:id="9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--version</w:t>
            </w:r>
          </w:p>
          <w:bookmarkEnd w:id="989"/>
        </w:tc>
        <w:tc>
          <w:tcPr>
            <w:tcW w:w="10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345034" w:id="9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输出版本信息</w:t>
            </w:r>
          </w:p>
          <w:bookmarkEnd w:id="990"/>
        </w:tc>
      </w:tr>
    </w:tbl>
    <w:bookmarkEnd w:id="970"/>
    <w:bookmarkStart w:name="SXIIn" w:id="99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2、显示服务器负荷：</w:t>
      </w:r>
      <w:r>
        <w:rPr>
          <w:rFonts w:ascii="宋体" w:hAnsi="Courier New" w:eastAsia="宋体"/>
        </w:rPr>
        <w:t>top</w:t>
      </w:r>
    </w:p>
    <w:bookmarkEnd w:id="991"/>
    <w:bookmarkStart w:name="u7e25a2a5" w:id="9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top命令用于实时显示 process 的动态</w:t>
      </w:r>
    </w:p>
    <w:bookmarkEnd w:id="992"/>
    <w:bookmarkStart w:name="QVElO" w:id="9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993"/>
    <w:bookmarkStart w:name="uf55e2f73" w:id="99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top 参数</w:t>
      </w:r>
    </w:p>
    <w:bookmarkEnd w:id="994"/>
    <w:bookmarkStart w:name="Z0i9O" w:id="9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995"/>
    <w:bookmarkStart w:name="u300c4f63" w:id="996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 : 改变显示的更新速度，或是在交谈式指令列( interactive command)按 s</w:t>
      </w:r>
    </w:p>
    <w:bookmarkEnd w:id="996"/>
    <w:bookmarkStart w:name="u58d37951" w:id="997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 : 没有任何延迟的显示速度，如果使用者是有 superuser 的权限，则 top 将会以最高的优先序执行</w:t>
      </w:r>
    </w:p>
    <w:bookmarkEnd w:id="997"/>
    <w:bookmarkStart w:name="uf33d0804" w:id="998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 : 切换显示模式，共有两种模式，一是只显示执行档的名称，另一种是显示完整的路径与名称</w:t>
      </w:r>
    </w:p>
    <w:bookmarkEnd w:id="998"/>
    <w:bookmarkStart w:name="uba0bdab8" w:id="999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 : 累积模式，会将己完成或消失的子进程 ( dead child process ) 的 CPU time 累积起来</w:t>
      </w:r>
    </w:p>
    <w:bookmarkEnd w:id="999"/>
    <w:bookmarkStart w:name="u518b023d" w:id="1000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 : 安全模式，将交谈式指令取消, 避免潜在的危机</w:t>
      </w:r>
    </w:p>
    <w:bookmarkEnd w:id="1000"/>
    <w:bookmarkStart w:name="u083660f1" w:id="1001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 : 不显示任何闲置 (idle) 或无用 (zombie) 的进程</w:t>
      </w:r>
    </w:p>
    <w:bookmarkEnd w:id="1001"/>
    <w:bookmarkStart w:name="u4ee421a8" w:id="1002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 : 更新的次数，完成后将会退出 top</w:t>
      </w:r>
    </w:p>
    <w:bookmarkEnd w:id="1002"/>
    <w:bookmarkStart w:name="u95aadd6c" w:id="1003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 : 批次档模式，搭配 "n" 参数一起使用，可以用来将 top 的结果输出到档案内</w:t>
      </w:r>
    </w:p>
    <w:bookmarkEnd w:id="1003"/>
    <w:bookmarkStart w:name="BrJLM" w:id="10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3、显示当前进程的状态：</w:t>
      </w:r>
      <w:r>
        <w:rPr>
          <w:rFonts w:ascii="宋体" w:hAnsi="Courier New" w:eastAsia="宋体"/>
        </w:rPr>
        <w:t>ps</w:t>
      </w:r>
    </w:p>
    <w:bookmarkEnd w:id="1004"/>
    <w:bookmarkStart w:name="u3c37d9a5" w:id="10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ps （英文全拼：process status）命令用于显示当前进程的状态，类似于 windows 的任务管理器</w:t>
      </w:r>
    </w:p>
    <w:bookmarkEnd w:id="1005"/>
    <w:bookmarkStart w:name="T4NJQ" w:id="10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006"/>
    <w:bookmarkStart w:name="ufded918b" w:id="100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ps 参数</w:t>
      </w:r>
    </w:p>
    <w:bookmarkEnd w:id="1007"/>
    <w:bookmarkStart w:name="zh657" w:id="10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008"/>
    <w:p>
      <w:pPr>
        <w:spacing w:after="50" w:line="360" w:lineRule="auto" w:beforeLines="100"/>
        <w:ind w:left="0"/>
        <w:jc w:val="left"/>
      </w:pPr>
      <w:bookmarkStart w:name="u352563a9" w:id="1009"/>
      <w:r>
        <w:rPr>
          <w:rFonts w:ascii="宋体" w:hAnsi="Times New Roman" w:eastAsia="宋体"/>
          <w:b w:val="false"/>
          <w:i w:val="false"/>
          <w:color w:val="000000"/>
          <w:sz w:val="22"/>
        </w:rPr>
        <w:t>ps 的参数非常多, 在此仅列出几个常用的参数并大略介绍含义</w:t>
      </w:r>
    </w:p>
    <w:bookmarkEnd w:id="1009"/>
    <w:bookmarkStart w:name="ue999928a" w:id="1010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-A 列出所有的进程</w:t>
      </w:r>
    </w:p>
    <w:bookmarkEnd w:id="1010"/>
    <w:bookmarkStart w:name="u73674e33" w:id="1011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-w 显示加宽可以显示较多的资讯</w:t>
      </w:r>
    </w:p>
    <w:bookmarkEnd w:id="1011"/>
    <w:bookmarkStart w:name="ufac99f65" w:id="1012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-au 显示较详细的资讯</w:t>
      </w:r>
    </w:p>
    <w:bookmarkEnd w:id="1012"/>
    <w:bookmarkStart w:name="ub318561f" w:id="1013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-aux 显示所有包含其他使用者的进程</w:t>
      </w:r>
    </w:p>
    <w:bookmarkEnd w:id="1013"/>
    <w:bookmarkStart w:name="u6019cb20" w:id="1014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au(x) 输出格式 :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USER PID </w:t>
      </w:r>
      <w:r>
        <w:rPr>
          <w:rFonts w:ascii="宋体" w:hAnsi="Times New Roman" w:eastAsia="宋体"/>
          <w:b w:val="false"/>
          <w:i w:val="false"/>
          <w:color w:val="666600"/>
          <w:sz w:val="22"/>
        </w:rPr>
        <w:t>%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CPU </w:t>
      </w:r>
      <w:r>
        <w:rPr>
          <w:rFonts w:ascii="宋体" w:hAnsi="Times New Roman" w:eastAsia="宋体"/>
          <w:b w:val="false"/>
          <w:i w:val="false"/>
          <w:color w:val="666600"/>
          <w:sz w:val="22"/>
        </w:rPr>
        <w:t>%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MEM VSZ RSS TTY STAT START TIME COMMAND</w:t>
      </w:r>
    </w:p>
    <w:bookmarkEnd w:id="1014"/>
    <w:bookmarkStart w:name="u51ba5747" w:id="1015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USER: 行程拥有者</w:t>
      </w:r>
    </w:p>
    <w:bookmarkEnd w:id="1015"/>
    <w:bookmarkStart w:name="u37f9a8e2" w:id="1016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PID: pid</w:t>
      </w:r>
    </w:p>
    <w:bookmarkEnd w:id="1016"/>
    <w:bookmarkStart w:name="u6cc99a01" w:id="1017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%CPU: 占用的 CPU 使用率</w:t>
      </w:r>
    </w:p>
    <w:bookmarkEnd w:id="1017"/>
    <w:bookmarkStart w:name="u8848212f" w:id="1018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%MEM: 占用的记忆体使用率</w:t>
      </w:r>
    </w:p>
    <w:bookmarkEnd w:id="1018"/>
    <w:bookmarkStart w:name="ub66b1866" w:id="1019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VSZ: 占用的虚拟记忆体大小</w:t>
      </w:r>
    </w:p>
    <w:bookmarkEnd w:id="1019"/>
    <w:bookmarkStart w:name="u043d77a5" w:id="1020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RSS: 占用的记忆体大小</w:t>
      </w:r>
    </w:p>
    <w:bookmarkEnd w:id="1020"/>
    <w:bookmarkStart w:name="u7182da10" w:id="1021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TTY: 终端的次要装置号码 (minor device number of tty)</w:t>
      </w:r>
    </w:p>
    <w:bookmarkEnd w:id="1021"/>
    <w:bookmarkStart w:name="ufbdc4534" w:id="1022"/>
    <w:p>
      <w:pPr>
        <w:numPr>
          <w:ilvl w:val="1"/>
          <w:numId w:val="1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STAT: 该行程的状态:</w:t>
      </w:r>
    </w:p>
    <w:bookmarkEnd w:id="1022"/>
    <w:bookmarkStart w:name="uc9a9c559" w:id="1023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D: 无法中断的休眠状态 (通常 IO 的进程)</w:t>
      </w:r>
    </w:p>
    <w:bookmarkEnd w:id="1023"/>
    <w:bookmarkStart w:name="ubc8c513f" w:id="1024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R: 正在执行中</w:t>
      </w:r>
    </w:p>
    <w:bookmarkEnd w:id="1024"/>
    <w:bookmarkStart w:name="u82e0998f" w:id="1025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S: 静止状态</w:t>
      </w:r>
    </w:p>
    <w:bookmarkEnd w:id="1025"/>
    <w:bookmarkStart w:name="u184896ee" w:id="1026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T: 暂停执行</w:t>
      </w:r>
    </w:p>
    <w:bookmarkEnd w:id="1026"/>
    <w:bookmarkStart w:name="uc9394283" w:id="1027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Z: 不存在但暂时无法消除</w:t>
      </w:r>
    </w:p>
    <w:bookmarkEnd w:id="1027"/>
    <w:bookmarkStart w:name="u3d226904" w:id="1028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W: 没有足够的记忆体分页可分配</w:t>
      </w:r>
    </w:p>
    <w:bookmarkEnd w:id="1028"/>
    <w:bookmarkStart w:name="u62f47fbc" w:id="1029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&lt;: 高优先序的行程</w:t>
      </w:r>
    </w:p>
    <w:bookmarkEnd w:id="1029"/>
    <w:bookmarkStart w:name="ued62a5cc" w:id="1030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N: 低优先序的行程</w:t>
      </w:r>
    </w:p>
    <w:bookmarkEnd w:id="1030"/>
    <w:bookmarkStart w:name="u08fa0656" w:id="1031"/>
    <w:p>
      <w:pPr>
        <w:numPr>
          <w:ilvl w:val="2"/>
          <w:numId w:val="11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L: 有记忆体分页分配并锁在记忆体内 (实时系统或捱A I/O)</w:t>
      </w:r>
    </w:p>
    <w:bookmarkEnd w:id="1031"/>
    <w:bookmarkStart w:name="u7dc36eba" w:id="1032"/>
    <w:p>
      <w:pPr>
        <w:numPr>
          <w:ilvl w:val="1"/>
          <w:numId w:val="1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START: 行程开始时间</w:t>
      </w:r>
    </w:p>
    <w:bookmarkEnd w:id="1032"/>
    <w:bookmarkStart w:name="ud9e7c4c1" w:id="1033"/>
    <w:p>
      <w:pPr>
        <w:numPr>
          <w:ilvl w:val="1"/>
          <w:numId w:val="1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TIME: 执行的时间</w:t>
      </w:r>
    </w:p>
    <w:bookmarkEnd w:id="1033"/>
    <w:bookmarkStart w:name="u31c81c32" w:id="1034"/>
    <w:p>
      <w:pPr>
        <w:numPr>
          <w:ilvl w:val="1"/>
          <w:numId w:val="1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COMMAND:所执行的指令</w:t>
      </w:r>
    </w:p>
    <w:bookmarkEnd w:id="1034"/>
    <w:bookmarkStart w:name="tu6l4" w:id="10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4、强制结束正在执行的进程：</w:t>
      </w:r>
      <w:r>
        <w:rPr>
          <w:rFonts w:ascii="宋体" w:hAnsi="Courier New" w:eastAsia="宋体"/>
        </w:rPr>
        <w:t>kill</w:t>
      </w:r>
    </w:p>
    <w:bookmarkEnd w:id="1035"/>
    <w:bookmarkStart w:name="u1cee4645" w:id="10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Linux kill 命令用于删除执行中的程序或工作。</w:t>
      </w:r>
    </w:p>
    <w:bookmarkEnd w:id="1036"/>
    <w:bookmarkStart w:name="u7390a0f5" w:id="10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kill 可将指定的信息送至程序。预设的信息为 SIGTERM(15)，可将指定程序终止。若仍无法终止该程序，可使用 SIGKILL(9) 信息尝试强制删除程序。程序或工作的编号可利用 ps 指令或 jobs 指令查看</w:t>
      </w:r>
    </w:p>
    <w:bookmarkEnd w:id="1037"/>
    <w:bookmarkStart w:name="U7CcC" w:id="10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①、语法</w:t>
      </w:r>
    </w:p>
    <w:bookmarkEnd w:id="1038"/>
    <w:bookmarkStart w:name="u3a2ccf3a" w:id="103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kill 参数 程序编号</w:t>
      </w:r>
    </w:p>
    <w:bookmarkEnd w:id="1039"/>
    <w:bookmarkStart w:name="mpI4o" w:id="10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②、参数</w:t>
      </w:r>
    </w:p>
    <w:bookmarkEnd w:id="1040"/>
    <w:bookmarkStart w:name="uf3f24b28" w:id="1041"/>
    <w:p>
      <w:pPr>
        <w:numPr>
          <w:ilvl w:val="0"/>
          <w:numId w:val="1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(HUP)：重新加载进程。</w:t>
      </w:r>
    </w:p>
    <w:bookmarkEnd w:id="1041"/>
    <w:bookmarkStart w:name="ud627c2fc" w:id="1042"/>
    <w:p>
      <w:pPr>
        <w:numPr>
          <w:ilvl w:val="0"/>
          <w:numId w:val="1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9 (KILL)：杀死一个进程。</w:t>
      </w:r>
    </w:p>
    <w:bookmarkEnd w:id="1042"/>
    <w:bookmarkStart w:name="u3b0c94fe" w:id="1043"/>
    <w:p>
      <w:pPr>
        <w:numPr>
          <w:ilvl w:val="0"/>
          <w:numId w:val="1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15 (TERM)：正常停止一个进程</w:t>
      </w:r>
    </w:p>
    <w:bookmarkEnd w:id="1043"/>
    <w:bookmarkStart w:name="laRkH" w:id="10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1044"/>
    <w:bookmarkStart w:name="XTHKr" w:id="104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八、系统设置</w:t>
      </w:r>
    </w:p>
    <w:bookmarkEnd w:id="1045"/>
    <w:bookmarkStart w:name="h9XhA" w:id="104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九、备份压缩</w:t>
      </w:r>
    </w:p>
    <w:bookmarkEnd w:id="1046"/>
    <w:bookmarkStart w:name="PEXmb" w:id="104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十、设备管理</w:t>
      </w:r>
    </w:p>
    <w:bookmarkEnd w:id="1047"/>
    <w:bookmarkStart w:name="YKNt6" w:id="104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48"/>
    <w:bookmarkStart w:name="EKawt" w:id="10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1049"/>
    <w:bookmarkStart w:name="vT3cn" w:id="10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1050"/>
    <w:bookmarkStart w:name="a3VFX" w:id="10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1051"/>
    <w:bookmarkStart w:name="vYVX4" w:id="10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1052"/>
    <w:bookmarkStart w:name="i3DNi" w:id="10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1053"/>
    <w:bookmarkStart w:name="FFixM" w:id="10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1054"/>
    <w:bookmarkStart w:name="Q1JeI" w:id="10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1055"/>
    <w:bookmarkStart w:name="sOQdN" w:id="10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1056"/>
    <w:bookmarkStart w:name="x0J91" w:id="10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1057"/>
    <w:bookmarkStart w:name="HMuiy" w:id="105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5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3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4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5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3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0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3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4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5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46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7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48">
    <w:multiLevelType w:val="multilevel"/>
    <w:lvl w:ilvl="1">
      <w:start w:val="3"/>
      <w:numFmt w:val="decimal"/>
      <w:lvlText w:val="%2."/>
      <w:lvlJc w:val="left"/>
      <w:pPr>
        <w:ind w:left="1560" w:hanging="360"/>
      </w:pPr>
    </w:lvl>
  </w:abstractNum>
  <w:abstractNum w:abstractNumId="49">
    <w:multiLevelType w:val="multilevel"/>
    <w:lvl w:ilvl="1">
      <w:start w:val="4"/>
      <w:numFmt w:val="decimal"/>
      <w:lvlText w:val="%2."/>
      <w:lvlJc w:val="left"/>
      <w:pPr>
        <w:ind w:left="1560" w:hanging="360"/>
      </w:pPr>
    </w:lvl>
  </w:abstractNum>
  <w:abstractNum w:abstractNumId="50">
    <w:multiLevelType w:val="multilevel"/>
    <w:lvl w:ilvl="1">
      <w:start w:val="5"/>
      <w:numFmt w:val="decimal"/>
      <w:lvlText w:val="%2."/>
      <w:lvlJc w:val="left"/>
      <w:pPr>
        <w:ind w:left="1560" w:hanging="360"/>
      </w:pPr>
    </w:lvl>
  </w:abstractNum>
  <w:abstractNum w:abstractNumId="51">
    <w:multiLevelType w:val="multilevel"/>
    <w:lvl w:ilvl="1">
      <w:start w:val="6"/>
      <w:numFmt w:val="decimal"/>
      <w:lvlText w:val="%2."/>
      <w:lvlJc w:val="left"/>
      <w:pPr>
        <w:ind w:left="1560" w:hanging="360"/>
      </w:pPr>
    </w:lvl>
  </w:abstractNum>
  <w:abstractNum w:abstractNumId="52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6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6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3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6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65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6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7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68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69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70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7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7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79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80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81">
    <w:multiLevelType w:val="multilevel"/>
    <w:lvl w:ilvl="0">
      <w:start w:val="7"/>
      <w:numFmt w:val="decimal"/>
      <w:lvlText w:val="%1."/>
      <w:lvlJc w:val="left"/>
      <w:pPr>
        <w:ind w:left="960" w:hanging="360"/>
      </w:pPr>
    </w:lvl>
  </w:abstractNum>
  <w:abstractNum w:abstractNumId="82">
    <w:multiLevelType w:val="multilevel"/>
    <w:lvl w:ilvl="0">
      <w:start w:val="8"/>
      <w:numFmt w:val="decimal"/>
      <w:lvlText w:val="%1."/>
      <w:lvlJc w:val="left"/>
      <w:pPr>
        <w:ind w:left="960" w:hanging="360"/>
      </w:pPr>
    </w:lvl>
  </w:abstractNum>
  <w:abstractNum w:abstractNumId="83">
    <w:multiLevelType w:val="multilevel"/>
    <w:lvl w:ilvl="0">
      <w:start w:val="9"/>
      <w:numFmt w:val="decimal"/>
      <w:lvlText w:val="%1."/>
      <w:lvlJc w:val="left"/>
      <w:pPr>
        <w:ind w:left="960" w:hanging="360"/>
      </w:pPr>
    </w:lvl>
  </w:abstractNum>
  <w:abstractNum w:abstractNumId="84">
    <w:multiLevelType w:val="multilevel"/>
    <w:lvl w:ilvl="0">
      <w:start w:val="10"/>
      <w:numFmt w:val="decimal"/>
      <w:lvlText w:val="%1."/>
      <w:lvlJc w:val="left"/>
      <w:pPr>
        <w:ind w:left="960" w:hanging="360"/>
      </w:pPr>
    </w:lvl>
  </w:abstractNum>
  <w:abstractNum w:abstractNumId="85">
    <w:multiLevelType w:val="multilevel"/>
    <w:lvl w:ilvl="0">
      <w:start w:val="9"/>
      <w:numFmt w:val="decimal"/>
      <w:lvlText w:val="%1."/>
      <w:lvlJc w:val="left"/>
      <w:pPr>
        <w:ind w:left="960" w:hanging="360"/>
      </w:pPr>
    </w:lvl>
  </w:abstractNum>
  <w:abstractNum w:abstractNumId="8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8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8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1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92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9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4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7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9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1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0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0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1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2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13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https://www.runoob.com/linux/linux-comm-awk.html" TargetMode="External" Type="http://schemas.openxmlformats.org/officeDocument/2006/relationships/hyperlink"/><Relationship Id="rId13" Target="media/document_image_rId13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runoob.com/linux/linux-tutorial.html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https://www.vim.org/)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