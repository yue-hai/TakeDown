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Smart 编程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cbNO" w:id="0"/>
      <w:r>
        <w:rPr>
          <w:rFonts w:ascii="宋体" w:hAnsi="Times New Roman" w:eastAsia="宋体"/>
        </w:rPr>
        <w:t>零、进入练习服务器</w:t>
      </w:r>
    </w:p>
    <w:bookmarkEnd w:id="0"/>
    <w:bookmarkStart w:name="vRwVp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1、服务器 IP</w:t>
      </w:r>
    </w:p>
    <w:bookmarkEnd w:id="1"/>
    <w:bookmarkStart w:name="ua92b95f1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 ttermpro</w:t>
      </w:r>
    </w:p>
    <w:bookmarkEnd w:id="2"/>
    <w:bookmarkStart w:name="u6e3be9b7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 Ip：172.20.2.55</w:t>
      </w:r>
    </w:p>
    <w:bookmarkEnd w:id="3"/>
    <w:bookmarkStart w:name="ua4f26bf9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端口号：22</w:t>
      </w:r>
    </w:p>
    <w:bookmarkEnd w:id="4"/>
    <w:bookmarkStart w:name="DNVY2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2、服务器用户名密码</w:t>
      </w:r>
    </w:p>
    <w:bookmarkEnd w:id="5"/>
    <w:bookmarkStart w:name="u6c05e830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账号：creat</w:t>
      </w:r>
    </w:p>
    <w:bookmarkEnd w:id="6"/>
    <w:bookmarkStart w:name="uf5491215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密码：creat1234</w:t>
      </w:r>
    </w:p>
    <w:bookmarkEnd w:id="7"/>
    <w:bookmarkStart w:name="cUjlQ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3、进入容器</w:t>
      </w:r>
    </w:p>
    <w:bookmarkEnd w:id="8"/>
    <w:bookmarkStart w:name="u5d175d72" w:id="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 smartedu-batch_pj 文件夹</w:t>
      </w:r>
    </w:p>
    <w:bookmarkEnd w:id="9"/>
    <w:bookmarkStart w:name="H9zK7" w:id="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workspace/smartedu-batch_pj</w:t>
        <w:br/>
      </w:r>
    </w:p>
    <w:bookmarkEnd w:id="10"/>
    <w:bookmarkStart w:name="ub48c51c1" w:id="1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make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命令进入容器</w:t>
      </w:r>
    </w:p>
    <w:bookmarkEnd w:id="11"/>
    <w:bookmarkStart w:name="CI0ju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[creat@BigData01 smartedu-batch_pj]$ make</w:t>
        <w:br/>
        <w:t xml:space="preserve">docker-compose exec  -e COLUMNS="`tput cols`" -e LINES="`tput lines`" myservice bash; </w:t>
        <w:br/>
        <w:t xml:space="preserve">[trial@smartedu ~]$ </w:t>
        <w:br/>
      </w:r>
    </w:p>
    <w:bookmarkEnd w:id="12"/>
    <w:bookmarkStart w:name="u898c22e2" w:id="1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查看容器内是否有新的 smart 指令</w:t>
      </w:r>
    </w:p>
    <w:bookmarkEnd w:id="13"/>
    <w:bookmarkStart w:name="ZEHLi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[trial@smartedu ~]$ which lstd</w:t>
        <w:br/>
        <w:t>/home/SMART/lstd</w:t>
        <w:br/>
      </w:r>
    </w:p>
    <w:bookmarkEnd w:id="14"/>
    <w:bookmarkStart w:name="ubcd5c51f" w:id="1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退出容器</w:t>
      </w:r>
    </w:p>
    <w:bookmarkEnd w:id="15"/>
    <w:bookmarkStart w:name="LFu5J" w:id="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[trial@smartedu ~]$ exit</w:t>
        <w:br/>
        <w:t>exit</w:t>
        <w:br/>
        <w:t xml:space="preserve">[creat@BigData01 smartedu-batch_pj]$ </w:t>
        <w:br/>
      </w:r>
    </w:p>
    <w:bookmarkEnd w:id="16"/>
    <w:bookmarkStart w:name="u7f2a7f69" w:id="1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查看容器外是否有新的 smart 指令</w:t>
      </w:r>
    </w:p>
    <w:bookmarkEnd w:id="17"/>
    <w:bookmarkStart w:name="MfB3h" w:id="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[creat@BigData01 smartedu-batch_pj]$ which latd</w:t>
        <w:br/>
        <w:t>/usr/bin/which: no latd in (/usr/local/bin:/usr/bin:/usr/local/sbin:/usr/sbin:/root/command:/opt/jdk1.8/bin:/opt/hadoop-2.8.5/bin:/opt/hadoop-2.8.5/sbin:/opt/zookeeper-3.4.6/bin:/opt/apache-hive-1.2.1-bin/bin::/home/creat/.local/bin:/home/creat/bin)</w:t>
        <w:br/>
        <w:t xml:space="preserve">[creat@BigData01 smartedu-batch_pj]$ </w:t>
        <w:br/>
      </w:r>
    </w:p>
    <w:bookmarkEnd w:id="18"/>
    <w:bookmarkStart w:name="DvzuH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一、脚本命名</w:t>
      </w:r>
    </w:p>
    <w:bookmarkEnd w:id="19"/>
    <w:bookmarkStart w:name="Ssa7G" w:id="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1、売上（销售）数据：</w:t>
      </w:r>
      <w:r>
        <w:rPr>
          <w:rFonts w:ascii="宋体" w:hAnsi="Courier New" w:eastAsia="宋体"/>
        </w:rPr>
        <w:t>CHUPDATE_*</w:t>
      </w:r>
    </w:p>
    <w:bookmarkEnd w:id="20"/>
    <w:bookmarkStart w:name="ued715604" w:id="2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CHUPDATE_HIBETU_CHOKUEI.DAYDWH.URE</w:t>
      </w:r>
    </w:p>
    <w:bookmarkEnd w:id="21"/>
    <w:bookmarkStart w:name="u9983eda0" w:id="2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CHUPDATE_这个脚本是做什么处理的.做日别的DWH的数据.数据类型</w:t>
      </w:r>
    </w:p>
    <w:bookmarkEnd w:id="22"/>
    <w:bookmarkStart w:name="u285b31b2" w:id="2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URE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：卖上（销售）数据</w:t>
      </w:r>
    </w:p>
    <w:bookmarkEnd w:id="23"/>
    <w:bookmarkStart w:name="wEe44" w:id="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2、予算（预算）数据：</w:t>
      </w:r>
    </w:p>
    <w:bookmarkEnd w:id="24"/>
    <w:bookmarkStart w:name="ufcd9e20f" w:id="2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CHUPDATE_HIBETU_URE.DAYDM.YOSAN</w:t>
      </w:r>
    </w:p>
    <w:bookmarkEnd w:id="25"/>
    <w:bookmarkStart w:name="fYQjI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3、自动执行脚本：</w:t>
      </w:r>
      <w:r>
        <w:rPr>
          <w:rFonts w:ascii="宋体" w:hAnsi="Courier New" w:eastAsia="宋体"/>
        </w:rPr>
        <w:t>DATAMASTER_KYAKUSU_CHOKUEI.DAYDWH.URE</w:t>
      </w:r>
    </w:p>
    <w:bookmarkEnd w:id="26"/>
    <w:bookmarkStart w:name="u6a068baa" w:id="2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称为：job</w:t>
      </w:r>
    </w:p>
    <w:bookmarkEnd w:id="27"/>
    <w:bookmarkStart w:name="u81974c8e" w:id="2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最外层的执行脚本，用来调用其他脚本</w:t>
      </w:r>
    </w:p>
    <w:bookmarkEnd w:id="28"/>
    <w:bookmarkStart w:name="a1Mlw" w:id="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二、学习课题 1：卖上、予算数据做成</w:t>
      </w:r>
    </w:p>
    <w:bookmarkEnd w:id="29"/>
    <w:bookmarkStart w:name="FVuMz" w:id="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1、卖上数据做成</w:t>
      </w:r>
    </w:p>
    <w:bookmarkEnd w:id="30"/>
    <w:bookmarkStart w:name="EGUgw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①、脚本说明</w:t>
      </w:r>
    </w:p>
    <w:bookmarkEnd w:id="31"/>
    <w:bookmarkStart w:name="u45826480" w:id="3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CHUPDATE_HIBETU_CHOKUEI.DAYDWH.URE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：卖上数据做成的处理脚本</w:t>
      </w:r>
    </w:p>
    <w:bookmarkEnd w:id="32"/>
    <w:bookmarkStart w:name="ufa484202" w:id="3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DATAMASTER_KYAKUSU_CHOKUEI.DAYDWH.URE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：用来调用其他脚本的总脚本</w:t>
      </w:r>
    </w:p>
    <w:bookmarkEnd w:id="33"/>
    <w:bookmarkStart w:name="I9Uoy" w:id="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②、需求</w:t>
      </w:r>
    </w:p>
    <w:bookmarkEnd w:id="34"/>
    <w:bookmarkStart w:name="u2435d214" w:id="35"/>
    <w:p>
      <w:pPr>
        <w:spacing w:after="50" w:line="360" w:lineRule="auto" w:beforeLines="100"/>
        <w:ind w:left="0"/>
        <w:jc w:val="left"/>
      </w:pP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📎课题1（DWH数据清洗）.xlsx</w:t>
        </w:r>
      </w:hyperlink>
    </w:p>
    <w:bookmarkEnd w:id="35"/>
    <w:bookmarkStart w:name="Wxhpn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③、步骤</w:t>
      </w:r>
    </w:p>
    <w:bookmarkEnd w:id="36"/>
    <w:bookmarkStart w:name="uc34eb065" w:id="3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根据传入的参数在 </w:t>
      </w:r>
      <w:r>
        <w:rPr>
          <w:rFonts w:ascii="宋体" w:hAnsi="Times New Roman" w:eastAsia="宋体"/>
          <w:b w:val="false"/>
          <w:i w:val="false"/>
          <w:color w:val="52c41a"/>
          <w:sz w:val="22"/>
        </w:rPr>
        <w:t>対象日リスト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中查找以这个参数命名的文件，查看这个文件中有哪些日期，根据文件中的日期遍历 </w:t>
      </w:r>
      <w:r>
        <w:rPr>
          <w:rFonts w:ascii="宋体" w:hAnsi="Times New Roman" w:eastAsia="宋体"/>
          <w:b w:val="false"/>
          <w:i w:val="false"/>
          <w:color w:val="52c41a"/>
          <w:sz w:val="22"/>
        </w:rPr>
        <w:t>販売明細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文件，做成目标数据</w:t>
      </w:r>
    </w:p>
    <w:bookmarkEnd w:id="37"/>
    <w:bookmarkStart w:name="u574b3eb2" w:id="3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从原数据中抽取出所需列和 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10.JAN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（用来连接其他表）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后，计算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11.値割金額(税抜き)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13.システムロス金額(税抜き)</w:t>
      </w:r>
    </w:p>
    <w:bookmarkEnd w:id="38"/>
    <w:bookmarkStart w:name="u63382ab3" w:id="3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根据需求对指定列取整</w:t>
      </w:r>
    </w:p>
    <w:bookmarkEnd w:id="39"/>
    <w:bookmarkStart w:name="u18dcc928" w:id="4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10.JAN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/DWH/TBL/JAN_BUMON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rjoin 连接，得到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</w:t>
      </w:r>
    </w:p>
    <w:bookmarkEnd w:id="40"/>
    <w:bookmarkStart w:name="u28c49a31" w:id="4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删除掉不需要的列（其实不需要手动删，下一步 sumup 求和时不指定就会自动删除）</w:t>
      </w:r>
    </w:p>
    <w:bookmarkEnd w:id="41"/>
    <w:bookmarkStart w:name="u2800759a" w:id="4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sumup 命令以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1.部门CD 2.拠点CD 3.売上日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为主键，求和后面的数据；即每一天的数据总和</w:t>
      </w:r>
    </w:p>
    <w:bookmarkEnd w:id="42"/>
    <w:bookmarkStart w:name="u0f493b4e" w:id="4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插入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4.更新日付</w:t>
      </w:r>
    </w:p>
    <w:bookmarkEnd w:id="43"/>
    <w:bookmarkStart w:name="ud9791a77" w:id="4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压缩保存</w:t>
      </w:r>
    </w:p>
    <w:bookmarkEnd w:id="44"/>
    <w:bookmarkStart w:name="u22eaf097" w:id="4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--------------------------------</w:t>
      </w:r>
    </w:p>
    <w:bookmarkEnd w:id="45"/>
    <w:bookmarkStart w:name="udde05724" w:id="4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同样方法得到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LINECD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DIVCD</w:t>
      </w:r>
    </w:p>
    <w:bookmarkEnd w:id="46"/>
    <w:bookmarkStart w:name="GtyMp" w:id="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④、脚本：</w:t>
      </w:r>
      <w:r>
        <w:rPr>
          <w:rFonts w:ascii="宋体" w:hAnsi="Courier New" w:eastAsia="宋体"/>
        </w:rPr>
        <w:t>CHUPDATE_HIBETU_CHOKUEI.DAYDWH.URE</w:t>
      </w:r>
    </w:p>
    <w:bookmarkEnd w:id="47"/>
    <w:bookmarkStart w:name="ucd46503a" w:id="48"/>
    <w:p>
      <w:pP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📎课题1（DWH数据清洗）.jpg</w:t>
        </w:r>
      </w:hyperlink>
    </w:p>
    <w:bookmarkEnd w:id="48"/>
    <w:bookmarkStart w:name="nMRem" w:id="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#!/bin/bash -xv</w:t>
        <w:br/>
        <w:t>#</w:t>
        <w:br/>
        <w:t># CHUPDATE_HIBETU_CHOKUEI.DAYDWH.URE &gt;&gt;&gt; 日別商品階層別店別売上</w:t>
        <w:br/>
        <w:t>#</w:t>
        <w:br/>
        <w:t># Usage : CHUPDATE_HIBETU_CHOKUEI.DAYDWH.URE &lt;YYYYMMDD&gt;</w:t>
        <w:br/>
        <w:t>#</w:t>
        <w:br/>
        <w:t># Written by Jiang baidong</w:t>
        <w:br/>
        <w:t># Date : 2022/08/24</w:t>
        <w:br/>
        <w:t/>
        <w:br/>
        <w:t># 引き数の確認</w:t>
        <w:br/>
        <w:t>if [ $# -eq 0 ] ; then</w:t>
        <w:br/>
        <w:t xml:space="preserve">    # 更新日付</w:t>
        <w:br/>
        <w:t xml:space="preserve">    sday=$(date +%Y%m%d)</w:t>
        <w:br/>
        <w:t>else</w:t>
        <w:br/>
        <w:t xml:space="preserve">    # 復旧日付</w:t>
        <w:br/>
        <w:t xml:space="preserve">    sday=$1</w:t>
        <w:br/>
        <w:t>fi</w:t>
        <w:br/>
        <w:t/>
        <w:br/>
        <w:t>HOME=/home/trial</w:t>
        <w:br/>
        <w:t># 走行ログの記録</w:t>
        <w:br/>
        <w:t>echo   "${HOME}/LOG/LOG.$(basename $0).$(date +%Y%m%d)_$(date +%H%M%S)_$$.${sday}" &amp;&gt; /dev/null</w:t>
        <w:br/>
        <w:t>exec 2&gt; ${HOME}/LOG/LOG.$(basename $0).$(date +%Y%m%d)_$(date +%H%M%S)_$$.${sday}</w:t>
        <w:br/>
        <w:t/>
        <w:br/>
        <w:t>#/////////////////////////////////////////////////////////////////////////</w:t>
        <w:br/>
        <w:t># 初期設定</w:t>
        <w:br/>
        <w:t>#/////////////////////////////////////////////////////////////////////////</w:t>
        <w:br/>
        <w:t># パスの定義</w:t>
        <w:br/>
        <w:t>export PATH=/home/SMART:/home/SMART_TRIAL:/usr/local/bin:${PATH}</w:t>
        <w:br/>
        <w:t>export LANG=ja_JP.UTF-8</w:t>
        <w:br/>
        <w:t/>
        <w:br/>
        <w:t># 変数の定義</w:t>
        <w:br/>
        <w:t># 一時ファイルパス</w:t>
        <w:br/>
        <w:t>tmp=/tmp/$$-$(basename $0)_$(date +%Y%m%d%H%M%S)</w:t>
        <w:br/>
        <w:t># ログパス</w:t>
        <w:br/>
        <w:t>logd=${HOME}/LOG</w:t>
        <w:br/>
        <w:t># セマフォパス</w:t>
        <w:br/>
        <w:t>semd=${HOME}/SEMAPHORE</w:t>
        <w:br/>
        <w:t># 共通テーブルディレクトリ</w:t>
        <w:br/>
        <w:t>tbld=/DWH/TBL</w:t>
        <w:br/>
        <w:t># Level3ディレクトリ</w:t>
        <w:br/>
        <w:t>lv3d=/DWH/LV3/URE</w:t>
        <w:br/>
        <w:t/>
        <w:br/>
        <w:t># 簡易YYYYMMDD日付チェック</w:t>
        <w:br/>
        <w:t>date +%Y%m%d -d "${sday}" &gt;/dev/null</w:t>
        <w:br/>
        <w:t>[ $? -ne 0 ] &amp;&amp; { echo "Parameter DATE error:[${sday}]" ; exit 1 ; }</w:t>
        <w:br/>
        <w:t/>
        <w:br/>
        <w:t># エラー時の終了処理定義</w:t>
        <w:br/>
        <w:t>ERROR_EXIT(){</w:t>
        <w:br/>
        <w:t xml:space="preserve">    touch ${semd}/$(basename $0).${HOSTNAME}.ERROR.${sday}</w:t>
        <w:br/>
        <w:t xml:space="preserve">    rm -rf ${tmp}-* 2&gt;/dev/null</w:t>
        <w:br/>
        <w:t xml:space="preserve">    exit 1</w:t>
        <w:br/>
        <w:t>}</w:t>
        <w:br/>
        <w:t/>
        <w:br/>
        <w:t># 開始時刻の記録</w:t>
        <w:br/>
        <w:t>echo "${HOSTNAME} $(basename $0) ${sday} START $(date +%Y%m%d%H%M%S)" &gt;&gt; ${logd}/UPCNT.${sday}</w:t>
        <w:br/>
        <w:t>touch ${semd}/$(basename $0).${HOSTNAME}.START.${sday}</w:t>
        <w:br/>
        <w:t/>
        <w:br/>
        <w:t>#/////////////////////////////////////////////////////////////////////////</w:t>
        <w:br/>
        <w:t># 処理部</w:t>
        <w:br/>
        <w:t>#/////////////////////////////////////////////////////////////////////////</w:t>
        <w:br/>
        <w:t/>
        <w:br/>
        <w:t># ----判断目录是否存在，不存在就创建该目录</w:t>
        <w:br/>
        <w:t>mkdir -p "${lv3d}"/10222148/HIBETU_BUMON_CHOKUEI</w:t>
        <w:br/>
        <w:t>mkdir -p "${lv3d}"/10222148/HIBETU_LINE_CHOKUEI</w:t>
        <w:br/>
        <w:t>mkdir -p "${lv3d}"/10222148/HIBETU_DIV_CHOKUEI</w:t>
        <w:br/>
        <w:t/>
        <w:br/>
        <w:t># ---- 根据传入的参数读取当日更新了哪几天</w:t>
        <w:br/>
        <w:t>zcat "${lv3d}"/HANBAI_DAYLIST/"${sday}".gz                      |</w:t>
        <w:br/>
        <w:t># ---- 去重</w:t>
        <w:br/>
        <w:t>kuniq -k1                                                       |</w:t>
        <w:br/>
        <w:t># ---- 遍历</w:t>
        <w:br/>
        <w:t>while read day ; do</w:t>
        <w:br/>
        <w:t xml:space="preserve">    # ---- 判断文件是否存在，不存在就跳过本次循环</w:t>
        <w:br/>
        <w:t xml:space="preserve">    [ -e "${lv3d}"/HANBAI_MEISAI/"${day}".gz ]                  || continue</w:t>
        <w:br/>
        <w:t/>
        <w:br/>
        <w:t xml:space="preserve">    # ---- 每天各个部门的销售数据</w:t>
        <w:br/>
        <w:t xml:space="preserve">    # 日別部門別売上</w:t>
        <w:br/>
        <w:t xml:space="preserve">    zcat "${lv3d}"/HANBAI_MEISAI/"${day}".gz                    |</w:t>
        <w:br/>
        <w:t xml:space="preserve">    # 1.売上日 2.拠点CD 3.レジ番号 4.取引番号 5.営業日 6.取引明細番号</w:t>
        <w:br/>
        <w:t xml:space="preserve">    # 7.更新日付 8.売上日時 9.顧客CD 10.JAN 11.計上会社CD 12.固定部門</w:t>
        <w:br/>
        <w:t xml:space="preserve">    # 13.原単額 14.売単価 15.原価額 16.売上数量 17.売上金額 18.売上金額（税抜き）</w:t>
        <w:br/>
        <w:t xml:space="preserve">    # 19.値割数量 20.値割金額 21.システムロス金額</w:t>
        <w:br/>
        <w:t/>
        <w:br/>
        <w:t xml:space="preserve">    # ---- 筛选第 11 列 等于 0001 的数据</w:t>
        <w:br/>
        <w:t xml:space="preserve">    selrow -e '$11==0001'                                           |</w:t>
        <w:br/>
        <w:t xml:space="preserve">    </w:t>
        <w:br/>
        <w:t xml:space="preserve">    # ---- 抽取指定的列</w:t>
        <w:br/>
        <w:t xml:space="preserve">    selcol -c10 -c12 -c2 -c1 -c15,21                                 |</w:t>
        <w:br/>
        <w:t xml:space="preserve">    # 1.JAN 2.固定部門 3.拠点CD 4.売上日 5.原価額 6.売上数量 7.売上金額</w:t>
        <w:br/>
        <w:t xml:space="preserve">    # 8.売上金額（税抜き）9.値割数量 10.値割金額 11.システムロス金額</w:t>
        <w:br/>
        <w:t/>
        <w:br/>
        <w:t xml:space="preserve">    # ---- 税率=(売上金額 - 売上金額（税抜き）) / 売上金額（税抜き）=($7-$8)/$8</w:t>
        <w:br/>
        <w:t xml:space="preserve">    # ---- 计算税率，放到最后一行（第12行）</w:t>
        <w:br/>
        <w:t xml:space="preserve">    awk '{print $0,$8==0?0:sprintf("%.8f",($7-$8)/$8)}'             |</w:t>
        <w:br/>
        <w:t xml:space="preserve">    # 1.JAN 2.固定部門 3.拠点CD 4.売上日 5.原価額 6.売上数量 7.売上金額</w:t>
        <w:br/>
        <w:t xml:space="preserve">    # 8.売上金額（税抜き）9.値割数量 10.値割金額 11システムロス金額 12.税率</w:t>
        <w:br/>
        <w:t/>
        <w:br/>
        <w:t xml:space="preserve">    # ---- 计算 値割金額(税抜き)，放到最后一行（第13行），値割金額(税抜き)=値割金額 / 税率</w:t>
        <w:br/>
        <w:t xml:space="preserve">    awk '{print $0,(1+$12)==0?0:sprintf("%.8f",$10/(1+$12))0}'      |</w:t>
        <w:br/>
        <w:t xml:space="preserve">    # 1.JAN 2.固定部門 3.拠点CD 4.売上日 5.原価額 6.売上数量 7.売上金額</w:t>
        <w:br/>
        <w:t xml:space="preserve">    # 8.売上金額（税抜き）9.値割数量 10.値割金額 11.システムロス金額 12.税率</w:t>
        <w:br/>
        <w:t xml:space="preserve">    # 13.値割金額(税抜き) </w:t>
        <w:br/>
        <w:t/>
        <w:br/>
        <w:t xml:space="preserve">    # ---- 计算 システムロス金額(税抜き) ，放到最后一行（第14行），システムロス金額(税抜き) = システムロス金額 / 税率</w:t>
        <w:br/>
        <w:t xml:space="preserve">    awk '{print $0,(1+$12)==0?0:sprintf("%.8f",$11/(1+$12))}'       |</w:t>
        <w:br/>
        <w:t xml:space="preserve">    # 1.JAN 2.固定部門 3.拠点CD 4.売上日 5.原価額 6.売上数量 7.売上金額</w:t>
        <w:br/>
        <w:t xml:space="preserve">    # 8.売上金額（税抜き）9.値割数量 10.値割金額 11.システムロス金額 12.税率</w:t>
        <w:br/>
        <w:t xml:space="preserve">    # 13.値割金額(税抜き)  14.システムロス金額(税抜き)</w:t>
        <w:br/>
        <w:t/>
        <w:br/>
        <w:t xml:space="preserve">    # ---- 四舍五入取整：</w:t>
        <w:br/>
        <w:t xml:space="preserve">    round -tA -c6.0 -c7.0 -c8.0 -c9.0 -c10.0 -c11.0                 |</w:t>
        <w:br/>
        <w:t xml:space="preserve">    # ---- 向上取整：</w:t>
        <w:br/>
        <w:t xml:space="preserve">    round -tB -c13.0 -c14.0                                         |</w:t>
        <w:br/>
        <w:t/>
        <w:br/>
        <w:t xml:space="preserve">    # ----删掉税率的那一列</w:t>
        <w:br/>
        <w:t xml:space="preserve">    delcol -c12                                                     |</w:t>
        <w:br/>
        <w:t xml:space="preserve">    # 1.JAN 2.固定部門 3.拠点CD 4.売上日 5.原価額 6.売上数量 7.売上金額</w:t>
        <w:br/>
        <w:t xml:space="preserve">    # 8.売上金額（税抜き）9.値割数量 10.値割金額 11.システムロス金額</w:t>
        <w:br/>
        <w:t xml:space="preserve">    # 12.値割金額(税抜き)  13.システムロス金額(税抜き)</w:t>
        <w:br/>
        <w:t/>
        <w:br/>
        <w:t xml:space="preserve">    # ----排序</w:t>
        <w:br/>
        <w:t xml:space="preserve">    ssort -k1                                                       |</w:t>
        <w:br/>
        <w:t/>
        <w:br/>
        <w:t xml:space="preserve">    # ----rjoin 连接 JAN_BUMON 表</w:t>
        <w:br/>
        <w:t xml:space="preserve">    hrjoin_default -k1 -M2 -i"****" -c2 "${tbld}"/JAN_BUMON -       |</w:t>
        <w:br/>
        <w:t xml:space="preserve">    # 1.JAN 2.部门CD 3.固定部門 4.拠点CD 5.売上日 6.原価額 7.売上数量 8.売上金額</w:t>
        <w:br/>
        <w:t xml:space="preserve">    # 9.売上金額（税抜き）10.値割数量 11.値割金額 12.システムロス金額 </w:t>
        <w:br/>
        <w:t xml:space="preserve">    # 13.値割金額(税抜き)  14.システムロス金額(税抜き)</w:t>
        <w:br/>
        <w:t/>
        <w:br/>
        <w:t xml:space="preserve">    # ----删掉第 1 列和第 3 列</w:t>
        <w:br/>
        <w:t xml:space="preserve">    delcol -c1 -c3                                                  |</w:t>
        <w:br/>
        <w:t xml:space="preserve">    # 1.部门CD  2.拠点CD 3.売上日 4.原価額 5.売上数量 6.売上金額</w:t>
        <w:br/>
        <w:t xml:space="preserve">    # 7.売上金額（税抜き）8.値割数量 9.値割金額 10.システムロス金額 </w:t>
        <w:br/>
        <w:t xml:space="preserve">    # 11.値割金額(税抜き)  12.システムロス金額(税抜き)</w:t>
        <w:br/>
        <w:t/>
        <w:br/>
        <w:t xml:space="preserve">    # ----排序</w:t>
        <w:br/>
        <w:t xml:space="preserve">    ssort -k1,3                                                     |   </w:t>
        <w:br/>
        <w:t/>
        <w:br/>
        <w:t xml:space="preserve">    # ----以 1、2、3 列为主键求和</w:t>
        <w:br/>
        <w:t xml:space="preserve">    sumup -k1,3 -c4,12                                              |</w:t>
        <w:br/>
        <w:t/>
        <w:br/>
        <w:t xml:space="preserve">    # ---- 插入更新时间</w:t>
        <w:br/>
        <w:t xml:space="preserve">    insstr -i"${sday}" -c4                                          |</w:t>
        <w:br/>
        <w:t xml:space="preserve">    # 1.部门CD  2.拠点CD 3.売上日 4.更新日付 5.原価額 6.売上数量 7.売上金額</w:t>
        <w:br/>
        <w:t xml:space="preserve">    # 8.売上金額（税抜き）9.値割数量 10.値割金額 11.システムロス金額 </w:t>
        <w:br/>
        <w:t xml:space="preserve">    # 12.値割金額(税抜き)  13.システムロス金額(税抜き)</w:t>
        <w:br/>
        <w:t/>
        <w:br/>
        <w:t xml:space="preserve">    # ----压缩</w:t>
        <w:br/>
        <w:t xml:space="preserve">    gzip -f                                                         &gt;"${lv3d}"/10222148/HIBETU_BUMON_CHOKUEI/"${day}".gz</w:t>
        <w:br/>
        <w:t xml:space="preserve">    # ----抓错</w:t>
        <w:br/>
        <w:t xml:space="preserve">    [ $(errchk  ${PIPESTATUS[@]}) -eq 0 ] || ERROR_EXIT</w:t>
        <w:br/>
        <w:t/>
        <w:br/>
        <w:t/>
        <w:br/>
        <w:t xml:space="preserve">    # ---- 每天各个ライン的销售数据；在上面的基础上进行</w:t>
        <w:br/>
        <w:t xml:space="preserve">    # 日別ライン別売上</w:t>
        <w:br/>
        <w:t xml:space="preserve">    zcat "${lv3d}"/10222148/HIBETU_BUMON_CHOKUEI/"${day}".gz         |</w:t>
        <w:br/>
        <w:t xml:space="preserve">    # 1.部门CD  2.拠点CD 3.売上日 4.更新日付 5.原価額 6.売上数量 7.売上金額</w:t>
        <w:br/>
        <w:t xml:space="preserve">    # 8.売上金額（税抜き）9.値割数量 10.値割金額 11.システムロス金額 </w:t>
        <w:br/>
        <w:t xml:space="preserve">    # 12.値割金額(税抜き)  13.システムロス金額(税抜き)</w:t>
        <w:br/>
        <w:t/>
        <w:br/>
        <w:t xml:space="preserve">    # ----rjoin 连接 BUMON_LINE 表</w:t>
        <w:br/>
        <w:t xml:space="preserve">    hrjoin_default -k1 -M2 -i"9999" "${tbld}"/BUMON_LINE -           |</w:t>
        <w:br/>
        <w:t xml:space="preserve">    # 1.部门CD 2.ラインCD 3.拠点CD 4.売上日 5.更新日付 6.原価額 7.売上数量 8.売上金額</w:t>
        <w:br/>
        <w:t xml:space="preserve">    # 9.売上金額（税抜き）10.値割数量 11.値割金額 12.システムロス金額 </w:t>
        <w:br/>
        <w:t xml:space="preserve">    # 13.値割金額(税抜き)  14.システムロス金額(税抜き)</w:t>
        <w:br/>
        <w:t/>
        <w:br/>
        <w:t xml:space="preserve">    # ----排序</w:t>
        <w:br/>
        <w:t xml:space="preserve">    ssort -k2,5                                                      |</w:t>
        <w:br/>
        <w:t/>
        <w:br/>
        <w:t xml:space="preserve">    # ----以 2、3、4、5 列为主键求和</w:t>
        <w:br/>
        <w:t xml:space="preserve">    sumup -k2,5 -c6,14                                               |</w:t>
        <w:br/>
        <w:t xml:space="preserve">    # 1.ラインCD 2.拠点CD 3.売上日 4.更新日付 5.原価額 6.売上数量 7.売上金額</w:t>
        <w:br/>
        <w:t xml:space="preserve">    # 8.売上金額（税抜き）9.値割数量 10.値割金額 11.システムロス金額 </w:t>
        <w:br/>
        <w:t xml:space="preserve">    # 12.値割金額(税抜き)  13.システムロス金額(税抜き)</w:t>
        <w:br/>
        <w:t/>
        <w:br/>
        <w:t xml:space="preserve">    # ----压缩</w:t>
        <w:br/>
        <w:t xml:space="preserve">    gzip -f                                                         &gt;"${lv3d}"/10222148/HIBETU_LINE_CHOKUEI/"${day}".gz</w:t>
        <w:br/>
        <w:t xml:space="preserve">    # ----抓错</w:t>
        <w:br/>
        <w:t xml:space="preserve">    [ $(errchk  ${PIPESTATUS[@]}) -eq 0 ] || ERROR_EXIT</w:t>
        <w:br/>
        <w:t/>
        <w:br/>
        <w:t/>
        <w:br/>
        <w:t xml:space="preserve">    # ---- 每天各个ディビジョンCD的销售数据；在上面的基础上进行</w:t>
        <w:br/>
        <w:t xml:space="preserve">    # 日別ディビジョンCD別売上</w:t>
        <w:br/>
        <w:t xml:space="preserve">    zcat "${lv3d}"/10222148/HIBETU_LINE_CHOKUEI/"${day}".gz         |</w:t>
        <w:br/>
        <w:t xml:space="preserve">    # 1.ラインCD 2.拠点CD 3.売上日 4.更新日付 5.原価額 6.売上数量 7.売上金額</w:t>
        <w:br/>
        <w:t xml:space="preserve">    # 8.売上金額（税抜き）9.値割数量 10.値割金額 11.システムロス金額 </w:t>
        <w:br/>
        <w:t xml:space="preserve">    # 12.値割金額(税抜き)  13.システムロス金額(税抜き)</w:t>
        <w:br/>
        <w:t/>
        <w:br/>
        <w:t xml:space="preserve">    # rjoin 连接 LINE_DIV 表</w:t>
        <w:br/>
        <w:t xml:space="preserve">    hrjoin_default -k1 -M2 -i"9999" "${tbld}"/LINE_DIV -           |</w:t>
        <w:br/>
        <w:t xml:space="preserve">    # 1.ラインCD 2.ディビジョンCD 3.拠点CD 4.売上日 5.更新日付 6.原価額 7.売上数量 8.売上金額</w:t>
        <w:br/>
        <w:t xml:space="preserve">    # 9.売上金額（税抜き）10.値割数量 11.値割金額 12.システムロス金額 </w:t>
        <w:br/>
        <w:t xml:space="preserve">    # 13.値割金額(税抜き)  14.システムロス金額(税抜き)</w:t>
        <w:br/>
        <w:t/>
        <w:br/>
        <w:t xml:space="preserve">    # ----排序</w:t>
        <w:br/>
        <w:t xml:space="preserve">    ssort -k2,5                                                      |</w:t>
        <w:br/>
        <w:t/>
        <w:br/>
        <w:t xml:space="preserve">    # ----以 2、3、4、5 列为主键求和</w:t>
        <w:br/>
        <w:t xml:space="preserve">    sumup -k2,5 -c6,14                                               |</w:t>
        <w:br/>
        <w:t xml:space="preserve">    # 1.ディビジョンCD 2.拠点CD 3.売上日 4.更新日付 5.原価額 6.売上数量 7.売上金額</w:t>
        <w:br/>
        <w:t xml:space="preserve">    # 8.売上金額（税抜き）9.値割数量 10.値割金額 11.システムロス金額 </w:t>
        <w:br/>
        <w:t xml:space="preserve">    # 12.値割金額(税抜き)  13.システムロス金額(税抜き)</w:t>
        <w:br/>
        <w:t/>
        <w:br/>
        <w:t xml:space="preserve">    # ----压缩</w:t>
        <w:br/>
        <w:t xml:space="preserve">    gzip -f                                                         &gt;"${lv3d}"/10222148/HIBETU_DIV_CHOKUEI/"${day}".gz</w:t>
        <w:br/>
        <w:t xml:space="preserve">    # ----抓错</w:t>
        <w:br/>
        <w:t xml:space="preserve">    [ $(errchk  ${PIPESTATUS[@]}) -eq 0 ] || ERROR_EXIT</w:t>
        <w:br/>
        <w:t/>
        <w:br/>
        <w:t/>
        <w:br/>
        <w:t xml:space="preserve">    exit 0</w:t>
        <w:br/>
        <w:t>:;done</w:t>
        <w:br/>
        <w:t/>
        <w:br/>
        <w:t># 抓错</w:t>
        <w:br/>
        <w:t>[ $(errchk  ${PIPESTATUS[@]}) -eq 0 ] || ERROR_EXIT</w:t>
        <w:br/>
        <w:t/>
        <w:br/>
        <w:t/>
        <w:br/>
        <w:t>#/////////////////////////////////////////////////////////////////////////</w:t>
        <w:br/>
        <w:t># 終了処理</w:t>
        <w:br/>
        <w:t>#/////////////////////////////////////////////////////////////////////////</w:t>
        <w:br/>
        <w:t># 終了時刻の記録</w:t>
        <w:br/>
        <w:t>echo "${HOSTNAME} $(basename $0) ${sday} END $(date +%Y%m%d%H%M%S)" &gt;&gt; ${logd}/UPCNT.${sday}</w:t>
        <w:br/>
        <w:t>touch ${semd}/$(basename $0).${HOSTNAME}.END.${sday}</w:t>
        <w:br/>
        <w:t/>
        <w:br/>
        <w:t># 終了</w:t>
        <w:br/>
        <w:t>rm -rf ${tmp}-* 2&gt;/dev/null</w:t>
        <w:br/>
        <w:t/>
        <w:br/>
        <w:t>exit 0</w:t>
        <w:br/>
        <w:t/>
        <w:br/>
      </w:r>
    </w:p>
    <w:bookmarkEnd w:id="49"/>
    <w:bookmarkStart w:name="B26kK" w:id="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2、予算数据做成</w:t>
      </w:r>
    </w:p>
    <w:bookmarkEnd w:id="50"/>
    <w:bookmarkStart w:name="rP0nu" w:id="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①、脚本说明</w:t>
      </w:r>
    </w:p>
    <w:bookmarkEnd w:id="51"/>
    <w:bookmarkStart w:name="u03a4a001" w:id="5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CHUPDATE_HIBETU_URE.DAYDM.YOSAN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：卖上数据做成的处理脚本</w:t>
      </w:r>
    </w:p>
    <w:bookmarkEnd w:id="52"/>
    <w:bookmarkStart w:name="mMESC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②、需求</w:t>
      </w:r>
    </w:p>
    <w:bookmarkEnd w:id="53"/>
    <w:bookmarkStart w:name="u3d045cf3" w:id="54"/>
    <w:p>
      <w:pPr>
        <w:spacing w:after="50" w:line="360" w:lineRule="auto" w:beforeLines="100"/>
        <w:ind w:left="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📎课题2_(DWH_LV4)数据做成.xlsx</w:t>
        </w:r>
      </w:hyperlink>
    </w:p>
    <w:bookmarkEnd w:id="54"/>
    <w:bookmarkStart w:name="mLwRT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③、步骤</w:t>
      </w:r>
    </w:p>
    <w:bookmarkEnd w:id="55"/>
    <w:bookmarkStart w:name="u15da4b37" w:id="5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根据传入的日期（年月）在查找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"${lv3d}"/URE_YOSAN_EIGYO_MONTHLIST/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目录下以这个日期（年月）命名的文件，查看这个文件中有哪些日期，根据文件中的日期遍历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"${lv3d}"/URE_YOSAN_EIGYO/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下的文件，做成目标数据</w:t>
      </w:r>
    </w:p>
    <w:bookmarkEnd w:id="56"/>
    <w:bookmarkStart w:name="uc89e21f6" w:id="5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读取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"${lv3d}"/URE_YOSAN_EIGYO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下以指定日期命名的文件，排序，与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"${lv3d}"/URE_YOSAN_SIKO/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下以指定日期命名的文件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ojoin_default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连接：1:部門CD 2:店舗CD 3:売上日 4:更新日付 5:当日営業予算 6:更新日付 7:当日執行予算</w:t>
      </w:r>
    </w:p>
    <w:bookmarkEnd w:id="57"/>
    <w:bookmarkStart w:name="uba13f5bd" w:id="5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删除两个更新日付列：1:部門CD 2:店舗CD 3:売上日 4:当日営業予算 5:当日執行予算</w:t>
      </w:r>
    </w:p>
    <w:bookmarkEnd w:id="58"/>
    <w:bookmarkStart w:name="u7929b863" w:id="5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计算一个月每天的累积和：1:部門CD 2:店舗CD 3:売上日 4:当日営業予算 5.累計営業予算 6:当日執行予算 7.累計執行予算</w:t>
      </w:r>
    </w:p>
    <w:bookmarkEnd w:id="59"/>
    <w:bookmarkStart w:name="u9837be63" w:id="60"/>
    <w:bookmarkEnd w:id="60"/>
    <w:bookmarkStart w:name="u10326608" w:id="6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61"/>
    <w:bookmarkStart w:name="ud52c33bd" w:id="6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62"/>
    <w:bookmarkStart w:name="uf534e3b5" w:id="6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63"/>
    <w:bookmarkStart w:name="ub1a00656" w:id="6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64"/>
    <w:bookmarkStart w:name="u6efeae96" w:id="65"/>
    <w:bookmarkEnd w:id="65"/>
    <w:bookmarkStart w:name="u6e512e6f" w:id="6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压缩保存</w:t>
      </w:r>
    </w:p>
    <w:bookmarkEnd w:id="66"/>
    <w:bookmarkStart w:name="u0d810e0c" w:id="6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--------------------------------</w:t>
      </w:r>
    </w:p>
    <w:bookmarkEnd w:id="67"/>
    <w:bookmarkStart w:name="u410a7e67" w:id="6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同样方法得到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LINECD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DIVCD</w:t>
      </w:r>
    </w:p>
    <w:bookmarkEnd w:id="68"/>
    <w:bookmarkStart w:name="aVr4E" w:id="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④、脚本：</w:t>
      </w:r>
      <w:r>
        <w:rPr>
          <w:rFonts w:ascii="宋体" w:hAnsi="Courier New" w:eastAsia="宋体"/>
        </w:rPr>
        <w:t>CHUPDATE_HIBETU_URE.DAYDM.YOSAN</w:t>
      </w:r>
    </w:p>
    <w:bookmarkEnd w:id="69"/>
    <w:bookmarkStart w:name="ubd97e998" w:id="70"/>
    <w:p>
      <w:pPr>
        <w:spacing w:after="50" w:line="360" w:lineRule="auto" w:beforeLines="100"/>
        <w:ind w:left="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📎课题2_(DWH_LV4 数据做成).jpg</w:t>
        </w:r>
      </w:hyperlink>
    </w:p>
    <w:bookmarkEnd w:id="70"/>
    <w:bookmarkStart w:name="WBEAD" w:id="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#!/bin/bash -xv</w:t>
        <w:br/>
        <w:t>#</w:t>
        <w:br/>
        <w:t># CHUPDATE_HIBETU_URE.DAYDM.YOSAN  &gt;&gt;&gt; 日別商品階層別売上予算</w:t>
        <w:br/>
        <w:t xml:space="preserve"># </w:t>
        <w:br/>
        <w:t># Usage : CHUPDATE_HIBETU_URE.DAYDM.YOSAN &lt;YYYYMMDD&gt;</w:t>
        <w:br/>
        <w:t>#</w:t>
        <w:br/>
        <w:t># Written by Cui changjian</w:t>
        <w:br/>
        <w:t># Date : 2022/08/31</w:t>
        <w:br/>
        <w:t/>
        <w:br/>
        <w:t>if [ $# -eq 0 ] ; then</w:t>
        <w:br/>
        <w:t xml:space="preserve">    # 更新日付</w:t>
        <w:br/>
        <w:t xml:space="preserve">    sday=$(date +%Y%m%d)</w:t>
        <w:br/>
        <w:t>else</w:t>
        <w:br/>
        <w:t xml:space="preserve">    # 復旧日付</w:t>
        <w:br/>
        <w:t xml:space="preserve">    sday=$1</w:t>
        <w:br/>
        <w:t>fi</w:t>
        <w:br/>
        <w:t/>
        <w:br/>
        <w:t>HOME=/home/trial</w:t>
        <w:br/>
        <w:t># 走行ログの記録</w:t>
        <w:br/>
        <w:t>echo   "${HOME}/LOG/LOG.$(basename $0).$(date +%Y%m%d)_$(date +%H%M%S)_$$.${sday}" &amp;&gt; /dev/null</w:t>
        <w:br/>
        <w:t>exec 2&gt; ${HOME}/LOG/LOG.$(basename $0).$(date +%Y%m%d)_$(date +%H%M%S)_$$.${sday}</w:t>
        <w:br/>
        <w:t/>
        <w:br/>
        <w:t>#/////////////////////////////////////////////////////////////////////////</w:t>
        <w:br/>
        <w:t># 初期設定</w:t>
        <w:br/>
        <w:t>#/////////////////////////////////////////////////////////////////////////</w:t>
        <w:br/>
        <w:t># パスの定義</w:t>
        <w:br/>
        <w:t>export PATH=/home/SMART:/home/SMART_TRIAL:/usr/local/bin:${PATH}</w:t>
        <w:br/>
        <w:t>export LANG=ja_JP.UTF-8</w:t>
        <w:br/>
        <w:t/>
        <w:br/>
        <w:t># 変数の定義</w:t>
        <w:br/>
        <w:t># 一時ファイルパス</w:t>
        <w:br/>
        <w:t>tmp=/tmp/$$-$(basename $0)_$(date +%Y%m%d%H%M%S)</w:t>
        <w:br/>
        <w:t># ログパス</w:t>
        <w:br/>
        <w:t>logd=${HOME}/LOG</w:t>
        <w:br/>
        <w:t># セマフォパス</w:t>
        <w:br/>
        <w:t>semd=${HOME}/SEMAPHORE</w:t>
        <w:br/>
        <w:t># 共通テーブルディレクトリ</w:t>
        <w:br/>
        <w:t>tbld=/DWH/TBL</w:t>
        <w:br/>
        <w:t># Level3ディレクトリ</w:t>
        <w:br/>
        <w:t>lv3d=/DWH/LV3/YOSAN</w:t>
        <w:br/>
        <w:t/>
        <w:br/>
        <w:t># 簡易YYYYMMDD日付チェック</w:t>
        <w:br/>
        <w:t>date +%Y%m%d -d "${sday}" &gt;/dev/null</w:t>
        <w:br/>
        <w:t>[ $? -ne 0 ] &amp;&amp; { echo "Parameter DATE error:[${sday}]" ; exit 1 ; }</w:t>
        <w:br/>
        <w:t/>
        <w:br/>
        <w:t># エラー時の終了処理定義</w:t>
        <w:br/>
        <w:t>ERROR_EXIT(){</w:t>
        <w:br/>
        <w:t xml:space="preserve">    touch ${semd}/$(basename $0).${HOSTNAME}.ERROR.${sday}</w:t>
        <w:br/>
        <w:t xml:space="preserve">    rm -rf ${tmp}-* 2&gt;/dev/null</w:t>
        <w:br/>
        <w:t xml:space="preserve">    exit 1</w:t>
        <w:br/>
        <w:t>}</w:t>
        <w:br/>
        <w:t/>
        <w:br/>
        <w:t># 開始時刻の記録</w:t>
        <w:br/>
        <w:t>echo "${HOSTNAME} $(basename $0) ${sday} START $(date +%Y%m%d%H%M%S)" &gt;&gt; ${logd}/UPCNT.${sday}</w:t>
        <w:br/>
        <w:t>touch ${semd}/$(basename $0).${HOSTNAME}.START.${sday}</w:t>
        <w:br/>
        <w:t/>
        <w:br/>
        <w:t>#/////////////////////////////////////////////////////////////////////////</w:t>
        <w:br/>
        <w:t># 処理部</w:t>
        <w:br/>
        <w:t>#/////////////////////////////////////////////////////////////////////////</w:t>
        <w:br/>
        <w:t/>
        <w:br/>
        <w:t># ----判断目录是否存在，不存在就创建该目录</w:t>
        <w:br/>
        <w:t>mkdir -p "${lv3d}"/10222148/HIBETU_BUMON_URE_YOSAN</w:t>
        <w:br/>
        <w:t>mkdir -p "${lv3d}"/10222148/HIBETU_LINE_URE_YOSAN</w:t>
        <w:br/>
        <w:t>mkdir -p "${lv3d}"/10222148/HIBETU_DIV_URE_YOSAN</w:t>
        <w:br/>
        <w:t>mkdir -p "${lv3d}"/10222148/URE_YOSAN_EIGYO_DAYLIST</w:t>
        <w:br/>
        <w:t/>
        <w:br/>
        <w:t># 将存放 売上日 数据的表清空，以免数据出错</w:t>
        <w:br/>
        <w:t>:&gt;"${tmp}"-day_list</w:t>
        <w:br/>
        <w:t/>
        <w:br/>
        <w:t># ---- 根据传入的参数读取当日更新了哪几个月</w:t>
        <w:br/>
        <w:t># 予算MONTHリストから対象データ取得</w:t>
        <w:br/>
        <w:t>zcat "${lv3d}"/URE_YOSAN_EIGYO_MONTHLIST/"${sday}".gz           |</w:t>
        <w:br/>
        <w:t># 1.年月</w:t>
        <w:br/>
        <w:t/>
        <w:br/>
        <w:t># 行变列</w:t>
        <w:br/>
        <w:t>tov                                                             |</w:t>
        <w:br/>
        <w:t># 1.年月</w:t>
        <w:br/>
        <w:t/>
        <w:br/>
        <w:t># 去重</w:t>
        <w:br/>
        <w:t>kuniq -k1                                                       |</w:t>
        <w:br/>
        <w:t/>
        <w:br/>
        <w:t># 根据读取的月份进行循环；做每天的数据</w:t>
        <w:br/>
        <w:t>while read month ; do</w:t>
        <w:br/>
        <w:t/>
        <w:br/>
        <w:t xml:space="preserve">    # ---- 判断文件是否存在，不存在就跳过本次循环</w:t>
        <w:br/>
        <w:t xml:space="preserve">    # 日別売上営業予算</w:t>
        <w:br/>
        <w:t xml:space="preserve">    [ -e "${lv3d}"/URE_YOSAN_EIGYO/"${month}".gz ]              || continue</w:t>
        <w:br/>
        <w:t xml:space="preserve">    # 日別売上執行予算</w:t>
        <w:br/>
        <w:t xml:space="preserve">    [ -e "${lv3d}"/URE_YOSAN_SIKO/"${month}".gz ]               || continue</w:t>
        <w:br/>
        <w:t/>
        <w:br/>
        <w:t xml:space="preserve">    # ---- 读取每月的各个店每天的营业数据；求 累計営業予算、累計執行予算</w:t>
        <w:br/>
        <w:t xml:space="preserve">    # 日別部門別売上</w:t>
        <w:br/>
        <w:t xml:space="preserve">    zcat "${lv3d}"/URE_YOSAN_EIGYO/"${month}".gz                  |</w:t>
        <w:br/>
        <w:t xml:space="preserve">    # 1:部門CD 2:店舗CD 3:売上日 4:更新日付 5:当日営業予算</w:t>
        <w:br/>
        <w:t/>
        <w:br/>
        <w:t xml:space="preserve">    # ---- 排序</w:t>
        <w:br/>
        <w:t xml:space="preserve">    ssort -k1,3                                                   |</w:t>
        <w:br/>
        <w:t/>
        <w:br/>
        <w:t xml:space="preserve">    # ----rjoin 连接两个表；URE_YOSAN_EIGYO、URE_YOSAN_SIKO</w:t>
        <w:br/>
        <w:t xml:space="preserve">    ojoin_default -k1,3 -M5 -M5 -i"0" - &lt;(zcat "${lv3d}"/URE_YOSAN_SIKO/"${month}".gz | ssort -k1,3)    |</w:t>
        <w:br/>
        <w:t xml:space="preserve">    # 1:部門CD 2:店舗CD 3:売上日 4:更新日付 5:当日営業予算 6:更新日付 7:当日執行予算</w:t>
        <w:br/>
        <w:t/>
        <w:br/>
        <w:t xml:space="preserve">    # 删除两个 更新日付 列</w:t>
        <w:br/>
        <w:t xml:space="preserve">    delcol -c4 -c6                                                |</w:t>
        <w:br/>
        <w:t xml:space="preserve">    # 1:部門CD 2:店舗CD 3:売上日 4:当日営業予算 5:当日執行予算</w:t>
        <w:br/>
        <w:t/>
        <w:br/>
        <w:t xml:space="preserve">    # 计算一个月每天的累积和</w:t>
        <w:br/>
        <w:t xml:space="preserve">    # 计算 累計営業予算、累計執行予算</w:t>
        <w:br/>
        <w:t xml:space="preserve">    addup -c1,2 -c4,5                                             &gt;"${tmp}"-HIBETU_BUMON_URE_YOSAN-6-9</w:t>
        <w:br/>
        <w:t xml:space="preserve">    # 1:部門CD 2:店舗CD 3:売上日 4:当日営業予算 5.累計営業予算 6:当日執行予算 7.累計執行予算</w:t>
        <w:br/>
        <w:t/>
        <w:br/>
        <w:t xml:space="preserve">    # ----抓错</w:t>
        <w:br/>
        <w:t xml:space="preserve">    [ $(errchk  ${PIPESTATUS[@]}) -eq 0 ] || ERROR_EXIT</w:t>
        <w:br/>
        <w:t/>
        <w:br/>
        <w:t/>
        <w:br/>
        <w:t xml:space="preserve">    # ---- 读取刚才创建的临时表的文件，求 当月営業予算、当月執行予算</w:t>
        <w:br/>
        <w:t xml:space="preserve">    ojoin_default -k1,3 -M7 -M5 -i"0" "${tmp}"-HIBETU_BUMON_URE_YOSAN-6-9 &lt;(selcol -c1,3 -c4 -c6 "${tmp}"-HIBETU_BUMON_URE_YOSAN-6-9 | sumup -k1,3 -c4,5) |</w:t>
        <w:br/>
        <w:t xml:space="preserve">    # 1:部門CD 2:店舗CD 3:売上日 4:当日営業予算 5.累計営業予算 6:当日執行予算 7.累計執行予算 8.当月営業予算 9.当月執行予算</w:t>
        <w:br/>
        <w:t/>
        <w:br/>
        <w:t xml:space="preserve">    # 更改列顺序</w:t>
        <w:br/>
        <w:t xml:space="preserve">    selcol -c1,5 -c8 -c6,7 -c9                                     |</w:t>
        <w:br/>
        <w:t xml:space="preserve">    # 1:部門CD 2:店舗CD 3:売上日 4:当日営業予算 5.累計営業予算 6.当月営業予算 7:当日執行予算 8.累計執行予算 9.当月執行予算</w:t>
        <w:br/>
        <w:t/>
        <w:br/>
        <w:t xml:space="preserve">    # ----插入更新时间</w:t>
        <w:br/>
        <w:t xml:space="preserve">    # 4:更新日付 </w:t>
        <w:br/>
        <w:t xml:space="preserve">    insstr -i"${sday}" -c3                                         |</w:t>
        <w:br/>
        <w:t xml:space="preserve">    # 1:部門CD 2:店舗CD 3:売上日 4:更新日付 5:当日営業予算 6.累計営業予算 7.当月営業予算 8:当日執行予算 9.累計執行予算 10.当月執行予算</w:t>
        <w:br/>
        <w:t/>
        <w:br/>
        <w:t xml:space="preserve">    # 排序；根据 3.売上日、1.部門CD、2.店舗CD，因为要根据第 3 列分割</w:t>
        <w:br/>
        <w:t xml:space="preserve">    ssort -k3@1@2                                                  |</w:t>
        <w:br/>
        <w:t/>
        <w:br/>
        <w:t xml:space="preserve">    # 将排序后的数据放到一个临时表中，用以做 売上日 的数据；不会影响后面命令的运行</w:t>
        <w:br/>
        <w:t xml:space="preserve">    tee "${tmp}"-bumon_yosan                                       |</w:t>
        <w:br/>
        <w:t/>
        <w:br/>
        <w:t xml:space="preserve">    # ----压缩，根据第 3 列分割；做每天的数据</w:t>
        <w:br/>
        <w:t xml:space="preserve">    fsplit -z                                                       "${lv3d}"/10222148/HIBETU_BUMON_URE_YOSAN/%3.gz</w:t>
        <w:br/>
        <w:t xml:space="preserve">    # ----抓错</w:t>
        <w:br/>
        <w:t xml:space="preserve">    [ $(errchk  ${PIPESTATUS[@]}) -eq 0 ] || ERROR_EXIT</w:t>
        <w:br/>
        <w:t/>
        <w:br/>
        <w:t/>
        <w:br/>
        <w:t xml:space="preserve">    # 将本次循环中创建的 売上日 的临时表的数据，追加到总 売上日 的临时表中，用以做总 売上日 的数据；只要第 3 列 売上日 </w:t>
        <w:br/>
        <w:t xml:space="preserve">    kuniq -k3 "${tmp}"-bumon_yosan                                  &gt;&gt;"${tmp}"-day_list</w:t>
        <w:br/>
        <w:t xml:space="preserve">    # 1.売上日</w:t>
        <w:br/>
        <w:t/>
        <w:br/>
        <w:t xml:space="preserve">    # ----抓错</w:t>
        <w:br/>
        <w:t xml:space="preserve">    [ $(errchk  ${PIPESTATUS[@]}) -eq 0 ] || ERROR_EXIT</w:t>
        <w:br/>
        <w:t/>
        <w:br/>
        <w:t>:;done</w:t>
        <w:br/>
        <w:t># ----抓错</w:t>
        <w:br/>
        <w:t>[ $(errchk  ${PIPESTATUS[@]}) -eq 0 ] || ERROR_EXIT</w:t>
        <w:br/>
        <w:t/>
        <w:br/>
        <w:t/>
        <w:br/>
        <w:t/>
        <w:br/>
        <w:t># 将总 売上日 临时表的数据去重、压缩；这个文件代表：文件名的日期这一天更新了那些天的数据</w:t>
        <w:br/>
        <w:t>kuniq -k1 "${tmp}"-day_list                                         |</w:t>
        <w:br/>
        <w:t># 1.売上日</w:t>
        <w:br/>
        <w:t/>
        <w:br/>
        <w:t># ----压缩</w:t>
        <w:br/>
        <w:t>gzip -f                                                             &gt;"${lv3d}"/10222148/URE_YOSAN_EIGYO_DAYLIST/"${sday}".gz</w:t>
        <w:br/>
        <w:t># ----抓错</w:t>
        <w:br/>
        <w:t>[ $(errchk  ${PIPESTATUS[@]}) -eq 0 ] || ERROR_EXIT</w:t>
        <w:br/>
        <w:t/>
        <w:br/>
        <w:t/>
        <w:br/>
        <w:t># 读取总 売上日 的数据</w:t>
        <w:br/>
        <w:t>zcat "${lv3d}"/10222148/URE_YOSAN_EIGYO_DAYLIST/"${sday}".gz        |</w:t>
        <w:br/>
        <w:t># 1.売上日</w:t>
        <w:br/>
        <w:t/>
        <w:br/>
        <w:t># 根据总 売上日 的数据进行循环</w:t>
        <w:br/>
        <w:t>while read day ; do</w:t>
        <w:br/>
        <w:t/>
        <w:br/>
        <w:t xml:space="preserve">    # 根据读取的每天的日期，读取刚才做的每天的数据</w:t>
        <w:br/>
        <w:t xml:space="preserve">    zcat "${lv3d}"/10222148/HIBETU_BUMON_URE_YOSAN/"${day}".gz      |</w:t>
        <w:br/>
        <w:t xml:space="preserve">    # 1:部門CD 2:店舗CD 3:売上日 4:更新日付 5:当日営業予算 6.累計営業予算 7.当月営業予算 8:当日執行予算 9.累計執行予算 10.当月執行予算</w:t>
        <w:br/>
        <w:t/>
        <w:br/>
        <w:t xml:space="preserve">    # ----rjoin 连接 BUMON_LINE 表；获取 ラインCD</w:t>
        <w:br/>
        <w:t xml:space="preserve">    hrjoin_default -k1 -M2 -i"0031" "${tbld}"/BUMON_LINE -          |</w:t>
        <w:br/>
        <w:t xml:space="preserve">    # 1:部門CD 2.ラインCD 3:店舗CD 4:売上日 5:更新日付 6:当日営業予算 7.累計営業予算 8.当月営業予算 9:当日執行予算 10.累計執行予算 11.当月執行予算</w:t>
        <w:br/>
        <w:t xml:space="preserve">    </w:t>
        <w:br/>
        <w:t xml:space="preserve">    # 删掉第 1 列、求和避免 hrjoin 连接后有重复</w:t>
        <w:br/>
        <w:t xml:space="preserve">    sumup -k2,4 -c5,10                                              |</w:t>
        <w:br/>
        <w:t xml:space="preserve">    # 1.ラインCD 2:店舗CD 3:売上日 4:更新日付 5:当日営業予算 6.累計営業予算 7.当月営業予算 8:当日執行予算 9.累計執行予算 10.当月執行予算</w:t>
        <w:br/>
        <w:t xml:space="preserve">    </w:t>
        <w:br/>
        <w:t xml:space="preserve">    # ----压缩</w:t>
        <w:br/>
        <w:t xml:space="preserve">    gzip -f                                                         &gt;"${lv3d}"/10222148/HIBETU_LINE_URE_YOSAN/"${day}".gz</w:t>
        <w:br/>
        <w:t xml:space="preserve">    # ----抓错</w:t>
        <w:br/>
        <w:t xml:space="preserve">    [ $(errchk  ${PIPESTATUS[@]}) -eq 0 ] || ERROR_EXIT</w:t>
        <w:br/>
        <w:t/>
        <w:br/>
        <w:t/>
        <w:br/>
        <w:t xml:space="preserve">    # 根据读取的每天的日期，读取刚才做的 ラインCD 的每天的数据</w:t>
        <w:br/>
        <w:t xml:space="preserve">    zcat "${lv3d}"/10222148/HIBETU_LINE_URE_YOSAN/"${day}".gz      |</w:t>
        <w:br/>
        <w:t xml:space="preserve">    # 1.ラインCD 2:店舗CD 3:売上日 4:更新日付 5:当日営業予算 6.累計営業予算 7.当月営業予算 8:当日執行予算 9.累計執行予算 10.当月執行予算</w:t>
        <w:br/>
        <w:t xml:space="preserve">    </w:t>
        <w:br/>
        <w:t xml:space="preserve">    # ----rjoin 连接 BUMON_LINE 表；获取 ディビジョンCD</w:t>
        <w:br/>
        <w:t xml:space="preserve">    hrjoin_default -k1 -M2 -i"0016" "${tbld}"/LINE_DIV -            |</w:t>
        <w:br/>
        <w:t xml:space="preserve">    # 1.ラインCD 2.ディビジョンCD 3:店舗CD 4:売上日 5:更新日付 6:当日営業予算 7.累計営業予算 8.当月営業予算 9:当日執行予算 10.累計執行予算 11.当月執行予算</w:t>
        <w:br/>
        <w:t xml:space="preserve">    </w:t>
        <w:br/>
        <w:t xml:space="preserve">    # 删掉第 1 列、求和避免 hrjoin 连接后有重复</w:t>
        <w:br/>
        <w:t xml:space="preserve">    sumup -k2,4 -c5,10                                              |</w:t>
        <w:br/>
        <w:t xml:space="preserve">    # 1.ラインCD 2:店舗CD 3:売上日 4:更新日付 5:当日営業予算 6.累計営業予算 7.当月営業予算 8:当日執行予算 9.累計執行予算 10.当月執行予算</w:t>
        <w:br/>
        <w:t xml:space="preserve">    </w:t>
        <w:br/>
        <w:t xml:space="preserve">    # ----压缩</w:t>
        <w:br/>
        <w:t xml:space="preserve">    gzip -f                                                             &gt;"${lv3d}"/10222148/HIBETU_DIV_URE_YOSAN/"${day}".gz</w:t>
        <w:br/>
        <w:t xml:space="preserve">    # ----抓错</w:t>
        <w:br/>
        <w:t xml:space="preserve">    [ $(errchk  ${PIPESTATUS[@]}) -eq 0 ] || ERROR_EXIT</w:t>
        <w:br/>
        <w:t/>
        <w:br/>
        <w:t xml:space="preserve">    </w:t>
        <w:br/>
        <w:t>:;done</w:t>
        <w:br/>
        <w:t># ----抓错</w:t>
        <w:br/>
        <w:t>[ $(errchk  ${PIPESTATUS[@]}) -eq 0 ] || ERROR_EXIT</w:t>
        <w:br/>
        <w:t/>
        <w:br/>
        <w:t/>
        <w:br/>
        <w:t>#/////////////////////////////////////////////////////////////////////////</w:t>
        <w:br/>
        <w:t># 終了処理</w:t>
        <w:br/>
        <w:t>#/////////////////////////////////////////////////////////////////////////</w:t>
        <w:br/>
        <w:t># 終了時刻の記録</w:t>
        <w:br/>
        <w:t>echo "${HOSTNAME} $(basename $0) ${sday} END $(date +%Y%m%d%H%M%S)" &gt;&gt; ${logd}/UPCNT.${sday}</w:t>
        <w:br/>
        <w:t>touch ${semd}/$(basename $0).${HOSTNAME}.END.${sday}</w:t>
        <w:br/>
        <w:t/>
        <w:br/>
        <w:t># 終了</w:t>
        <w:br/>
        <w:t>rm -rf ${tmp}-* 2&gt;/dev/null</w:t>
        <w:br/>
        <w:t>exit 0</w:t>
        <w:br/>
        <w:t/>
        <w:br/>
      </w:r>
    </w:p>
    <w:bookmarkEnd w:id="71"/>
    <w:bookmarkStart w:name="ZCBKe" w:id="7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三、学习课题 2：DWH_LV4 数据做成</w:t>
      </w:r>
    </w:p>
    <w:bookmarkEnd w:id="72"/>
    <w:bookmarkStart w:name="u47918cdc" w:id="73"/>
    <w:p>
      <w:pPr>
        <w:spacing w:after="50" w:line="360" w:lineRule="auto" w:beforeLines="100"/>
        <w:ind w:left="0"/>
        <w:jc w:val="left"/>
      </w:pP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📎课题2_(DWH_LV4)数据做成.xlsx</w:t>
        </w:r>
      </w:hyperlink>
    </w:p>
    <w:bookmarkEnd w:id="73"/>
    <w:bookmarkStart w:name="u973340df" w:id="74"/>
    <w:p>
      <w:pPr>
        <w:spacing w:after="50" w:line="360" w:lineRule="auto" w:beforeLines="100"/>
        <w:ind w:left="0"/>
        <w:jc w:val="left"/>
      </w:pP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📎课题2_(DWH_LV4 数据做成).jpg</w:t>
        </w:r>
      </w:hyperlink>
    </w:p>
    <w:bookmarkEnd w:id="74"/>
    <w:bookmarkStart w:name="hxwTu" w:id="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1、日别</w:t>
      </w:r>
    </w:p>
    <w:bookmarkEnd w:id="75"/>
    <w:bookmarkStart w:name="H8pk2" w:id="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①、脚本说明</w:t>
      </w:r>
    </w:p>
    <w:bookmarkEnd w:id="76"/>
    <w:bookmarkStart w:name="u380c3c95" w:id="7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拠点CD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部門CD（LINECD、DIVCD）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求出每天的営業予算：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当日営業予算</w:t>
      </w:r>
    </w:p>
    <w:bookmarkEnd w:id="77"/>
    <w:bookmarkStart w:name="ub6cd8ade" w:id="7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分别需要：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部門CD、LINECD、DIVCD</w:t>
      </w:r>
    </w:p>
    <w:bookmarkEnd w:id="78"/>
    <w:bookmarkStart w:name="riNxL" w:id="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②、步骤</w:t>
      </w:r>
    </w:p>
    <w:bookmarkEnd w:id="79"/>
    <w:bookmarkStart w:name="u915b7ded" w:id="8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根据传入的日期求出是哪个月，然后输出这个月的全部天数，以这些天数进行遍历</w:t>
      </w:r>
    </w:p>
    <w:bookmarkEnd w:id="80"/>
    <w:bookmarkStart w:name="u9e7fd5f9" w:id="8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读取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"${lv3d}"/URE/10222148/HIBETU_BUMON_CHOKUEI/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目录下以本次遍历的天数为名的文件，获取：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1.部门CD 2.拠点CD 3.売上数量 4.売上金額（税抜き）</w:t>
      </w:r>
    </w:p>
    <w:bookmarkEnd w:id="81"/>
    <w:bookmarkStart w:name="u864054ac" w:id="8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排序</w:t>
      </w:r>
    </w:p>
    <w:bookmarkEnd w:id="82"/>
    <w:bookmarkStart w:name="ufc82fe1b" w:id="83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ojoin_default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连接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"${lv3d}"/YOSAN/10222148/HIBETU_BUMON_URE_YOSAN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目录下以本次遍历的天数为名的文件，得到：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1.部門CD 2.拠点CD 3.売上数量 4.売上金額（税抜き） 5.当日営業予算</w:t>
      </w:r>
    </w:p>
    <w:bookmarkEnd w:id="83"/>
    <w:bookmarkStart w:name="ua09440bb" w:id="8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去重、求和，防止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ojoin_default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连接后有重复的主键</w:t>
      </w:r>
    </w:p>
    <w:bookmarkEnd w:id="84"/>
    <w:bookmarkStart w:name="ua728052b" w:id="8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插入本次遍历的天数</w:t>
      </w:r>
    </w:p>
    <w:bookmarkEnd w:id="85"/>
    <w:bookmarkStart w:name="uc962aa79" w:id="8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调整列顺序</w:t>
      </w:r>
    </w:p>
    <w:bookmarkEnd w:id="86"/>
    <w:bookmarkStart w:name="u8ba1219b" w:id="8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--------------------------------</w:t>
      </w:r>
    </w:p>
    <w:bookmarkEnd w:id="87"/>
    <w:bookmarkStart w:name="u5ef60eb3" w:id="8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同样方法得到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LINECD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DIVCD</w:t>
      </w:r>
    </w:p>
    <w:bookmarkEnd w:id="88"/>
    <w:bookmarkStart w:name="XhMlJ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③、脚本</w:t>
      </w:r>
    </w:p>
    <w:bookmarkEnd w:id="89"/>
    <w:bookmarkStart w:name="u1d1250d3" w:id="9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POMPAMAKE_HIBETU_DIV_LINE_BUMON_CHOKUEI.DAYDWH.UREYOSAN</w:t>
      </w:r>
    </w:p>
    <w:bookmarkEnd w:id="90"/>
    <w:bookmarkStart w:name="luJrV" w:id="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#!/bin/bash -xv</w:t>
        <w:br/>
        <w:t>#</w:t>
        <w:br/>
        <w:t># POMPAMAKE_HIBETU_DIV_LINE_BUMON_CHOKUEI.DAYDWH.UREYOSAN &gt;&gt;&gt; 日別拠点別階層別</w:t>
        <w:br/>
        <w:t>#</w:t>
        <w:br/>
        <w:t># Usage : POMPAMAKE_HIBETU_DIV_LINE_BUMON_CHOKUEI.DAYDWH.UREYOSAN &lt;YYYYMMDD&gt;</w:t>
        <w:br/>
        <w:t>#</w:t>
        <w:br/>
        <w:t># Written by cuichangjian</w:t>
        <w:br/>
        <w:t># Date : 2022/09/06</w:t>
        <w:br/>
        <w:t/>
        <w:br/>
        <w:t># 引き数の確認</w:t>
        <w:br/>
        <w:t>if [ $# -eq 0 ] ; then</w:t>
        <w:br/>
        <w:t xml:space="preserve">    # 更新日付</w:t>
        <w:br/>
        <w:t xml:space="preserve">    sday=$(date +%Y%m%d)</w:t>
        <w:br/>
        <w:t>else</w:t>
        <w:br/>
        <w:t xml:space="preserve">    # 復旧日付</w:t>
        <w:br/>
        <w:t xml:space="preserve">    sday=$1</w:t>
        <w:br/>
        <w:t>fi</w:t>
        <w:br/>
        <w:t/>
        <w:br/>
        <w:t>HOME=/home/trial</w:t>
        <w:br/>
        <w:t># 走行ログの記録</w:t>
        <w:br/>
        <w:t>echo   "${HOME}/LOG/LOG.$(basename $0).$(date +%Y%m%d)_$(date +%H%M%S)_$$.${sday}" &amp;&gt; /dev/null</w:t>
        <w:br/>
        <w:t>exec 2&gt; ${HOME}/LOG/LOG.$(basename $0).$(date +%Y%m%d)_$(date +%H%M%S)_$$.${sday}</w:t>
        <w:br/>
        <w:t/>
        <w:br/>
        <w:t>#/////////////////////////////////////////////////////////////////////////</w:t>
        <w:br/>
        <w:t># 初期設定</w:t>
        <w:br/>
        <w:t>#/////////////////////////////////////////////////////////////////////////</w:t>
        <w:br/>
        <w:t># パスの定義</w:t>
        <w:br/>
        <w:t>export PATH=/home/SMART:/home/SMART_TRIAL:/usr/local/bin:${PATH}</w:t>
        <w:br/>
        <w:t>export LANG=ja_JP.UTF-8</w:t>
        <w:br/>
        <w:t/>
        <w:br/>
        <w:t># 変数の定義</w:t>
        <w:br/>
        <w:t># 一時ファイルパス</w:t>
        <w:br/>
        <w:t>tmp=/tmp/$$-$(basename $0)_$(date +%Y%m%d%H%M%S)</w:t>
        <w:br/>
        <w:t># ログパス</w:t>
        <w:br/>
        <w:t>logd=${HOME}/LOG</w:t>
        <w:br/>
        <w:t># セマフォパス</w:t>
        <w:br/>
        <w:t>semd=${HOME}/SEMAPHORE</w:t>
        <w:br/>
        <w:t># 共通テーブルディレクトリ</w:t>
        <w:br/>
        <w:t>tbld=/DWH/TBL</w:t>
        <w:br/>
        <w:t># Level3ディレクトリ</w:t>
        <w:br/>
        <w:t>lv3d=/DWH/LV3</w:t>
        <w:br/>
        <w:t># Level4ディレクトリ</w:t>
        <w:br/>
        <w:t>lv4d=/home/trial/APDATA/URE_YOSAN</w:t>
        <w:br/>
        <w:t/>
        <w:br/>
        <w:t># 簡易YYYYMMDD日付チェック</w:t>
        <w:br/>
        <w:t>date +%Y%m%d -d "${sday}" &gt;/dev/null</w:t>
        <w:br/>
        <w:t>[ $? -ne 0 ] &amp;&amp; { echo "Parameter DATE error:[${sday}]" ; exit 1 ; }</w:t>
        <w:br/>
        <w:t/>
        <w:br/>
        <w:t># エラー時の終了処理定義</w:t>
        <w:br/>
        <w:t>ERROR_EXIT(){</w:t>
        <w:br/>
        <w:t xml:space="preserve">    touch ${semd}/$(basename $0).${HOSTNAME}.ERROR.${sday}</w:t>
        <w:br/>
        <w:t xml:space="preserve">    rm -rf ${tmp}-* 2&gt;/dev/null</w:t>
        <w:br/>
        <w:t xml:space="preserve">    exit 1</w:t>
        <w:br/>
        <w:t>}</w:t>
        <w:br/>
        <w:t/>
        <w:br/>
        <w:t># 開始時刻の記録</w:t>
        <w:br/>
        <w:t>echo "${HOSTNAME} $(basename $0) ${sday} START $(date +%Y%m%d%H%M%S)" &gt;&gt; ${logd}/UPCNT.${sday}</w:t>
        <w:br/>
        <w:t>touch ${semd}/$(basename $0).${HOSTNAME}.START.${sday}</w:t>
        <w:br/>
        <w:t/>
        <w:br/>
        <w:t>#/////////////////////////////////////////////////////////////////////////</w:t>
        <w:br/>
        <w:t># 処理部</w:t>
        <w:br/>
        <w:t>#/////////////////////////////////////////////////////////////////////////</w:t>
        <w:br/>
        <w:t/>
        <w:br/>
        <w:t>mkdir -p "${lv4d}"/10222148/HIBETU_BUMON_CHOKUEI</w:t>
        <w:br/>
        <w:t>mkdir -p "${lv4d}"/10222148/HIBETU_LINE_CHOKUEI</w:t>
        <w:br/>
        <w:t>mkdir -p "${lv4d}"/10222148/HIBETU_DIV_CHOKUEI</w:t>
        <w:br/>
        <w:t/>
        <w:br/>
        <w:t># 当月</w:t>
        <w:br/>
        <w:t>smonth=$(sdate -m "${sday}")</w:t>
        <w:br/>
        <w:t/>
        <w:br/>
        <w:t>sdate -d "${smonth}"m                                               |</w:t>
        <w:br/>
        <w:t>tov                                                                 |</w:t>
        <w:br/>
        <w:t># 1.日付</w:t>
        <w:br/>
        <w:t>while read day ; do</w:t>
        <w:br/>
        <w:t/>
        <w:br/>
        <w:t xml:space="preserve">    [ -e "${lv3d}"/URE/10222148/HIBETU_BUMON_CHOKUEI/"${day}".gz ]  || continue</w:t>
        <w:br/>
        <w:t xml:space="preserve">    [ -e "${lv3d}"/YOSAN/10222148/HIBETU_BUMON_URE_YOSAN/"${day}".gz ]|| continue</w:t>
        <w:br/>
        <w:t xml:space="preserve">    # 日別拠点別部門別売上</w:t>
        <w:br/>
        <w:t xml:space="preserve">    zcat "${lv3d}"/URE/10222148/HIBETU_BUMON_CHOKUEI/"${day}".gz    |</w:t>
        <w:br/>
        <w:t xml:space="preserve">    # 1.部门CD  2.拠点CD 3.売上日 4.更新日付 5.原価額 6.売上数量 7.売上金額</w:t>
        <w:br/>
        <w:t xml:space="preserve">    # 8.売上金額（税抜き）9.値割数量 10.値割金額 11.値割金額(税抜き) 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1.部门CD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"${lv3d}"/YOSAN/10222148/HIBETU_BUMON_URE_YOSAN/"${day}".gz | selcol -c1,2 -c5 | ssort -k1,2) |</w:t>
        <w:br/>
        <w:t xml:space="preserve">    # 1.部門CD 2.拠点CD 3.売上数量 4.売上金額（税抜き） 5.当日営業予算</w:t>
        <w:br/>
        <w:t xml:space="preserve">    sumup -k1,2 -c3,5                                               |</w:t>
        <w:br/>
        <w:t xml:space="preserve">    insstr -i"${day}" -c5                                           |</w:t>
        <w:br/>
        <w:t xml:space="preserve">    # 1.部門CD 2.拠点CD 3.売上数量 4.売上金額（税抜き） 5.当日営業予算 6.日付</w:t>
        <w:br/>
        <w:t xml:space="preserve">    selcol -c6 -c2 -c1 -c3,5                                        |</w:t>
        <w:br/>
        <w:t xml:space="preserve">    # 1.日付 2.拠点CD 3.部門CD 4.売上数量 5.売上金額（税抜き） 6.当日営業予算</w:t>
        <w:br/>
        <w:t xml:space="preserve">    gzip -f                                                         &gt;"${lv4d}"/10222148/HIBETU_BUMON_CHOKUEI/"${day}".gz</w:t>
        <w:br/>
        <w:t xml:space="preserve">    [ $(errchk  ${PIPESTATUS[@]}) -eq 0 ] || ERROR_EXIT</w:t>
        <w:br/>
        <w:t/>
        <w:br/>
        <w:t/>
        <w:br/>
        <w:t xml:space="preserve">    [ -e "${lv3d}"/URE/10222148/HIBETU_LINE_CHOKUEI/"${day}".gz ]   || continue</w:t>
        <w:br/>
        <w:t xml:space="preserve">    [ -e "${lv3d}"/YOSAN/10222148/HIBETU_LINE_URE_YOSAN/"${day}".gz ]|| continue</w:t>
        <w:br/>
        <w:t xml:space="preserve">    # 日別拠点別LINECD別売上</w:t>
        <w:br/>
        <w:t xml:space="preserve">    zcat "${lv3d}"/URE/10222148/HIBETU_LINE_CHOKUEI/"${day}".gz     |</w:t>
        <w:br/>
        <w:t xml:space="preserve">    # 1.ラインCD 2.拠点CD 3.売上日 4.更新日付 5.原価額 6.売上数量 7.売上金額</w:t>
        <w:br/>
        <w:t xml:space="preserve">    # 8.売上金額（税抜き）9.値割数量 10.値割金額 11.値割金額(税抜き)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1.ラインCD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"${lv3d}"/YOSAN/10222148/HIBETU_LINE_URE_YOSAN/"${day}".gz | selcol -c1,2 -c5 | ssort -k1,2) |</w:t>
        <w:br/>
        <w:t xml:space="preserve">    # 1.ラインCD 2.拠点CD 3.売上数量 4.売上金額（税抜き） 5.当日営業予算</w:t>
        <w:br/>
        <w:t xml:space="preserve">    sumup -k1,2 -c3,5                                               |</w:t>
        <w:br/>
        <w:t xml:space="preserve">    insstr -i"${day}" -c5                                           |</w:t>
        <w:br/>
        <w:t xml:space="preserve">    # 1.ラインCD 2.拠点CD 3.売上数量 4.売上金額（税抜き） 5.当日営業予算 6.日付</w:t>
        <w:br/>
        <w:t xml:space="preserve">    selcol -c6 -c2 -c1 -c3,5                                        |</w:t>
        <w:br/>
        <w:t xml:space="preserve">    # 1.日付 2.拠点CD 3.LINECD 4.売上数量 5.売上金額（税抜き） 6.当日営業予算</w:t>
        <w:br/>
        <w:t xml:space="preserve">    gzip -f                                                         &gt;"${lv4d}"/10222148/HIBETU_LINE_CHOKUEI/"${day}".gz</w:t>
        <w:br/>
        <w:t xml:space="preserve">    [ $(errchk  ${PIPESTATUS[@]}) -eq 0 ] || ERROR_EXIT</w:t>
        <w:br/>
        <w:t/>
        <w:br/>
        <w:t/>
        <w:br/>
        <w:t xml:space="preserve">    [ -e "${lv3d}"/URE/10222148/HIBETU_DIV_CHOKUEI/"${day}".gz ]    || continue</w:t>
        <w:br/>
        <w:t xml:space="preserve">    [ -e "${lv3d}"/YOSAN/10222148/HIBETU_DIV_URE_YOSAN/"${day}".gz ]|| continue</w:t>
        <w:br/>
        <w:t xml:space="preserve">    # 日別拠点別DIVCD別売上</w:t>
        <w:br/>
        <w:t xml:space="preserve">    zcat "${lv3d}"/URE/10222148/HIBETU_DIV_CHOKUEI/"${day}".gz      |</w:t>
        <w:br/>
        <w:t xml:space="preserve">    # 1.ラインCD 2.拠点CD 3.売上日 4.更新日付 5.原価額 6.売上数量 7.売上金額</w:t>
        <w:br/>
        <w:t xml:space="preserve">    # 8.売上金額（税抜き）9.値割数量 10.値割金額 11.値割金額(税抜き)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1.ラインCD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"${lv3d}"/YOSAN/10222148/HIBETU_DIV_URE_YOSAN/"${day}".gz | selcol -c1,2 -c5 | ssort -k1,2) |</w:t>
        <w:br/>
        <w:t xml:space="preserve">    # 1.ラインCD 2.拠点CD 3.売上数量 4.売上金額（税抜き） 5.当日営業予算</w:t>
        <w:br/>
        <w:t xml:space="preserve">    sumup -k1,2 -c3,5                                               |</w:t>
        <w:br/>
        <w:t xml:space="preserve">    insstr -i"${day}" -c5                                           |</w:t>
        <w:br/>
        <w:t xml:space="preserve">    # 1.ラインCD 2.拠点CD 3.売上数量 4.売上金額（税抜き） 5.当日営業予算 6.日付</w:t>
        <w:br/>
        <w:t xml:space="preserve">    selcol -c6 -c2 -c1 -c3,5                                        |</w:t>
        <w:br/>
        <w:t xml:space="preserve">    # 1.日付 2.拠点CD 3.LINECD 4.売上数量 5.売上金額（税抜き） 6.当日営業予算</w:t>
        <w:br/>
        <w:t xml:space="preserve">    gzip -f                                                         &gt;"${lv4d}"/10222148/HIBETU_DIV_CHOKUEI/"${day}".gz</w:t>
        <w:br/>
        <w:t xml:space="preserve">    [ $(errchk  ${PIPESTATUS[@]}) -eq 0 ] || ERROR_EXIT</w:t>
        <w:br/>
        <w:t/>
        <w:br/>
        <w:t>:;done</w:t>
        <w:br/>
        <w:t>[ $(errchk  ${PIPESTATUS[@]}) -eq 0 ] || ERROR_EXIT</w:t>
        <w:br/>
        <w:t/>
        <w:br/>
        <w:t/>
        <w:br/>
        <w:t>#/////////////////////////////////////////////////////////////////////////</w:t>
        <w:br/>
        <w:t># 終了処理</w:t>
        <w:br/>
        <w:t>#/////////////////////////////////////////////////////////////////////////</w:t>
        <w:br/>
        <w:t># 終了時刻の記録</w:t>
        <w:br/>
        <w:t>echo "${HOSTNAME} $(basename $0) ${sday} END $(date +%Y%m%d%H%M%S)" &gt;&gt; ${logd}/UPCNT.${sday}</w:t>
        <w:br/>
        <w:t>touch ${semd}/$(basename $0).${HOSTNAME}.END.${sday}</w:t>
        <w:br/>
        <w:t/>
        <w:br/>
        <w:t># 終了</w:t>
        <w:br/>
        <w:t>rm -rf ${tmp}-* 2&gt;/dev/null</w:t>
        <w:br/>
        <w:t/>
        <w:br/>
        <w:t>exit 0</w:t>
        <w:br/>
        <w:t/>
        <w:br/>
      </w:r>
    </w:p>
    <w:bookmarkEnd w:id="91"/>
    <w:bookmarkStart w:name="G2azg" w:id="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2、月别</w:t>
      </w:r>
    </w:p>
    <w:bookmarkEnd w:id="92"/>
    <w:bookmarkStart w:name="vOp7m" w:id="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①、脚本说明</w:t>
      </w:r>
    </w:p>
    <w:bookmarkEnd w:id="93"/>
    <w:bookmarkStart w:name="u9c630ceb" w:id="9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拠点CD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部門CD（LINECD、DIVCD）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求出每月的営業予算：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当月営業予算</w:t>
      </w:r>
    </w:p>
    <w:bookmarkEnd w:id="94"/>
    <w:bookmarkStart w:name="ufcf39b3c" w:id="9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分别需要：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部門CD、LINECD、DIVCD</w:t>
      </w:r>
    </w:p>
    <w:bookmarkEnd w:id="95"/>
    <w:bookmarkStart w:name="SXS5n" w:id="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②、步骤</w:t>
      </w:r>
    </w:p>
    <w:bookmarkEnd w:id="96"/>
    <w:bookmarkStart w:name="u56052715" w:id="9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根据传入的日期求出是哪个月，然后输出这个月的全部天数，以这些天数进行遍历</w:t>
      </w:r>
    </w:p>
    <w:bookmarkEnd w:id="97"/>
    <w:bookmarkStart w:name="udaee5831" w:id="9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读取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"${lv3d}"/URE/10222148/HIBETU_BUMON_CHOKUEI/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目录下以本次遍历的天数为名的文件，获取：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1.部门CD 2.拠点CD 3.売上数量 4.売上金額（税抜き）</w:t>
      </w:r>
    </w:p>
    <w:bookmarkEnd w:id="98"/>
    <w:bookmarkStart w:name="uefea34ab" w:id="9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排序</w:t>
      </w:r>
    </w:p>
    <w:bookmarkEnd w:id="99"/>
    <w:bookmarkStart w:name="ua6412498" w:id="10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ojoin_default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连接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"${lv3d}"/YOSAN/10222148/HIBETU_BUMON_URE_YOSAN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目录下以本次遍历的天数为名的文件，得到：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1.部門CD 2.拠点CD 3.売上数量 4.売上金額（税抜き） 5.当日営業予算</w:t>
      </w:r>
    </w:p>
    <w:bookmarkEnd w:id="100"/>
    <w:bookmarkStart w:name="u308ba9d6" w:id="10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去重、求和，防止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ojoin_default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连接后有重复的主键</w:t>
      </w:r>
    </w:p>
    <w:bookmarkEnd w:id="101"/>
    <w:bookmarkStart w:name="u3789fe14" w:id="10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将本次循环的数据追加入一个临时表：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"${tmp}"-tukibetu_bumon_data</w:t>
      </w:r>
    </w:p>
    <w:bookmarkEnd w:id="102"/>
    <w:bookmarkStart w:name="u2bcbc8b8" w:id="103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--------------------------------</w:t>
      </w:r>
    </w:p>
    <w:bookmarkEnd w:id="103"/>
    <w:bookmarkStart w:name="uc25d32b3" w:id="104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同样方法得到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LINECD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DIVCD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的临时表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"${tmp}"-tukibetu_line_data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"${tmp}"-tukibetu_div_data</w:t>
      </w:r>
    </w:p>
    <w:bookmarkEnd w:id="104"/>
    <w:bookmarkStart w:name="u277ebe8f" w:id="10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----在循环后----------------------------</w:t>
      </w:r>
    </w:p>
    <w:bookmarkEnd w:id="105"/>
    <w:bookmarkStart w:name="u9dd217b5" w:id="106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读取临时表：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"${tmp}"-tukibetu_bumon_data</w:t>
      </w:r>
    </w:p>
    <w:bookmarkEnd w:id="106"/>
    <w:bookmarkStart w:name="u6bd2dcba" w:id="10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排序</w:t>
      </w:r>
    </w:p>
    <w:bookmarkEnd w:id="107"/>
    <w:bookmarkStart w:name="u045c33fc" w:id="10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去重、求和，防被追加后有重复的主键</w:t>
      </w:r>
    </w:p>
    <w:bookmarkEnd w:id="108"/>
    <w:bookmarkStart w:name="u4316fcee" w:id="10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插入月份</w:t>
      </w:r>
    </w:p>
    <w:bookmarkEnd w:id="109"/>
    <w:bookmarkStart w:name="u1a99a3b1" w:id="11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调整列顺序</w:t>
      </w:r>
    </w:p>
    <w:bookmarkEnd w:id="110"/>
    <w:bookmarkStart w:name="u4a65a931" w:id="11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--------------------------------</w:t>
      </w:r>
    </w:p>
    <w:bookmarkEnd w:id="111"/>
    <w:bookmarkStart w:name="uf2ee3094" w:id="11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同样方法得到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LINECD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DIVCD</w:t>
      </w:r>
    </w:p>
    <w:bookmarkEnd w:id="112"/>
    <w:bookmarkStart w:name="igbsF" w:id="1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③、脚本</w:t>
      </w:r>
    </w:p>
    <w:bookmarkEnd w:id="113"/>
    <w:bookmarkStart w:name="ubbd3c8a9" w:id="11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POMPAMAKE_TUKIBETU_DIV_LINE_BUMON_CHOKUEI.DAYDWH.UREYOSAN</w:t>
      </w:r>
    </w:p>
    <w:bookmarkEnd w:id="114"/>
    <w:bookmarkStart w:name="fx8RI" w:id="1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#!/bin/bash -xv</w:t>
        <w:br/>
        <w:t>#</w:t>
        <w:br/>
        <w:t># POMPAMAKE_TUKIBETU_DIV_LINE_BUMON_CHOKUEI.DAYDWH.UREYOSAN &gt;&gt;&gt; 月別拠点別階層別</w:t>
        <w:br/>
        <w:t>#</w:t>
        <w:br/>
        <w:t># Usage : POMPAMAKE_TUKIBETU_DIV_LINE_BUMON_CHOKUEI.DAYDWH.UREYOSAN &lt;YYYYMMDD&gt;</w:t>
        <w:br/>
        <w:t>#</w:t>
        <w:br/>
        <w:t># Written by cuichangjian</w:t>
        <w:br/>
        <w:t># Date : 2022/09/06</w:t>
        <w:br/>
        <w:t/>
        <w:br/>
        <w:t># 引き数の確認</w:t>
        <w:br/>
        <w:t>if [ $# -eq 0 ] ; then</w:t>
        <w:br/>
        <w:t xml:space="preserve">    # 更新日付</w:t>
        <w:br/>
        <w:t xml:space="preserve">    sday=$(date +%Y%m%d)</w:t>
        <w:br/>
        <w:t>else</w:t>
        <w:br/>
        <w:t xml:space="preserve">    # 復旧日付</w:t>
        <w:br/>
        <w:t xml:space="preserve">    sday=$1</w:t>
        <w:br/>
        <w:t>fi</w:t>
        <w:br/>
        <w:t/>
        <w:br/>
        <w:t>HOME=/home/trial</w:t>
        <w:br/>
        <w:t># 走行ログの記録</w:t>
        <w:br/>
        <w:t>echo   "${HOME}/LOG/LOG.$(basename $0).$(date +%Y%m%d)_$(date +%H%M%S)_$$.${sday}" &amp;&gt; /dev/null</w:t>
        <w:br/>
        <w:t>exec 2&gt; ${HOME}/LOG/LOG.$(basename $0).$(date +%Y%m%d)_$(date +%H%M%S)_$$.${sday}</w:t>
        <w:br/>
        <w:t/>
        <w:br/>
        <w:t>#/////////////////////////////////////////////////////////////////////////</w:t>
        <w:br/>
        <w:t># 初期設定</w:t>
        <w:br/>
        <w:t>#/////////////////////////////////////////////////////////////////////////</w:t>
        <w:br/>
        <w:t># パスの定義</w:t>
        <w:br/>
        <w:t>export PATH=/home/SMART:/home/SMART_TRIAL:/usr/local/bin:${PATH}</w:t>
        <w:br/>
        <w:t>export LANG=ja_JP.UTF-8</w:t>
        <w:br/>
        <w:t/>
        <w:br/>
        <w:t># 変数の定義</w:t>
        <w:br/>
        <w:t># 一時ファイルパス</w:t>
        <w:br/>
        <w:t>tmp=/tmp/$$-$(basename $0)_$(date +%Y%m%d%H%M%S)</w:t>
        <w:br/>
        <w:t># ログパス</w:t>
        <w:br/>
        <w:t>logd=${HOME}/LOG</w:t>
        <w:br/>
        <w:t># セマフォパス</w:t>
        <w:br/>
        <w:t>semd=${HOME}/SEMAPHORE</w:t>
        <w:br/>
        <w:t># 共通テーブルディレクトリ</w:t>
        <w:br/>
        <w:t>tbld=/DWH/TBL</w:t>
        <w:br/>
        <w:t># Level3ディレクトリ</w:t>
        <w:br/>
        <w:t>lv3d=/DWH/LV3</w:t>
        <w:br/>
        <w:t># Level4ディレクトリ</w:t>
        <w:br/>
        <w:t>lv4d=/home/trial/APDATA/URE_YOSAN</w:t>
        <w:br/>
        <w:t/>
        <w:br/>
        <w:t># 簡易YYYYMMDD日付チェック</w:t>
        <w:br/>
        <w:t>date +%Y%m%d -d "${sday}" &gt;/dev/null</w:t>
        <w:br/>
        <w:t>[ $? -ne 0 ] &amp;&amp; { echo "Parameter DATE error:[${sday}]" ; exit 1 ; }</w:t>
        <w:br/>
        <w:t/>
        <w:br/>
        <w:t># エラー時の終了処理定義</w:t>
        <w:br/>
        <w:t>ERROR_EXIT(){</w:t>
        <w:br/>
        <w:t xml:space="preserve">    touch ${semd}/$(basename $0).${HOSTNAME}.ERROR.${sday}</w:t>
        <w:br/>
        <w:t xml:space="preserve">    rm -rf ${tmp}-* 2&gt;/dev/null</w:t>
        <w:br/>
        <w:t xml:space="preserve">    exit 1</w:t>
        <w:br/>
        <w:t>}</w:t>
        <w:br/>
        <w:t/>
        <w:br/>
        <w:t># 開始時刻の記録</w:t>
        <w:br/>
        <w:t>echo "${HOSTNAME} $(basename $0) ${sday} START $(date +%Y%m%d%H%M%S)" &gt;&gt; ${logd}/UPCNT.${sday}</w:t>
        <w:br/>
        <w:t>touch ${semd}/$(basename $0).${HOSTNAME}.START.${sday}</w:t>
        <w:br/>
        <w:t/>
        <w:br/>
        <w:t>#/////////////////////////////////////////////////////////////////////////</w:t>
        <w:br/>
        <w:t># 処理部</w:t>
        <w:br/>
        <w:t>#/////////////////////////////////////////////////////////////////////////</w:t>
        <w:br/>
        <w:t/>
        <w:br/>
        <w:t>mkdir -p "${lv4d}"/10222148/TUKIBETU_BUMON_CHOKUEI</w:t>
        <w:br/>
        <w:t>mkdir -p "${lv4d}"/10222148/TUKIBETU_LINE_CHOKUEI</w:t>
        <w:br/>
        <w:t>mkdir -p "${lv4d}"/10222148/TUKIBETU_DIV_CHOKUEI</w:t>
        <w:br/>
        <w:t/>
        <w:br/>
        <w:t>:&gt;"${tmp}"-tukibetu_bumon_data</w:t>
        <w:br/>
        <w:t>:&gt;"${tmp}"-tukibetu_line_data</w:t>
        <w:br/>
        <w:t>:&gt;"${tmp}"-tukibetu_div_data</w:t>
        <w:br/>
        <w:t/>
        <w:br/>
        <w:t># 当月</w:t>
        <w:br/>
        <w:t>smonth=$(sdate -m "${sday}")</w:t>
        <w:br/>
        <w:t/>
        <w:br/>
        <w:t>sdate -d "${smonth}"m                                               |</w:t>
        <w:br/>
        <w:t>tov                                                                 |</w:t>
        <w:br/>
        <w:t># 1.日付</w:t>
        <w:br/>
        <w:t>while read day ; do</w:t>
        <w:br/>
        <w:t/>
        <w:br/>
        <w:t xml:space="preserve">    [ -e "${lv3d}"/URE/10222148/HIBETU_BUMON_CHOKUEI/"${day}".gz ]  || continue</w:t>
        <w:br/>
        <w:t xml:space="preserve">    [ -e "${lv3d}"/YOSAN/10222148/HIBETU_BUMON_URE_YOSAN/"${day}".gz ]|| continue</w:t>
        <w:br/>
        <w:t xml:space="preserve">    # 月別拠点別部門別売上</w:t>
        <w:br/>
        <w:t xml:space="preserve">    zcat "${lv3d}"/URE/10222148/HIBETU_BUMON_CHOKUEI/"${day}".gz    |</w:t>
        <w:br/>
        <w:t xml:space="preserve">    # 1.部门CD  2.拠点CD 3.売上日 4.更新日付 5.原価額 6.売上数量 7.売上金額</w:t>
        <w:br/>
        <w:t xml:space="preserve">    # 8.売上金額（税抜き）9.値割数量 10.値割金額 11.値割金額(税抜き) 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1.部门CD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"${lv3d}"/YOSAN/10222148/HIBETU_BUMON_URE_YOSAN/"${day}".gz | selcol -c1,2 -c5 | ssort -k1,2) |</w:t>
        <w:br/>
        <w:t xml:space="preserve">    # 1.部門CD 2.拠点CD 3.売上数量 4.売上金額（税抜き） 5.当日営業予算</w:t>
        <w:br/>
        <w:t xml:space="preserve">    sumup -k1,2 -c3,5                                               &gt;&gt;"${tmp}"-tukibetu_bumon_data</w:t>
        <w:br/>
        <w:t xml:space="preserve">    # 1.部門CD 2.拠点CD 3.売上数量 4.売上金額（税抜き） 5.当日営業予算</w:t>
        <w:br/>
        <w:t xml:space="preserve">    [ $(errchk  ${PIPESTATUS[@]}) -eq 0 ] || ERROR_EXIT</w:t>
        <w:br/>
        <w:t/>
        <w:br/>
        <w:t/>
        <w:br/>
        <w:t xml:space="preserve">    [ -e "${lv3d}"/URE/10222148/HIBETU_LINE_CHOKUEI/"${day}".gz ]   || continue</w:t>
        <w:br/>
        <w:t xml:space="preserve">    [ -e "${lv3d}"/YOSAN/10222148/HIBETU_LINE_URE_YOSAN/"${day}".gz ]|| continue</w:t>
        <w:br/>
        <w:t xml:space="preserve">    # 月別拠点別LINECD別売上</w:t>
        <w:br/>
        <w:t xml:space="preserve">    zcat "${lv3d}"/URE/10222148/HIBETU_LINE_CHOKUEI/"${day}".gz     |</w:t>
        <w:br/>
        <w:t xml:space="preserve">    # 1.ラインCD 2.拠点CD 3.売上日 4.更新日付 5.原価額 6.売上数量 7.売上金額</w:t>
        <w:br/>
        <w:t xml:space="preserve">    # 8.売上金額（税抜き）9.値割数量 10.値割金額 11.値割金額(税抜き)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1.ラインCD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"${lv3d}"/YOSAN/10222148/HIBETU_LINE_URE_YOSAN/"${day}".gz | selcol -c1,2 -c5 | ssort -k1,2) |</w:t>
        <w:br/>
        <w:t xml:space="preserve">    # 1.LINECD 2.拠点CD 3.売上数量 4.売上金額（税抜き） 5.当日営業予算</w:t>
        <w:br/>
        <w:t xml:space="preserve">    sumup -k1,2 -c3,5                                               &gt;&gt;"${tmp}"-tukibetu_line_data</w:t>
        <w:br/>
        <w:t xml:space="preserve">    [ $(errchk  ${PIPESTATUS[@]}) -eq 0 ] || ERROR_EXIT</w:t>
        <w:br/>
        <w:t/>
        <w:br/>
        <w:t/>
        <w:br/>
        <w:t xml:space="preserve">    [ -e "${lv3d}"/URE/10222148/HIBETU_DIV_CHOKUEI/"${day}".gz ]    || continue</w:t>
        <w:br/>
        <w:t xml:space="preserve">    [ -e "${lv3d}"/YOSAN/10222148/HIBETU_DIV_URE_YOSAN/"${day}".gz ]|| continue</w:t>
        <w:br/>
        <w:t xml:space="preserve">    # 月別拠点別DIVCD別売上</w:t>
        <w:br/>
        <w:t xml:space="preserve">    zcat "${lv3d}"/URE/10222148/HIBETU_DIV_CHOKUEI/"${day}".gz      |</w:t>
        <w:br/>
        <w:t xml:space="preserve">    # 1.ディビジョンCD 2.拠点CD 3.売上日 4.更新日付 5.原価額 6.売上数量 7.売上金額</w:t>
        <w:br/>
        <w:t xml:space="preserve">    # 8.売上金額（税抜き）9.値割数量 10.値割金額 11.値割金額(税抜き)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1.ディビジョンCD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"${lv3d}"/YOSAN/10222148/HIBETU_DIV_URE_YOSAN/"${day}".gz | selcol -c1,2 -c5 | ssort -k1,2) |</w:t>
        <w:br/>
        <w:t xml:space="preserve">    # 1.DIVCD 2.拠点CD 3.売上数量 4.売上金額（税抜き） 5.当日営業予算</w:t>
        <w:br/>
        <w:t xml:space="preserve">    sumup -k1,2 -c3,5                                               &gt;&gt;"${tmp}"-tukibetu_div_data</w:t>
        <w:br/>
        <w:t xml:space="preserve">    [ $(errchk  ${PIPESTATUS[@]}) -eq 0 ] || ERROR_EXIT</w:t>
        <w:br/>
        <w:t/>
        <w:br/>
        <w:t>:;done</w:t>
        <w:br/>
        <w:t>[ $(errchk  ${PIPESTATUS[@]}) -eq 0 ] || ERROR_EXIT</w:t>
        <w:br/>
        <w:t/>
        <w:br/>
        <w:t/>
        <w:br/>
        <w:t>cat "${tmp}"-tukibetu_bumon_data|</w:t>
        <w:br/>
        <w:t># 1.部門CD 2.拠点CD 3.売上数量 4.売上金額（税抜き） 5.当日営業予算</w:t>
        <w:br/>
        <w:t>ssort -k1,2                     |</w:t>
        <w:br/>
        <w:t>sumup -k1,2 -c3,5               |</w:t>
        <w:br/>
        <w:t># 1.部門CD 2.拠点CD 3.売上数量 4.売上金額（税抜き） 5.月别営業予算合计</w:t>
        <w:br/>
        <w:t>insstr -i"${smonth}" -c5        |</w:t>
        <w:br/>
        <w:t># 1.部門CD 2.拠点CD 3.売上数量 4.売上金額（税抜き） 5.月别営業予算合计 6.年月</w:t>
        <w:br/>
        <w:t>selcol -c6 -c2 -c1 -c3,5        |</w:t>
        <w:br/>
        <w:t># 1.年月 2.拠点CD 3.部門CD 4.売上数量 5.売上金額（税抜き） 6.月别営業予算合计</w:t>
        <w:br/>
        <w:t>gzip -f                         &gt;"${lv4d}"/10222148/TUKIBETU_BUMON_CHOKUEI/"${smonth}".gz</w:t>
        <w:br/>
        <w:t>[ $(errchk  ${PIPESTATUS[@]}) -eq 0 ] || ERROR_EXIT</w:t>
        <w:br/>
        <w:t/>
        <w:br/>
        <w:t/>
        <w:br/>
        <w:t>cat "${tmp}"-tukibetu_line_data |</w:t>
        <w:br/>
        <w:t># 1.LINECD 2.拠点CD 3.売上数量 4.売上金額（税抜き） 5.当日営業予算</w:t>
        <w:br/>
        <w:t>ssort -k1,2                     |</w:t>
        <w:br/>
        <w:t>sumup -k1,2 -c3,5               |</w:t>
        <w:br/>
        <w:t># 1.LINECD 2.拠点CD 3.売上数量 4.売上金額（税抜き） 5.月别営業予算合计</w:t>
        <w:br/>
        <w:t>insstr -i"${smonth}" -c5        |</w:t>
        <w:br/>
        <w:t># 1.LINECD 2.拠点CD 3.売上数量 4.売上金額（税抜き） 5.月别営業予算合计 6.年月</w:t>
        <w:br/>
        <w:t>selcol -c6 -c2 -c1 -c3,5        |</w:t>
        <w:br/>
        <w:t># 1.年月 2.拠点CD 3.LINECD 4.売上数量 5.売上金額（税抜き） 6.月别営業予算合计</w:t>
        <w:br/>
        <w:t>gzip -f                         &gt;"${lv4d}"/10222148/TUKIBETU_LINE_CHOKUEI/"${smonth}".gz</w:t>
        <w:br/>
        <w:t>[ $(errchk  ${PIPESTATUS[@]}) -eq 0 ] || ERROR_EXIT</w:t>
        <w:br/>
        <w:t/>
        <w:br/>
        <w:t/>
        <w:br/>
        <w:t>cat "${tmp}"-tukibetu_div_data  |</w:t>
        <w:br/>
        <w:t># 1.DIVCD 2.拠点CD 3.売上数量 4.売上金額（税抜き） 5.当日営業予算</w:t>
        <w:br/>
        <w:t>ssort -k1,2                     |</w:t>
        <w:br/>
        <w:t>sumup -k1,2 -c3,5               |</w:t>
        <w:br/>
        <w:t># 1.DIVCD 2.拠点CD 3.売上数量 4.売上金額（税抜き） 5.月别営業予算合计</w:t>
        <w:br/>
        <w:t>insstr -i"${smonth}" -c5        |</w:t>
        <w:br/>
        <w:t># 1.DIVCD 2.拠点CD 3.売上数量 4.売上金額（税抜き） 5.月别営業予算合计 6.年月</w:t>
        <w:br/>
        <w:t>selcol -c6 -c2 -c1 -c3,5        |</w:t>
        <w:br/>
        <w:t># 1.年月 2.拠点CD 3.DIVCD 4.売上数量 5.売上金額（税抜き） 6.月别営業予算合计</w:t>
        <w:br/>
        <w:t>gzip -f                         &gt;"${lv4d}"/10222148/TUKIBETU_DIV_CHOKUEI/"${smonth}".gz</w:t>
        <w:br/>
        <w:t>[ $(errchk  ${PIPESTATUS[@]}) -eq 0 ] || ERROR_EXIT</w:t>
        <w:br/>
        <w:t/>
        <w:br/>
        <w:t/>
        <w:br/>
        <w:t>#/////////////////////////////////////////////////////////////////////////</w:t>
        <w:br/>
        <w:t># 終了処理</w:t>
        <w:br/>
        <w:t>#/////////////////////////////////////////////////////////////////////////</w:t>
        <w:br/>
        <w:t># 終了時刻の記録</w:t>
        <w:br/>
        <w:t>echo "${HOSTNAME} $(basename $0) ${sday} END $(date +%Y%m%d%H%M%S)" &gt;&gt; ${logd}/UPCNT.${sday}</w:t>
        <w:br/>
        <w:t>touch ${semd}/$(basename $0).${HOSTNAME}.END.${sday}</w:t>
        <w:br/>
        <w:t/>
        <w:br/>
        <w:t># 終了</w:t>
        <w:br/>
        <w:t>rm -rf ${tmp}-* 2&gt;/dev/null</w:t>
        <w:br/>
        <w:t/>
        <w:br/>
        <w:t>exit 0</w:t>
        <w:br/>
        <w:t/>
        <w:br/>
      </w:r>
    </w:p>
    <w:bookmarkEnd w:id="115"/>
    <w:bookmarkStart w:name="CGjKH" w:id="1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3、周别</w:t>
      </w:r>
    </w:p>
    <w:bookmarkEnd w:id="116"/>
    <w:bookmarkStart w:name="o6ub0" w:id="1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①、脚本说明</w:t>
      </w:r>
    </w:p>
    <w:bookmarkEnd w:id="117"/>
    <w:bookmarkStart w:name="u1f988381" w:id="11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拠点CD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部門CD（LINECD、DIVCD）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求出每周的営業予算：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当週営業予算</w:t>
      </w:r>
    </w:p>
    <w:bookmarkEnd w:id="118"/>
    <w:bookmarkStart w:name="u0317b437" w:id="11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分别需要：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部門CD、LINECD、DIVCD</w:t>
      </w:r>
    </w:p>
    <w:bookmarkEnd w:id="119"/>
    <w:bookmarkStart w:name="DYALy" w:id="1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②、步骤</w:t>
      </w:r>
    </w:p>
    <w:bookmarkEnd w:id="120"/>
    <w:bookmarkStart w:name="ua1b88cf6" w:id="12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根据传入的日期求出是哪个周，然后输出这个周的全部天数，以这些天数进行遍历</w:t>
      </w:r>
    </w:p>
    <w:bookmarkEnd w:id="121"/>
    <w:bookmarkStart w:name="u896c0b33" w:id="122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下面的步骤和月别相同</w:t>
      </w:r>
    </w:p>
    <w:bookmarkEnd w:id="122"/>
    <w:bookmarkStart w:name="mY47I" w:id="1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③、脚本</w:t>
      </w:r>
    </w:p>
    <w:bookmarkEnd w:id="123"/>
    <w:bookmarkStart w:name="ufac81dd9" w:id="12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POMPAMAKE_SYUBETU_DIV_LINE_BUMON_CHOKUEI.DAYDWH.UREYOSAN</w:t>
      </w:r>
    </w:p>
    <w:bookmarkEnd w:id="124"/>
    <w:bookmarkStart w:name="zr0NH" w:id="1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#!/bin/bash -xv</w:t>
        <w:br/>
        <w:t>#</w:t>
        <w:br/>
        <w:t># POMPAMAKE_SYUBETU_DIV_LINE_BUMON_CHOKUEI.DAYDWH.UREYOSAN &gt;&gt;&gt; 週別拠点別階層別</w:t>
        <w:br/>
        <w:t>#</w:t>
        <w:br/>
        <w:t># Usage : POMPAMAKE_SYUBETU_DIV_LINE_BUMON_CHOKUEI.DAYDWH.UREYOSAN &lt;YYYYMMDD&gt;</w:t>
        <w:br/>
        <w:t>#</w:t>
        <w:br/>
        <w:t># Written by cuichangjian</w:t>
        <w:br/>
        <w:t># Date : 2022/09/06</w:t>
        <w:br/>
        <w:t/>
        <w:br/>
        <w:t># 引き数の確認</w:t>
        <w:br/>
        <w:t>if [ $# -eq 0 ] ; then</w:t>
        <w:br/>
        <w:t xml:space="preserve">    # 更新日付</w:t>
        <w:br/>
        <w:t xml:space="preserve">    sday=$(date +%Y%m%d)</w:t>
        <w:br/>
        <w:t>else</w:t>
        <w:br/>
        <w:t xml:space="preserve">    # 復旧日付</w:t>
        <w:br/>
        <w:t xml:space="preserve">    sday=$1</w:t>
        <w:br/>
        <w:t>fi</w:t>
        <w:br/>
        <w:t/>
        <w:br/>
        <w:t>HOME=/home/trial</w:t>
        <w:br/>
        <w:t># 走行ログの記録</w:t>
        <w:br/>
        <w:t>echo   "${HOME}/LOG/LOG.$(basename $0).$(date +%Y%m%d)_$(date +%H%M%S)_$$.${sday}" &amp;&gt; /dev/null</w:t>
        <w:br/>
        <w:t>exec 2&gt; ${HOME}/LOG/LOG.$(basename $0).$(date +%Y%m%d)_$(date +%H%M%S)_$$.${sday}</w:t>
        <w:br/>
        <w:t/>
        <w:br/>
        <w:t>#/////////////////////////////////////////////////////////////////////////</w:t>
        <w:br/>
        <w:t># 初期設定</w:t>
        <w:br/>
        <w:t>#/////////////////////////////////////////////////////////////////////////</w:t>
        <w:br/>
        <w:t># パスの定義</w:t>
        <w:br/>
        <w:t>export PATH=/home/SMART:/home/SMART_TRIAL:/usr/local/bin:${PATH}</w:t>
        <w:br/>
        <w:t>export LANG=ja_JP.UTF-8</w:t>
        <w:br/>
        <w:t/>
        <w:br/>
        <w:t># 変数の定義</w:t>
        <w:br/>
        <w:t># 一時ファイルパス</w:t>
        <w:br/>
        <w:t>tmp=/tmp/$$-$(basename $0)_$(date +%Y%m%d%H%M%S)</w:t>
        <w:br/>
        <w:t># ログパス</w:t>
        <w:br/>
        <w:t>logd=${HOME}/LOG</w:t>
        <w:br/>
        <w:t># セマフォパス</w:t>
        <w:br/>
        <w:t>semd=${HOME}/SEMAPHORE</w:t>
        <w:br/>
        <w:t># 共通テーブルディレクトリ</w:t>
        <w:br/>
        <w:t>tbld=/DWH/TBL</w:t>
        <w:br/>
        <w:t># Level3ディレクトリ</w:t>
        <w:br/>
        <w:t>lv3d=/DWH/LV3</w:t>
        <w:br/>
        <w:t># Level4ディレクトリ</w:t>
        <w:br/>
        <w:t>lv4d=/home/trial/APDATA/URE_YOSAN</w:t>
        <w:br/>
        <w:t/>
        <w:br/>
        <w:t># 簡易YYYYMMDD日付チェック</w:t>
        <w:br/>
        <w:t>date +%Y%m%d -d "${sday}" &gt;/dev/null</w:t>
        <w:br/>
        <w:t>[ $? -ne 0 ] &amp;&amp; { echo "Parameter DATE error:[${sday}]" ; exit 1 ; }</w:t>
        <w:br/>
        <w:t/>
        <w:br/>
        <w:t># エラー時の終了処理定義</w:t>
        <w:br/>
        <w:t>ERROR_EXIT(){</w:t>
        <w:br/>
        <w:t xml:space="preserve">    touch ${semd}/$(basename $0).${HOSTNAME}.ERROR.${sday}</w:t>
        <w:br/>
        <w:t xml:space="preserve">    rm -rf ${tmp}-* 2&gt;/dev/null</w:t>
        <w:br/>
        <w:t xml:space="preserve">    exit 1</w:t>
        <w:br/>
        <w:t>}</w:t>
        <w:br/>
        <w:t/>
        <w:br/>
        <w:t># 開始時刻の記録</w:t>
        <w:br/>
        <w:t>echo "${HOSTNAME} $(basename $0) ${sday} START $(date +%Y%m%d%H%M%S)" &gt;&gt; ${logd}/UPCNT.${sday}</w:t>
        <w:br/>
        <w:t>touch ${semd}/$(basename $0).${HOSTNAME}.START.${sday}</w:t>
        <w:br/>
        <w:t/>
        <w:br/>
        <w:t>#/////////////////////////////////////////////////////////////////////////</w:t>
        <w:br/>
        <w:t># 処理部</w:t>
        <w:br/>
        <w:t>#/////////////////////////////////////////////////////////////////////////</w:t>
        <w:br/>
        <w:t/>
        <w:br/>
        <w:t>mkdir -p "${lv4d}"/10222148/SYUBETU_BUMON_CHOKUEI</w:t>
        <w:br/>
        <w:t>mkdir -p "${lv4d}"/10222148/SYUBETU_LINE_CHOKUEI</w:t>
        <w:br/>
        <w:t>mkdir -p "${lv4d}"/10222148/SYUBETU_DIV_CHOKUEI</w:t>
        <w:br/>
        <w:t/>
        <w:br/>
        <w:t>:&gt;"${tmp}"-syubetu_bumon_data</w:t>
        <w:br/>
        <w:t>:&gt;"${tmp}"-syubetu_line_data</w:t>
        <w:br/>
        <w:t>:&gt;"${tmp}"-syubetu_div_data</w:t>
        <w:br/>
        <w:t/>
        <w:br/>
        <w:t># 当週</w:t>
        <w:br/>
        <w:t>sweek=$(sdate -w "${sday}")</w:t>
        <w:br/>
        <w:t/>
        <w:br/>
        <w:t>sdate -d "${sweek}"w                                               |</w:t>
        <w:br/>
        <w:t>tov                                                                |</w:t>
        <w:br/>
        <w:t># 1.日付</w:t>
        <w:br/>
        <w:t>while read day ; do</w:t>
        <w:br/>
        <w:t/>
        <w:br/>
        <w:t xml:space="preserve">    [ -e "${lv3d}"/URE/10222148/HIBETU_BUMON_CHOKUEI/"${day}".gz ]  || continue</w:t>
        <w:br/>
        <w:t xml:space="preserve">    [ -e "${lv3d}"/YOSAN/10222148/HIBETU_BUMON_URE_YOSAN/"${day}".gz ]|| continue</w:t>
        <w:br/>
        <w:t xml:space="preserve">    # 週別拠点別部門別売上</w:t>
        <w:br/>
        <w:t xml:space="preserve">    zcat "${lv3d}"/URE/10222148/HIBETU_BUMON_CHOKUEI/"${day}".gz    |</w:t>
        <w:br/>
        <w:t xml:space="preserve">    # 1.部门CD  2.拠点CD 3.売上日 4.更新日付 5.原価額 6.売上数量 7.売上金額</w:t>
        <w:br/>
        <w:t xml:space="preserve">    # 8.売上金額（税抜き）9.値割数量 10.値割金額 11.値割金額(税抜き) 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1.部门CD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"${lv3d}"/YOSAN/10222148/HIBETU_BUMON_URE_YOSAN/"${day}".gz | selcol -c1,2 -c5 | ssort -k1,2) |</w:t>
        <w:br/>
        <w:t xml:space="preserve">    # 1.部門CD 2.拠点CD 3.売上数量 4.売上金額（税抜き） 5.当日営業予算</w:t>
        <w:br/>
        <w:t xml:space="preserve">    sumup -k1,2 -c3,5                                               &gt;&gt;"${tmp}"-syubetu_bumon_data</w:t>
        <w:br/>
        <w:t xml:space="preserve">    # 1.部門CD 2.拠点CD 3.売上数量 4.売上金額（税抜き） 5.当日営業予算</w:t>
        <w:br/>
        <w:t xml:space="preserve">    [ $(errchk  ${PIPESTATUS[@]}) -eq 0 ] || ERROR_EXIT</w:t>
        <w:br/>
        <w:t/>
        <w:br/>
        <w:t/>
        <w:br/>
        <w:t xml:space="preserve">    [ -e "${lv3d}"/URE/10222148/HIBETU_LINE_CHOKUEI/"${day}".gz ]   || continue</w:t>
        <w:br/>
        <w:t xml:space="preserve">    [ -e "${lv3d}"/YOSAN/10222148/HIBETU_LINE_URE_YOSAN/"${day}".gz ]|| continue</w:t>
        <w:br/>
        <w:t xml:space="preserve">    # 週別拠点別LINECD別売上</w:t>
        <w:br/>
        <w:t xml:space="preserve">    zcat "${lv3d}"/URE/10222148/HIBETU_LINE_CHOKUEI/"${day}".gz     |</w:t>
        <w:br/>
        <w:t xml:space="preserve">    # 1.ラインCD 2.拠点CD 3.売上日 4.更新日付 5.原価額 6.売上数量 7.売上金額</w:t>
        <w:br/>
        <w:t xml:space="preserve">    # 8.売上金額（税抜き）9.値割数量 10.値割金額 11.値割金額(税抜き)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1.ラインCD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"${lv3d}"/YOSAN/10222148/HIBETU_LINE_URE_YOSAN/"${day}".gz | selcol -c1,2 -c5 | ssort -k1,2) |</w:t>
        <w:br/>
        <w:t xml:space="preserve">    # 1.LINECD 2.拠点CD 3.売上数量 4.売上金額（税抜き） 5.当日営業予算</w:t>
        <w:br/>
        <w:t xml:space="preserve">    sumup -k1,2 -c3,5                                               &gt;&gt;"${tmp}"-syubetu_line_data</w:t>
        <w:br/>
        <w:t xml:space="preserve">    [ $(errchk  ${PIPESTATUS[@]}) -eq 0 ] || ERROR_EXIT</w:t>
        <w:br/>
        <w:t/>
        <w:br/>
        <w:t/>
        <w:br/>
        <w:t xml:space="preserve">    [ -e "${lv3d}"/URE/10222148/HIBETU_DIV_CHOKUEI/"${day}".gz ]    || continue</w:t>
        <w:br/>
        <w:t xml:space="preserve">    [ -e "${lv3d}"/YOSAN/10222148/HIBETU_DIV_URE_YOSAN/"${day}".gz ]|| continue</w:t>
        <w:br/>
        <w:t xml:space="preserve">    # 週別拠点別DIVCD別売上</w:t>
        <w:br/>
        <w:t xml:space="preserve">    zcat "${lv3d}"/URE/10222148/HIBETU_DIV_CHOKUEI/"${day}".gz      |</w:t>
        <w:br/>
        <w:t xml:space="preserve">    # 1.ディビジョンCD 2.拠点CD 3.売上日 4.更新日付 5.原価額 6.売上数量 7.売上金額</w:t>
        <w:br/>
        <w:t xml:space="preserve">    # 8.売上金額（税抜き）9.値割数量 10.値割金額 11.値割金額(税抜き)</w:t>
        <w:br/>
        <w:t xml:space="preserve">    # 12.システムロス金額  13.システムロス金額(税抜き)</w:t>
        <w:br/>
        <w:t xml:space="preserve">    selcol -c1,2 -c6 -c8                                            |</w:t>
        <w:br/>
        <w:t xml:space="preserve">    # 1.ディビジョンCD 2.拠点CD 3.売上数量 4.売上金額（税抜き）</w:t>
        <w:br/>
        <w:t xml:space="preserve">    ssort -k1,2                                                     |</w:t>
        <w:br/>
        <w:t xml:space="preserve">    ojoin_default -k1,2 -M4 -M3 -i"0" - &lt;(zcat "${lv3d}"/YOSAN/10222148/HIBETU_DIV_URE_YOSAN/"${day}".gz | selcol -c1,2 -c5 | ssort -k1,2) |</w:t>
        <w:br/>
        <w:t xml:space="preserve">    # 1.DIVCD 2.拠点CD 3.売上数量 4.売上金額（税抜き） 5.当日営業予算</w:t>
        <w:br/>
        <w:t xml:space="preserve">    sumup -k1,2 -c3,5                                               &gt;&gt;"${tmp}"-syubetu_div_data</w:t>
        <w:br/>
        <w:t xml:space="preserve">    [ $(errchk  ${PIPESTATUS[@]}) -eq 0 ] || ERROR_EXIT</w:t>
        <w:br/>
        <w:t/>
        <w:br/>
        <w:t>:;done</w:t>
        <w:br/>
        <w:t>[ $(errchk  ${PIPESTATUS[@]}) -eq 0 ] || ERROR_EXIT</w:t>
        <w:br/>
        <w:t/>
        <w:br/>
        <w:t/>
        <w:br/>
        <w:t>cat "${tmp}"-syubetu_bumon_data |</w:t>
        <w:br/>
        <w:t># 1.部門CD 2.拠点CD 3.売上数量 4.売上金額（税抜き） 5.当日営業予算</w:t>
        <w:br/>
        <w:t>ssort -k1,2                     |</w:t>
        <w:br/>
        <w:t>sumup -k1,2 -c3,5               |</w:t>
        <w:br/>
        <w:t># 1.部門CD 2.拠点CD 3.売上数量 4.売上金額（税抜き） 5.週别営業予算合计</w:t>
        <w:br/>
        <w:t>insstr -i"${sweek}" -c5         |</w:t>
        <w:br/>
        <w:t># 1.部門CD 2.拠点CD 3.売上数量 4.売上金額（税抜き） 5.週别営業予算合计 6.年週</w:t>
        <w:br/>
        <w:t>selcol -c6 -c2 -c1 -c3,5        |</w:t>
        <w:br/>
        <w:t># 1.年月 2.拠点CD 3.部門CD 4.売上数量 5.売上金額（税抜き） 6.週别営業予算合计</w:t>
        <w:br/>
        <w:t>gzip -f                         &gt;"${lv4d}"/10222148/SYUBETU_BUMON_CHOKUEI/"${sweek}".gz</w:t>
        <w:br/>
        <w:t>[ $(errchk  ${PIPESTATUS[@]}) -eq 0 ] || ERROR_EXIT</w:t>
        <w:br/>
        <w:t/>
        <w:br/>
        <w:t/>
        <w:br/>
        <w:t>cat "${tmp}"-syubetu_line_data  |</w:t>
        <w:br/>
        <w:t># 1.LINECD 2.拠点CD 3.売上数量 4.売上金額（税抜き） 5.当日営業予算</w:t>
        <w:br/>
        <w:t>ssort -k1,2                     |</w:t>
        <w:br/>
        <w:t>sumup -k1,2 -c3,5               |</w:t>
        <w:br/>
        <w:t># 1.LINECD 2.拠点CD 3.売上数量 4.売上金額（税抜き） 5.週别営業予算合计</w:t>
        <w:br/>
        <w:t>insstr -i"${sweek}" -c5         |</w:t>
        <w:br/>
        <w:t># 1.LINECD 2.拠点CD 3.売上数量 4.売上金額（税抜き） 5.週别営業予算合计 6.年週</w:t>
        <w:br/>
        <w:t>selcol -c6 -c2 -c1 -c3,5        |</w:t>
        <w:br/>
        <w:t># 1.年月 2.拠点CD 3.LINECD 4.売上数量 5.売上金額（税抜き） 6.週别営業予算合计</w:t>
        <w:br/>
        <w:t>gzip -f                         &gt;"${lv4d}"/10222148/SYUBETU_LINE_CHOKUEI/"${sweek}".gz</w:t>
        <w:br/>
        <w:t>[ $(errchk  ${PIPESTATUS[@]}) -eq 0 ] || ERROR_EXIT</w:t>
        <w:br/>
        <w:t/>
        <w:br/>
        <w:t/>
        <w:br/>
        <w:t>cat "${tmp}"-syubetu_div_data   |</w:t>
        <w:br/>
        <w:t># 1.DIVCD 2.拠点CD 3.売上数量 4.売上金額（税抜き） 5.当日営業予算</w:t>
        <w:br/>
        <w:t>ssort -k1,2                     |</w:t>
        <w:br/>
        <w:t>sumup -k1,2 -c3,5               |</w:t>
        <w:br/>
        <w:t># 1.DIVCD 2.拠点CD 3.売上数量 4.売上金額（税抜き） 5.週别営業予算合计</w:t>
        <w:br/>
        <w:t>insstr -i"${sweek}" -c5         |</w:t>
        <w:br/>
        <w:t># 1.DIVCD 2.拠点CD 3.売上数量 4.売上金額（税抜き） 5.週别営業予算合计 6.年週</w:t>
        <w:br/>
        <w:t>selcol -c6 -c2 -c1 -c3,5        |</w:t>
        <w:br/>
        <w:t># 1.年月 2.拠点CD 3.DIVCD 4.売上数量 5.売上金額（税抜き） 6.週别営業予算合计</w:t>
        <w:br/>
        <w:t>gzip -f                         &gt;"${lv4d}"/10222148/SYUBETU_DIV_CHOKUEI/"${sweek}".gz</w:t>
        <w:br/>
        <w:t>[ $(errchk  ${PIPESTATUS[@]}) -eq 0 ] || ERROR_EXIT</w:t>
        <w:br/>
        <w:t/>
        <w:br/>
        <w:t/>
        <w:br/>
        <w:t>#/////////////////////////////////////////////////////////////////////////</w:t>
        <w:br/>
        <w:t># 終了処理</w:t>
        <w:br/>
        <w:t>#/////////////////////////////////////////////////////////////////////////</w:t>
        <w:br/>
        <w:t># 終了時刻の記録</w:t>
        <w:br/>
        <w:t>echo "${HOSTNAME} $(basename $0) ${sday} END $(date +%Y%m%d%H%M%S)" &gt;&gt; ${logd}/UPCNT.${sday}</w:t>
        <w:br/>
        <w:t>touch ${semd}/$(basename $0).${HOSTNAME}.END.${sday}</w:t>
        <w:br/>
        <w:t/>
        <w:br/>
        <w:t># 終了</w:t>
        <w:br/>
        <w:t>rm -rf ${tmp}-* 2&gt;/dev/null</w:t>
        <w:br/>
        <w:t/>
        <w:br/>
        <w:t>exit 0</w:t>
        <w:br/>
        <w:t/>
        <w:br/>
      </w:r>
    </w:p>
    <w:bookmarkEnd w:id="125"/>
    <w:bookmarkStart w:name="sxLSm" w:id="1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4、job</w:t>
      </w:r>
    </w:p>
    <w:bookmarkEnd w:id="126"/>
    <w:bookmarkStart w:name="ub3b1156d" w:id="12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APMASTER_URE_YOSAN_CHOKUEI.DAYDWH.URE</w:t>
      </w:r>
    </w:p>
    <w:bookmarkEnd w:id="127"/>
    <w:bookmarkStart w:name="gJyhh" w:id="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#!/bin/bash -xv</w:t>
        <w:br/>
        <w:t>#</w:t>
        <w:br/>
        <w:t># APMASTER_URE_YOSAN_CHOKUEI.DAYDWH.URE &gt;&gt;&gt; 月別部門、ライン別ディビジョン別売上と予算作成</w:t>
        <w:br/>
        <w:t># Usage : APMASTER_URE_YOSAN_CHOKUEI.DAYDWH.URE &lt;YYYYMMDD&gt;</w:t>
        <w:br/>
        <w:t>#</w:t>
        <w:br/>
        <w:t xml:space="preserve"># Written by cuichangjian </w:t>
        <w:br/>
        <w:t># Date : 2022/09/06</w:t>
        <w:br/>
        <w:t/>
        <w:br/>
        <w:t>if [ $# -eq 0 ] ; then</w:t>
        <w:br/>
        <w:t xml:space="preserve">    # 更新日付</w:t>
        <w:br/>
        <w:t xml:space="preserve">    sday=$(date +%Y%m%d)</w:t>
        <w:br/>
        <w:t>else</w:t>
        <w:br/>
        <w:t xml:space="preserve">    # 復旧日付</w:t>
        <w:br/>
        <w:t xml:space="preserve">    sday=$1</w:t>
        <w:br/>
        <w:t>fi</w:t>
        <w:br/>
        <w:t/>
        <w:br/>
        <w:t>HOME=/home/trial/AP</w:t>
        <w:br/>
        <w:t># 走行ログの記録</w:t>
        <w:br/>
        <w:t>echo   "${HOME}/LOG/LOG.$(basename $0).$(date +%Y%m%d)_$(date +%H%M%S)_$$.${sday}" &amp;&gt; /dev/null</w:t>
        <w:br/>
        <w:t>exec 2&gt; ${HOME}/LOG/LOG.$(basename $0).$(date +%Y%m%d)_$(date +%H%M%S)_$$.${sday}</w:t>
        <w:br/>
        <w:t/>
        <w:br/>
        <w:t>#/////////////////////////////////////////////////////////////////////////</w:t>
        <w:br/>
        <w:t># 初期設定</w:t>
        <w:br/>
        <w:t>#/////////////////////////////////////////////////////////////////////////</w:t>
        <w:br/>
        <w:t># パスの定義</w:t>
        <w:br/>
        <w:t>export PATH=/home/SMART:/home/SMART_TRIAL:/usr/local/bin:${PATH}</w:t>
        <w:br/>
        <w:t>export LANG=ja_JP.UTF-8</w:t>
        <w:br/>
        <w:t/>
        <w:br/>
        <w:t># 変数の定義</w:t>
        <w:br/>
        <w:t># 一時ファイルパス</w:t>
        <w:br/>
        <w:t>tmp=/tmp/$$-$(basename $0)_$(date +%Y%m%d%H%M%S)</w:t>
        <w:br/>
        <w:t># ログパス</w:t>
        <w:br/>
        <w:t>logd=${HOME}/LOG</w:t>
        <w:br/>
        <w:t># セマフォパス</w:t>
        <w:br/>
        <w:t>semd=${HOME}/SEMAPHORE</w:t>
        <w:br/>
        <w:t># シェルパス</w:t>
        <w:br/>
        <w:t>shld=${HOME}/SHELL</w:t>
        <w:br/>
        <w:t/>
        <w:br/>
        <w:t># 簡易YYYYMMDD日付チェック</w:t>
        <w:br/>
        <w:t>date +%Y%m%d -d "${sday}" &gt;/dev/null</w:t>
        <w:br/>
        <w:t>[ $? -ne 0 ] &amp;&amp; { echo "Parameter DATE error:[${sday}]" ; exit 1 ; }</w:t>
        <w:br/>
        <w:t/>
        <w:br/>
        <w:t># エラー時の終了処理定義</w:t>
        <w:br/>
        <w:t>ERROR_EXIT(){</w:t>
        <w:br/>
        <w:t xml:space="preserve">    unlock -f /tmp/$(basename $0)_${sday}.${HOSTNAME}.LOCK</w:t>
        <w:br/>
        <w:t xml:space="preserve">    touch ${semd}/$(basename $0).${HOSTNAME}.ERROR.${sday}</w:t>
        <w:br/>
        <w:t xml:space="preserve">    rm -rf ${tmp}-* 2&gt;/dev/null</w:t>
        <w:br/>
        <w:t xml:space="preserve">    exit 1</w:t>
        <w:br/>
        <w:t>}</w:t>
        <w:br/>
        <w:t/>
        <w:br/>
        <w:t># 起動時刻の記録</w:t>
        <w:br/>
        <w:t>echo "${HOSTNAME} $(basename $0) ${sday} START $(date +%Y%m%d%H%M%S)" &gt;&gt; ${logd}/UPCNT.${sday}</w:t>
        <w:br/>
        <w:t>touch ${semd}/$(basename $0).${HOSTNAME}.START.${sday}</w:t>
        <w:br/>
        <w:t/>
        <w:br/>
        <w:t>#/////////////////////////////////////////////////////////////////////////</w:t>
        <w:br/>
        <w:t># 処理の起動</w:t>
        <w:br/>
        <w:t>#/////////////////////////////////////////////////////////////////////////</w:t>
        <w:br/>
        <w:t/>
        <w:br/>
        <w:t>#　日別拠点別階層別</w:t>
        <w:br/>
        <w:t>${shld}/10222148/POMPAMAKE_HIBETU_DIV_LINE_BUMON_CHOKUEI.DAYDWH.UREYOSAN "${sday}"</w:t>
        <w:br/>
        <w:t>[ $? -eq 0 ] || ERROR_EXIT</w:t>
        <w:br/>
        <w:t/>
        <w:br/>
        <w:t>#　月別拠点別階層別</w:t>
        <w:br/>
        <w:t>${shld}/10222148/POMPAMAKE_TUKIBETU_DIV_LINE_BUMON_CHOKUEI.DAYDWH.UREYOSAN "${sday}"</w:t>
        <w:br/>
        <w:t>[ $? -eq 0 ] || ERROR_EXIT</w:t>
        <w:br/>
        <w:t/>
        <w:br/>
        <w:t>#　週別拠点別階層別</w:t>
        <w:br/>
        <w:t>${shld}/10222148/POMPAMAKE_SYUBETU_DIV_LINE_BUMON_CHOKUEI.DAYDWH.UREYOSAN "${sday}"</w:t>
        <w:br/>
        <w:t>[ $? -eq 0 ] || ERROR_EXIT</w:t>
        <w:br/>
        <w:t/>
        <w:br/>
        <w:t/>
        <w:br/>
        <w:t>#/////////////////////////////////////////////////////////////////////////</w:t>
        <w:br/>
        <w:t># 終了処理</w:t>
        <w:br/>
        <w:t>#/////////////////////////////////////////////////////////////////////////</w:t>
        <w:br/>
        <w:t># 終了時刻の記録</w:t>
        <w:br/>
        <w:t>echo "${HOSTNAME} $(basename $0) ${sday} END $(date +%Y%m%d%H%M%S)" &gt;&gt; ${logd}/UPCNT.${sday}</w:t>
        <w:br/>
        <w:t>touch ${semd}/$(basename $0).${HOSTNAME}.END.${sday}</w:t>
        <w:br/>
        <w:t/>
        <w:br/>
        <w:t># 終了</w:t>
        <w:br/>
        <w:t>rm -rf ${tmp}-* 2&gt;/dev/null</w:t>
        <w:br/>
        <w:t>exit 0</w:t>
        <w:br/>
        <w:t/>
        <w:br/>
      </w:r>
    </w:p>
    <w:bookmarkEnd w:id="128"/>
    <w:bookmarkStart w:name="rIMwz" w:id="1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129"/>
    <w:bookmarkStart w:name="qlC0Q" w:id="1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130"/>
    <w:bookmarkStart w:name="mv3Rx" w:id="1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131"/>
    <w:bookmarkStart w:name="l1u6f" w:id="13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132"/>
    <w:bookmarkStart w:name="S2GTr" w:id="13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133"/>
    <w:bookmarkStart w:name="DFZg2" w:id="13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134"/>
    <w:bookmarkStart w:name="Oi4ob" w:id="1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135"/>
    <w:bookmarkStart w:name="a9SpC" w:id="13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136"/>
    <w:bookmarkStart w:name="ElkKv" w:id="1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137"/>
    <w:bookmarkStart w:name="Vi09M" w:id="13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138"/>
    <w:bookmarkStart w:name="mt3wc" w:id="13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139"/>
    <w:bookmarkStart w:name="cu8s7" w:id="14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140"/>
    <w:bookmarkStart w:name="pVHqI" w:id="14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141"/>
    <w:bookmarkStart w:name="aDwP9" w:id="14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142"/>
    <w:bookmarkStart w:name="F6aQ5" w:id="14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143"/>
    <w:bookmarkStart w:name="xEN1F" w:id="14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144"/>
    <w:bookmarkStart w:name="dnjJE" w:id="14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145"/>
    <w:bookmarkStart w:name="Kc00i" w:id="14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6"/>
    <w:bookmarkStart w:name="wNtNr" w:id="14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147"/>
    <w:bookmarkStart w:name="YFj0J" w:id="14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148"/>
    <w:bookmarkStart w:name="rh19T" w:id="1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149"/>
    <w:bookmarkStart w:name="QkN1G" w:id="1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150"/>
    <w:bookmarkStart w:name="ixT3S" w:id="1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151"/>
    <w:bookmarkStart w:name="fUGoA" w:id="1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152"/>
    <w:bookmarkStart w:name="teB30" w:id="1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153"/>
    <w:bookmarkStart w:name="u5QrN" w:id="1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154"/>
    <w:bookmarkStart w:name="BCPzV" w:id="1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155"/>
    <w:bookmarkStart w:name="r355x" w:id="1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156"/>
    <w:bookmarkStart w:name="B2YKe" w:id="1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157"/>
    <w:bookmarkStart w:name="lJvtT" w:id="1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158"/>
    <w:bookmarkStart w:name="lkSZA" w:id="1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159"/>
    <w:bookmarkStart w:name="hUlAa" w:id="1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160"/>
    <w:bookmarkStart w:name="UqiaG" w:id="1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161"/>
    <w:bookmarkStart w:name="X6tJZ" w:id="16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162"/>
    <w:bookmarkStart w:name="gPtxd" w:id="1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163"/>
    <w:bookmarkStart w:name="Z49av" w:id="1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164"/>
    <w:bookmarkStart w:name="ijn5a" w:id="1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165"/>
    <w:bookmarkStart w:name="MZO8m" w:id="1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166"/>
    <w:bookmarkStart w:name="gSfAJ" w:id="1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167"/>
    <w:bookmarkStart w:name="pdUod" w:id="1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168"/>
    <w:bookmarkStart w:name="sSeLO" w:id="1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169"/>
    <w:bookmarkStart w:name="RvC1S" w:id="17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170"/>
    <w:bookmarkStart w:name="Ch7hq" w:id="1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171"/>
    <w:bookmarkStart w:name="fVspP" w:id="1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172"/>
    <w:bookmarkStart w:name="fAycr" w:id="1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173"/>
    <w:bookmarkStart w:name="EnOG9" w:id="17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174"/>
    <w:bookmarkStart w:name="uD4Uy" w:id="1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17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yuque.com/attachments/yuque/0/2022/xlsx/29280567/1662452259160-4c7a9a51-42d5-4ab2-bacf-7694a86b3ceb.xlsx" TargetMode="External" Type="http://schemas.openxmlformats.org/officeDocument/2006/relationships/hyperlink"/><Relationship Id="rId5" Target="https://www.yuque.com/attachments/yuque/0/2022/jpeg/29280567/1662452286195-96234878-4feb-49bc-906b-bf8abc04f652.jpeg" TargetMode="External" Type="http://schemas.openxmlformats.org/officeDocument/2006/relationships/hyperlink"/><Relationship Id="rId6" Target="https://www.yuque.com/attachments/yuque/0/2022/xlsx/29280567/1662452324379-9b65fdbe-e716-4ead-a212-5859a925f3d5.xlsx" TargetMode="External" Type="http://schemas.openxmlformats.org/officeDocument/2006/relationships/hyperlink"/><Relationship Id="rId7" Target="https://www.yuque.com/attachments/yuque/0/2022/jpeg/29280567/1662452339171-c339d105-b0ee-4ce6-99ab-08e84ca05f51.jpeg" TargetMode="External" Type="http://schemas.openxmlformats.org/officeDocument/2006/relationships/hyperlink"/><Relationship Id="rId8" Target="https://www.yuque.com/attachments/yuque/0/2022/xlsx/29280567/1662453770917-b679c9ad-306e-49e9-8bb4-3eb02d9ad1e0.xlsx" TargetMode="External" Type="http://schemas.openxmlformats.org/officeDocument/2006/relationships/hyperlink"/><Relationship Id="rId9" Target="https://www.yuque.com/attachments/yuque/0/2022/jpeg/29280567/1662454411621-129a86f7-2c63-4cba-a647-ad29df10be58.jpeg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